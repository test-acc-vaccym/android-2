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00CC9" w14:textId="77777777" w:rsidR="00FA7828" w:rsidRDefault="00FA7828" w:rsidP="00660663">
      <w:pPr>
        <w:pStyle w:val="1"/>
        <w:jc w:val="center"/>
      </w:pPr>
      <w:r>
        <w:rPr>
          <w:rFonts w:hint="eastAsia"/>
        </w:rPr>
        <w:t xml:space="preserve">TVOS-API </w:t>
      </w:r>
      <w:r>
        <w:rPr>
          <w:rFonts w:hint="eastAsia"/>
        </w:rPr>
        <w:t>接口帮助文档</w:t>
      </w:r>
    </w:p>
    <w:p w14:paraId="4E174D4A" w14:textId="77777777" w:rsidR="00A47E4D" w:rsidRDefault="00A47E4D" w:rsidP="00A47E4D">
      <w:pPr>
        <w:rPr>
          <w:b/>
        </w:rPr>
      </w:pPr>
      <w:r>
        <w:rPr>
          <w:rFonts w:hint="eastAsia"/>
          <w:b/>
        </w:rPr>
        <w:t>版本更新记录</w:t>
      </w:r>
      <w:r>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6"/>
        <w:gridCol w:w="1896"/>
        <w:gridCol w:w="1336"/>
        <w:gridCol w:w="3814"/>
      </w:tblGrid>
      <w:tr w:rsidR="00A47E4D" w14:paraId="44798EFF" w14:textId="77777777" w:rsidTr="006D6E6F">
        <w:tc>
          <w:tcPr>
            <w:tcW w:w="1476" w:type="dxa"/>
            <w:shd w:val="clear" w:color="auto" w:fill="A6A6A6"/>
          </w:tcPr>
          <w:p w14:paraId="6EFCFAA7" w14:textId="77777777" w:rsidR="00A47E4D" w:rsidRDefault="00A47E4D" w:rsidP="006D6E6F">
            <w:pPr>
              <w:jc w:val="center"/>
              <w:rPr>
                <w:b/>
              </w:rPr>
            </w:pPr>
            <w:r>
              <w:rPr>
                <w:rFonts w:hint="eastAsia"/>
                <w:b/>
              </w:rPr>
              <w:t>版本</w:t>
            </w:r>
          </w:p>
        </w:tc>
        <w:tc>
          <w:tcPr>
            <w:tcW w:w="1896" w:type="dxa"/>
            <w:shd w:val="clear" w:color="auto" w:fill="A6A6A6"/>
          </w:tcPr>
          <w:p w14:paraId="7A28D2A6" w14:textId="77777777" w:rsidR="00A47E4D" w:rsidRDefault="00A47E4D" w:rsidP="006D6E6F">
            <w:pPr>
              <w:jc w:val="center"/>
              <w:rPr>
                <w:b/>
              </w:rPr>
            </w:pPr>
            <w:r>
              <w:rPr>
                <w:rFonts w:hint="eastAsia"/>
                <w:b/>
              </w:rPr>
              <w:t>时间</w:t>
            </w:r>
          </w:p>
        </w:tc>
        <w:tc>
          <w:tcPr>
            <w:tcW w:w="1336" w:type="dxa"/>
            <w:shd w:val="clear" w:color="auto" w:fill="A6A6A6"/>
          </w:tcPr>
          <w:p w14:paraId="0B261F6C" w14:textId="77777777" w:rsidR="00A47E4D" w:rsidRDefault="00A47E4D" w:rsidP="006D6E6F">
            <w:pPr>
              <w:jc w:val="center"/>
              <w:rPr>
                <w:b/>
              </w:rPr>
            </w:pPr>
            <w:r>
              <w:rPr>
                <w:rFonts w:hint="eastAsia"/>
                <w:b/>
              </w:rPr>
              <w:t>维护人</w:t>
            </w:r>
          </w:p>
        </w:tc>
        <w:tc>
          <w:tcPr>
            <w:tcW w:w="3814" w:type="dxa"/>
            <w:shd w:val="clear" w:color="auto" w:fill="A6A6A6"/>
          </w:tcPr>
          <w:p w14:paraId="5090221D" w14:textId="77777777" w:rsidR="00A47E4D" w:rsidRDefault="00A47E4D" w:rsidP="006D6E6F">
            <w:pPr>
              <w:jc w:val="left"/>
              <w:rPr>
                <w:b/>
              </w:rPr>
            </w:pPr>
            <w:r>
              <w:rPr>
                <w:rFonts w:hint="eastAsia"/>
                <w:b/>
              </w:rPr>
              <w:t>说明</w:t>
            </w:r>
          </w:p>
        </w:tc>
      </w:tr>
      <w:tr w:rsidR="00A47E4D" w14:paraId="34348F9B" w14:textId="77777777" w:rsidTr="006D6E6F">
        <w:tc>
          <w:tcPr>
            <w:tcW w:w="1476" w:type="dxa"/>
          </w:tcPr>
          <w:p w14:paraId="066FAC06" w14:textId="77777777" w:rsidR="00A47E4D" w:rsidRDefault="00A47E4D" w:rsidP="00C92DB0">
            <w:pPr>
              <w:widowControl/>
              <w:jc w:val="center"/>
              <w:rPr>
                <w:rFonts w:cs="宋体"/>
                <w:kern w:val="0"/>
              </w:rPr>
            </w:pPr>
            <w:r>
              <w:rPr>
                <w:rFonts w:cs="宋体" w:hint="eastAsia"/>
                <w:kern w:val="0"/>
              </w:rPr>
              <w:t>1.1.1</w:t>
            </w:r>
          </w:p>
        </w:tc>
        <w:tc>
          <w:tcPr>
            <w:tcW w:w="1896" w:type="dxa"/>
          </w:tcPr>
          <w:p w14:paraId="05271E6D" w14:textId="77777777" w:rsidR="00A47E4D" w:rsidRDefault="00A47E4D" w:rsidP="00D90922">
            <w:pPr>
              <w:widowControl/>
              <w:jc w:val="center"/>
              <w:rPr>
                <w:rFonts w:cs="宋体"/>
                <w:kern w:val="0"/>
              </w:rPr>
            </w:pPr>
            <w:r>
              <w:rPr>
                <w:rFonts w:cs="宋体" w:hint="eastAsia"/>
                <w:kern w:val="0"/>
              </w:rPr>
              <w:t>2016-2-</w:t>
            </w:r>
            <w:r w:rsidR="00D90922">
              <w:rPr>
                <w:rFonts w:cs="宋体" w:hint="eastAsia"/>
                <w:kern w:val="0"/>
              </w:rPr>
              <w:t>26</w:t>
            </w:r>
          </w:p>
        </w:tc>
        <w:tc>
          <w:tcPr>
            <w:tcW w:w="1336" w:type="dxa"/>
          </w:tcPr>
          <w:p w14:paraId="48C6F092" w14:textId="77777777" w:rsidR="00A47E4D" w:rsidRDefault="007C6B88" w:rsidP="00C92DB0">
            <w:pPr>
              <w:widowControl/>
              <w:jc w:val="center"/>
              <w:rPr>
                <w:rFonts w:cs="宋体"/>
                <w:kern w:val="0"/>
              </w:rPr>
            </w:pPr>
            <w:r>
              <w:rPr>
                <w:rFonts w:cs="宋体" w:hint="eastAsia"/>
                <w:kern w:val="0"/>
              </w:rPr>
              <w:t>罗发明</w:t>
            </w:r>
          </w:p>
        </w:tc>
        <w:tc>
          <w:tcPr>
            <w:tcW w:w="3814" w:type="dxa"/>
          </w:tcPr>
          <w:p w14:paraId="1307FAFE" w14:textId="77777777" w:rsidR="00A47E4D" w:rsidRDefault="00A47E4D" w:rsidP="006D6E6F">
            <w:pPr>
              <w:widowControl/>
              <w:jc w:val="left"/>
              <w:rPr>
                <w:rFonts w:cs="宋体"/>
                <w:kern w:val="0"/>
              </w:rPr>
            </w:pPr>
            <w:r>
              <w:rPr>
                <w:rFonts w:cs="宋体" w:hint="eastAsia"/>
                <w:kern w:val="0"/>
              </w:rPr>
              <w:t>初次建立文档</w:t>
            </w:r>
          </w:p>
        </w:tc>
      </w:tr>
      <w:tr w:rsidR="001A7F93" w14:paraId="678DF484" w14:textId="77777777" w:rsidTr="006D6E6F">
        <w:tc>
          <w:tcPr>
            <w:tcW w:w="1476" w:type="dxa"/>
          </w:tcPr>
          <w:p w14:paraId="5F760306" w14:textId="77777777" w:rsidR="001A7F93" w:rsidRDefault="008672D3" w:rsidP="00C92DB0">
            <w:pPr>
              <w:widowControl/>
              <w:jc w:val="center"/>
              <w:rPr>
                <w:rFonts w:cs="宋体"/>
                <w:kern w:val="0"/>
              </w:rPr>
            </w:pPr>
            <w:r>
              <w:rPr>
                <w:rFonts w:cs="宋体"/>
                <w:kern w:val="0"/>
              </w:rPr>
              <w:t>1.1.5</w:t>
            </w:r>
          </w:p>
        </w:tc>
        <w:tc>
          <w:tcPr>
            <w:tcW w:w="1896" w:type="dxa"/>
          </w:tcPr>
          <w:p w14:paraId="4D5EF597" w14:textId="77777777" w:rsidR="001A7F93" w:rsidRDefault="00AE5D42" w:rsidP="00C92DB0">
            <w:pPr>
              <w:widowControl/>
              <w:jc w:val="center"/>
              <w:rPr>
                <w:rFonts w:cs="宋体"/>
                <w:kern w:val="0"/>
              </w:rPr>
            </w:pPr>
            <w:r>
              <w:rPr>
                <w:rFonts w:cs="宋体"/>
                <w:kern w:val="0"/>
              </w:rPr>
              <w:t>2016-03-01</w:t>
            </w:r>
          </w:p>
        </w:tc>
        <w:tc>
          <w:tcPr>
            <w:tcW w:w="1336" w:type="dxa"/>
          </w:tcPr>
          <w:p w14:paraId="4F0077B9" w14:textId="77777777" w:rsidR="001A7F93" w:rsidRDefault="00AE5D42" w:rsidP="00C92DB0">
            <w:pPr>
              <w:widowControl/>
              <w:jc w:val="center"/>
              <w:rPr>
                <w:rFonts w:cs="宋体"/>
                <w:kern w:val="0"/>
              </w:rPr>
            </w:pPr>
            <w:r>
              <w:rPr>
                <w:rFonts w:cs="宋体" w:hint="eastAsia"/>
                <w:kern w:val="0"/>
              </w:rPr>
              <w:t>罗发明</w:t>
            </w:r>
          </w:p>
        </w:tc>
        <w:tc>
          <w:tcPr>
            <w:tcW w:w="3814" w:type="dxa"/>
          </w:tcPr>
          <w:p w14:paraId="5FFDD430" w14:textId="77777777" w:rsidR="001A7F93" w:rsidRDefault="00AE5D42" w:rsidP="006D6E6F">
            <w:pPr>
              <w:widowControl/>
              <w:jc w:val="left"/>
              <w:rPr>
                <w:rFonts w:cs="宋体"/>
                <w:kern w:val="0"/>
              </w:rPr>
            </w:pPr>
            <w:r>
              <w:rPr>
                <w:rFonts w:cs="宋体" w:hint="eastAsia"/>
                <w:kern w:val="0"/>
              </w:rPr>
              <w:t>增加接口：</w:t>
            </w:r>
          </w:p>
          <w:p w14:paraId="27C2296E" w14:textId="77777777" w:rsidR="00AE5D42" w:rsidRDefault="00AE5D42" w:rsidP="006D6E6F">
            <w:pPr>
              <w:widowControl/>
              <w:jc w:val="left"/>
              <w:rPr>
                <w:rFonts w:cs="宋体"/>
                <w:kern w:val="0"/>
              </w:rPr>
            </w:pPr>
            <w:r>
              <w:rPr>
                <w:rFonts w:cs="宋体" w:hint="eastAsia"/>
                <w:kern w:val="0"/>
              </w:rPr>
              <w:t>三．</w:t>
            </w:r>
            <w:r>
              <w:rPr>
                <w:rFonts w:cs="宋体" w:hint="eastAsia"/>
                <w:kern w:val="0"/>
              </w:rPr>
              <w:t>EPG</w:t>
            </w:r>
            <w:r w:rsidR="002823B0">
              <w:rPr>
                <w:rFonts w:cs="宋体" w:hint="eastAsia"/>
                <w:kern w:val="0"/>
              </w:rPr>
              <w:t>用户行为</w:t>
            </w:r>
            <w:r>
              <w:rPr>
                <w:rFonts w:cs="宋体" w:hint="eastAsia"/>
                <w:kern w:val="0"/>
              </w:rPr>
              <w:t>接口</w:t>
            </w:r>
          </w:p>
          <w:p w14:paraId="5EBC1B54" w14:textId="77777777" w:rsidR="00AE5D42" w:rsidRDefault="00AE5D42" w:rsidP="006D6E6F">
            <w:pPr>
              <w:widowControl/>
              <w:jc w:val="left"/>
              <w:rPr>
                <w:rFonts w:cs="宋体"/>
                <w:kern w:val="0"/>
              </w:rPr>
            </w:pPr>
            <w:r>
              <w:rPr>
                <w:rFonts w:cs="宋体" w:hint="eastAsia"/>
                <w:kern w:val="0"/>
              </w:rPr>
              <w:t>四．用户中心接口</w:t>
            </w:r>
          </w:p>
          <w:p w14:paraId="71715275" w14:textId="77777777" w:rsidR="006448CD" w:rsidRPr="002823B0" w:rsidRDefault="006448CD" w:rsidP="006D6E6F">
            <w:pPr>
              <w:widowControl/>
              <w:jc w:val="left"/>
              <w:rPr>
                <w:rFonts w:cs="宋体"/>
                <w:kern w:val="0"/>
              </w:rPr>
            </w:pPr>
          </w:p>
          <w:p w14:paraId="237556C1" w14:textId="77777777" w:rsidR="006448CD" w:rsidRPr="00AE5D42" w:rsidRDefault="006448CD" w:rsidP="006150B8">
            <w:pPr>
              <w:widowControl/>
              <w:jc w:val="left"/>
              <w:rPr>
                <w:rFonts w:cs="宋体"/>
                <w:kern w:val="0"/>
              </w:rPr>
            </w:pPr>
            <w:r>
              <w:rPr>
                <w:rFonts w:cs="宋体" w:hint="eastAsia"/>
                <w:kern w:val="0"/>
              </w:rPr>
              <w:t>增加</w:t>
            </w:r>
            <w:r w:rsidR="006150B8">
              <w:rPr>
                <w:rFonts w:cs="宋体" w:hint="eastAsia"/>
                <w:kern w:val="0"/>
              </w:rPr>
              <w:t>公共</w:t>
            </w:r>
            <w:r>
              <w:rPr>
                <w:rFonts w:cs="宋体" w:hint="eastAsia"/>
                <w:kern w:val="0"/>
              </w:rPr>
              <w:t>参数</w:t>
            </w:r>
            <w:r>
              <w:rPr>
                <w:rFonts w:cs="宋体" w:hint="eastAsia"/>
                <w:kern w:val="0"/>
              </w:rPr>
              <w:t>ticket</w:t>
            </w:r>
            <w:r>
              <w:rPr>
                <w:rFonts w:cs="宋体" w:hint="eastAsia"/>
                <w:kern w:val="0"/>
              </w:rPr>
              <w:t>，用户</w:t>
            </w:r>
            <w:r w:rsidR="00CF5B59">
              <w:rPr>
                <w:rFonts w:cs="宋体" w:hint="eastAsia"/>
                <w:kern w:val="0"/>
              </w:rPr>
              <w:t>中心</w:t>
            </w:r>
            <w:r>
              <w:rPr>
                <w:rFonts w:cs="宋体" w:hint="eastAsia"/>
                <w:kern w:val="0"/>
              </w:rPr>
              <w:t>票据</w:t>
            </w:r>
          </w:p>
        </w:tc>
      </w:tr>
      <w:tr w:rsidR="00C92DB0" w14:paraId="1DCABE5B" w14:textId="77777777" w:rsidTr="006D6E6F">
        <w:tc>
          <w:tcPr>
            <w:tcW w:w="1476" w:type="dxa"/>
          </w:tcPr>
          <w:p w14:paraId="4BEA53F4" w14:textId="77777777" w:rsidR="00C92DB0" w:rsidRDefault="009719E9" w:rsidP="00C92DB0">
            <w:pPr>
              <w:widowControl/>
              <w:jc w:val="center"/>
              <w:rPr>
                <w:rFonts w:cs="宋体"/>
                <w:kern w:val="0"/>
              </w:rPr>
            </w:pPr>
            <w:r>
              <w:rPr>
                <w:rFonts w:cs="宋体" w:hint="eastAsia"/>
                <w:kern w:val="0"/>
              </w:rPr>
              <w:t>1.1.7</w:t>
            </w:r>
          </w:p>
        </w:tc>
        <w:tc>
          <w:tcPr>
            <w:tcW w:w="1896" w:type="dxa"/>
          </w:tcPr>
          <w:p w14:paraId="77A395F9" w14:textId="77777777" w:rsidR="00C92DB0" w:rsidRDefault="009719E9" w:rsidP="00C92DB0">
            <w:pPr>
              <w:widowControl/>
              <w:jc w:val="center"/>
              <w:rPr>
                <w:rFonts w:cs="宋体"/>
                <w:kern w:val="0"/>
              </w:rPr>
            </w:pPr>
            <w:r>
              <w:rPr>
                <w:rFonts w:cs="宋体" w:hint="eastAsia"/>
                <w:kern w:val="0"/>
              </w:rPr>
              <w:t>2016-03-08</w:t>
            </w:r>
          </w:p>
        </w:tc>
        <w:tc>
          <w:tcPr>
            <w:tcW w:w="1336" w:type="dxa"/>
          </w:tcPr>
          <w:p w14:paraId="59BD6598" w14:textId="77777777" w:rsidR="00C92DB0" w:rsidRDefault="009719E9" w:rsidP="00C92DB0">
            <w:pPr>
              <w:widowControl/>
              <w:jc w:val="center"/>
              <w:rPr>
                <w:rFonts w:cs="宋体"/>
                <w:kern w:val="0"/>
              </w:rPr>
            </w:pPr>
            <w:r>
              <w:rPr>
                <w:rFonts w:cs="宋体" w:hint="eastAsia"/>
                <w:kern w:val="0"/>
              </w:rPr>
              <w:t>罗发明</w:t>
            </w:r>
          </w:p>
        </w:tc>
        <w:tc>
          <w:tcPr>
            <w:tcW w:w="3814" w:type="dxa"/>
          </w:tcPr>
          <w:p w14:paraId="51EF6709" w14:textId="77777777" w:rsidR="00D1182D" w:rsidRDefault="00D1182D" w:rsidP="00D1182D">
            <w:pPr>
              <w:widowControl/>
              <w:jc w:val="left"/>
              <w:rPr>
                <w:rFonts w:cs="宋体"/>
                <w:kern w:val="0"/>
              </w:rPr>
            </w:pPr>
            <w:r>
              <w:rPr>
                <w:rFonts w:cs="宋体" w:hint="eastAsia"/>
                <w:kern w:val="0"/>
              </w:rPr>
              <w:t>优化说明</w:t>
            </w:r>
            <w:r>
              <w:rPr>
                <w:rFonts w:cs="宋体" w:hint="eastAsia"/>
                <w:kern w:val="0"/>
              </w:rPr>
              <w:t>1.3</w:t>
            </w:r>
            <w:r>
              <w:rPr>
                <w:rFonts w:cs="宋体" w:hint="eastAsia"/>
                <w:kern w:val="0"/>
              </w:rPr>
              <w:t>加密说明</w:t>
            </w:r>
          </w:p>
          <w:p w14:paraId="6850B6E8" w14:textId="77777777" w:rsidR="00D1182D" w:rsidRDefault="00D1182D" w:rsidP="00D1182D">
            <w:pPr>
              <w:widowControl/>
              <w:jc w:val="left"/>
              <w:rPr>
                <w:rFonts w:cs="宋体"/>
                <w:kern w:val="0"/>
              </w:rPr>
            </w:pPr>
            <w:r>
              <w:rPr>
                <w:rFonts w:cs="宋体" w:hint="eastAsia"/>
                <w:kern w:val="0"/>
              </w:rPr>
              <w:t>增加加解密流程图，增加加解密案例</w:t>
            </w:r>
          </w:p>
          <w:p w14:paraId="7B85DF09" w14:textId="77777777" w:rsidR="00D1182D" w:rsidRDefault="00D1182D" w:rsidP="006D6E6F">
            <w:pPr>
              <w:widowControl/>
              <w:jc w:val="left"/>
              <w:rPr>
                <w:rFonts w:cs="宋体"/>
                <w:kern w:val="0"/>
              </w:rPr>
            </w:pPr>
          </w:p>
          <w:p w14:paraId="59CA46AB" w14:textId="77777777" w:rsidR="00822A1F" w:rsidRDefault="00822A1F" w:rsidP="006D6E6F">
            <w:pPr>
              <w:widowControl/>
              <w:jc w:val="left"/>
              <w:rPr>
                <w:rFonts w:cs="宋体"/>
                <w:kern w:val="0"/>
              </w:rPr>
            </w:pPr>
          </w:p>
          <w:p w14:paraId="4005E543" w14:textId="77777777" w:rsidR="00C11B0A" w:rsidRDefault="00C11B0A" w:rsidP="006D6E6F">
            <w:pPr>
              <w:widowControl/>
              <w:jc w:val="left"/>
              <w:rPr>
                <w:rFonts w:cs="宋体"/>
                <w:kern w:val="0"/>
              </w:rPr>
            </w:pPr>
          </w:p>
          <w:p w14:paraId="3D391EB2" w14:textId="77777777" w:rsidR="00C92DB0" w:rsidRDefault="009719E9" w:rsidP="006D6E6F">
            <w:pPr>
              <w:widowControl/>
              <w:jc w:val="left"/>
              <w:rPr>
                <w:rFonts w:cs="宋体"/>
                <w:kern w:val="0"/>
              </w:rPr>
            </w:pPr>
            <w:r>
              <w:rPr>
                <w:rFonts w:cs="宋体" w:hint="eastAsia"/>
                <w:kern w:val="0"/>
              </w:rPr>
              <w:t>修改接口：</w:t>
            </w:r>
          </w:p>
          <w:p w14:paraId="535B66F5" w14:textId="77777777" w:rsidR="0096499C" w:rsidRDefault="0096499C" w:rsidP="006D6E6F">
            <w:pPr>
              <w:widowControl/>
              <w:jc w:val="left"/>
              <w:rPr>
                <w:rFonts w:cs="宋体"/>
                <w:kern w:val="0"/>
              </w:rPr>
            </w:pPr>
            <w:r>
              <w:rPr>
                <w:rFonts w:cs="宋体" w:hint="eastAsia"/>
                <w:kern w:val="0"/>
              </w:rPr>
              <w:t>3.4</w:t>
            </w:r>
            <w:r>
              <w:rPr>
                <w:rFonts w:cs="宋体" w:hint="eastAsia"/>
                <w:kern w:val="0"/>
              </w:rPr>
              <w:t>同步用户收藏</w:t>
            </w:r>
            <w:r w:rsidR="00AD7A14">
              <w:rPr>
                <w:rFonts w:cs="宋体" w:hint="eastAsia"/>
                <w:kern w:val="0"/>
              </w:rPr>
              <w:t>记录</w:t>
            </w:r>
          </w:p>
          <w:p w14:paraId="7489AC1A" w14:textId="77777777" w:rsidR="00AD7A14" w:rsidRDefault="0096257F" w:rsidP="006D6E6F">
            <w:pPr>
              <w:widowControl/>
              <w:jc w:val="left"/>
            </w:pPr>
            <w:r>
              <w:rPr>
                <w:rFonts w:cs="宋体" w:hint="eastAsia"/>
                <w:kern w:val="0"/>
              </w:rPr>
              <w:t xml:space="preserve">   </w:t>
            </w:r>
            <w:r>
              <w:rPr>
                <w:rFonts w:cs="宋体" w:hint="eastAsia"/>
                <w:kern w:val="0"/>
              </w:rPr>
              <w:t>改为</w:t>
            </w:r>
            <w:r>
              <w:rPr>
                <w:rFonts w:hint="eastAsia"/>
              </w:rPr>
              <w:t>POST RAW</w:t>
            </w:r>
            <w:r>
              <w:rPr>
                <w:rFonts w:hint="eastAsia"/>
              </w:rPr>
              <w:t>方式。</w:t>
            </w:r>
          </w:p>
          <w:p w14:paraId="609C5F40" w14:textId="77777777" w:rsidR="00822A1F" w:rsidRDefault="00822A1F" w:rsidP="006D6E6F">
            <w:pPr>
              <w:widowControl/>
              <w:jc w:val="left"/>
            </w:pPr>
          </w:p>
          <w:p w14:paraId="69FEF330" w14:textId="77777777" w:rsidR="0096257F" w:rsidRDefault="0096257F" w:rsidP="0096257F">
            <w:pPr>
              <w:widowControl/>
              <w:jc w:val="left"/>
              <w:rPr>
                <w:rFonts w:cs="宋体"/>
                <w:kern w:val="0"/>
              </w:rPr>
            </w:pPr>
            <w:r>
              <w:rPr>
                <w:rFonts w:cs="宋体" w:hint="eastAsia"/>
                <w:kern w:val="0"/>
              </w:rPr>
              <w:t>3.8</w:t>
            </w:r>
            <w:r>
              <w:rPr>
                <w:rFonts w:cs="宋体" w:hint="eastAsia"/>
                <w:kern w:val="0"/>
              </w:rPr>
              <w:t>同步用户播放记录</w:t>
            </w:r>
          </w:p>
          <w:p w14:paraId="74C46994" w14:textId="77777777" w:rsidR="0096257F" w:rsidRDefault="0096257F" w:rsidP="006D6E6F">
            <w:pPr>
              <w:widowControl/>
              <w:jc w:val="left"/>
            </w:pPr>
            <w:r>
              <w:rPr>
                <w:rFonts w:cs="宋体" w:hint="eastAsia"/>
                <w:kern w:val="0"/>
              </w:rPr>
              <w:t xml:space="preserve">   </w:t>
            </w:r>
            <w:r>
              <w:rPr>
                <w:rFonts w:cs="宋体" w:hint="eastAsia"/>
                <w:kern w:val="0"/>
              </w:rPr>
              <w:t>改为</w:t>
            </w:r>
            <w:r>
              <w:rPr>
                <w:rFonts w:hint="eastAsia"/>
              </w:rPr>
              <w:t>POST RAW</w:t>
            </w:r>
            <w:r>
              <w:rPr>
                <w:rFonts w:hint="eastAsia"/>
              </w:rPr>
              <w:t>方式。</w:t>
            </w:r>
          </w:p>
          <w:p w14:paraId="2E13373F" w14:textId="77777777" w:rsidR="00822A1F" w:rsidRPr="00E71C81" w:rsidRDefault="00822A1F" w:rsidP="006D6E6F">
            <w:pPr>
              <w:widowControl/>
              <w:jc w:val="left"/>
            </w:pPr>
          </w:p>
          <w:p w14:paraId="323B35B1" w14:textId="77777777" w:rsidR="002771A4" w:rsidRDefault="002771A4" w:rsidP="006D6E6F">
            <w:pPr>
              <w:widowControl/>
              <w:jc w:val="left"/>
              <w:rPr>
                <w:rFonts w:cs="宋体"/>
                <w:kern w:val="0"/>
              </w:rPr>
            </w:pPr>
            <w:r>
              <w:rPr>
                <w:rFonts w:cs="宋体" w:hint="eastAsia"/>
                <w:kern w:val="0"/>
              </w:rPr>
              <w:t>2.12</w:t>
            </w:r>
            <w:r>
              <w:rPr>
                <w:rFonts w:cs="宋体" w:hint="eastAsia"/>
                <w:kern w:val="0"/>
              </w:rPr>
              <w:t>路由取串接口</w:t>
            </w:r>
          </w:p>
          <w:p w14:paraId="24879DEB" w14:textId="77777777" w:rsidR="002771A4" w:rsidRDefault="002771A4" w:rsidP="002771A4">
            <w:pPr>
              <w:widowControl/>
              <w:ind w:firstLine="420"/>
              <w:jc w:val="left"/>
              <w:rPr>
                <w:rFonts w:cs="宋体"/>
                <w:kern w:val="0"/>
              </w:rPr>
            </w:pPr>
            <w:r>
              <w:rPr>
                <w:rFonts w:cs="宋体" w:hint="eastAsia"/>
                <w:kern w:val="0"/>
              </w:rPr>
              <w:t>增加</w:t>
            </w:r>
            <w:r w:rsidR="009E2A72">
              <w:rPr>
                <w:rFonts w:cs="宋体" w:hint="eastAsia"/>
                <w:kern w:val="0"/>
              </w:rPr>
              <w:t>请求参数</w:t>
            </w:r>
            <w:r>
              <w:rPr>
                <w:rFonts w:cs="宋体" w:hint="eastAsia"/>
                <w:kern w:val="0"/>
              </w:rPr>
              <w:t>ticket</w:t>
            </w:r>
            <w:r>
              <w:rPr>
                <w:rFonts w:cs="宋体" w:hint="eastAsia"/>
                <w:kern w:val="0"/>
              </w:rPr>
              <w:t>，用于计费判断</w:t>
            </w:r>
          </w:p>
          <w:p w14:paraId="01C21951" w14:textId="77777777" w:rsidR="00F412A9" w:rsidRDefault="00F412A9" w:rsidP="002771A4">
            <w:pPr>
              <w:widowControl/>
              <w:ind w:firstLine="420"/>
              <w:jc w:val="left"/>
              <w:rPr>
                <w:rFonts w:cs="宋体"/>
                <w:kern w:val="0"/>
              </w:rPr>
            </w:pPr>
            <w:r>
              <w:rPr>
                <w:rFonts w:cs="宋体" w:hint="eastAsia"/>
                <w:kern w:val="0"/>
              </w:rPr>
              <w:t>增加</w:t>
            </w:r>
            <w:r w:rsidR="009E2A72">
              <w:rPr>
                <w:rFonts w:cs="宋体" w:hint="eastAsia"/>
                <w:kern w:val="0"/>
              </w:rPr>
              <w:t>请求参数</w:t>
            </w:r>
            <w:proofErr w:type="spellStart"/>
            <w:r w:rsidR="00CC6520" w:rsidRPr="00CC6520">
              <w:rPr>
                <w:rFonts w:hint="eastAsia"/>
              </w:rPr>
              <w:t>svrip</w:t>
            </w:r>
            <w:proofErr w:type="spellEnd"/>
            <w:r>
              <w:rPr>
                <w:rFonts w:cs="宋体" w:hint="eastAsia"/>
                <w:kern w:val="0"/>
              </w:rPr>
              <w:t>，用于</w:t>
            </w:r>
            <w:r>
              <w:rPr>
                <w:rFonts w:cs="宋体" w:hint="eastAsia"/>
                <w:kern w:val="0"/>
              </w:rPr>
              <w:t>retry</w:t>
            </w:r>
            <w:r>
              <w:rPr>
                <w:rFonts w:cs="宋体" w:hint="eastAsia"/>
                <w:kern w:val="0"/>
              </w:rPr>
              <w:t>机制</w:t>
            </w:r>
          </w:p>
          <w:p w14:paraId="0E51DCD8" w14:textId="77777777" w:rsidR="00ED5ED3" w:rsidRDefault="00ED5ED3" w:rsidP="002771A4">
            <w:pPr>
              <w:widowControl/>
              <w:ind w:firstLine="420"/>
              <w:jc w:val="left"/>
              <w:rPr>
                <w:rFonts w:cs="宋体"/>
                <w:kern w:val="0"/>
              </w:rPr>
            </w:pPr>
            <w:r>
              <w:rPr>
                <w:rFonts w:cs="宋体" w:hint="eastAsia"/>
                <w:kern w:val="0"/>
              </w:rPr>
              <w:t>增加请求参数</w:t>
            </w:r>
            <w:proofErr w:type="spellStart"/>
            <w:r>
              <w:rPr>
                <w:rFonts w:cs="宋体" w:hint="eastAsia"/>
                <w:kern w:val="0"/>
              </w:rPr>
              <w:t>dcp_id</w:t>
            </w:r>
            <w:proofErr w:type="spellEnd"/>
            <w:r>
              <w:rPr>
                <w:rFonts w:cs="宋体" w:hint="eastAsia"/>
                <w:kern w:val="0"/>
              </w:rPr>
              <w:t>，用于</w:t>
            </w:r>
            <w:r>
              <w:rPr>
                <w:rFonts w:cs="宋体" w:hint="eastAsia"/>
                <w:kern w:val="0"/>
              </w:rPr>
              <w:t>retry</w:t>
            </w:r>
            <w:r>
              <w:rPr>
                <w:rFonts w:cs="宋体" w:hint="eastAsia"/>
                <w:kern w:val="0"/>
              </w:rPr>
              <w:t>机制</w:t>
            </w:r>
          </w:p>
          <w:p w14:paraId="75920895" w14:textId="77777777" w:rsidR="00244386" w:rsidRDefault="00244386" w:rsidP="002771A4">
            <w:pPr>
              <w:widowControl/>
              <w:ind w:firstLine="420"/>
              <w:jc w:val="left"/>
            </w:pPr>
            <w:r>
              <w:rPr>
                <w:rFonts w:cs="宋体" w:hint="eastAsia"/>
                <w:kern w:val="0"/>
              </w:rPr>
              <w:t>增加返回参数</w:t>
            </w:r>
            <w:proofErr w:type="spellStart"/>
            <w:r w:rsidRPr="00244386">
              <w:rPr>
                <w:rFonts w:hint="eastAsia"/>
              </w:rPr>
              <w:t>ticket</w:t>
            </w:r>
            <w:r w:rsidRPr="00244386">
              <w:t>_</w:t>
            </w:r>
            <w:r w:rsidRPr="00244386">
              <w:rPr>
                <w:rFonts w:hint="eastAsia"/>
              </w:rPr>
              <w:t>status</w:t>
            </w:r>
            <w:proofErr w:type="spellEnd"/>
            <w:r w:rsidRPr="00244386">
              <w:rPr>
                <w:rFonts w:hint="eastAsia"/>
              </w:rPr>
              <w:t>，用于判断用户中心票据状态</w:t>
            </w:r>
          </w:p>
          <w:p w14:paraId="7E604339" w14:textId="77777777" w:rsidR="00CC6520" w:rsidRDefault="00CC6520" w:rsidP="00CC6520">
            <w:pPr>
              <w:widowControl/>
              <w:ind w:firstLine="420"/>
              <w:jc w:val="left"/>
              <w:rPr>
                <w:color w:val="000000"/>
              </w:rPr>
            </w:pPr>
            <w:r>
              <w:rPr>
                <w:rFonts w:hint="eastAsia"/>
              </w:rPr>
              <w:t>增加返回参数</w:t>
            </w:r>
            <w:proofErr w:type="spellStart"/>
            <w:r>
              <w:rPr>
                <w:rFonts w:hint="eastAsia"/>
              </w:rPr>
              <w:t>svrip</w:t>
            </w:r>
            <w:proofErr w:type="spellEnd"/>
            <w:r>
              <w:rPr>
                <w:rFonts w:hint="eastAsia"/>
              </w:rPr>
              <w:t>，</w:t>
            </w:r>
            <w:r>
              <w:rPr>
                <w:rFonts w:hint="eastAsia"/>
                <w:color w:val="000000"/>
              </w:rPr>
              <w:t>用于</w:t>
            </w:r>
            <w:r>
              <w:rPr>
                <w:rFonts w:hint="eastAsia"/>
                <w:color w:val="000000"/>
              </w:rPr>
              <w:t>retry</w:t>
            </w:r>
            <w:r>
              <w:rPr>
                <w:rFonts w:hint="eastAsia"/>
                <w:color w:val="000000"/>
              </w:rPr>
              <w:t>机制</w:t>
            </w:r>
          </w:p>
          <w:p w14:paraId="4DFFCEBA" w14:textId="77777777" w:rsidR="00584474" w:rsidRDefault="00584474" w:rsidP="00874D3A">
            <w:pPr>
              <w:widowControl/>
              <w:jc w:val="left"/>
              <w:rPr>
                <w:rFonts w:cs="宋体"/>
                <w:kern w:val="0"/>
              </w:rPr>
            </w:pPr>
          </w:p>
          <w:p w14:paraId="69AA9A7F" w14:textId="77777777" w:rsidR="002771A4" w:rsidRDefault="002771A4" w:rsidP="002771A4">
            <w:pPr>
              <w:widowControl/>
              <w:jc w:val="left"/>
              <w:rPr>
                <w:rFonts w:cs="宋体"/>
                <w:kern w:val="0"/>
              </w:rPr>
            </w:pPr>
            <w:r>
              <w:rPr>
                <w:rFonts w:cs="宋体" w:hint="eastAsia"/>
                <w:kern w:val="0"/>
              </w:rPr>
              <w:t>2.16</w:t>
            </w:r>
            <w:r>
              <w:rPr>
                <w:rFonts w:cs="宋体" w:hint="eastAsia"/>
                <w:kern w:val="0"/>
              </w:rPr>
              <w:t>直播路由接口</w:t>
            </w:r>
          </w:p>
          <w:p w14:paraId="50F5EDAD" w14:textId="77777777" w:rsidR="002771A4" w:rsidRDefault="0014412B" w:rsidP="00584474">
            <w:pPr>
              <w:widowControl/>
              <w:ind w:firstLine="420"/>
              <w:jc w:val="left"/>
              <w:rPr>
                <w:rFonts w:cs="宋体"/>
                <w:kern w:val="0"/>
              </w:rPr>
            </w:pPr>
            <w:r>
              <w:rPr>
                <w:rFonts w:cs="宋体" w:hint="eastAsia"/>
                <w:kern w:val="0"/>
              </w:rPr>
              <w:t>增加</w:t>
            </w:r>
            <w:r w:rsidR="00584474">
              <w:rPr>
                <w:rFonts w:cs="宋体" w:hint="eastAsia"/>
                <w:kern w:val="0"/>
              </w:rPr>
              <w:t>请求参数</w:t>
            </w:r>
            <w:r>
              <w:rPr>
                <w:rFonts w:cs="宋体" w:hint="eastAsia"/>
                <w:kern w:val="0"/>
              </w:rPr>
              <w:t>ticket,</w:t>
            </w:r>
            <w:r w:rsidR="008523F4">
              <w:rPr>
                <w:rFonts w:cs="宋体" w:hint="eastAsia"/>
                <w:kern w:val="0"/>
              </w:rPr>
              <w:t xml:space="preserve"> </w:t>
            </w:r>
            <w:proofErr w:type="spellStart"/>
            <w:r>
              <w:rPr>
                <w:rFonts w:cs="宋体" w:hint="eastAsia"/>
                <w:kern w:val="0"/>
              </w:rPr>
              <w:t>tv_channel</w:t>
            </w:r>
            <w:proofErr w:type="spellEnd"/>
            <w:r>
              <w:rPr>
                <w:rFonts w:cs="宋体" w:hint="eastAsia"/>
                <w:kern w:val="0"/>
              </w:rPr>
              <w:t>参数，用于计费判断</w:t>
            </w:r>
          </w:p>
          <w:p w14:paraId="05ABE323" w14:textId="77777777" w:rsidR="00584474" w:rsidRDefault="00584474" w:rsidP="00584474">
            <w:pPr>
              <w:widowControl/>
              <w:ind w:firstLine="420"/>
              <w:jc w:val="left"/>
              <w:rPr>
                <w:color w:val="000000"/>
              </w:rPr>
            </w:pPr>
            <w:r>
              <w:rPr>
                <w:rFonts w:cs="宋体" w:hint="eastAsia"/>
                <w:kern w:val="0"/>
              </w:rPr>
              <w:t>增加请求参数</w:t>
            </w:r>
            <w:proofErr w:type="spellStart"/>
            <w:r>
              <w:rPr>
                <w:rFonts w:hint="eastAsia"/>
                <w:color w:val="000000"/>
              </w:rPr>
              <w:t>npuk</w:t>
            </w:r>
            <w:proofErr w:type="spellEnd"/>
            <w:r>
              <w:rPr>
                <w:rFonts w:hint="eastAsia"/>
                <w:color w:val="000000"/>
              </w:rPr>
              <w:t>，用于</w:t>
            </w:r>
            <w:r>
              <w:rPr>
                <w:rFonts w:hint="eastAsia"/>
                <w:color w:val="000000"/>
              </w:rPr>
              <w:t>retry</w:t>
            </w:r>
            <w:r>
              <w:rPr>
                <w:rFonts w:hint="eastAsia"/>
                <w:color w:val="000000"/>
              </w:rPr>
              <w:t>机制</w:t>
            </w:r>
          </w:p>
          <w:p w14:paraId="2E356EA9" w14:textId="77777777" w:rsidR="00CC6520" w:rsidRDefault="00CC6520" w:rsidP="00CC6520">
            <w:pPr>
              <w:widowControl/>
              <w:ind w:firstLine="420"/>
              <w:jc w:val="left"/>
              <w:rPr>
                <w:rFonts w:cs="宋体"/>
                <w:kern w:val="0"/>
              </w:rPr>
            </w:pPr>
            <w:r>
              <w:rPr>
                <w:rFonts w:cs="宋体" w:hint="eastAsia"/>
                <w:kern w:val="0"/>
              </w:rPr>
              <w:t>增加返回参数</w:t>
            </w:r>
            <w:proofErr w:type="spellStart"/>
            <w:r w:rsidRPr="00244386">
              <w:rPr>
                <w:rFonts w:hint="eastAsia"/>
              </w:rPr>
              <w:t>ticket</w:t>
            </w:r>
            <w:r w:rsidRPr="00244386">
              <w:t>_</w:t>
            </w:r>
            <w:r w:rsidRPr="00244386">
              <w:rPr>
                <w:rFonts w:hint="eastAsia"/>
              </w:rPr>
              <w:t>status</w:t>
            </w:r>
            <w:proofErr w:type="spellEnd"/>
            <w:r w:rsidRPr="00244386">
              <w:rPr>
                <w:rFonts w:hint="eastAsia"/>
              </w:rPr>
              <w:t>，用于判断用户中心票据状态</w:t>
            </w:r>
          </w:p>
          <w:p w14:paraId="52E32508" w14:textId="77777777" w:rsidR="00584474" w:rsidRDefault="00584474" w:rsidP="00584474">
            <w:pPr>
              <w:widowControl/>
              <w:ind w:firstLine="420"/>
              <w:jc w:val="left"/>
              <w:rPr>
                <w:color w:val="000000"/>
              </w:rPr>
            </w:pPr>
            <w:r>
              <w:rPr>
                <w:rFonts w:cs="宋体" w:hint="eastAsia"/>
                <w:kern w:val="0"/>
              </w:rPr>
              <w:t>增加返回参数</w:t>
            </w:r>
            <w:proofErr w:type="spellStart"/>
            <w:r>
              <w:rPr>
                <w:rFonts w:hint="eastAsia"/>
                <w:color w:val="000000"/>
              </w:rPr>
              <w:t>npuk</w:t>
            </w:r>
            <w:proofErr w:type="spellEnd"/>
            <w:r>
              <w:rPr>
                <w:rFonts w:hint="eastAsia"/>
                <w:color w:val="000000"/>
              </w:rPr>
              <w:t>，用于</w:t>
            </w:r>
            <w:r>
              <w:rPr>
                <w:rFonts w:hint="eastAsia"/>
                <w:color w:val="000000"/>
              </w:rPr>
              <w:t>retry</w:t>
            </w:r>
            <w:r>
              <w:rPr>
                <w:rFonts w:hint="eastAsia"/>
                <w:color w:val="000000"/>
              </w:rPr>
              <w:t>机制</w:t>
            </w:r>
          </w:p>
          <w:p w14:paraId="6F10835D" w14:textId="77777777" w:rsidR="00822A1F" w:rsidRDefault="00822A1F" w:rsidP="00584474">
            <w:pPr>
              <w:widowControl/>
              <w:ind w:firstLine="420"/>
              <w:jc w:val="left"/>
              <w:rPr>
                <w:rFonts w:cs="宋体"/>
                <w:kern w:val="0"/>
              </w:rPr>
            </w:pPr>
          </w:p>
          <w:p w14:paraId="678C705B" w14:textId="77777777" w:rsidR="003A2C26" w:rsidRDefault="003A2C26" w:rsidP="00584474">
            <w:pPr>
              <w:widowControl/>
              <w:ind w:firstLine="420"/>
              <w:jc w:val="left"/>
              <w:rPr>
                <w:rFonts w:cs="宋体"/>
                <w:kern w:val="0"/>
              </w:rPr>
            </w:pPr>
          </w:p>
          <w:p w14:paraId="11BF50B7" w14:textId="77777777" w:rsidR="00822A1F" w:rsidRPr="002771A4" w:rsidRDefault="00822A1F" w:rsidP="00584474">
            <w:pPr>
              <w:widowControl/>
              <w:ind w:firstLine="420"/>
              <w:jc w:val="left"/>
              <w:rPr>
                <w:rFonts w:cs="宋体"/>
                <w:kern w:val="0"/>
              </w:rPr>
            </w:pPr>
          </w:p>
          <w:p w14:paraId="73884768" w14:textId="77777777" w:rsidR="009719E9" w:rsidRDefault="00F36949" w:rsidP="006D6E6F">
            <w:pPr>
              <w:widowControl/>
              <w:jc w:val="left"/>
              <w:rPr>
                <w:rFonts w:cs="宋体"/>
                <w:kern w:val="0"/>
              </w:rPr>
            </w:pPr>
            <w:r>
              <w:rPr>
                <w:rFonts w:cs="宋体" w:hint="eastAsia"/>
                <w:kern w:val="0"/>
              </w:rPr>
              <w:t>4.2</w:t>
            </w:r>
            <w:r w:rsidR="009719E9">
              <w:rPr>
                <w:rFonts w:cs="宋体" w:hint="eastAsia"/>
                <w:kern w:val="0"/>
              </w:rPr>
              <w:t>获取微信登录或绑定二维码</w:t>
            </w:r>
          </w:p>
          <w:p w14:paraId="4E285332" w14:textId="77777777" w:rsidR="00F36949" w:rsidRDefault="00F36949" w:rsidP="006D6E6F">
            <w:pPr>
              <w:widowControl/>
              <w:jc w:val="left"/>
              <w:rPr>
                <w:rFonts w:cs="宋体"/>
                <w:kern w:val="0"/>
              </w:rPr>
            </w:pPr>
            <w:r>
              <w:rPr>
                <w:rFonts w:cs="宋体" w:hint="eastAsia"/>
                <w:kern w:val="0"/>
              </w:rPr>
              <w:t xml:space="preserve">    </w:t>
            </w:r>
            <w:r>
              <w:rPr>
                <w:rFonts w:cs="宋体" w:hint="eastAsia"/>
                <w:kern w:val="0"/>
              </w:rPr>
              <w:t>增返回</w:t>
            </w:r>
            <w:proofErr w:type="spellStart"/>
            <w:r w:rsidRPr="00F36949">
              <w:rPr>
                <w:rFonts w:hint="eastAsia"/>
              </w:rPr>
              <w:t>new_qrcode_</w:t>
            </w:r>
            <w:r w:rsidRPr="00F36949">
              <w:t>content</w:t>
            </w:r>
            <w:proofErr w:type="spellEnd"/>
            <w:r w:rsidRPr="00F36949">
              <w:rPr>
                <w:rFonts w:hint="eastAsia"/>
              </w:rPr>
              <w:t>字段</w:t>
            </w:r>
          </w:p>
          <w:p w14:paraId="7C0C8D16" w14:textId="77777777" w:rsidR="00F36949" w:rsidRDefault="00F36949" w:rsidP="00F36949">
            <w:pPr>
              <w:ind w:leftChars="50" w:left="105" w:firstLine="420"/>
              <w:rPr>
                <w:color w:val="FF0000"/>
              </w:rPr>
            </w:pPr>
            <w:r w:rsidRPr="00F36949">
              <w:rPr>
                <w:color w:val="FF0000"/>
              </w:rPr>
              <w:t>"</w:t>
            </w:r>
            <w:proofErr w:type="spellStart"/>
            <w:r w:rsidRPr="00F36949">
              <w:rPr>
                <w:rFonts w:hint="eastAsia"/>
                <w:color w:val="FF0000"/>
              </w:rPr>
              <w:t>new_qrcode_</w:t>
            </w:r>
            <w:r w:rsidRPr="00F36949">
              <w:rPr>
                <w:color w:val="FF0000"/>
              </w:rPr>
              <w:t>content</w:t>
            </w:r>
            <w:proofErr w:type="spellEnd"/>
            <w:r w:rsidRPr="00F36949">
              <w:rPr>
                <w:color w:val="FF0000"/>
              </w:rPr>
              <w:t>": "</w:t>
            </w:r>
            <w:r w:rsidRPr="00F36949">
              <w:rPr>
                <w:rFonts w:hint="eastAsia"/>
                <w:color w:val="FF0000"/>
              </w:rPr>
              <w:t>http://xxx.xxx.com/login.html</w:t>
            </w:r>
            <w:r w:rsidRPr="00F36949">
              <w:rPr>
                <w:color w:val="FF0000"/>
              </w:rPr>
              <w:t>"</w:t>
            </w:r>
            <w:r w:rsidRPr="00F36949">
              <w:rPr>
                <w:rFonts w:hint="eastAsia"/>
                <w:color w:val="FF0000"/>
              </w:rPr>
              <w:t>,//</w:t>
            </w:r>
            <w:r w:rsidRPr="00F36949">
              <w:rPr>
                <w:rFonts w:hint="eastAsia"/>
                <w:color w:val="FF0000"/>
              </w:rPr>
              <w:t>新的二维码内容</w:t>
            </w:r>
            <w:r w:rsidRPr="00F36949">
              <w:rPr>
                <w:rFonts w:hint="eastAsia"/>
                <w:color w:val="FF0000"/>
              </w:rPr>
              <w:t>(</w:t>
            </w:r>
            <w:r w:rsidRPr="00F36949">
              <w:rPr>
                <w:rFonts w:hint="eastAsia"/>
                <w:color w:val="FF0000"/>
              </w:rPr>
              <w:t>做二维码合一登录预留字段</w:t>
            </w:r>
            <w:r w:rsidRPr="00F36949">
              <w:rPr>
                <w:rFonts w:hint="eastAsia"/>
                <w:color w:val="FF0000"/>
              </w:rPr>
              <w:t>)</w:t>
            </w:r>
            <w:r w:rsidRPr="00F36949">
              <w:rPr>
                <w:rFonts w:hint="eastAsia"/>
                <w:color w:val="FF0000"/>
              </w:rPr>
              <w:t>，由终端生成二维码，如果该字段有值，则优先于</w:t>
            </w:r>
            <w:proofErr w:type="spellStart"/>
            <w:r w:rsidRPr="00F36949">
              <w:rPr>
                <w:rFonts w:hint="eastAsia"/>
                <w:color w:val="FF0000"/>
              </w:rPr>
              <w:t>url</w:t>
            </w:r>
            <w:proofErr w:type="spellEnd"/>
            <w:r w:rsidRPr="00F36949">
              <w:rPr>
                <w:rFonts w:hint="eastAsia"/>
                <w:color w:val="FF0000"/>
              </w:rPr>
              <w:t>字段。</w:t>
            </w:r>
          </w:p>
          <w:p w14:paraId="088D82BA" w14:textId="77777777" w:rsidR="00F36949" w:rsidRDefault="00F36949" w:rsidP="00F36949">
            <w:pPr>
              <w:rPr>
                <w:color w:val="000000"/>
              </w:rPr>
            </w:pPr>
          </w:p>
          <w:p w14:paraId="37DCC541" w14:textId="77777777" w:rsidR="00C11B0A" w:rsidRDefault="00C11B0A" w:rsidP="00F36949">
            <w:pPr>
              <w:rPr>
                <w:color w:val="000000"/>
              </w:rPr>
            </w:pPr>
          </w:p>
          <w:p w14:paraId="2B88247C" w14:textId="77777777" w:rsidR="00C11B0A" w:rsidRDefault="00C11B0A" w:rsidP="00F36949">
            <w:pPr>
              <w:rPr>
                <w:color w:val="000000"/>
              </w:rPr>
            </w:pPr>
          </w:p>
          <w:p w14:paraId="20EC62AB" w14:textId="77777777" w:rsidR="0014412B" w:rsidRDefault="0014412B" w:rsidP="00F36949">
            <w:pPr>
              <w:rPr>
                <w:color w:val="000000"/>
              </w:rPr>
            </w:pPr>
            <w:r>
              <w:rPr>
                <w:rFonts w:hint="eastAsia"/>
                <w:color w:val="000000"/>
              </w:rPr>
              <w:t>增加接口：</w:t>
            </w:r>
          </w:p>
          <w:p w14:paraId="279207C0" w14:textId="77777777" w:rsidR="0014412B" w:rsidRDefault="0014412B" w:rsidP="00F36949">
            <w:pPr>
              <w:rPr>
                <w:color w:val="000000"/>
              </w:rPr>
            </w:pPr>
            <w:r>
              <w:rPr>
                <w:rFonts w:hint="eastAsia"/>
                <w:color w:val="000000"/>
              </w:rPr>
              <w:t>五．计费中心接口</w:t>
            </w:r>
          </w:p>
          <w:p w14:paraId="28400B1F" w14:textId="77777777" w:rsidR="0014412B" w:rsidRPr="00F36949" w:rsidRDefault="009908E2" w:rsidP="00F36949">
            <w:pPr>
              <w:rPr>
                <w:color w:val="000000"/>
              </w:rPr>
            </w:pPr>
            <w:r>
              <w:rPr>
                <w:rFonts w:hint="eastAsia"/>
                <w:color w:val="000000"/>
              </w:rPr>
              <w:t>5.1~5.7</w:t>
            </w:r>
          </w:p>
          <w:p w14:paraId="3BF76AD8" w14:textId="77777777" w:rsidR="009719E9" w:rsidRPr="00F36949" w:rsidRDefault="009719E9" w:rsidP="006D6E6F">
            <w:pPr>
              <w:widowControl/>
              <w:jc w:val="left"/>
              <w:rPr>
                <w:rFonts w:cs="宋体"/>
                <w:kern w:val="0"/>
              </w:rPr>
            </w:pPr>
          </w:p>
        </w:tc>
      </w:tr>
      <w:tr w:rsidR="00C92DB0" w14:paraId="134DCFA1" w14:textId="77777777" w:rsidTr="006D6E6F">
        <w:tc>
          <w:tcPr>
            <w:tcW w:w="1476" w:type="dxa"/>
          </w:tcPr>
          <w:p w14:paraId="05F57364" w14:textId="77777777" w:rsidR="00C92DB0" w:rsidRDefault="00404CB7" w:rsidP="00C92DB0">
            <w:pPr>
              <w:widowControl/>
              <w:jc w:val="center"/>
              <w:rPr>
                <w:rFonts w:cs="宋体"/>
                <w:kern w:val="0"/>
              </w:rPr>
            </w:pPr>
            <w:r>
              <w:rPr>
                <w:rFonts w:cs="宋体"/>
                <w:kern w:val="0"/>
              </w:rPr>
              <w:lastRenderedPageBreak/>
              <w:t>1.1.8</w:t>
            </w:r>
          </w:p>
        </w:tc>
        <w:tc>
          <w:tcPr>
            <w:tcW w:w="1896" w:type="dxa"/>
          </w:tcPr>
          <w:p w14:paraId="34587DFF" w14:textId="77777777" w:rsidR="00C92DB0" w:rsidRDefault="00404CB7" w:rsidP="00C92DB0">
            <w:pPr>
              <w:widowControl/>
              <w:jc w:val="center"/>
              <w:rPr>
                <w:rFonts w:cs="宋体"/>
                <w:kern w:val="0"/>
              </w:rPr>
            </w:pPr>
            <w:r>
              <w:rPr>
                <w:rFonts w:cs="宋体" w:hint="eastAsia"/>
                <w:kern w:val="0"/>
              </w:rPr>
              <w:t>2016-03-14</w:t>
            </w:r>
          </w:p>
        </w:tc>
        <w:tc>
          <w:tcPr>
            <w:tcW w:w="1336" w:type="dxa"/>
          </w:tcPr>
          <w:p w14:paraId="41E68218" w14:textId="77777777" w:rsidR="00C92DB0" w:rsidRDefault="00404CB7" w:rsidP="00C92DB0">
            <w:pPr>
              <w:widowControl/>
              <w:jc w:val="center"/>
              <w:rPr>
                <w:rFonts w:cs="宋体"/>
                <w:kern w:val="0"/>
              </w:rPr>
            </w:pPr>
            <w:r>
              <w:rPr>
                <w:rFonts w:cs="宋体" w:hint="eastAsia"/>
                <w:kern w:val="0"/>
              </w:rPr>
              <w:t>罗发明</w:t>
            </w:r>
          </w:p>
        </w:tc>
        <w:tc>
          <w:tcPr>
            <w:tcW w:w="3814" w:type="dxa"/>
          </w:tcPr>
          <w:p w14:paraId="4319A01F" w14:textId="77777777" w:rsidR="00404CB7" w:rsidRDefault="00C30517" w:rsidP="006D6E6F">
            <w:pPr>
              <w:widowControl/>
              <w:jc w:val="left"/>
              <w:rPr>
                <w:rFonts w:cs="宋体"/>
                <w:kern w:val="0"/>
              </w:rPr>
            </w:pPr>
            <w:r>
              <w:rPr>
                <w:rFonts w:cs="宋体" w:hint="eastAsia"/>
                <w:kern w:val="0"/>
              </w:rPr>
              <w:t>修改接口：</w:t>
            </w:r>
          </w:p>
          <w:p w14:paraId="49209117" w14:textId="77777777" w:rsidR="001D5EDE" w:rsidRPr="00E7150F" w:rsidRDefault="001D5EDE" w:rsidP="006D6E6F">
            <w:pPr>
              <w:widowControl/>
              <w:jc w:val="left"/>
              <w:rPr>
                <w:color w:val="FF0000"/>
                <w:szCs w:val="21"/>
              </w:rPr>
            </w:pPr>
            <w:r w:rsidRPr="00E7150F">
              <w:rPr>
                <w:rFonts w:cs="宋体" w:hint="eastAsia"/>
                <w:color w:val="FF0000"/>
                <w:kern w:val="0"/>
              </w:rPr>
              <w:t>2.4</w:t>
            </w:r>
            <w:r w:rsidRPr="00E7150F">
              <w:rPr>
                <w:rFonts w:hint="eastAsia"/>
                <w:color w:val="FF0000"/>
                <w:szCs w:val="21"/>
              </w:rPr>
              <w:t>获取首页分类频道与首页推荐接口</w:t>
            </w:r>
          </w:p>
          <w:p w14:paraId="016AF24E" w14:textId="77777777" w:rsidR="001D5EDE" w:rsidRPr="00E7150F" w:rsidRDefault="001D5EDE" w:rsidP="006D6E6F">
            <w:pPr>
              <w:widowControl/>
              <w:jc w:val="left"/>
              <w:rPr>
                <w:rFonts w:cs="宋体"/>
                <w:color w:val="FF0000"/>
                <w:kern w:val="0"/>
              </w:rPr>
            </w:pPr>
            <w:r w:rsidRPr="00E7150F">
              <w:rPr>
                <w:rFonts w:cs="宋体" w:hint="eastAsia"/>
                <w:color w:val="FF0000"/>
                <w:kern w:val="0"/>
              </w:rPr>
              <w:t xml:space="preserve">   </w:t>
            </w:r>
            <w:r w:rsidRPr="00E7150F">
              <w:rPr>
                <w:rFonts w:cs="宋体" w:hint="eastAsia"/>
                <w:color w:val="FF0000"/>
                <w:kern w:val="0"/>
              </w:rPr>
              <w:t>增加计费角标图片说明</w:t>
            </w:r>
          </w:p>
          <w:p w14:paraId="7EDE50BB" w14:textId="77777777" w:rsidR="00C30517" w:rsidRDefault="00C30517" w:rsidP="006D6E6F">
            <w:pPr>
              <w:widowControl/>
              <w:jc w:val="left"/>
              <w:rPr>
                <w:rFonts w:cs="宋体"/>
                <w:kern w:val="0"/>
              </w:rPr>
            </w:pPr>
            <w:r>
              <w:rPr>
                <w:rFonts w:cs="宋体" w:hint="eastAsia"/>
                <w:kern w:val="0"/>
              </w:rPr>
              <w:t xml:space="preserve">2.5 </w:t>
            </w:r>
            <w:r>
              <w:rPr>
                <w:rFonts w:cs="宋体" w:hint="eastAsia"/>
                <w:kern w:val="0"/>
              </w:rPr>
              <w:t>获取媒资包推荐数据接口</w:t>
            </w:r>
          </w:p>
          <w:p w14:paraId="31CC1131" w14:textId="77777777" w:rsidR="00C30517" w:rsidRDefault="00C30517" w:rsidP="006D6E6F">
            <w:pPr>
              <w:widowControl/>
              <w:jc w:val="left"/>
              <w:rPr>
                <w:rFonts w:cs="宋体"/>
                <w:kern w:val="0"/>
              </w:rPr>
            </w:pPr>
            <w:r>
              <w:rPr>
                <w:rFonts w:cs="宋体" w:hint="eastAsia"/>
                <w:kern w:val="0"/>
              </w:rPr>
              <w:t xml:space="preserve">   </w:t>
            </w:r>
            <w:r>
              <w:rPr>
                <w:rFonts w:cs="宋体" w:hint="eastAsia"/>
                <w:kern w:val="0"/>
              </w:rPr>
              <w:t>增加计费角标图片说明</w:t>
            </w:r>
          </w:p>
          <w:p w14:paraId="7CBC6288" w14:textId="77777777" w:rsidR="00C30517" w:rsidRDefault="00C30517" w:rsidP="006D6E6F">
            <w:pPr>
              <w:widowControl/>
              <w:jc w:val="left"/>
              <w:rPr>
                <w:rFonts w:cs="宋体"/>
                <w:kern w:val="0"/>
              </w:rPr>
            </w:pPr>
            <w:r>
              <w:rPr>
                <w:rFonts w:cs="宋体" w:hint="eastAsia"/>
                <w:kern w:val="0"/>
              </w:rPr>
              <w:t>2.7</w:t>
            </w:r>
            <w:r>
              <w:rPr>
                <w:rFonts w:cs="宋体" w:hint="eastAsia"/>
                <w:kern w:val="0"/>
              </w:rPr>
              <w:t>媒资列表接口</w:t>
            </w:r>
          </w:p>
          <w:p w14:paraId="621D0486" w14:textId="77777777" w:rsidR="00C30517" w:rsidRDefault="00C30517" w:rsidP="00C30517">
            <w:pPr>
              <w:widowControl/>
              <w:ind w:firstLineChars="150" w:firstLine="315"/>
              <w:jc w:val="left"/>
              <w:rPr>
                <w:rFonts w:cs="宋体"/>
                <w:kern w:val="0"/>
              </w:rPr>
            </w:pPr>
            <w:r>
              <w:rPr>
                <w:rFonts w:cs="宋体" w:hint="eastAsia"/>
                <w:kern w:val="0"/>
              </w:rPr>
              <w:t>增加计费角标图片说明</w:t>
            </w:r>
          </w:p>
          <w:p w14:paraId="0E43721B" w14:textId="77777777" w:rsidR="00C30517" w:rsidRDefault="00A55876" w:rsidP="006D6E6F">
            <w:pPr>
              <w:widowControl/>
              <w:jc w:val="left"/>
              <w:rPr>
                <w:rFonts w:cs="宋体"/>
                <w:kern w:val="0"/>
              </w:rPr>
            </w:pPr>
            <w:r>
              <w:rPr>
                <w:rFonts w:cs="宋体" w:hint="eastAsia"/>
                <w:kern w:val="0"/>
              </w:rPr>
              <w:t>2.8</w:t>
            </w:r>
            <w:r>
              <w:rPr>
                <w:rFonts w:cs="宋体" w:hint="eastAsia"/>
                <w:kern w:val="0"/>
              </w:rPr>
              <w:t>详情页接口</w:t>
            </w:r>
          </w:p>
          <w:p w14:paraId="4C7D3F17" w14:textId="77777777" w:rsidR="00A55876" w:rsidRDefault="00A55876" w:rsidP="00A55876">
            <w:pPr>
              <w:widowControl/>
              <w:ind w:firstLineChars="150" w:firstLine="315"/>
              <w:jc w:val="left"/>
              <w:rPr>
                <w:rFonts w:cs="宋体"/>
                <w:kern w:val="0"/>
              </w:rPr>
            </w:pPr>
            <w:r>
              <w:rPr>
                <w:rFonts w:cs="宋体" w:hint="eastAsia"/>
                <w:kern w:val="0"/>
              </w:rPr>
              <w:t>增加计费角标图片说明</w:t>
            </w:r>
          </w:p>
          <w:p w14:paraId="7BEA218E" w14:textId="77777777" w:rsidR="00262D5E" w:rsidRDefault="00262D5E" w:rsidP="00262D5E">
            <w:pPr>
              <w:widowControl/>
              <w:jc w:val="left"/>
              <w:rPr>
                <w:rFonts w:cs="宋体"/>
                <w:kern w:val="0"/>
              </w:rPr>
            </w:pPr>
            <w:r>
              <w:rPr>
                <w:rFonts w:cs="宋体" w:hint="eastAsia"/>
                <w:kern w:val="0"/>
              </w:rPr>
              <w:t>2.11</w:t>
            </w:r>
            <w:r w:rsidRPr="00546055">
              <w:rPr>
                <w:rFonts w:ascii="Courier New" w:hAnsi="Courier New" w:cs="Courier New" w:hint="eastAsia"/>
                <w:kern w:val="0"/>
                <w:szCs w:val="28"/>
              </w:rPr>
              <w:t>获取集合的相关推荐</w:t>
            </w:r>
            <w:r w:rsidRPr="000A3A28">
              <w:rPr>
                <w:rFonts w:hint="eastAsia"/>
                <w:szCs w:val="21"/>
              </w:rPr>
              <w:t>接口</w:t>
            </w:r>
          </w:p>
          <w:p w14:paraId="60163A5F" w14:textId="77777777" w:rsidR="00262D5E" w:rsidRDefault="00262D5E" w:rsidP="00262D5E">
            <w:pPr>
              <w:widowControl/>
              <w:ind w:firstLineChars="150" w:firstLine="315"/>
              <w:jc w:val="left"/>
              <w:rPr>
                <w:rFonts w:cs="宋体"/>
                <w:kern w:val="0"/>
              </w:rPr>
            </w:pPr>
            <w:r>
              <w:rPr>
                <w:rFonts w:cs="宋体" w:hint="eastAsia"/>
                <w:kern w:val="0"/>
              </w:rPr>
              <w:t>增加计费角标图片说明</w:t>
            </w:r>
          </w:p>
          <w:p w14:paraId="4FCA3D08" w14:textId="77777777" w:rsidR="00A55876" w:rsidRDefault="00A55876" w:rsidP="006D6E6F">
            <w:pPr>
              <w:widowControl/>
              <w:jc w:val="left"/>
              <w:rPr>
                <w:rFonts w:cs="宋体"/>
                <w:kern w:val="0"/>
              </w:rPr>
            </w:pPr>
          </w:p>
          <w:p w14:paraId="1C9432AD" w14:textId="77777777" w:rsidR="00420247" w:rsidRPr="00E7150F" w:rsidRDefault="00420247" w:rsidP="006D6E6F">
            <w:pPr>
              <w:widowControl/>
              <w:jc w:val="left"/>
              <w:rPr>
                <w:rFonts w:cs="宋体"/>
                <w:color w:val="FF0000"/>
                <w:kern w:val="0"/>
              </w:rPr>
            </w:pPr>
            <w:r w:rsidRPr="00E7150F">
              <w:rPr>
                <w:rFonts w:cs="宋体" w:hint="eastAsia"/>
                <w:color w:val="FF0000"/>
                <w:kern w:val="0"/>
              </w:rPr>
              <w:t>2.12</w:t>
            </w:r>
            <w:r w:rsidRPr="00E7150F">
              <w:rPr>
                <w:rFonts w:cs="宋体" w:hint="eastAsia"/>
                <w:color w:val="FF0000"/>
                <w:kern w:val="0"/>
              </w:rPr>
              <w:t>路由取串接口</w:t>
            </w:r>
          </w:p>
          <w:p w14:paraId="7C68D75C" w14:textId="77777777" w:rsidR="00E70262" w:rsidRPr="00E7150F" w:rsidRDefault="00E70262" w:rsidP="006D6E6F">
            <w:pPr>
              <w:widowControl/>
              <w:jc w:val="left"/>
              <w:rPr>
                <w:rFonts w:cs="宋体"/>
                <w:color w:val="FF0000"/>
                <w:kern w:val="0"/>
              </w:rPr>
            </w:pPr>
            <w:r w:rsidRPr="00E7150F">
              <w:rPr>
                <w:rFonts w:cs="宋体" w:hint="eastAsia"/>
                <w:color w:val="FF0000"/>
                <w:kern w:val="0"/>
              </w:rPr>
              <w:t xml:space="preserve">   </w:t>
            </w:r>
            <w:r w:rsidRPr="00E7150F">
              <w:rPr>
                <w:rFonts w:cs="宋体" w:hint="eastAsia"/>
                <w:color w:val="FF0000"/>
                <w:kern w:val="0"/>
              </w:rPr>
              <w:t>增加返回</w:t>
            </w:r>
            <w:r w:rsidRPr="00E7150F">
              <w:rPr>
                <w:rFonts w:hint="eastAsia"/>
                <w:color w:val="FF0000"/>
              </w:rPr>
              <w:t>status</w:t>
            </w:r>
            <w:r w:rsidRPr="00E7150F">
              <w:rPr>
                <w:rFonts w:cs="宋体" w:hint="eastAsia"/>
                <w:color w:val="FF0000"/>
                <w:kern w:val="0"/>
              </w:rPr>
              <w:t>鉴权状态码（</w:t>
            </w:r>
            <w:r w:rsidRPr="00E7150F">
              <w:rPr>
                <w:rFonts w:cs="宋体" w:hint="eastAsia"/>
                <w:color w:val="FF0000"/>
                <w:kern w:val="0"/>
              </w:rPr>
              <w:t>AAA</w:t>
            </w:r>
            <w:r w:rsidRPr="00E7150F">
              <w:rPr>
                <w:rFonts w:cs="宋体" w:hint="eastAsia"/>
                <w:color w:val="FF0000"/>
                <w:kern w:val="0"/>
              </w:rPr>
              <w:t>）</w:t>
            </w:r>
          </w:p>
          <w:p w14:paraId="5D1ACD52" w14:textId="77777777" w:rsidR="003478F0" w:rsidRPr="00E7150F" w:rsidRDefault="003478F0" w:rsidP="006D6E6F">
            <w:pPr>
              <w:widowControl/>
              <w:jc w:val="left"/>
              <w:rPr>
                <w:rFonts w:cs="宋体"/>
                <w:color w:val="FF0000"/>
                <w:kern w:val="0"/>
              </w:rPr>
            </w:pPr>
            <w:r w:rsidRPr="00E7150F">
              <w:rPr>
                <w:rFonts w:cs="宋体" w:hint="eastAsia"/>
                <w:color w:val="FF0000"/>
                <w:kern w:val="0"/>
              </w:rPr>
              <w:t xml:space="preserve">   </w:t>
            </w:r>
            <w:r w:rsidRPr="00E7150F">
              <w:rPr>
                <w:rFonts w:cs="宋体" w:hint="eastAsia"/>
                <w:color w:val="FF0000"/>
                <w:kern w:val="0"/>
              </w:rPr>
              <w:t>增加返回</w:t>
            </w:r>
            <w:proofErr w:type="spellStart"/>
            <w:r w:rsidRPr="00E7150F">
              <w:rPr>
                <w:rFonts w:cs="宋体" w:hint="eastAsia"/>
                <w:color w:val="FF0000"/>
                <w:kern w:val="0"/>
              </w:rPr>
              <w:t>isfree</w:t>
            </w:r>
            <w:proofErr w:type="spellEnd"/>
            <w:r w:rsidRPr="00E7150F">
              <w:rPr>
                <w:rFonts w:cs="宋体" w:hint="eastAsia"/>
                <w:color w:val="FF0000"/>
                <w:kern w:val="0"/>
              </w:rPr>
              <w:t xml:space="preserve"> </w:t>
            </w:r>
            <w:r w:rsidRPr="00E7150F">
              <w:rPr>
                <w:rFonts w:cs="宋体" w:hint="eastAsia"/>
                <w:color w:val="FF0000"/>
                <w:kern w:val="0"/>
              </w:rPr>
              <w:t>是否为免费片</w:t>
            </w:r>
            <w:r w:rsidR="005A2799" w:rsidRPr="00E7150F">
              <w:rPr>
                <w:rFonts w:cs="宋体" w:hint="eastAsia"/>
                <w:color w:val="FF0000"/>
                <w:kern w:val="0"/>
              </w:rPr>
              <w:t>(</w:t>
            </w:r>
            <w:r w:rsidR="005A2799" w:rsidRPr="00E7150F">
              <w:rPr>
                <w:rFonts w:cs="宋体" w:hint="eastAsia"/>
                <w:color w:val="FF0000"/>
                <w:kern w:val="0"/>
              </w:rPr>
              <w:t>上报用</w:t>
            </w:r>
            <w:r w:rsidR="005A2799" w:rsidRPr="00E7150F">
              <w:rPr>
                <w:rFonts w:cs="宋体" w:hint="eastAsia"/>
                <w:color w:val="FF0000"/>
                <w:kern w:val="0"/>
              </w:rPr>
              <w:t>)</w:t>
            </w:r>
          </w:p>
          <w:p w14:paraId="6843A804" w14:textId="77777777" w:rsidR="00167279" w:rsidRDefault="00167279" w:rsidP="006D6E6F">
            <w:pPr>
              <w:widowControl/>
              <w:jc w:val="left"/>
              <w:rPr>
                <w:rFonts w:cs="宋体"/>
                <w:kern w:val="0"/>
              </w:rPr>
            </w:pPr>
          </w:p>
          <w:p w14:paraId="06918A82" w14:textId="77777777" w:rsidR="00420247" w:rsidRPr="00E7150F" w:rsidRDefault="00420247" w:rsidP="006D6E6F">
            <w:pPr>
              <w:widowControl/>
              <w:jc w:val="left"/>
              <w:rPr>
                <w:rFonts w:cs="宋体"/>
                <w:color w:val="FF0000"/>
                <w:kern w:val="0"/>
              </w:rPr>
            </w:pPr>
            <w:r w:rsidRPr="00E7150F">
              <w:rPr>
                <w:rFonts w:cs="宋体" w:hint="eastAsia"/>
                <w:color w:val="FF0000"/>
                <w:kern w:val="0"/>
              </w:rPr>
              <w:t>2.16</w:t>
            </w:r>
            <w:r w:rsidRPr="00E7150F">
              <w:rPr>
                <w:rFonts w:cs="宋体" w:hint="eastAsia"/>
                <w:color w:val="FF0000"/>
                <w:kern w:val="0"/>
              </w:rPr>
              <w:t>直播路由接口</w:t>
            </w:r>
          </w:p>
          <w:p w14:paraId="187B43AB" w14:textId="77777777" w:rsidR="005B5D0C" w:rsidRPr="00E7150F" w:rsidRDefault="005B5D0C" w:rsidP="005B5D0C">
            <w:pPr>
              <w:widowControl/>
              <w:jc w:val="left"/>
              <w:rPr>
                <w:rFonts w:cs="宋体"/>
                <w:color w:val="FF0000"/>
                <w:kern w:val="0"/>
              </w:rPr>
            </w:pPr>
            <w:r w:rsidRPr="00E7150F">
              <w:rPr>
                <w:rFonts w:cs="宋体" w:hint="eastAsia"/>
                <w:color w:val="FF0000"/>
                <w:kern w:val="0"/>
              </w:rPr>
              <w:t xml:space="preserve">  </w:t>
            </w:r>
            <w:r w:rsidRPr="00E7150F">
              <w:rPr>
                <w:rFonts w:cs="宋体" w:hint="eastAsia"/>
                <w:color w:val="FF0000"/>
                <w:kern w:val="0"/>
              </w:rPr>
              <w:t>增加返回</w:t>
            </w:r>
            <w:r w:rsidRPr="00E7150F">
              <w:rPr>
                <w:rFonts w:hint="eastAsia"/>
                <w:color w:val="FF0000"/>
              </w:rPr>
              <w:t>status</w:t>
            </w:r>
            <w:r w:rsidRPr="00E7150F">
              <w:rPr>
                <w:rFonts w:cs="宋体" w:hint="eastAsia"/>
                <w:color w:val="FF0000"/>
                <w:kern w:val="0"/>
              </w:rPr>
              <w:t>鉴权状态码（</w:t>
            </w:r>
            <w:r w:rsidRPr="00E7150F">
              <w:rPr>
                <w:rFonts w:cs="宋体" w:hint="eastAsia"/>
                <w:color w:val="FF0000"/>
                <w:kern w:val="0"/>
              </w:rPr>
              <w:t>AAA</w:t>
            </w:r>
            <w:r w:rsidRPr="00E7150F">
              <w:rPr>
                <w:rFonts w:cs="宋体" w:hint="eastAsia"/>
                <w:color w:val="FF0000"/>
                <w:kern w:val="0"/>
              </w:rPr>
              <w:t>）</w:t>
            </w:r>
          </w:p>
          <w:p w14:paraId="4BDFB191" w14:textId="77777777" w:rsidR="005B5D0C" w:rsidRPr="00E7150F" w:rsidRDefault="005B5D0C" w:rsidP="005B5D0C">
            <w:pPr>
              <w:widowControl/>
              <w:jc w:val="left"/>
              <w:rPr>
                <w:rFonts w:cs="宋体"/>
                <w:color w:val="FF0000"/>
                <w:kern w:val="0"/>
              </w:rPr>
            </w:pPr>
            <w:r w:rsidRPr="00E7150F">
              <w:rPr>
                <w:rFonts w:cs="宋体" w:hint="eastAsia"/>
                <w:color w:val="FF0000"/>
                <w:kern w:val="0"/>
              </w:rPr>
              <w:t xml:space="preserve">  </w:t>
            </w:r>
            <w:r w:rsidRPr="00E7150F">
              <w:rPr>
                <w:rFonts w:cs="宋体" w:hint="eastAsia"/>
                <w:color w:val="FF0000"/>
                <w:kern w:val="0"/>
              </w:rPr>
              <w:t>增加返回</w:t>
            </w:r>
            <w:proofErr w:type="spellStart"/>
            <w:r w:rsidRPr="00E7150F">
              <w:rPr>
                <w:rFonts w:cs="宋体" w:hint="eastAsia"/>
                <w:color w:val="FF0000"/>
                <w:kern w:val="0"/>
              </w:rPr>
              <w:t>isfree</w:t>
            </w:r>
            <w:proofErr w:type="spellEnd"/>
            <w:r w:rsidRPr="00E7150F">
              <w:rPr>
                <w:rFonts w:cs="宋体" w:hint="eastAsia"/>
                <w:color w:val="FF0000"/>
                <w:kern w:val="0"/>
              </w:rPr>
              <w:t xml:space="preserve"> </w:t>
            </w:r>
            <w:r w:rsidRPr="00E7150F">
              <w:rPr>
                <w:rFonts w:cs="宋体" w:hint="eastAsia"/>
                <w:color w:val="FF0000"/>
                <w:kern w:val="0"/>
              </w:rPr>
              <w:t>是否为免费片</w:t>
            </w:r>
            <w:r w:rsidR="005A2799" w:rsidRPr="00E7150F">
              <w:rPr>
                <w:rFonts w:cs="宋体" w:hint="eastAsia"/>
                <w:color w:val="FF0000"/>
                <w:kern w:val="0"/>
              </w:rPr>
              <w:t>(</w:t>
            </w:r>
            <w:r w:rsidR="005A2799" w:rsidRPr="00E7150F">
              <w:rPr>
                <w:rFonts w:cs="宋体" w:hint="eastAsia"/>
                <w:color w:val="FF0000"/>
                <w:kern w:val="0"/>
              </w:rPr>
              <w:t>上报用</w:t>
            </w:r>
            <w:r w:rsidR="005A2799" w:rsidRPr="00E7150F">
              <w:rPr>
                <w:rFonts w:cs="宋体" w:hint="eastAsia"/>
                <w:color w:val="FF0000"/>
                <w:kern w:val="0"/>
              </w:rPr>
              <w:t>)</w:t>
            </w:r>
          </w:p>
          <w:p w14:paraId="5FABD53A" w14:textId="77777777" w:rsidR="008B0EFB" w:rsidRPr="00E7150F" w:rsidRDefault="008B0EFB" w:rsidP="005B5D0C">
            <w:pPr>
              <w:widowControl/>
              <w:jc w:val="left"/>
              <w:rPr>
                <w:color w:val="FF0000"/>
              </w:rPr>
            </w:pPr>
            <w:r w:rsidRPr="00E7150F">
              <w:rPr>
                <w:rFonts w:cs="宋体" w:hint="eastAsia"/>
                <w:color w:val="FF0000"/>
                <w:kern w:val="0"/>
              </w:rPr>
              <w:t xml:space="preserve">  </w:t>
            </w:r>
            <w:r w:rsidRPr="00E7150F">
              <w:rPr>
                <w:rFonts w:cs="宋体" w:hint="eastAsia"/>
                <w:color w:val="FF0000"/>
                <w:kern w:val="0"/>
              </w:rPr>
              <w:t>增加返回</w:t>
            </w:r>
            <w:proofErr w:type="spellStart"/>
            <w:r w:rsidRPr="00E7150F">
              <w:rPr>
                <w:rFonts w:hint="eastAsia"/>
                <w:color w:val="FF0000"/>
              </w:rPr>
              <w:t>activity_id</w:t>
            </w:r>
            <w:proofErr w:type="spellEnd"/>
            <w:r w:rsidRPr="00E7150F">
              <w:rPr>
                <w:rFonts w:hint="eastAsia"/>
                <w:color w:val="FF0000"/>
              </w:rPr>
              <w:t xml:space="preserve"> </w:t>
            </w:r>
            <w:r w:rsidRPr="00E7150F">
              <w:rPr>
                <w:rFonts w:hint="eastAsia"/>
                <w:color w:val="FF0000"/>
              </w:rPr>
              <w:t>直播活动</w:t>
            </w:r>
            <w:r w:rsidRPr="00E7150F">
              <w:rPr>
                <w:rFonts w:hint="eastAsia"/>
                <w:color w:val="FF0000"/>
              </w:rPr>
              <w:t>ID</w:t>
            </w:r>
            <w:r w:rsidRPr="00E7150F">
              <w:rPr>
                <w:rFonts w:hint="eastAsia"/>
                <w:color w:val="FF0000"/>
              </w:rPr>
              <w:t>（数据上报用）</w:t>
            </w:r>
          </w:p>
          <w:p w14:paraId="5E1FEBD5" w14:textId="77777777" w:rsidR="00197E6C" w:rsidRPr="00E7150F" w:rsidRDefault="00197E6C" w:rsidP="005B5D0C">
            <w:pPr>
              <w:widowControl/>
              <w:jc w:val="left"/>
              <w:rPr>
                <w:rFonts w:cs="宋体"/>
                <w:b/>
                <w:color w:val="FF0000"/>
                <w:kern w:val="0"/>
              </w:rPr>
            </w:pPr>
            <w:r w:rsidRPr="00E7150F">
              <w:rPr>
                <w:color w:val="FF0000"/>
              </w:rPr>
              <w:t xml:space="preserve">  </w:t>
            </w:r>
            <w:r w:rsidRPr="00E7150F">
              <w:rPr>
                <w:rFonts w:hint="eastAsia"/>
                <w:color w:val="FF0000"/>
              </w:rPr>
              <w:t>增加返回</w:t>
            </w:r>
            <w:proofErr w:type="spellStart"/>
            <w:r w:rsidRPr="00E7150F">
              <w:rPr>
                <w:color w:val="FF0000"/>
              </w:rPr>
              <w:t>cameraposition</w:t>
            </w:r>
            <w:proofErr w:type="spellEnd"/>
          </w:p>
          <w:p w14:paraId="09A73B73" w14:textId="77777777" w:rsidR="005B5D0C" w:rsidRDefault="005B5D0C" w:rsidP="006D6E6F">
            <w:pPr>
              <w:widowControl/>
              <w:jc w:val="left"/>
              <w:rPr>
                <w:rFonts w:cs="宋体"/>
                <w:kern w:val="0"/>
              </w:rPr>
            </w:pPr>
          </w:p>
          <w:p w14:paraId="6FA061EC" w14:textId="77777777" w:rsidR="001622C0" w:rsidRDefault="001622C0" w:rsidP="006D6E6F">
            <w:pPr>
              <w:widowControl/>
              <w:jc w:val="left"/>
              <w:rPr>
                <w:rFonts w:cs="宋体"/>
                <w:kern w:val="0"/>
              </w:rPr>
            </w:pPr>
          </w:p>
          <w:p w14:paraId="76D98EF2" w14:textId="77777777" w:rsidR="001622C0" w:rsidRPr="00A55876" w:rsidRDefault="001622C0" w:rsidP="006D6E6F">
            <w:pPr>
              <w:widowControl/>
              <w:jc w:val="left"/>
              <w:rPr>
                <w:rFonts w:cs="宋体"/>
                <w:kern w:val="0"/>
              </w:rPr>
            </w:pPr>
          </w:p>
        </w:tc>
      </w:tr>
      <w:tr w:rsidR="00403CE9" w14:paraId="4470D2FD" w14:textId="77777777" w:rsidTr="006D6E6F">
        <w:tc>
          <w:tcPr>
            <w:tcW w:w="1476" w:type="dxa"/>
          </w:tcPr>
          <w:p w14:paraId="2B2314C1" w14:textId="77777777" w:rsidR="00403CE9" w:rsidRDefault="003D3262" w:rsidP="00C92DB0">
            <w:pPr>
              <w:widowControl/>
              <w:jc w:val="center"/>
              <w:rPr>
                <w:rFonts w:cs="宋体"/>
                <w:kern w:val="0"/>
              </w:rPr>
            </w:pPr>
            <w:r>
              <w:rPr>
                <w:rFonts w:cs="宋体" w:hint="eastAsia"/>
                <w:kern w:val="0"/>
              </w:rPr>
              <w:t>1.1.9</w:t>
            </w:r>
          </w:p>
        </w:tc>
        <w:tc>
          <w:tcPr>
            <w:tcW w:w="1896" w:type="dxa"/>
          </w:tcPr>
          <w:p w14:paraId="7BDFEB9A" w14:textId="77777777" w:rsidR="00403CE9" w:rsidRDefault="003D3262" w:rsidP="00C92DB0">
            <w:pPr>
              <w:widowControl/>
              <w:jc w:val="center"/>
              <w:rPr>
                <w:rFonts w:cs="宋体"/>
                <w:kern w:val="0"/>
              </w:rPr>
            </w:pPr>
            <w:r>
              <w:rPr>
                <w:rFonts w:cs="宋体" w:hint="eastAsia"/>
                <w:kern w:val="0"/>
              </w:rPr>
              <w:t>2016-03-17</w:t>
            </w:r>
          </w:p>
        </w:tc>
        <w:tc>
          <w:tcPr>
            <w:tcW w:w="1336" w:type="dxa"/>
          </w:tcPr>
          <w:p w14:paraId="585E7BB0" w14:textId="77777777" w:rsidR="00403CE9" w:rsidRDefault="003D3262" w:rsidP="00C92DB0">
            <w:pPr>
              <w:widowControl/>
              <w:jc w:val="center"/>
              <w:rPr>
                <w:rFonts w:cs="宋体"/>
                <w:kern w:val="0"/>
              </w:rPr>
            </w:pPr>
            <w:r>
              <w:rPr>
                <w:rFonts w:cs="宋体" w:hint="eastAsia"/>
                <w:kern w:val="0"/>
              </w:rPr>
              <w:t>罗发明</w:t>
            </w:r>
          </w:p>
        </w:tc>
        <w:tc>
          <w:tcPr>
            <w:tcW w:w="3814" w:type="dxa"/>
          </w:tcPr>
          <w:p w14:paraId="3BBBFBCF" w14:textId="77777777" w:rsidR="002B10D1" w:rsidRDefault="003D3262" w:rsidP="005A2D38">
            <w:pPr>
              <w:widowControl/>
              <w:jc w:val="left"/>
            </w:pPr>
            <w:r>
              <w:rPr>
                <w:rFonts w:hint="eastAsia"/>
              </w:rPr>
              <w:t>增加接口：</w:t>
            </w:r>
          </w:p>
          <w:p w14:paraId="35B80B1E" w14:textId="77777777" w:rsidR="003D3262" w:rsidRDefault="003D3262" w:rsidP="005A2D38">
            <w:pPr>
              <w:widowControl/>
              <w:jc w:val="left"/>
            </w:pPr>
            <w:r>
              <w:rPr>
                <w:rFonts w:hint="eastAsia"/>
              </w:rPr>
              <w:t>2.17</w:t>
            </w:r>
            <w:r>
              <w:rPr>
                <w:rFonts w:hint="eastAsia"/>
              </w:rPr>
              <w:t>搜索接口</w:t>
            </w:r>
          </w:p>
          <w:p w14:paraId="708F4C59" w14:textId="77777777" w:rsidR="00820DF6" w:rsidRPr="00BE3E95" w:rsidRDefault="00820DF6" w:rsidP="005A2D38">
            <w:pPr>
              <w:widowControl/>
              <w:jc w:val="left"/>
            </w:pPr>
            <w:r>
              <w:rPr>
                <w:rFonts w:hint="eastAsia"/>
              </w:rPr>
              <w:t>4.5</w:t>
            </w:r>
            <w:r>
              <w:rPr>
                <w:rFonts w:hint="eastAsia"/>
              </w:rPr>
              <w:t>芒果帐号登录</w:t>
            </w:r>
          </w:p>
        </w:tc>
      </w:tr>
      <w:tr w:rsidR="00EF7D72" w14:paraId="525E65AC" w14:textId="77777777" w:rsidTr="006D6E6F">
        <w:tc>
          <w:tcPr>
            <w:tcW w:w="1476" w:type="dxa"/>
          </w:tcPr>
          <w:p w14:paraId="375B1A0A" w14:textId="77777777" w:rsidR="00EF7D72" w:rsidRDefault="00EF7D72" w:rsidP="00C92DB0">
            <w:pPr>
              <w:widowControl/>
              <w:jc w:val="center"/>
              <w:rPr>
                <w:rFonts w:cs="宋体"/>
                <w:kern w:val="0"/>
              </w:rPr>
            </w:pPr>
            <w:r>
              <w:rPr>
                <w:rFonts w:cs="宋体" w:hint="eastAsia"/>
                <w:kern w:val="0"/>
              </w:rPr>
              <w:t>1.1.10</w:t>
            </w:r>
          </w:p>
        </w:tc>
        <w:tc>
          <w:tcPr>
            <w:tcW w:w="1896" w:type="dxa"/>
          </w:tcPr>
          <w:p w14:paraId="3D02BB37" w14:textId="77777777" w:rsidR="00EF7D72" w:rsidRDefault="00EF7D72" w:rsidP="00C92DB0">
            <w:pPr>
              <w:widowControl/>
              <w:jc w:val="center"/>
              <w:rPr>
                <w:rFonts w:cs="宋体"/>
                <w:kern w:val="0"/>
              </w:rPr>
            </w:pPr>
            <w:r>
              <w:rPr>
                <w:rFonts w:cs="宋体" w:hint="eastAsia"/>
                <w:kern w:val="0"/>
              </w:rPr>
              <w:t>2016-03-18</w:t>
            </w:r>
          </w:p>
        </w:tc>
        <w:tc>
          <w:tcPr>
            <w:tcW w:w="1336" w:type="dxa"/>
          </w:tcPr>
          <w:p w14:paraId="2CD4EEB2" w14:textId="77777777" w:rsidR="00EF7D72" w:rsidRDefault="00EF7D72" w:rsidP="00C92DB0">
            <w:pPr>
              <w:widowControl/>
              <w:jc w:val="center"/>
              <w:rPr>
                <w:rFonts w:cs="宋体"/>
                <w:kern w:val="0"/>
              </w:rPr>
            </w:pPr>
            <w:r>
              <w:rPr>
                <w:rFonts w:cs="宋体" w:hint="eastAsia"/>
                <w:kern w:val="0"/>
              </w:rPr>
              <w:t>罗发明</w:t>
            </w:r>
          </w:p>
        </w:tc>
        <w:tc>
          <w:tcPr>
            <w:tcW w:w="3814" w:type="dxa"/>
          </w:tcPr>
          <w:p w14:paraId="7FD5E19A" w14:textId="77777777" w:rsidR="00EF7D72" w:rsidRDefault="00EF7D72" w:rsidP="005A2D38">
            <w:pPr>
              <w:widowControl/>
              <w:jc w:val="left"/>
            </w:pPr>
            <w:r>
              <w:rPr>
                <w:rFonts w:hint="eastAsia"/>
              </w:rPr>
              <w:t>增加接口：</w:t>
            </w:r>
          </w:p>
          <w:p w14:paraId="4B3CC0F6" w14:textId="77777777" w:rsidR="00EF7D72" w:rsidRDefault="00EF7D72" w:rsidP="005A2D38">
            <w:pPr>
              <w:widowControl/>
              <w:jc w:val="left"/>
            </w:pPr>
            <w:r>
              <w:rPr>
                <w:rFonts w:hint="eastAsia"/>
              </w:rPr>
              <w:t>2</w:t>
            </w:r>
            <w:r w:rsidR="00367C64">
              <w:rPr>
                <w:rFonts w:hint="eastAsia"/>
              </w:rPr>
              <w:t>.18</w:t>
            </w:r>
            <w:r w:rsidR="00367C64">
              <w:rPr>
                <w:rFonts w:hint="eastAsia"/>
              </w:rPr>
              <w:t>批量获取频道正在播放的节目</w:t>
            </w:r>
          </w:p>
          <w:p w14:paraId="74C38C7C" w14:textId="77777777" w:rsidR="00A26264" w:rsidRDefault="00A26264" w:rsidP="005A2D38">
            <w:pPr>
              <w:widowControl/>
              <w:jc w:val="left"/>
            </w:pPr>
          </w:p>
          <w:p w14:paraId="0CF15933" w14:textId="77777777" w:rsidR="00A26264" w:rsidRDefault="00A26264" w:rsidP="005A2D38">
            <w:pPr>
              <w:widowControl/>
              <w:jc w:val="left"/>
            </w:pPr>
            <w:r>
              <w:rPr>
                <w:rFonts w:hint="eastAsia"/>
              </w:rPr>
              <w:t>修改接口：</w:t>
            </w:r>
          </w:p>
          <w:p w14:paraId="21F7BF96" w14:textId="77777777" w:rsidR="00EB5527" w:rsidRDefault="00EB5527" w:rsidP="005A2D38">
            <w:pPr>
              <w:widowControl/>
              <w:jc w:val="left"/>
            </w:pPr>
            <w:r>
              <w:rPr>
                <w:rFonts w:hint="eastAsia"/>
              </w:rPr>
              <w:t>1.2</w:t>
            </w:r>
            <w:r>
              <w:rPr>
                <w:rFonts w:hint="eastAsia"/>
              </w:rPr>
              <w:t>接口说明</w:t>
            </w:r>
          </w:p>
          <w:p w14:paraId="387DB0F7" w14:textId="77777777" w:rsidR="00EB5527" w:rsidRDefault="00EB5527" w:rsidP="005A2D38">
            <w:pPr>
              <w:widowControl/>
              <w:jc w:val="left"/>
            </w:pPr>
            <w:r>
              <w:rPr>
                <w:rFonts w:hint="eastAsia"/>
              </w:rPr>
              <w:t xml:space="preserve">   </w:t>
            </w:r>
            <w:r>
              <w:rPr>
                <w:rFonts w:hint="eastAsia"/>
              </w:rPr>
              <w:t>增加异常返回</w:t>
            </w:r>
            <w:proofErr w:type="spellStart"/>
            <w:r>
              <w:rPr>
                <w:rFonts w:hint="eastAsia"/>
              </w:rPr>
              <w:t>Json</w:t>
            </w:r>
            <w:proofErr w:type="spellEnd"/>
            <w:r>
              <w:rPr>
                <w:rFonts w:hint="eastAsia"/>
              </w:rPr>
              <w:t>结构说明</w:t>
            </w:r>
          </w:p>
          <w:p w14:paraId="48FAB48B" w14:textId="77777777" w:rsidR="00EB5527" w:rsidRDefault="00EB5527" w:rsidP="005A2D38">
            <w:pPr>
              <w:widowControl/>
              <w:jc w:val="left"/>
            </w:pPr>
          </w:p>
          <w:p w14:paraId="54ED16E8" w14:textId="77777777" w:rsidR="00A26264" w:rsidRDefault="00A26264" w:rsidP="005A2D38">
            <w:pPr>
              <w:widowControl/>
              <w:jc w:val="left"/>
            </w:pPr>
            <w:r>
              <w:rPr>
                <w:rFonts w:hint="eastAsia"/>
              </w:rPr>
              <w:t>5.1</w:t>
            </w:r>
            <w:r>
              <w:rPr>
                <w:rFonts w:hint="eastAsia"/>
              </w:rPr>
              <w:t>集合详情页鉴权</w:t>
            </w:r>
          </w:p>
          <w:p w14:paraId="26949707" w14:textId="77777777" w:rsidR="00A26264" w:rsidRDefault="00A26264" w:rsidP="005A2D38">
            <w:pPr>
              <w:widowControl/>
              <w:jc w:val="left"/>
            </w:pPr>
            <w:r>
              <w:rPr>
                <w:rFonts w:hint="eastAsia"/>
              </w:rPr>
              <w:t xml:space="preserve">   </w:t>
            </w:r>
            <w:r>
              <w:rPr>
                <w:rFonts w:hint="eastAsia"/>
              </w:rPr>
              <w:t>增回返回</w:t>
            </w:r>
            <w:r>
              <w:rPr>
                <w:rFonts w:hint="eastAsia"/>
              </w:rPr>
              <w:t>AAA</w:t>
            </w:r>
            <w:r>
              <w:rPr>
                <w:rFonts w:hint="eastAsia"/>
              </w:rPr>
              <w:t>状态码</w:t>
            </w:r>
            <w:r>
              <w:rPr>
                <w:rFonts w:hint="eastAsia"/>
                <w:color w:val="000000"/>
              </w:rPr>
              <w:t>status</w:t>
            </w:r>
          </w:p>
          <w:p w14:paraId="2D72ABBB" w14:textId="77777777" w:rsidR="00A26264" w:rsidRDefault="00A26264" w:rsidP="005A2D38">
            <w:pPr>
              <w:widowControl/>
              <w:jc w:val="left"/>
            </w:pPr>
            <w:r>
              <w:rPr>
                <w:rFonts w:hint="eastAsia"/>
              </w:rPr>
              <w:t>5.3</w:t>
            </w:r>
            <w:r>
              <w:rPr>
                <w:rFonts w:hint="eastAsia"/>
              </w:rPr>
              <w:t>点播支付二维码轮询接口</w:t>
            </w:r>
          </w:p>
          <w:p w14:paraId="2332E3A7" w14:textId="77777777" w:rsidR="00A26264" w:rsidRDefault="00A26264" w:rsidP="005A2D38">
            <w:pPr>
              <w:widowControl/>
              <w:jc w:val="left"/>
              <w:rPr>
                <w:color w:val="000000"/>
              </w:rPr>
            </w:pPr>
            <w:r>
              <w:rPr>
                <w:rFonts w:hint="eastAsia"/>
              </w:rPr>
              <w:t xml:space="preserve">   </w:t>
            </w:r>
            <w:r>
              <w:rPr>
                <w:rFonts w:hint="eastAsia"/>
              </w:rPr>
              <w:t>增回返回</w:t>
            </w:r>
            <w:r>
              <w:rPr>
                <w:rFonts w:hint="eastAsia"/>
              </w:rPr>
              <w:t>AAA</w:t>
            </w:r>
            <w:r>
              <w:rPr>
                <w:rFonts w:hint="eastAsia"/>
              </w:rPr>
              <w:t>状态码</w:t>
            </w:r>
            <w:r>
              <w:rPr>
                <w:rFonts w:hint="eastAsia"/>
                <w:color w:val="000000"/>
              </w:rPr>
              <w:t>status</w:t>
            </w:r>
          </w:p>
          <w:p w14:paraId="7254326A" w14:textId="77777777" w:rsidR="00C622A7" w:rsidRDefault="00C622A7" w:rsidP="005A2D38">
            <w:pPr>
              <w:widowControl/>
              <w:jc w:val="left"/>
            </w:pPr>
            <w:r>
              <w:rPr>
                <w:rFonts w:hint="eastAsia"/>
                <w:color w:val="000000"/>
              </w:rPr>
              <w:t xml:space="preserve">   </w:t>
            </w:r>
            <w:r>
              <w:rPr>
                <w:rFonts w:hint="eastAsia"/>
                <w:color w:val="000000"/>
              </w:rPr>
              <w:t>原</w:t>
            </w:r>
            <w:r>
              <w:rPr>
                <w:rFonts w:hint="eastAsia"/>
                <w:color w:val="000000"/>
              </w:rPr>
              <w:t>status</w:t>
            </w:r>
            <w:r>
              <w:rPr>
                <w:rFonts w:hint="eastAsia"/>
                <w:color w:val="000000"/>
              </w:rPr>
              <w:t>参数改为</w:t>
            </w:r>
            <w:proofErr w:type="spellStart"/>
            <w:r>
              <w:rPr>
                <w:rFonts w:hint="eastAsia"/>
                <w:color w:val="000000"/>
              </w:rPr>
              <w:t>order_status</w:t>
            </w:r>
            <w:proofErr w:type="spellEnd"/>
          </w:p>
          <w:p w14:paraId="231F07EB" w14:textId="77777777" w:rsidR="00A26264" w:rsidRDefault="00A26264" w:rsidP="005A2D38">
            <w:pPr>
              <w:widowControl/>
              <w:jc w:val="left"/>
            </w:pPr>
            <w:r>
              <w:rPr>
                <w:rFonts w:hint="eastAsia"/>
              </w:rPr>
              <w:t>5.4</w:t>
            </w:r>
            <w:r>
              <w:rPr>
                <w:rFonts w:hint="eastAsia"/>
              </w:rPr>
              <w:t>点播试看取串</w:t>
            </w:r>
          </w:p>
          <w:p w14:paraId="787F7C23" w14:textId="77777777" w:rsidR="00A26264" w:rsidRPr="00A26264" w:rsidRDefault="00A26264" w:rsidP="005A2D38">
            <w:pPr>
              <w:widowControl/>
              <w:jc w:val="left"/>
            </w:pPr>
            <w:r>
              <w:rPr>
                <w:rFonts w:hint="eastAsia"/>
              </w:rPr>
              <w:t xml:space="preserve">   </w:t>
            </w:r>
            <w:r>
              <w:rPr>
                <w:rFonts w:hint="eastAsia"/>
              </w:rPr>
              <w:t>增回返回</w:t>
            </w:r>
            <w:r>
              <w:rPr>
                <w:rFonts w:hint="eastAsia"/>
              </w:rPr>
              <w:t>AAA</w:t>
            </w:r>
            <w:r>
              <w:rPr>
                <w:rFonts w:hint="eastAsia"/>
              </w:rPr>
              <w:t>状态码</w:t>
            </w:r>
            <w:r>
              <w:rPr>
                <w:rFonts w:hint="eastAsia"/>
                <w:color w:val="000000"/>
              </w:rPr>
              <w:t>status</w:t>
            </w:r>
          </w:p>
          <w:p w14:paraId="4DCA4CA4" w14:textId="77777777" w:rsidR="00A26264" w:rsidRDefault="00A26264" w:rsidP="005A2D38">
            <w:pPr>
              <w:widowControl/>
              <w:jc w:val="left"/>
            </w:pPr>
            <w:r>
              <w:rPr>
                <w:rFonts w:hint="eastAsia"/>
              </w:rPr>
              <w:t>5.5</w:t>
            </w:r>
            <w:r>
              <w:rPr>
                <w:rFonts w:hint="eastAsia"/>
              </w:rPr>
              <w:t>直播频道鉴权</w:t>
            </w:r>
          </w:p>
          <w:p w14:paraId="64EB0837" w14:textId="77777777" w:rsidR="00A26264" w:rsidRDefault="00A26264" w:rsidP="005A2D38">
            <w:pPr>
              <w:widowControl/>
              <w:jc w:val="left"/>
            </w:pPr>
            <w:r>
              <w:rPr>
                <w:rFonts w:hint="eastAsia"/>
              </w:rPr>
              <w:t xml:space="preserve">   </w:t>
            </w:r>
            <w:r>
              <w:rPr>
                <w:rFonts w:hint="eastAsia"/>
              </w:rPr>
              <w:t>增回返回</w:t>
            </w:r>
            <w:r>
              <w:rPr>
                <w:rFonts w:hint="eastAsia"/>
              </w:rPr>
              <w:t>AAA</w:t>
            </w:r>
            <w:r>
              <w:rPr>
                <w:rFonts w:hint="eastAsia"/>
              </w:rPr>
              <w:t>状态码</w:t>
            </w:r>
            <w:r w:rsidR="005A0953">
              <w:rPr>
                <w:rFonts w:hint="eastAsia"/>
                <w:color w:val="000000"/>
              </w:rPr>
              <w:t>status</w:t>
            </w:r>
          </w:p>
          <w:p w14:paraId="27A7219D" w14:textId="77777777" w:rsidR="00A26264" w:rsidRDefault="00A26264" w:rsidP="005A2D38">
            <w:pPr>
              <w:widowControl/>
              <w:jc w:val="left"/>
            </w:pPr>
            <w:r>
              <w:rPr>
                <w:rFonts w:hint="eastAsia"/>
              </w:rPr>
              <w:t>5.7</w:t>
            </w:r>
            <w:r>
              <w:rPr>
                <w:rFonts w:hint="eastAsia"/>
              </w:rPr>
              <w:t>直播支付二维码轮询接口</w:t>
            </w:r>
          </w:p>
          <w:p w14:paraId="51C152A2" w14:textId="77777777" w:rsidR="00A26264" w:rsidRDefault="00A26264" w:rsidP="00A26264">
            <w:pPr>
              <w:widowControl/>
              <w:jc w:val="left"/>
              <w:rPr>
                <w:color w:val="000000"/>
              </w:rPr>
            </w:pPr>
            <w:r>
              <w:rPr>
                <w:rFonts w:hint="eastAsia"/>
              </w:rPr>
              <w:t xml:space="preserve">   </w:t>
            </w:r>
            <w:r>
              <w:rPr>
                <w:rFonts w:hint="eastAsia"/>
              </w:rPr>
              <w:t>增回返回</w:t>
            </w:r>
            <w:r>
              <w:rPr>
                <w:rFonts w:hint="eastAsia"/>
              </w:rPr>
              <w:t>AAA</w:t>
            </w:r>
            <w:r>
              <w:rPr>
                <w:rFonts w:hint="eastAsia"/>
              </w:rPr>
              <w:t>状态码</w:t>
            </w:r>
            <w:r w:rsidR="005A0953">
              <w:rPr>
                <w:rFonts w:hint="eastAsia"/>
                <w:color w:val="000000"/>
              </w:rPr>
              <w:t>status</w:t>
            </w:r>
          </w:p>
          <w:p w14:paraId="008BFF73" w14:textId="77777777" w:rsidR="00A26264" w:rsidRDefault="00C622A7" w:rsidP="005A2D38">
            <w:pPr>
              <w:widowControl/>
              <w:jc w:val="left"/>
              <w:rPr>
                <w:color w:val="000000"/>
              </w:rPr>
            </w:pPr>
            <w:r>
              <w:rPr>
                <w:rFonts w:hint="eastAsia"/>
                <w:color w:val="000000"/>
              </w:rPr>
              <w:t xml:space="preserve">   </w:t>
            </w:r>
            <w:r>
              <w:rPr>
                <w:rFonts w:hint="eastAsia"/>
                <w:color w:val="000000"/>
              </w:rPr>
              <w:t>原</w:t>
            </w:r>
            <w:r>
              <w:rPr>
                <w:rFonts w:hint="eastAsia"/>
                <w:color w:val="000000"/>
              </w:rPr>
              <w:t>status</w:t>
            </w:r>
            <w:r>
              <w:rPr>
                <w:rFonts w:hint="eastAsia"/>
                <w:color w:val="000000"/>
              </w:rPr>
              <w:t>参数改为</w:t>
            </w:r>
            <w:proofErr w:type="spellStart"/>
            <w:r>
              <w:rPr>
                <w:rFonts w:hint="eastAsia"/>
                <w:color w:val="000000"/>
              </w:rPr>
              <w:t>order_status</w:t>
            </w:r>
            <w:proofErr w:type="spellEnd"/>
          </w:p>
          <w:p w14:paraId="15D39627" w14:textId="77777777" w:rsidR="0027604F" w:rsidRDefault="0027604F" w:rsidP="005A2D38">
            <w:pPr>
              <w:widowControl/>
              <w:jc w:val="left"/>
            </w:pPr>
          </w:p>
          <w:p w14:paraId="7134128F" w14:textId="77777777" w:rsidR="00DB13F7" w:rsidRDefault="00DB13F7" w:rsidP="005A2D38">
            <w:pPr>
              <w:widowControl/>
              <w:jc w:val="left"/>
            </w:pPr>
            <w:r>
              <w:rPr>
                <w:rFonts w:hint="eastAsia"/>
              </w:rPr>
              <w:t>增加附录</w:t>
            </w:r>
            <w:r w:rsidR="00024342">
              <w:rPr>
                <w:rFonts w:hint="eastAsia"/>
              </w:rPr>
              <w:t>1</w:t>
            </w:r>
            <w:r>
              <w:rPr>
                <w:rFonts w:hint="eastAsia"/>
              </w:rPr>
              <w:t>错误状态码说明</w:t>
            </w:r>
          </w:p>
          <w:p w14:paraId="75B8ECB9" w14:textId="77777777" w:rsidR="00EB2B5C" w:rsidRPr="00A26264" w:rsidRDefault="00EB2B5C" w:rsidP="005A2D38">
            <w:pPr>
              <w:widowControl/>
              <w:jc w:val="left"/>
            </w:pPr>
            <w:r>
              <w:rPr>
                <w:rFonts w:hint="eastAsia"/>
              </w:rPr>
              <w:t xml:space="preserve"> </w:t>
            </w:r>
            <w:r>
              <w:t xml:space="preserve"> </w:t>
            </w:r>
            <w:r>
              <w:rPr>
                <w:rFonts w:hint="eastAsia"/>
              </w:rPr>
              <w:t>主要增加了用户中心和计费中心一些重要的错误码，详见附录</w:t>
            </w:r>
          </w:p>
        </w:tc>
      </w:tr>
      <w:tr w:rsidR="00EB2B5C" w14:paraId="32C50570" w14:textId="77777777" w:rsidTr="006D6E6F">
        <w:tc>
          <w:tcPr>
            <w:tcW w:w="1476" w:type="dxa"/>
          </w:tcPr>
          <w:p w14:paraId="0A6F6A0E" w14:textId="77777777" w:rsidR="00EB2B5C" w:rsidRDefault="00621E07" w:rsidP="00C92DB0">
            <w:pPr>
              <w:widowControl/>
              <w:jc w:val="center"/>
              <w:rPr>
                <w:rFonts w:cs="宋体"/>
                <w:kern w:val="0"/>
              </w:rPr>
            </w:pPr>
            <w:r>
              <w:rPr>
                <w:rFonts w:cs="宋体" w:hint="eastAsia"/>
                <w:kern w:val="0"/>
              </w:rPr>
              <w:t>1.1.11</w:t>
            </w:r>
          </w:p>
        </w:tc>
        <w:tc>
          <w:tcPr>
            <w:tcW w:w="1896" w:type="dxa"/>
          </w:tcPr>
          <w:p w14:paraId="6F444425" w14:textId="77777777" w:rsidR="00EB2B5C" w:rsidRDefault="00621E07" w:rsidP="00C92DB0">
            <w:pPr>
              <w:widowControl/>
              <w:jc w:val="center"/>
              <w:rPr>
                <w:rFonts w:cs="宋体"/>
                <w:kern w:val="0"/>
              </w:rPr>
            </w:pPr>
            <w:r>
              <w:rPr>
                <w:rFonts w:cs="宋体" w:hint="eastAsia"/>
                <w:kern w:val="0"/>
              </w:rPr>
              <w:t>2016-03-21</w:t>
            </w:r>
          </w:p>
        </w:tc>
        <w:tc>
          <w:tcPr>
            <w:tcW w:w="1336" w:type="dxa"/>
          </w:tcPr>
          <w:p w14:paraId="28F72DF6" w14:textId="77777777" w:rsidR="00EB2B5C" w:rsidRDefault="00621E07" w:rsidP="00C92DB0">
            <w:pPr>
              <w:widowControl/>
              <w:jc w:val="center"/>
              <w:rPr>
                <w:rFonts w:cs="宋体"/>
                <w:kern w:val="0"/>
              </w:rPr>
            </w:pPr>
            <w:r>
              <w:rPr>
                <w:rFonts w:cs="宋体" w:hint="eastAsia"/>
                <w:kern w:val="0"/>
              </w:rPr>
              <w:t>罗发明</w:t>
            </w:r>
          </w:p>
        </w:tc>
        <w:tc>
          <w:tcPr>
            <w:tcW w:w="3814" w:type="dxa"/>
          </w:tcPr>
          <w:p w14:paraId="2DAB0D36" w14:textId="77777777" w:rsidR="00EB2B5C" w:rsidRDefault="00621E07" w:rsidP="005A2D38">
            <w:pPr>
              <w:widowControl/>
              <w:jc w:val="left"/>
            </w:pPr>
            <w:r>
              <w:rPr>
                <w:rFonts w:hint="eastAsia"/>
              </w:rPr>
              <w:t>修改接口：</w:t>
            </w:r>
          </w:p>
          <w:p w14:paraId="1626981A" w14:textId="77777777" w:rsidR="00621E07" w:rsidRDefault="00621E07" w:rsidP="005A2D38">
            <w:pPr>
              <w:widowControl/>
              <w:jc w:val="left"/>
            </w:pPr>
            <w:r>
              <w:rPr>
                <w:rFonts w:hint="eastAsia"/>
              </w:rPr>
              <w:t>2.16</w:t>
            </w:r>
            <w:r>
              <w:rPr>
                <w:rFonts w:hint="eastAsia"/>
              </w:rPr>
              <w:t>直播路由</w:t>
            </w:r>
          </w:p>
          <w:p w14:paraId="61A5DBDC" w14:textId="77777777" w:rsidR="00621E07" w:rsidRDefault="00621E07" w:rsidP="005A2D38">
            <w:pPr>
              <w:widowControl/>
              <w:jc w:val="left"/>
              <w:rPr>
                <w:color w:val="000000"/>
              </w:rPr>
            </w:pPr>
            <w:r>
              <w:rPr>
                <w:rFonts w:hint="eastAsia"/>
              </w:rPr>
              <w:t xml:space="preserve">  </w:t>
            </w:r>
            <w:r>
              <w:rPr>
                <w:rFonts w:hint="eastAsia"/>
              </w:rPr>
              <w:t>增加返回参</w:t>
            </w:r>
            <w:proofErr w:type="spellStart"/>
            <w:r w:rsidR="00336EB4">
              <w:rPr>
                <w:rFonts w:hint="eastAsia"/>
                <w:color w:val="000000"/>
              </w:rPr>
              <w:t>content_id</w:t>
            </w:r>
            <w:proofErr w:type="spellEnd"/>
            <w:r>
              <w:rPr>
                <w:rFonts w:hint="eastAsia"/>
              </w:rPr>
              <w:t>数</w:t>
            </w:r>
            <w:r w:rsidR="00336EB4">
              <w:rPr>
                <w:rFonts w:hint="eastAsia"/>
                <w:color w:val="000000"/>
              </w:rPr>
              <w:t>直播流</w:t>
            </w:r>
            <w:r w:rsidR="00336EB4">
              <w:rPr>
                <w:rFonts w:hint="eastAsia"/>
                <w:color w:val="000000"/>
              </w:rPr>
              <w:t>ID</w:t>
            </w:r>
            <w:r w:rsidR="00336EB4">
              <w:rPr>
                <w:rFonts w:hint="eastAsia"/>
                <w:color w:val="000000"/>
              </w:rPr>
              <w:t>（数据上报用）</w:t>
            </w:r>
          </w:p>
          <w:p w14:paraId="32F06C87" w14:textId="77777777" w:rsidR="007E5ACA" w:rsidRDefault="007E5ACA" w:rsidP="005A2D38">
            <w:pPr>
              <w:widowControl/>
              <w:jc w:val="left"/>
              <w:rPr>
                <w:color w:val="000000"/>
              </w:rPr>
            </w:pPr>
          </w:p>
          <w:p w14:paraId="4C803635" w14:textId="77777777" w:rsidR="007E5ACA" w:rsidRDefault="007E5ACA" w:rsidP="005A2D38">
            <w:pPr>
              <w:widowControl/>
              <w:jc w:val="left"/>
              <w:rPr>
                <w:color w:val="000000"/>
              </w:rPr>
            </w:pPr>
            <w:r>
              <w:rPr>
                <w:rFonts w:hint="eastAsia"/>
                <w:color w:val="000000"/>
              </w:rPr>
              <w:t>5.2</w:t>
            </w:r>
            <w:r>
              <w:rPr>
                <w:rFonts w:hint="eastAsia"/>
                <w:color w:val="000000"/>
              </w:rPr>
              <w:t>获取点播开通服务二维码</w:t>
            </w:r>
          </w:p>
          <w:p w14:paraId="6DAC6DD0" w14:textId="77777777" w:rsidR="007E5ACA" w:rsidRDefault="007E5ACA" w:rsidP="005A2D38">
            <w:pPr>
              <w:widowControl/>
              <w:jc w:val="left"/>
              <w:rPr>
                <w:color w:val="000000"/>
              </w:rPr>
            </w:pPr>
            <w:r>
              <w:rPr>
                <w:rFonts w:hint="eastAsia"/>
                <w:color w:val="000000"/>
              </w:rPr>
              <w:t xml:space="preserve">   </w:t>
            </w:r>
            <w:r>
              <w:rPr>
                <w:rFonts w:hint="eastAsia"/>
                <w:color w:val="000000"/>
              </w:rPr>
              <w:t>修改数据集成说明</w:t>
            </w:r>
          </w:p>
          <w:p w14:paraId="0AFDA73F" w14:textId="77777777" w:rsidR="007E5ACA" w:rsidRDefault="007E5ACA" w:rsidP="005A2D38">
            <w:pPr>
              <w:widowControl/>
              <w:jc w:val="left"/>
              <w:rPr>
                <w:color w:val="000000"/>
              </w:rPr>
            </w:pPr>
            <w:r>
              <w:rPr>
                <w:rFonts w:hint="eastAsia"/>
                <w:color w:val="000000"/>
              </w:rPr>
              <w:t>5.6</w:t>
            </w:r>
            <w:r>
              <w:rPr>
                <w:rFonts w:hint="eastAsia"/>
                <w:color w:val="000000"/>
              </w:rPr>
              <w:t>获取直播开通服务二维码</w:t>
            </w:r>
          </w:p>
          <w:p w14:paraId="4005D7E8" w14:textId="77777777" w:rsidR="007E5ACA" w:rsidRDefault="007E5ACA" w:rsidP="005A2D38">
            <w:pPr>
              <w:widowControl/>
              <w:jc w:val="left"/>
              <w:rPr>
                <w:color w:val="000000"/>
              </w:rPr>
            </w:pPr>
            <w:r>
              <w:rPr>
                <w:rFonts w:hint="eastAsia"/>
                <w:color w:val="000000"/>
              </w:rPr>
              <w:t xml:space="preserve">   </w:t>
            </w:r>
            <w:r>
              <w:rPr>
                <w:rFonts w:hint="eastAsia"/>
                <w:color w:val="000000"/>
              </w:rPr>
              <w:t>修改数据集成说明</w:t>
            </w:r>
          </w:p>
          <w:p w14:paraId="3B38A5B7" w14:textId="77777777" w:rsidR="00E057E7" w:rsidRDefault="00E057E7" w:rsidP="005A2D38">
            <w:pPr>
              <w:widowControl/>
              <w:jc w:val="left"/>
              <w:rPr>
                <w:color w:val="000000"/>
              </w:rPr>
            </w:pPr>
          </w:p>
          <w:p w14:paraId="073A2D6F" w14:textId="77777777" w:rsidR="00E057E7" w:rsidRDefault="00E057E7" w:rsidP="005A2D38">
            <w:pPr>
              <w:widowControl/>
              <w:jc w:val="left"/>
              <w:rPr>
                <w:color w:val="000000"/>
              </w:rPr>
            </w:pPr>
            <w:r>
              <w:rPr>
                <w:rFonts w:hint="eastAsia"/>
                <w:color w:val="000000"/>
              </w:rPr>
              <w:t>增加接口：</w:t>
            </w:r>
          </w:p>
          <w:p w14:paraId="5DEDA788" w14:textId="77777777" w:rsidR="00E057E7" w:rsidRDefault="00E057E7" w:rsidP="005A2D38">
            <w:pPr>
              <w:widowControl/>
              <w:jc w:val="left"/>
              <w:rPr>
                <w:color w:val="000000"/>
              </w:rPr>
            </w:pPr>
            <w:r>
              <w:rPr>
                <w:rFonts w:hint="eastAsia"/>
                <w:color w:val="000000"/>
              </w:rPr>
              <w:t>5.8</w:t>
            </w:r>
            <w:r>
              <w:rPr>
                <w:rFonts w:hint="eastAsia"/>
                <w:color w:val="000000"/>
              </w:rPr>
              <w:t>获取用户</w:t>
            </w:r>
            <w:r>
              <w:rPr>
                <w:rFonts w:hint="eastAsia"/>
                <w:color w:val="000000"/>
              </w:rPr>
              <w:t>VIP</w:t>
            </w:r>
            <w:r>
              <w:rPr>
                <w:rFonts w:hint="eastAsia"/>
                <w:color w:val="000000"/>
              </w:rPr>
              <w:t>信息</w:t>
            </w:r>
          </w:p>
          <w:p w14:paraId="0140ECB1" w14:textId="77777777" w:rsidR="00E057E7" w:rsidRPr="00E057E7" w:rsidRDefault="00E057E7" w:rsidP="005A2D38">
            <w:pPr>
              <w:widowControl/>
              <w:jc w:val="left"/>
            </w:pPr>
            <w:r>
              <w:rPr>
                <w:rFonts w:hint="eastAsia"/>
                <w:color w:val="000000"/>
              </w:rPr>
              <w:t>5.9</w:t>
            </w:r>
            <w:r>
              <w:rPr>
                <w:rFonts w:hint="eastAsia"/>
                <w:color w:val="000000"/>
              </w:rPr>
              <w:t>获取用户消费记录</w:t>
            </w:r>
          </w:p>
        </w:tc>
      </w:tr>
      <w:tr w:rsidR="00621E07" w14:paraId="230DF095" w14:textId="77777777" w:rsidTr="006D6E6F">
        <w:tc>
          <w:tcPr>
            <w:tcW w:w="1476" w:type="dxa"/>
          </w:tcPr>
          <w:p w14:paraId="4B6E69F0" w14:textId="77777777" w:rsidR="00621E07" w:rsidRDefault="001F1180" w:rsidP="00C92DB0">
            <w:pPr>
              <w:widowControl/>
              <w:jc w:val="center"/>
              <w:rPr>
                <w:rFonts w:cs="宋体"/>
                <w:kern w:val="0"/>
              </w:rPr>
            </w:pPr>
            <w:r>
              <w:rPr>
                <w:rFonts w:cs="宋体"/>
                <w:kern w:val="0"/>
              </w:rPr>
              <w:t>1.1.12</w:t>
            </w:r>
          </w:p>
        </w:tc>
        <w:tc>
          <w:tcPr>
            <w:tcW w:w="1896" w:type="dxa"/>
          </w:tcPr>
          <w:p w14:paraId="65E2EFC5" w14:textId="77777777" w:rsidR="00621E07" w:rsidRDefault="001F1180" w:rsidP="00C92DB0">
            <w:pPr>
              <w:widowControl/>
              <w:jc w:val="center"/>
              <w:rPr>
                <w:rFonts w:cs="宋体"/>
                <w:kern w:val="0"/>
              </w:rPr>
            </w:pPr>
            <w:r>
              <w:rPr>
                <w:rFonts w:cs="宋体"/>
                <w:kern w:val="0"/>
              </w:rPr>
              <w:t>2016-03-23</w:t>
            </w:r>
          </w:p>
        </w:tc>
        <w:tc>
          <w:tcPr>
            <w:tcW w:w="1336" w:type="dxa"/>
          </w:tcPr>
          <w:p w14:paraId="4E1536FA" w14:textId="77777777" w:rsidR="00621E07" w:rsidRDefault="001F1180" w:rsidP="00C92DB0">
            <w:pPr>
              <w:widowControl/>
              <w:jc w:val="center"/>
              <w:rPr>
                <w:rFonts w:cs="宋体"/>
                <w:kern w:val="0"/>
              </w:rPr>
            </w:pPr>
            <w:r>
              <w:rPr>
                <w:rFonts w:cs="宋体" w:hint="eastAsia"/>
                <w:kern w:val="0"/>
              </w:rPr>
              <w:t>罗发明</w:t>
            </w:r>
          </w:p>
        </w:tc>
        <w:tc>
          <w:tcPr>
            <w:tcW w:w="3814" w:type="dxa"/>
          </w:tcPr>
          <w:p w14:paraId="1EEAE991" w14:textId="77777777" w:rsidR="00621E07" w:rsidRDefault="001F1180" w:rsidP="005A2D38">
            <w:pPr>
              <w:widowControl/>
              <w:jc w:val="left"/>
            </w:pPr>
            <w:r>
              <w:rPr>
                <w:rFonts w:hint="eastAsia"/>
              </w:rPr>
              <w:t>修改接口：</w:t>
            </w:r>
          </w:p>
          <w:p w14:paraId="350F23DD" w14:textId="77777777" w:rsidR="001F1180" w:rsidRDefault="001F1180" w:rsidP="005A2D38">
            <w:pPr>
              <w:widowControl/>
              <w:jc w:val="left"/>
            </w:pPr>
            <w:r>
              <w:rPr>
                <w:rFonts w:hint="eastAsia"/>
              </w:rPr>
              <w:t>2.15</w:t>
            </w:r>
            <w:r>
              <w:rPr>
                <w:rFonts w:hint="eastAsia"/>
              </w:rPr>
              <w:t>获取轮播节目单</w:t>
            </w:r>
          </w:p>
          <w:p w14:paraId="20DF9401" w14:textId="77777777" w:rsidR="00F058F8" w:rsidRDefault="00F058F8" w:rsidP="005A2D38">
            <w:pPr>
              <w:widowControl/>
              <w:jc w:val="left"/>
            </w:pPr>
            <w:r>
              <w:rPr>
                <w:rFonts w:hint="eastAsia"/>
              </w:rPr>
              <w:t xml:space="preserve">  </w:t>
            </w:r>
            <w:r w:rsidR="00656D38">
              <w:rPr>
                <w:rFonts w:hint="eastAsia"/>
              </w:rPr>
              <w:t>增加请求参</w:t>
            </w:r>
            <w:proofErr w:type="spellStart"/>
            <w:r w:rsidR="00656D38">
              <w:rPr>
                <w:rFonts w:hint="eastAsia"/>
                <w:color w:val="000000"/>
              </w:rPr>
              <w:t>live_</w:t>
            </w:r>
            <w:r w:rsidR="00656D38" w:rsidRPr="0064474D">
              <w:rPr>
                <w:rFonts w:hint="eastAsia"/>
                <w:color w:val="000000"/>
              </w:rPr>
              <w:t>import_id</w:t>
            </w:r>
            <w:proofErr w:type="spellEnd"/>
          </w:p>
          <w:p w14:paraId="3C3D9F1D" w14:textId="77777777" w:rsidR="001F1180" w:rsidRDefault="001F1180" w:rsidP="005A2D38">
            <w:pPr>
              <w:widowControl/>
              <w:jc w:val="left"/>
            </w:pPr>
            <w:r>
              <w:rPr>
                <w:rFonts w:hint="eastAsia"/>
              </w:rPr>
              <w:t xml:space="preserve">  </w:t>
            </w:r>
            <w:r>
              <w:rPr>
                <w:rFonts w:hint="eastAsia"/>
              </w:rPr>
              <w:t>增加返回进入详情页和取串需要的参数</w:t>
            </w:r>
          </w:p>
        </w:tc>
      </w:tr>
      <w:tr w:rsidR="001A286F" w14:paraId="152FF3D2" w14:textId="77777777" w:rsidTr="006D6E6F">
        <w:tc>
          <w:tcPr>
            <w:tcW w:w="1476" w:type="dxa"/>
          </w:tcPr>
          <w:p w14:paraId="68D33DD2" w14:textId="77777777" w:rsidR="001A286F" w:rsidRDefault="001A286F" w:rsidP="00C92DB0">
            <w:pPr>
              <w:widowControl/>
              <w:jc w:val="center"/>
              <w:rPr>
                <w:rFonts w:cs="宋体"/>
                <w:kern w:val="0"/>
              </w:rPr>
            </w:pPr>
            <w:r>
              <w:rPr>
                <w:rFonts w:cs="宋体" w:hint="eastAsia"/>
                <w:kern w:val="0"/>
              </w:rPr>
              <w:t>1.1.13</w:t>
            </w:r>
          </w:p>
        </w:tc>
        <w:tc>
          <w:tcPr>
            <w:tcW w:w="1896" w:type="dxa"/>
          </w:tcPr>
          <w:p w14:paraId="0AF79C40" w14:textId="77777777" w:rsidR="001A286F" w:rsidRDefault="001A286F" w:rsidP="00C92DB0">
            <w:pPr>
              <w:widowControl/>
              <w:jc w:val="center"/>
              <w:rPr>
                <w:rFonts w:cs="宋体"/>
                <w:kern w:val="0"/>
              </w:rPr>
            </w:pPr>
            <w:r>
              <w:rPr>
                <w:rFonts w:cs="宋体" w:hint="eastAsia"/>
                <w:kern w:val="0"/>
              </w:rPr>
              <w:t>2016-03-30</w:t>
            </w:r>
          </w:p>
        </w:tc>
        <w:tc>
          <w:tcPr>
            <w:tcW w:w="1336" w:type="dxa"/>
          </w:tcPr>
          <w:p w14:paraId="5831F97F" w14:textId="77777777" w:rsidR="001A286F" w:rsidRDefault="001A286F" w:rsidP="00C92DB0">
            <w:pPr>
              <w:widowControl/>
              <w:jc w:val="center"/>
              <w:rPr>
                <w:rFonts w:cs="宋体"/>
                <w:kern w:val="0"/>
              </w:rPr>
            </w:pPr>
            <w:r>
              <w:rPr>
                <w:rFonts w:cs="宋体" w:hint="eastAsia"/>
                <w:kern w:val="0"/>
              </w:rPr>
              <w:t>罗发明</w:t>
            </w:r>
          </w:p>
        </w:tc>
        <w:tc>
          <w:tcPr>
            <w:tcW w:w="3814" w:type="dxa"/>
          </w:tcPr>
          <w:p w14:paraId="103D6A76" w14:textId="77777777" w:rsidR="001A286F" w:rsidRDefault="001A286F" w:rsidP="005A2D38">
            <w:pPr>
              <w:widowControl/>
              <w:jc w:val="left"/>
            </w:pPr>
            <w:r>
              <w:rPr>
                <w:rFonts w:hint="eastAsia"/>
              </w:rPr>
              <w:t>增加附录</w:t>
            </w:r>
            <w:r>
              <w:rPr>
                <w:rFonts w:hint="eastAsia"/>
              </w:rPr>
              <w:t>1</w:t>
            </w:r>
            <w:r>
              <w:rPr>
                <w:rFonts w:hint="eastAsia"/>
              </w:rPr>
              <w:t>用户中心重要错误码：</w:t>
            </w:r>
          </w:p>
          <w:p w14:paraId="1F29E4DF" w14:textId="77777777" w:rsidR="001A286F" w:rsidRDefault="001A286F" w:rsidP="005A2D38">
            <w:pPr>
              <w:widowControl/>
              <w:jc w:val="left"/>
              <w:rPr>
                <w:rFonts w:ascii="宋体" w:eastAsia="宋体" w:cs="宋体"/>
                <w:kern w:val="0"/>
                <w:szCs w:val="21"/>
                <w:lang w:val="zh-CN"/>
              </w:rPr>
            </w:pPr>
            <w:r>
              <w:rPr>
                <w:rFonts w:ascii="宋体" w:eastAsia="宋体" w:cs="宋体" w:hint="eastAsia"/>
                <w:kern w:val="0"/>
                <w:szCs w:val="21"/>
                <w:lang w:val="zh-CN"/>
              </w:rPr>
              <w:t>2040346 用户未扫码登录</w:t>
            </w:r>
          </w:p>
          <w:p w14:paraId="253DF4BD" w14:textId="77777777" w:rsidR="00434E6A" w:rsidRDefault="00434E6A" w:rsidP="005A2D38">
            <w:pPr>
              <w:widowControl/>
              <w:jc w:val="left"/>
              <w:rPr>
                <w:rFonts w:ascii="宋体" w:eastAsia="宋体" w:cs="宋体"/>
                <w:kern w:val="0"/>
                <w:szCs w:val="21"/>
                <w:lang w:val="zh-CN"/>
              </w:rPr>
            </w:pPr>
          </w:p>
          <w:p w14:paraId="54E2B334" w14:textId="77777777" w:rsidR="00434E6A" w:rsidRDefault="00434E6A" w:rsidP="005A2D38">
            <w:pPr>
              <w:widowControl/>
              <w:jc w:val="left"/>
              <w:rPr>
                <w:rFonts w:ascii="宋体" w:eastAsia="宋体" w:cs="宋体"/>
                <w:kern w:val="0"/>
                <w:szCs w:val="21"/>
                <w:lang w:val="zh-CN"/>
              </w:rPr>
            </w:pPr>
            <w:r>
              <w:rPr>
                <w:rFonts w:ascii="宋体" w:eastAsia="宋体" w:cs="宋体" w:hint="eastAsia"/>
                <w:kern w:val="0"/>
                <w:szCs w:val="21"/>
                <w:lang w:val="zh-CN"/>
              </w:rPr>
              <w:t>增加接口：</w:t>
            </w:r>
          </w:p>
          <w:p w14:paraId="1801A2BE" w14:textId="77777777" w:rsidR="00434E6A" w:rsidRDefault="00434E6A" w:rsidP="005A2D38">
            <w:pPr>
              <w:widowControl/>
              <w:jc w:val="left"/>
              <w:rPr>
                <w:rFonts w:ascii="宋体" w:eastAsia="宋体" w:cs="宋体"/>
                <w:kern w:val="0"/>
                <w:szCs w:val="21"/>
                <w:lang w:val="zh-CN"/>
              </w:rPr>
            </w:pPr>
            <w:r>
              <w:rPr>
                <w:rFonts w:ascii="宋体" w:eastAsia="宋体" w:cs="宋体" w:hint="eastAsia"/>
                <w:kern w:val="0"/>
                <w:szCs w:val="21"/>
                <w:lang w:val="zh-CN"/>
              </w:rPr>
              <w:t>2.19获取搜索</w:t>
            </w:r>
            <w:r w:rsidR="00D57C59">
              <w:rPr>
                <w:rFonts w:ascii="宋体" w:eastAsia="宋体" w:cs="宋体" w:hint="eastAsia"/>
                <w:kern w:val="0"/>
                <w:szCs w:val="21"/>
                <w:lang w:val="zh-CN"/>
              </w:rPr>
              <w:t>热词</w:t>
            </w:r>
          </w:p>
          <w:p w14:paraId="11CD0621" w14:textId="77777777" w:rsidR="00FD4865" w:rsidRDefault="00FD4865" w:rsidP="005A2D38">
            <w:pPr>
              <w:widowControl/>
              <w:jc w:val="left"/>
              <w:rPr>
                <w:rFonts w:ascii="宋体" w:eastAsia="宋体" w:cs="宋体"/>
                <w:kern w:val="0"/>
                <w:szCs w:val="21"/>
                <w:lang w:val="zh-CN"/>
              </w:rPr>
            </w:pPr>
          </w:p>
          <w:p w14:paraId="0170CED3" w14:textId="77777777" w:rsidR="00FD4865" w:rsidRDefault="00FD4865" w:rsidP="005A2D38">
            <w:pPr>
              <w:widowControl/>
              <w:jc w:val="left"/>
              <w:rPr>
                <w:rFonts w:ascii="宋体" w:eastAsia="宋体" w:cs="宋体"/>
                <w:kern w:val="0"/>
                <w:szCs w:val="21"/>
                <w:lang w:val="zh-CN"/>
              </w:rPr>
            </w:pPr>
            <w:r>
              <w:rPr>
                <w:rFonts w:ascii="宋体" w:eastAsia="宋体" w:cs="宋体" w:hint="eastAsia"/>
                <w:kern w:val="0"/>
                <w:szCs w:val="21"/>
                <w:lang w:val="zh-CN"/>
              </w:rPr>
              <w:t>修改：</w:t>
            </w:r>
          </w:p>
          <w:p w14:paraId="5FBB15EB" w14:textId="77777777" w:rsidR="00FD4865" w:rsidRDefault="00FD4865" w:rsidP="005A2D38">
            <w:pPr>
              <w:widowControl/>
              <w:jc w:val="left"/>
              <w:rPr>
                <w:rFonts w:ascii="宋体" w:eastAsia="宋体" w:cs="宋体"/>
                <w:kern w:val="0"/>
                <w:szCs w:val="21"/>
                <w:lang w:val="zh-CN"/>
              </w:rPr>
            </w:pPr>
            <w:r>
              <w:rPr>
                <w:rFonts w:ascii="宋体" w:eastAsia="宋体" w:cs="宋体" w:hint="eastAsia"/>
                <w:kern w:val="0"/>
                <w:szCs w:val="21"/>
                <w:lang w:val="zh-CN"/>
              </w:rPr>
              <w:t>2.15获取轮播节目单</w:t>
            </w:r>
          </w:p>
          <w:p w14:paraId="2744CB17" w14:textId="77777777" w:rsidR="00FD4865" w:rsidRPr="001A286F" w:rsidRDefault="00FD4865" w:rsidP="005A2D38">
            <w:pPr>
              <w:widowControl/>
              <w:jc w:val="left"/>
            </w:pPr>
            <w:r>
              <w:rPr>
                <w:rFonts w:ascii="宋体" w:eastAsia="宋体" w:cs="宋体" w:hint="eastAsia"/>
                <w:kern w:val="0"/>
                <w:szCs w:val="21"/>
                <w:lang w:val="zh-CN"/>
              </w:rPr>
              <w:t xml:space="preserve">  修改获取直播节目单说明</w:t>
            </w:r>
          </w:p>
        </w:tc>
      </w:tr>
      <w:tr w:rsidR="00120F73" w14:paraId="7E69F53D" w14:textId="77777777" w:rsidTr="006D6E6F">
        <w:tc>
          <w:tcPr>
            <w:tcW w:w="1476" w:type="dxa"/>
          </w:tcPr>
          <w:p w14:paraId="6BA9772F" w14:textId="77777777" w:rsidR="00120F73" w:rsidRDefault="009E408B" w:rsidP="00C92DB0">
            <w:pPr>
              <w:widowControl/>
              <w:jc w:val="center"/>
              <w:rPr>
                <w:rFonts w:cs="宋体"/>
                <w:kern w:val="0"/>
              </w:rPr>
            </w:pPr>
            <w:r>
              <w:rPr>
                <w:rFonts w:cs="宋体" w:hint="eastAsia"/>
                <w:kern w:val="0"/>
              </w:rPr>
              <w:t>1.1.14</w:t>
            </w:r>
          </w:p>
        </w:tc>
        <w:tc>
          <w:tcPr>
            <w:tcW w:w="1896" w:type="dxa"/>
          </w:tcPr>
          <w:p w14:paraId="5F4E333E" w14:textId="77777777" w:rsidR="00120F73" w:rsidRDefault="009E408B" w:rsidP="00C92DB0">
            <w:pPr>
              <w:widowControl/>
              <w:jc w:val="center"/>
              <w:rPr>
                <w:rFonts w:cs="宋体"/>
                <w:kern w:val="0"/>
              </w:rPr>
            </w:pPr>
            <w:r>
              <w:rPr>
                <w:rFonts w:cs="宋体" w:hint="eastAsia"/>
                <w:kern w:val="0"/>
              </w:rPr>
              <w:t>2016-04-13</w:t>
            </w:r>
          </w:p>
        </w:tc>
        <w:tc>
          <w:tcPr>
            <w:tcW w:w="1336" w:type="dxa"/>
          </w:tcPr>
          <w:p w14:paraId="5610C463" w14:textId="77777777" w:rsidR="00120F73" w:rsidRDefault="009E408B" w:rsidP="00C92DB0">
            <w:pPr>
              <w:widowControl/>
              <w:jc w:val="center"/>
              <w:rPr>
                <w:rFonts w:cs="宋体"/>
                <w:kern w:val="0"/>
              </w:rPr>
            </w:pPr>
            <w:r>
              <w:rPr>
                <w:rFonts w:cs="宋体" w:hint="eastAsia"/>
                <w:kern w:val="0"/>
              </w:rPr>
              <w:t>罗发明</w:t>
            </w:r>
          </w:p>
        </w:tc>
        <w:tc>
          <w:tcPr>
            <w:tcW w:w="3814" w:type="dxa"/>
          </w:tcPr>
          <w:p w14:paraId="5C4AF543" w14:textId="77777777" w:rsidR="00120F73" w:rsidRDefault="009E408B" w:rsidP="005A2D38">
            <w:pPr>
              <w:widowControl/>
              <w:jc w:val="left"/>
            </w:pPr>
            <w:r>
              <w:rPr>
                <w:rFonts w:hint="eastAsia"/>
              </w:rPr>
              <w:t>修改接口：</w:t>
            </w:r>
          </w:p>
          <w:p w14:paraId="42AFE960" w14:textId="77777777" w:rsidR="009E408B" w:rsidRDefault="007E5248" w:rsidP="005A2D38">
            <w:pPr>
              <w:widowControl/>
              <w:jc w:val="left"/>
            </w:pPr>
            <w:r>
              <w:rPr>
                <w:rFonts w:hint="eastAsia"/>
              </w:rPr>
              <w:t>2.17</w:t>
            </w:r>
            <w:r>
              <w:rPr>
                <w:rFonts w:hint="eastAsia"/>
              </w:rPr>
              <w:t>搜索接口</w:t>
            </w:r>
          </w:p>
          <w:p w14:paraId="7198E023" w14:textId="77777777" w:rsidR="007E5248" w:rsidRDefault="007E5248" w:rsidP="005A2D38">
            <w:pPr>
              <w:widowControl/>
              <w:jc w:val="left"/>
            </w:pPr>
            <w:r>
              <w:rPr>
                <w:rFonts w:hint="eastAsia"/>
              </w:rPr>
              <w:t xml:space="preserve">  </w:t>
            </w:r>
            <w:r>
              <w:rPr>
                <w:rFonts w:hint="eastAsia"/>
              </w:rPr>
              <w:t>增加参数：</w:t>
            </w:r>
            <w:proofErr w:type="spellStart"/>
            <w:r>
              <w:rPr>
                <w:rFonts w:hint="eastAsia"/>
              </w:rPr>
              <w:t>search_type</w:t>
            </w:r>
            <w:proofErr w:type="spellEnd"/>
          </w:p>
          <w:p w14:paraId="10DB9DDF" w14:textId="77777777" w:rsidR="007E5248" w:rsidRDefault="007E5248" w:rsidP="005A2D38">
            <w:pPr>
              <w:widowControl/>
              <w:jc w:val="left"/>
            </w:pPr>
          </w:p>
          <w:p w14:paraId="544430ED" w14:textId="77777777" w:rsidR="007E5248" w:rsidRDefault="007E5248" w:rsidP="005A2D38">
            <w:pPr>
              <w:widowControl/>
              <w:jc w:val="left"/>
            </w:pPr>
            <w:r>
              <w:rPr>
                <w:rFonts w:hint="eastAsia"/>
              </w:rPr>
              <w:t>增加接口：</w:t>
            </w:r>
          </w:p>
          <w:p w14:paraId="5715E7C9" w14:textId="77777777" w:rsidR="007E5248" w:rsidRPr="007E5248" w:rsidRDefault="007E5248" w:rsidP="005A2D38">
            <w:pPr>
              <w:widowControl/>
              <w:jc w:val="left"/>
            </w:pPr>
            <w:r>
              <w:rPr>
                <w:rFonts w:hint="eastAsia"/>
              </w:rPr>
              <w:t>2.20</w:t>
            </w:r>
            <w:r w:rsidR="00E72538">
              <w:rPr>
                <w:rFonts w:hint="eastAsia"/>
              </w:rPr>
              <w:t>获取搜索中文提示</w:t>
            </w:r>
          </w:p>
        </w:tc>
      </w:tr>
      <w:tr w:rsidR="0021021E" w14:paraId="2FD9555F" w14:textId="77777777" w:rsidTr="006D6E6F">
        <w:tc>
          <w:tcPr>
            <w:tcW w:w="1476" w:type="dxa"/>
          </w:tcPr>
          <w:p w14:paraId="41F22297" w14:textId="77777777" w:rsidR="0021021E" w:rsidRDefault="0021021E" w:rsidP="00C92DB0">
            <w:pPr>
              <w:widowControl/>
              <w:jc w:val="center"/>
              <w:rPr>
                <w:rFonts w:cs="宋体"/>
                <w:kern w:val="0"/>
              </w:rPr>
            </w:pPr>
            <w:r>
              <w:rPr>
                <w:rFonts w:cs="宋体" w:hint="eastAsia"/>
                <w:kern w:val="0"/>
              </w:rPr>
              <w:t>1.1.15</w:t>
            </w:r>
          </w:p>
        </w:tc>
        <w:tc>
          <w:tcPr>
            <w:tcW w:w="1896" w:type="dxa"/>
          </w:tcPr>
          <w:p w14:paraId="0125D765" w14:textId="77777777" w:rsidR="0021021E" w:rsidRDefault="0021021E" w:rsidP="00C92DB0">
            <w:pPr>
              <w:widowControl/>
              <w:jc w:val="center"/>
              <w:rPr>
                <w:rFonts w:cs="宋体"/>
                <w:kern w:val="0"/>
              </w:rPr>
            </w:pPr>
            <w:r>
              <w:rPr>
                <w:rFonts w:cs="宋体" w:hint="eastAsia"/>
                <w:kern w:val="0"/>
              </w:rPr>
              <w:t>2016-04-22</w:t>
            </w:r>
          </w:p>
        </w:tc>
        <w:tc>
          <w:tcPr>
            <w:tcW w:w="1336" w:type="dxa"/>
          </w:tcPr>
          <w:p w14:paraId="23C4FDAF" w14:textId="77777777" w:rsidR="0021021E" w:rsidRDefault="0021021E" w:rsidP="00C92DB0">
            <w:pPr>
              <w:widowControl/>
              <w:jc w:val="center"/>
              <w:rPr>
                <w:rFonts w:cs="宋体"/>
                <w:kern w:val="0"/>
              </w:rPr>
            </w:pPr>
            <w:r>
              <w:rPr>
                <w:rFonts w:cs="宋体" w:hint="eastAsia"/>
                <w:kern w:val="0"/>
              </w:rPr>
              <w:t>罗发明</w:t>
            </w:r>
          </w:p>
        </w:tc>
        <w:tc>
          <w:tcPr>
            <w:tcW w:w="3814" w:type="dxa"/>
          </w:tcPr>
          <w:p w14:paraId="5744DAB2" w14:textId="77777777" w:rsidR="0021021E" w:rsidRDefault="0021021E" w:rsidP="005A2D38">
            <w:pPr>
              <w:widowControl/>
              <w:jc w:val="left"/>
            </w:pPr>
            <w:r>
              <w:rPr>
                <w:rFonts w:hint="eastAsia"/>
              </w:rPr>
              <w:t>修改接口：</w:t>
            </w:r>
          </w:p>
          <w:p w14:paraId="0786C5E2" w14:textId="77777777" w:rsidR="0021021E" w:rsidRDefault="0021021E" w:rsidP="005A2D38">
            <w:pPr>
              <w:widowControl/>
              <w:jc w:val="left"/>
            </w:pPr>
            <w:r>
              <w:rPr>
                <w:rFonts w:hint="eastAsia"/>
              </w:rPr>
              <w:t xml:space="preserve">   2.18 </w:t>
            </w:r>
            <w:r>
              <w:rPr>
                <w:rFonts w:hint="eastAsia"/>
              </w:rPr>
              <w:t>批量获取频道正在播放的节目</w:t>
            </w:r>
          </w:p>
          <w:p w14:paraId="58621769" w14:textId="77777777" w:rsidR="0021021E" w:rsidRDefault="0021021E" w:rsidP="005A2D38">
            <w:pPr>
              <w:widowControl/>
              <w:jc w:val="left"/>
            </w:pPr>
            <w:r>
              <w:rPr>
                <w:rFonts w:hint="eastAsia"/>
              </w:rPr>
              <w:t xml:space="preserve">    </w:t>
            </w:r>
            <w:r>
              <w:t xml:space="preserve"> </w:t>
            </w:r>
            <w:r>
              <w:rPr>
                <w:rFonts w:hint="eastAsia"/>
              </w:rPr>
              <w:t>增加</w:t>
            </w:r>
            <w:proofErr w:type="spellStart"/>
            <w:r>
              <w:rPr>
                <w:rFonts w:hint="eastAsia"/>
              </w:rPr>
              <w:t>begin_time</w:t>
            </w:r>
            <w:proofErr w:type="spellEnd"/>
            <w:r>
              <w:rPr>
                <w:rFonts w:hint="eastAsia"/>
              </w:rPr>
              <w:t>，</w:t>
            </w:r>
            <w:proofErr w:type="spellStart"/>
            <w:r>
              <w:rPr>
                <w:rFonts w:hint="eastAsia"/>
              </w:rPr>
              <w:t>end_time</w:t>
            </w:r>
            <w:proofErr w:type="spellEnd"/>
            <w:r>
              <w:rPr>
                <w:rFonts w:hint="eastAsia"/>
              </w:rPr>
              <w:t>字段</w:t>
            </w:r>
          </w:p>
          <w:p w14:paraId="46290CB5" w14:textId="77777777" w:rsidR="00DD4F3C" w:rsidRPr="00DD4F3C" w:rsidRDefault="00DD4F3C" w:rsidP="005A2D38">
            <w:pPr>
              <w:widowControl/>
              <w:jc w:val="left"/>
            </w:pPr>
          </w:p>
        </w:tc>
      </w:tr>
      <w:tr w:rsidR="00B61FF2" w14:paraId="1AFF141C" w14:textId="77777777" w:rsidTr="006D6E6F">
        <w:tc>
          <w:tcPr>
            <w:tcW w:w="1476" w:type="dxa"/>
          </w:tcPr>
          <w:p w14:paraId="3FACDA47" w14:textId="77777777" w:rsidR="00B61FF2" w:rsidRPr="00B61FF2" w:rsidRDefault="00B61FF2" w:rsidP="00C92DB0">
            <w:pPr>
              <w:widowControl/>
              <w:jc w:val="center"/>
              <w:rPr>
                <w:rFonts w:cs="宋体"/>
                <w:kern w:val="0"/>
              </w:rPr>
            </w:pPr>
            <w:r>
              <w:rPr>
                <w:rFonts w:cs="宋体" w:hint="eastAsia"/>
                <w:kern w:val="0"/>
              </w:rPr>
              <w:t>1.1.16</w:t>
            </w:r>
          </w:p>
        </w:tc>
        <w:tc>
          <w:tcPr>
            <w:tcW w:w="1896" w:type="dxa"/>
          </w:tcPr>
          <w:p w14:paraId="653EBB8B" w14:textId="77777777" w:rsidR="00B61FF2" w:rsidRDefault="00B61FF2" w:rsidP="00C92DB0">
            <w:pPr>
              <w:widowControl/>
              <w:jc w:val="center"/>
              <w:rPr>
                <w:rFonts w:cs="宋体"/>
                <w:kern w:val="0"/>
              </w:rPr>
            </w:pPr>
            <w:r>
              <w:rPr>
                <w:rFonts w:cs="宋体" w:hint="eastAsia"/>
                <w:kern w:val="0"/>
              </w:rPr>
              <w:t>2016-05-03</w:t>
            </w:r>
          </w:p>
        </w:tc>
        <w:tc>
          <w:tcPr>
            <w:tcW w:w="1336" w:type="dxa"/>
          </w:tcPr>
          <w:p w14:paraId="32ADB6F6" w14:textId="77777777" w:rsidR="00B61FF2" w:rsidRDefault="00B61FF2" w:rsidP="00C92DB0">
            <w:pPr>
              <w:widowControl/>
              <w:jc w:val="center"/>
              <w:rPr>
                <w:rFonts w:cs="宋体"/>
                <w:kern w:val="0"/>
              </w:rPr>
            </w:pPr>
            <w:r>
              <w:rPr>
                <w:rFonts w:cs="宋体" w:hint="eastAsia"/>
                <w:kern w:val="0"/>
              </w:rPr>
              <w:t>罗发明</w:t>
            </w:r>
          </w:p>
        </w:tc>
        <w:tc>
          <w:tcPr>
            <w:tcW w:w="3814" w:type="dxa"/>
          </w:tcPr>
          <w:p w14:paraId="4D50D1AF" w14:textId="77777777" w:rsidR="00B61FF2" w:rsidRDefault="00B61FF2" w:rsidP="005A2D38">
            <w:pPr>
              <w:widowControl/>
              <w:jc w:val="left"/>
            </w:pPr>
            <w:r>
              <w:rPr>
                <w:rFonts w:hint="eastAsia"/>
              </w:rPr>
              <w:t>增加接口：</w:t>
            </w:r>
          </w:p>
          <w:p w14:paraId="30890A01" w14:textId="77777777" w:rsidR="00B61FF2" w:rsidRDefault="00B61FF2" w:rsidP="005A2D38">
            <w:pPr>
              <w:widowControl/>
              <w:jc w:val="left"/>
            </w:pPr>
            <w:r>
              <w:rPr>
                <w:rFonts w:hint="eastAsia"/>
              </w:rPr>
              <w:t xml:space="preserve">   2.21</w:t>
            </w:r>
            <w:r>
              <w:rPr>
                <w:rFonts w:hint="eastAsia"/>
              </w:rPr>
              <w:t>猜你喜欢看</w:t>
            </w:r>
          </w:p>
          <w:p w14:paraId="1451A3A1" w14:textId="77777777" w:rsidR="00B61FF2" w:rsidRDefault="00B61FF2" w:rsidP="005A2D38">
            <w:pPr>
              <w:widowControl/>
              <w:jc w:val="left"/>
            </w:pPr>
          </w:p>
        </w:tc>
      </w:tr>
      <w:tr w:rsidR="008960B5" w14:paraId="1536B54A" w14:textId="77777777" w:rsidTr="006D6E6F">
        <w:tc>
          <w:tcPr>
            <w:tcW w:w="1476" w:type="dxa"/>
          </w:tcPr>
          <w:p w14:paraId="46B327A0" w14:textId="77777777" w:rsidR="008960B5" w:rsidRDefault="008960B5" w:rsidP="00C92DB0">
            <w:pPr>
              <w:widowControl/>
              <w:jc w:val="center"/>
              <w:rPr>
                <w:rFonts w:cs="宋体"/>
                <w:kern w:val="0"/>
              </w:rPr>
            </w:pPr>
            <w:r>
              <w:rPr>
                <w:rFonts w:cs="宋体" w:hint="eastAsia"/>
                <w:kern w:val="0"/>
              </w:rPr>
              <w:t>1.1.17</w:t>
            </w:r>
          </w:p>
        </w:tc>
        <w:tc>
          <w:tcPr>
            <w:tcW w:w="1896" w:type="dxa"/>
          </w:tcPr>
          <w:p w14:paraId="6203FA77" w14:textId="77777777" w:rsidR="008960B5" w:rsidRDefault="008960B5" w:rsidP="00C92DB0">
            <w:pPr>
              <w:widowControl/>
              <w:jc w:val="center"/>
              <w:rPr>
                <w:rFonts w:cs="宋体"/>
                <w:kern w:val="0"/>
              </w:rPr>
            </w:pPr>
            <w:r>
              <w:rPr>
                <w:rFonts w:cs="宋体" w:hint="eastAsia"/>
                <w:kern w:val="0"/>
              </w:rPr>
              <w:t>2016-5-19</w:t>
            </w:r>
          </w:p>
        </w:tc>
        <w:tc>
          <w:tcPr>
            <w:tcW w:w="1336" w:type="dxa"/>
          </w:tcPr>
          <w:p w14:paraId="4DACA329" w14:textId="77777777" w:rsidR="008960B5" w:rsidRDefault="008960B5" w:rsidP="00C92DB0">
            <w:pPr>
              <w:widowControl/>
              <w:jc w:val="center"/>
              <w:rPr>
                <w:rFonts w:cs="宋体"/>
                <w:kern w:val="0"/>
              </w:rPr>
            </w:pPr>
            <w:r>
              <w:rPr>
                <w:rFonts w:cs="宋体" w:hint="eastAsia"/>
                <w:kern w:val="0"/>
              </w:rPr>
              <w:t>罗发明</w:t>
            </w:r>
          </w:p>
        </w:tc>
        <w:tc>
          <w:tcPr>
            <w:tcW w:w="3814" w:type="dxa"/>
          </w:tcPr>
          <w:p w14:paraId="72FC465D" w14:textId="77777777" w:rsidR="008960B5" w:rsidRDefault="008960B5" w:rsidP="005A2D38">
            <w:pPr>
              <w:widowControl/>
              <w:jc w:val="left"/>
            </w:pPr>
            <w:r>
              <w:rPr>
                <w:rFonts w:hint="eastAsia"/>
              </w:rPr>
              <w:t>修改接口：</w:t>
            </w:r>
          </w:p>
          <w:p w14:paraId="53246242" w14:textId="77777777" w:rsidR="008960B5" w:rsidRDefault="008960B5" w:rsidP="005A2D38">
            <w:pPr>
              <w:widowControl/>
              <w:jc w:val="left"/>
            </w:pPr>
            <w:r>
              <w:rPr>
                <w:rFonts w:hint="eastAsia"/>
              </w:rPr>
              <w:t xml:space="preserve">   2.15</w:t>
            </w:r>
            <w:r>
              <w:rPr>
                <w:rFonts w:hint="eastAsia"/>
              </w:rPr>
              <w:t>获取轮播节目单</w:t>
            </w:r>
          </w:p>
          <w:p w14:paraId="35DA5D36" w14:textId="77777777" w:rsidR="008960B5" w:rsidRPr="008960B5" w:rsidRDefault="008960B5" w:rsidP="005A2D38">
            <w:pPr>
              <w:widowControl/>
              <w:jc w:val="left"/>
            </w:pPr>
            <w:r>
              <w:rPr>
                <w:rFonts w:hint="eastAsia"/>
              </w:rPr>
              <w:t xml:space="preserve">     </w:t>
            </w:r>
            <w:r>
              <w:rPr>
                <w:rFonts w:hint="eastAsia"/>
              </w:rPr>
              <w:t>增加返回</w:t>
            </w:r>
            <w:proofErr w:type="spellStart"/>
            <w:r>
              <w:rPr>
                <w:rFonts w:hint="eastAsia"/>
              </w:rPr>
              <w:t>arg_list.view_type</w:t>
            </w:r>
            <w:proofErr w:type="spellEnd"/>
            <w:r>
              <w:rPr>
                <w:rFonts w:hint="eastAsia"/>
              </w:rPr>
              <w:t>字段</w:t>
            </w:r>
          </w:p>
        </w:tc>
      </w:tr>
      <w:tr w:rsidR="0006043F" w14:paraId="3B75D6E5" w14:textId="77777777" w:rsidTr="006D6E6F">
        <w:tc>
          <w:tcPr>
            <w:tcW w:w="1476" w:type="dxa"/>
          </w:tcPr>
          <w:p w14:paraId="6ED59519" w14:textId="77777777" w:rsidR="0006043F" w:rsidRDefault="0006043F" w:rsidP="00C92DB0">
            <w:pPr>
              <w:widowControl/>
              <w:jc w:val="center"/>
              <w:rPr>
                <w:rFonts w:cs="宋体"/>
                <w:kern w:val="0"/>
              </w:rPr>
            </w:pPr>
            <w:r>
              <w:rPr>
                <w:rFonts w:cs="宋体" w:hint="eastAsia"/>
                <w:kern w:val="0"/>
              </w:rPr>
              <w:t>1.1.18</w:t>
            </w:r>
          </w:p>
        </w:tc>
        <w:tc>
          <w:tcPr>
            <w:tcW w:w="1896" w:type="dxa"/>
          </w:tcPr>
          <w:p w14:paraId="12C5C949" w14:textId="77777777" w:rsidR="0006043F" w:rsidRDefault="0006043F" w:rsidP="00C92DB0">
            <w:pPr>
              <w:widowControl/>
              <w:jc w:val="center"/>
              <w:rPr>
                <w:rFonts w:cs="宋体"/>
                <w:kern w:val="0"/>
              </w:rPr>
            </w:pPr>
            <w:r>
              <w:rPr>
                <w:rFonts w:cs="宋体" w:hint="eastAsia"/>
                <w:kern w:val="0"/>
              </w:rPr>
              <w:t>2016-5-27</w:t>
            </w:r>
          </w:p>
        </w:tc>
        <w:tc>
          <w:tcPr>
            <w:tcW w:w="1336" w:type="dxa"/>
          </w:tcPr>
          <w:p w14:paraId="48C7A9E5" w14:textId="77777777" w:rsidR="0006043F" w:rsidRDefault="0006043F" w:rsidP="00C92DB0">
            <w:pPr>
              <w:widowControl/>
              <w:jc w:val="center"/>
              <w:rPr>
                <w:rFonts w:cs="宋体"/>
                <w:kern w:val="0"/>
              </w:rPr>
            </w:pPr>
            <w:r>
              <w:rPr>
                <w:rFonts w:cs="宋体" w:hint="eastAsia"/>
                <w:kern w:val="0"/>
              </w:rPr>
              <w:t>罗发明</w:t>
            </w:r>
          </w:p>
        </w:tc>
        <w:tc>
          <w:tcPr>
            <w:tcW w:w="3814" w:type="dxa"/>
          </w:tcPr>
          <w:p w14:paraId="2ECD8EC2" w14:textId="77777777" w:rsidR="0006043F" w:rsidRDefault="0006043F" w:rsidP="005A2D38">
            <w:pPr>
              <w:widowControl/>
              <w:jc w:val="left"/>
            </w:pPr>
            <w:r>
              <w:rPr>
                <w:rFonts w:hint="eastAsia"/>
              </w:rPr>
              <w:t>建义废弃接口：</w:t>
            </w:r>
          </w:p>
          <w:p w14:paraId="1EEA76C7" w14:textId="77777777" w:rsidR="0006043F" w:rsidRDefault="0006043F" w:rsidP="005A2D38">
            <w:pPr>
              <w:widowControl/>
              <w:jc w:val="left"/>
            </w:pPr>
            <w:r>
              <w:rPr>
                <w:rFonts w:hint="eastAsia"/>
              </w:rPr>
              <w:t xml:space="preserve">  2.13</w:t>
            </w:r>
            <w:r>
              <w:rPr>
                <w:rFonts w:hint="eastAsia"/>
              </w:rPr>
              <w:t>获取轮播分类接口</w:t>
            </w:r>
          </w:p>
          <w:p w14:paraId="23DB8304" w14:textId="77777777" w:rsidR="0006043F" w:rsidRDefault="0006043F" w:rsidP="005A2D38">
            <w:pPr>
              <w:widowControl/>
              <w:jc w:val="left"/>
            </w:pPr>
            <w:r>
              <w:rPr>
                <w:rFonts w:hint="eastAsia"/>
              </w:rPr>
              <w:t xml:space="preserve">  2.14</w:t>
            </w:r>
            <w:r>
              <w:rPr>
                <w:rFonts w:hint="eastAsia"/>
              </w:rPr>
              <w:t>获取栏目轮播列频道列表接口</w:t>
            </w:r>
          </w:p>
          <w:p w14:paraId="373DF84F" w14:textId="77777777" w:rsidR="0006043F" w:rsidRDefault="0006043F" w:rsidP="005A2D38">
            <w:pPr>
              <w:widowControl/>
              <w:jc w:val="left"/>
            </w:pPr>
            <w:r>
              <w:rPr>
                <w:rFonts w:hint="eastAsia"/>
              </w:rPr>
              <w:t xml:space="preserve">  2.15</w:t>
            </w:r>
            <w:r>
              <w:rPr>
                <w:rFonts w:hint="eastAsia"/>
              </w:rPr>
              <w:t>获取轮播节目单</w:t>
            </w:r>
          </w:p>
          <w:p w14:paraId="5F6BCFF4" w14:textId="77777777" w:rsidR="0006043F" w:rsidRDefault="0006043F" w:rsidP="005A2D38">
            <w:pPr>
              <w:widowControl/>
              <w:jc w:val="left"/>
            </w:pPr>
            <w:r>
              <w:rPr>
                <w:rFonts w:hint="eastAsia"/>
              </w:rPr>
              <w:t xml:space="preserve">  2.16</w:t>
            </w:r>
            <w:r>
              <w:rPr>
                <w:rFonts w:hint="eastAsia"/>
              </w:rPr>
              <w:t>直播路由</w:t>
            </w:r>
          </w:p>
          <w:p w14:paraId="4615BB00" w14:textId="77777777" w:rsidR="0006043F" w:rsidRDefault="0006043F" w:rsidP="005A2D38">
            <w:pPr>
              <w:widowControl/>
              <w:jc w:val="left"/>
            </w:pPr>
            <w:r>
              <w:rPr>
                <w:rFonts w:hint="eastAsia"/>
              </w:rPr>
              <w:t xml:space="preserve">  2.18</w:t>
            </w:r>
            <w:r>
              <w:rPr>
                <w:rFonts w:hint="eastAsia"/>
              </w:rPr>
              <w:t>批量获取轮播列表接口</w:t>
            </w:r>
          </w:p>
          <w:p w14:paraId="4AB3D667" w14:textId="77777777" w:rsidR="0006043F" w:rsidRPr="0006043F" w:rsidRDefault="0006043F" w:rsidP="005A2D38">
            <w:pPr>
              <w:widowControl/>
              <w:jc w:val="left"/>
            </w:pPr>
            <w:r>
              <w:rPr>
                <w:rFonts w:hint="eastAsia"/>
              </w:rPr>
              <w:t xml:space="preserve">  </w:t>
            </w:r>
          </w:p>
          <w:p w14:paraId="7034FA5E" w14:textId="77777777" w:rsidR="0006043F" w:rsidRDefault="00432C3A" w:rsidP="005A2D38">
            <w:pPr>
              <w:widowControl/>
              <w:jc w:val="left"/>
            </w:pPr>
            <w:r>
              <w:rPr>
                <w:rFonts w:hint="eastAsia"/>
              </w:rPr>
              <w:t>新增</w:t>
            </w:r>
            <w:r>
              <w:rPr>
                <w:rFonts w:hint="eastAsia"/>
              </w:rPr>
              <w:t>2.22</w:t>
            </w:r>
            <w:r>
              <w:rPr>
                <w:rFonts w:hint="eastAsia"/>
              </w:rPr>
              <w:t>直播轮播一组新接口</w:t>
            </w:r>
          </w:p>
        </w:tc>
      </w:tr>
      <w:tr w:rsidR="00887EB4" w14:paraId="17913CAE" w14:textId="77777777" w:rsidTr="006D6E6F">
        <w:tc>
          <w:tcPr>
            <w:tcW w:w="1476" w:type="dxa"/>
          </w:tcPr>
          <w:p w14:paraId="32C1D4A7" w14:textId="77777777" w:rsidR="00887EB4" w:rsidRDefault="00887EB4" w:rsidP="00C92DB0">
            <w:pPr>
              <w:widowControl/>
              <w:jc w:val="center"/>
              <w:rPr>
                <w:rFonts w:cs="宋体"/>
                <w:kern w:val="0"/>
              </w:rPr>
            </w:pPr>
            <w:r>
              <w:rPr>
                <w:rFonts w:cs="宋体" w:hint="eastAsia"/>
                <w:kern w:val="0"/>
              </w:rPr>
              <w:t>1.1.19</w:t>
            </w:r>
          </w:p>
        </w:tc>
        <w:tc>
          <w:tcPr>
            <w:tcW w:w="1896" w:type="dxa"/>
          </w:tcPr>
          <w:p w14:paraId="5107CCC1" w14:textId="77777777" w:rsidR="00887EB4" w:rsidRDefault="000A072E" w:rsidP="00C92DB0">
            <w:pPr>
              <w:widowControl/>
              <w:jc w:val="center"/>
              <w:rPr>
                <w:rFonts w:cs="宋体"/>
                <w:kern w:val="0"/>
              </w:rPr>
            </w:pPr>
            <w:r>
              <w:rPr>
                <w:rFonts w:cs="宋体" w:hint="eastAsia"/>
                <w:kern w:val="0"/>
              </w:rPr>
              <w:t>2016-06-07</w:t>
            </w:r>
          </w:p>
        </w:tc>
        <w:tc>
          <w:tcPr>
            <w:tcW w:w="1336" w:type="dxa"/>
          </w:tcPr>
          <w:p w14:paraId="3346E9E5" w14:textId="77777777" w:rsidR="00887EB4" w:rsidRDefault="00887EB4" w:rsidP="00C92DB0">
            <w:pPr>
              <w:widowControl/>
              <w:jc w:val="center"/>
              <w:rPr>
                <w:rFonts w:cs="宋体"/>
                <w:kern w:val="0"/>
              </w:rPr>
            </w:pPr>
            <w:r>
              <w:rPr>
                <w:rFonts w:cs="宋体" w:hint="eastAsia"/>
                <w:kern w:val="0"/>
              </w:rPr>
              <w:t>罗发明</w:t>
            </w:r>
          </w:p>
        </w:tc>
        <w:tc>
          <w:tcPr>
            <w:tcW w:w="3814" w:type="dxa"/>
          </w:tcPr>
          <w:p w14:paraId="4287D19B" w14:textId="77777777" w:rsidR="00887EB4" w:rsidRDefault="00887EB4" w:rsidP="005A2D38">
            <w:pPr>
              <w:widowControl/>
              <w:jc w:val="left"/>
            </w:pPr>
            <w:r>
              <w:rPr>
                <w:rFonts w:hint="eastAsia"/>
              </w:rPr>
              <w:t>修改</w:t>
            </w:r>
            <w:r>
              <w:rPr>
                <w:rFonts w:hint="eastAsia"/>
              </w:rPr>
              <w:t>2.22.8</w:t>
            </w:r>
            <w:r>
              <w:rPr>
                <w:rFonts w:hint="eastAsia"/>
              </w:rPr>
              <w:t>轮播垫播单接口</w:t>
            </w:r>
          </w:p>
          <w:p w14:paraId="6F80F1DC" w14:textId="77777777" w:rsidR="00B6324B" w:rsidRDefault="00887EB4" w:rsidP="005A2D38">
            <w:pPr>
              <w:widowControl/>
              <w:jc w:val="left"/>
            </w:pPr>
            <w:r>
              <w:rPr>
                <w:rFonts w:hint="eastAsia"/>
              </w:rPr>
              <w:t xml:space="preserve"> </w:t>
            </w:r>
            <w:r>
              <w:rPr>
                <w:rFonts w:hint="eastAsia"/>
              </w:rPr>
              <w:t>增加参数</w:t>
            </w:r>
            <w:proofErr w:type="spellStart"/>
            <w:r>
              <w:rPr>
                <w:rFonts w:hint="eastAsia"/>
              </w:rPr>
              <w:t>channelId</w:t>
            </w:r>
            <w:proofErr w:type="spellEnd"/>
            <w:r>
              <w:rPr>
                <w:rFonts w:hint="eastAsia"/>
              </w:rPr>
              <w:t xml:space="preserve"> </w:t>
            </w:r>
            <w:r>
              <w:rPr>
                <w:rFonts w:hint="eastAsia"/>
              </w:rPr>
              <w:t>频道</w:t>
            </w:r>
            <w:r>
              <w:rPr>
                <w:rFonts w:hint="eastAsia"/>
              </w:rPr>
              <w:t>ID</w:t>
            </w:r>
          </w:p>
          <w:p w14:paraId="40CB7ADC" w14:textId="77777777" w:rsidR="00B6324B" w:rsidRDefault="00B6324B" w:rsidP="005A2D38">
            <w:pPr>
              <w:widowControl/>
              <w:jc w:val="left"/>
            </w:pPr>
            <w:r>
              <w:rPr>
                <w:rFonts w:hint="eastAsia"/>
              </w:rPr>
              <w:t xml:space="preserve"> </w:t>
            </w:r>
            <w:r>
              <w:rPr>
                <w:rFonts w:hint="eastAsia"/>
              </w:rPr>
              <w:t>修改返回结构，增加频道垫播单和公用垫播单节点</w:t>
            </w:r>
          </w:p>
          <w:p w14:paraId="5935202A" w14:textId="77777777" w:rsidR="009753C9" w:rsidRDefault="009753C9" w:rsidP="005A2D38">
            <w:pPr>
              <w:widowControl/>
              <w:jc w:val="left"/>
            </w:pPr>
          </w:p>
          <w:p w14:paraId="661FC7B8" w14:textId="77777777" w:rsidR="009753C9" w:rsidRDefault="009753C9" w:rsidP="009753C9">
            <w:pPr>
              <w:widowControl/>
              <w:jc w:val="left"/>
            </w:pPr>
            <w:r>
              <w:rPr>
                <w:rFonts w:hint="eastAsia"/>
              </w:rPr>
              <w:t>修改</w:t>
            </w:r>
            <w:r>
              <w:rPr>
                <w:rFonts w:hint="eastAsia"/>
              </w:rPr>
              <w:t>2.22.2</w:t>
            </w:r>
            <w:r>
              <w:rPr>
                <w:rFonts w:hint="eastAsia"/>
              </w:rPr>
              <w:t>获取栏目频道列表和活动列表</w:t>
            </w:r>
          </w:p>
          <w:p w14:paraId="6C3DBD3A" w14:textId="77777777" w:rsidR="009753C9" w:rsidRDefault="009753C9" w:rsidP="009753C9">
            <w:pPr>
              <w:widowControl/>
              <w:jc w:val="left"/>
            </w:pPr>
            <w:r>
              <w:rPr>
                <w:rFonts w:hint="eastAsia"/>
              </w:rPr>
              <w:t xml:space="preserve">   </w:t>
            </w:r>
            <w:r>
              <w:rPr>
                <w:rFonts w:hint="eastAsia"/>
              </w:rPr>
              <w:t>增加返回字段：</w:t>
            </w:r>
            <w:r>
              <w:rPr>
                <w:rFonts w:hint="eastAsia"/>
                <w:color w:val="000000"/>
              </w:rPr>
              <w:t xml:space="preserve"> </w:t>
            </w:r>
            <w:proofErr w:type="spellStart"/>
            <w:r w:rsidRPr="003B363E">
              <w:rPr>
                <w:color w:val="000000"/>
              </w:rPr>
              <w:t>channel_flag</w:t>
            </w:r>
            <w:proofErr w:type="spellEnd"/>
            <w:r>
              <w:rPr>
                <w:rFonts w:hint="eastAsia"/>
                <w:color w:val="000000"/>
              </w:rPr>
              <w:t>、</w:t>
            </w:r>
            <w:proofErr w:type="spellStart"/>
            <w:r w:rsidRPr="003B363E">
              <w:rPr>
                <w:color w:val="000000"/>
              </w:rPr>
              <w:t>channel_number</w:t>
            </w:r>
            <w:proofErr w:type="spellEnd"/>
            <w:r>
              <w:rPr>
                <w:rFonts w:hint="eastAsia"/>
                <w:color w:val="000000"/>
              </w:rPr>
              <w:t>、</w:t>
            </w:r>
            <w:proofErr w:type="spellStart"/>
            <w:r>
              <w:rPr>
                <w:color w:val="000000"/>
              </w:rPr>
              <w:t>channel_image</w:t>
            </w:r>
            <w:proofErr w:type="spellEnd"/>
          </w:p>
        </w:tc>
      </w:tr>
      <w:tr w:rsidR="00CA3B6E" w14:paraId="11E90099" w14:textId="77777777" w:rsidTr="006D6E6F">
        <w:tc>
          <w:tcPr>
            <w:tcW w:w="1476" w:type="dxa"/>
          </w:tcPr>
          <w:p w14:paraId="39D19430" w14:textId="77777777" w:rsidR="00CA3B6E" w:rsidRPr="00CA3B6E" w:rsidRDefault="00CA3B6E" w:rsidP="00C92DB0">
            <w:pPr>
              <w:widowControl/>
              <w:jc w:val="center"/>
              <w:rPr>
                <w:rFonts w:cs="宋体"/>
                <w:kern w:val="0"/>
              </w:rPr>
            </w:pPr>
            <w:r>
              <w:rPr>
                <w:rFonts w:cs="宋体" w:hint="eastAsia"/>
                <w:kern w:val="0"/>
              </w:rPr>
              <w:t>1.1.20</w:t>
            </w:r>
          </w:p>
        </w:tc>
        <w:tc>
          <w:tcPr>
            <w:tcW w:w="1896" w:type="dxa"/>
          </w:tcPr>
          <w:p w14:paraId="382EB906" w14:textId="77777777" w:rsidR="00CA3B6E" w:rsidRDefault="00CA3B6E" w:rsidP="00C92DB0">
            <w:pPr>
              <w:widowControl/>
              <w:jc w:val="center"/>
              <w:rPr>
                <w:rFonts w:cs="宋体"/>
                <w:kern w:val="0"/>
              </w:rPr>
            </w:pPr>
            <w:r>
              <w:rPr>
                <w:rFonts w:cs="宋体" w:hint="eastAsia"/>
                <w:kern w:val="0"/>
              </w:rPr>
              <w:t>2016-06-</w:t>
            </w:r>
            <w:r w:rsidR="008C3E58">
              <w:rPr>
                <w:rFonts w:cs="宋体" w:hint="eastAsia"/>
                <w:kern w:val="0"/>
              </w:rPr>
              <w:t>23</w:t>
            </w:r>
          </w:p>
        </w:tc>
        <w:tc>
          <w:tcPr>
            <w:tcW w:w="1336" w:type="dxa"/>
          </w:tcPr>
          <w:p w14:paraId="737CEEDF" w14:textId="77777777" w:rsidR="00CA3B6E" w:rsidRDefault="00CA3B6E" w:rsidP="00C92DB0">
            <w:pPr>
              <w:widowControl/>
              <w:jc w:val="center"/>
              <w:rPr>
                <w:rFonts w:cs="宋体"/>
                <w:kern w:val="0"/>
              </w:rPr>
            </w:pPr>
            <w:r>
              <w:rPr>
                <w:rFonts w:cs="宋体" w:hint="eastAsia"/>
                <w:kern w:val="0"/>
              </w:rPr>
              <w:t>罗发明</w:t>
            </w:r>
          </w:p>
        </w:tc>
        <w:tc>
          <w:tcPr>
            <w:tcW w:w="3814" w:type="dxa"/>
          </w:tcPr>
          <w:p w14:paraId="1AE4DD18" w14:textId="77777777" w:rsidR="003563A6" w:rsidRPr="00033F75" w:rsidRDefault="003563A6" w:rsidP="003563A6">
            <w:pPr>
              <w:widowControl/>
              <w:jc w:val="left"/>
              <w:rPr>
                <w:b/>
                <w:sz w:val="28"/>
                <w:szCs w:val="28"/>
              </w:rPr>
            </w:pPr>
            <w:r w:rsidRPr="00033F75">
              <w:rPr>
                <w:rFonts w:hint="eastAsia"/>
                <w:b/>
                <w:sz w:val="28"/>
                <w:szCs w:val="28"/>
              </w:rPr>
              <w:t>二维码合一功能：</w:t>
            </w:r>
          </w:p>
          <w:p w14:paraId="5902B3C4" w14:textId="77777777" w:rsidR="003563A6" w:rsidRPr="00006885" w:rsidRDefault="003563A6" w:rsidP="003563A6">
            <w:pPr>
              <w:widowControl/>
              <w:jc w:val="left"/>
              <w:rPr>
                <w:b/>
              </w:rPr>
            </w:pPr>
            <w:r>
              <w:rPr>
                <w:rFonts w:hint="eastAsia"/>
              </w:rPr>
              <w:t xml:space="preserve"> </w:t>
            </w:r>
            <w:r w:rsidRPr="00006885">
              <w:rPr>
                <w:rFonts w:hint="eastAsia"/>
                <w:b/>
              </w:rPr>
              <w:t>修改接口：</w:t>
            </w:r>
          </w:p>
          <w:p w14:paraId="57B73C12" w14:textId="77777777" w:rsidR="003563A6" w:rsidRDefault="003563A6" w:rsidP="003563A6">
            <w:pPr>
              <w:widowControl/>
              <w:jc w:val="left"/>
            </w:pPr>
            <w:r>
              <w:rPr>
                <w:rFonts w:hint="eastAsia"/>
              </w:rPr>
              <w:t xml:space="preserve"> 5.1</w:t>
            </w:r>
            <w:r>
              <w:rPr>
                <w:rFonts w:hint="eastAsia"/>
              </w:rPr>
              <w:t>集合详情页鉴权</w:t>
            </w:r>
          </w:p>
          <w:p w14:paraId="2B885E86" w14:textId="77777777" w:rsidR="003563A6" w:rsidRDefault="003563A6" w:rsidP="003563A6">
            <w:pPr>
              <w:widowControl/>
              <w:ind w:firstLine="420"/>
              <w:jc w:val="left"/>
              <w:rPr>
                <w:rFonts w:ascii="宋体" w:eastAsia="宋体" w:cs="宋体"/>
                <w:color w:val="000000"/>
                <w:kern w:val="0"/>
                <w:szCs w:val="21"/>
              </w:rPr>
            </w:pPr>
            <w:r>
              <w:rPr>
                <w:rFonts w:hint="eastAsia"/>
              </w:rPr>
              <w:t>字段：</w:t>
            </w:r>
            <w:r w:rsidRPr="001735D5">
              <w:rPr>
                <w:rFonts w:ascii="宋体" w:eastAsia="宋体" w:cs="宋体"/>
                <w:color w:val="000000"/>
                <w:kern w:val="0"/>
                <w:szCs w:val="21"/>
              </w:rPr>
              <w:t>coupon</w:t>
            </w:r>
            <w:r w:rsidRPr="001735D5">
              <w:rPr>
                <w:rFonts w:ascii="宋体" w:eastAsia="宋体" w:cs="宋体" w:hint="eastAsia"/>
                <w:color w:val="000000"/>
                <w:kern w:val="0"/>
                <w:szCs w:val="21"/>
              </w:rPr>
              <w:t>（</w:t>
            </w:r>
            <w:r>
              <w:rPr>
                <w:rFonts w:ascii="宋体" w:eastAsia="宋体" w:cs="宋体" w:hint="eastAsia"/>
                <w:color w:val="000000"/>
                <w:kern w:val="0"/>
                <w:szCs w:val="21"/>
                <w:lang w:val="zh-CN"/>
              </w:rPr>
              <w:t>观影卷数量</w:t>
            </w:r>
            <w:r w:rsidRPr="007E6AED">
              <w:rPr>
                <w:rFonts w:ascii="宋体" w:eastAsia="宋体" w:cs="宋体" w:hint="eastAsia"/>
                <w:color w:val="000000"/>
                <w:kern w:val="0"/>
                <w:szCs w:val="21"/>
              </w:rPr>
              <w:t>），</w:t>
            </w:r>
            <w:proofErr w:type="spellStart"/>
            <w:r w:rsidRPr="007E6AED">
              <w:rPr>
                <w:rFonts w:ascii="宋体" w:eastAsia="宋体" w:cs="宋体"/>
                <w:color w:val="000000"/>
                <w:kern w:val="0"/>
                <w:szCs w:val="21"/>
              </w:rPr>
              <w:t>asset_type</w:t>
            </w:r>
            <w:proofErr w:type="spellEnd"/>
            <w:r w:rsidRPr="007E6AED">
              <w:rPr>
                <w:rFonts w:ascii="宋体" w:eastAsia="宋体" w:cs="宋体" w:hint="eastAsia"/>
                <w:color w:val="000000"/>
                <w:kern w:val="0"/>
                <w:szCs w:val="21"/>
              </w:rPr>
              <w:t>（</w:t>
            </w:r>
            <w:r>
              <w:rPr>
                <w:rFonts w:ascii="宋体" w:eastAsia="宋体" w:cs="宋体" w:hint="eastAsia"/>
                <w:color w:val="000000"/>
                <w:kern w:val="0"/>
                <w:szCs w:val="21"/>
                <w:lang w:val="zh-CN"/>
              </w:rPr>
              <w:t>付费媒资类型</w:t>
            </w:r>
            <w:r w:rsidRPr="007E6AED">
              <w:rPr>
                <w:rFonts w:ascii="宋体" w:eastAsia="宋体" w:cs="宋体" w:hint="eastAsia"/>
                <w:color w:val="000000"/>
                <w:kern w:val="0"/>
                <w:szCs w:val="21"/>
              </w:rPr>
              <w:t>）</w:t>
            </w:r>
            <w:r>
              <w:rPr>
                <w:rFonts w:ascii="宋体" w:eastAsia="宋体" w:cs="宋体" w:hint="eastAsia"/>
                <w:color w:val="000000"/>
                <w:kern w:val="0"/>
                <w:szCs w:val="21"/>
              </w:rPr>
              <w:t>用于VIP用卷判断，需要在终端做用卷逻辑</w:t>
            </w:r>
          </w:p>
          <w:p w14:paraId="299F084F" w14:textId="77777777" w:rsidR="003563A6" w:rsidRPr="00006885" w:rsidRDefault="003563A6" w:rsidP="00D44C61">
            <w:pPr>
              <w:widowControl/>
              <w:ind w:firstLineChars="100" w:firstLine="227"/>
              <w:jc w:val="left"/>
              <w:rPr>
                <w:b/>
              </w:rPr>
            </w:pPr>
            <w:r w:rsidRPr="00006885">
              <w:rPr>
                <w:rFonts w:hint="eastAsia"/>
                <w:b/>
              </w:rPr>
              <w:t>增加接口：</w:t>
            </w:r>
          </w:p>
          <w:p w14:paraId="550E7911" w14:textId="77777777" w:rsidR="003563A6" w:rsidRDefault="003563A6" w:rsidP="003563A6">
            <w:pPr>
              <w:widowControl/>
              <w:jc w:val="left"/>
            </w:pPr>
            <w:r>
              <w:rPr>
                <w:rFonts w:hint="eastAsia"/>
              </w:rPr>
              <w:t xml:space="preserve">  5.10</w:t>
            </w:r>
            <w:r>
              <w:rPr>
                <w:rFonts w:hint="eastAsia"/>
              </w:rPr>
              <w:t>使用观影卷</w:t>
            </w:r>
          </w:p>
          <w:p w14:paraId="27476E20" w14:textId="77777777" w:rsidR="003563A6" w:rsidRDefault="003563A6" w:rsidP="003563A6">
            <w:pPr>
              <w:widowControl/>
              <w:ind w:firstLineChars="100" w:firstLine="210"/>
              <w:jc w:val="left"/>
            </w:pPr>
            <w:r>
              <w:rPr>
                <w:rFonts w:hint="eastAsia"/>
              </w:rPr>
              <w:t>六．二维码合一（登录、支付）</w:t>
            </w:r>
          </w:p>
          <w:p w14:paraId="7A587925" w14:textId="77777777" w:rsidR="003563A6" w:rsidRDefault="003563A6" w:rsidP="003563A6">
            <w:pPr>
              <w:widowControl/>
              <w:jc w:val="left"/>
            </w:pPr>
            <w:r>
              <w:rPr>
                <w:rFonts w:hint="eastAsia"/>
              </w:rPr>
              <w:t xml:space="preserve">  6.1</w:t>
            </w:r>
            <w:r>
              <w:rPr>
                <w:rFonts w:hint="eastAsia"/>
              </w:rPr>
              <w:t>获取二维码内容</w:t>
            </w:r>
          </w:p>
          <w:p w14:paraId="2F2C7123" w14:textId="77777777" w:rsidR="003563A6" w:rsidRDefault="003563A6" w:rsidP="003563A6">
            <w:pPr>
              <w:widowControl/>
              <w:jc w:val="left"/>
            </w:pPr>
            <w:r>
              <w:rPr>
                <w:rFonts w:hint="eastAsia"/>
              </w:rPr>
              <w:t xml:space="preserve">  6.2</w:t>
            </w:r>
            <w:r>
              <w:rPr>
                <w:rFonts w:hint="eastAsia"/>
              </w:rPr>
              <w:t>二维码轮询接口</w:t>
            </w:r>
          </w:p>
          <w:p w14:paraId="56FD0662" w14:textId="77777777" w:rsidR="003563A6" w:rsidRDefault="003563A6" w:rsidP="003563A6">
            <w:pPr>
              <w:widowControl/>
              <w:jc w:val="left"/>
            </w:pPr>
          </w:p>
          <w:p w14:paraId="43EAC00F" w14:textId="77777777" w:rsidR="003563A6" w:rsidRDefault="003563A6" w:rsidP="003563A6">
            <w:pPr>
              <w:widowControl/>
              <w:jc w:val="left"/>
            </w:pPr>
          </w:p>
          <w:p w14:paraId="1FD6CCDA" w14:textId="77777777" w:rsidR="003563A6" w:rsidRPr="00033F75" w:rsidRDefault="003563A6" w:rsidP="003563A6">
            <w:pPr>
              <w:widowControl/>
              <w:jc w:val="left"/>
              <w:rPr>
                <w:b/>
                <w:sz w:val="28"/>
                <w:szCs w:val="28"/>
              </w:rPr>
            </w:pPr>
            <w:r w:rsidRPr="00033F75">
              <w:rPr>
                <w:rFonts w:hint="eastAsia"/>
                <w:b/>
                <w:sz w:val="28"/>
                <w:szCs w:val="28"/>
              </w:rPr>
              <w:t>分集打点信息（跳过片头片尾）：</w:t>
            </w:r>
          </w:p>
          <w:p w14:paraId="0E7D9307" w14:textId="77777777" w:rsidR="003563A6" w:rsidRPr="00006885" w:rsidRDefault="003563A6" w:rsidP="00D44C61">
            <w:pPr>
              <w:widowControl/>
              <w:ind w:firstLineChars="100" w:firstLine="227"/>
              <w:jc w:val="left"/>
              <w:rPr>
                <w:b/>
              </w:rPr>
            </w:pPr>
            <w:r w:rsidRPr="00006885">
              <w:rPr>
                <w:rFonts w:hint="eastAsia"/>
                <w:b/>
              </w:rPr>
              <w:t>增加接口：</w:t>
            </w:r>
          </w:p>
          <w:p w14:paraId="027E2021" w14:textId="77777777" w:rsidR="003563A6" w:rsidRDefault="003563A6" w:rsidP="003563A6">
            <w:pPr>
              <w:widowControl/>
              <w:jc w:val="left"/>
            </w:pPr>
            <w:r>
              <w:rPr>
                <w:rFonts w:hint="eastAsia"/>
              </w:rPr>
              <w:t xml:space="preserve">  2.23</w:t>
            </w:r>
            <w:r>
              <w:rPr>
                <w:rFonts w:hint="eastAsia"/>
              </w:rPr>
              <w:t>获取分集打点信息</w:t>
            </w:r>
          </w:p>
          <w:p w14:paraId="3BA34863" w14:textId="77777777" w:rsidR="003563A6" w:rsidRDefault="003563A6" w:rsidP="003563A6">
            <w:pPr>
              <w:widowControl/>
              <w:jc w:val="left"/>
              <w:rPr>
                <w:b/>
              </w:rPr>
            </w:pPr>
          </w:p>
          <w:p w14:paraId="021CD2DD" w14:textId="77777777" w:rsidR="003563A6" w:rsidRDefault="003563A6" w:rsidP="003563A6">
            <w:pPr>
              <w:widowControl/>
              <w:jc w:val="left"/>
              <w:rPr>
                <w:b/>
              </w:rPr>
            </w:pPr>
          </w:p>
          <w:p w14:paraId="26D22B0C" w14:textId="77777777" w:rsidR="003563A6" w:rsidRPr="00033F75" w:rsidRDefault="003563A6" w:rsidP="003563A6">
            <w:pPr>
              <w:widowControl/>
              <w:jc w:val="left"/>
              <w:rPr>
                <w:b/>
                <w:sz w:val="28"/>
                <w:szCs w:val="28"/>
              </w:rPr>
            </w:pPr>
            <w:r w:rsidRPr="00033F75">
              <w:rPr>
                <w:rFonts w:hint="eastAsia"/>
                <w:b/>
                <w:sz w:val="28"/>
                <w:szCs w:val="28"/>
              </w:rPr>
              <w:t>直播</w:t>
            </w:r>
            <w:r w:rsidRPr="00033F75">
              <w:rPr>
                <w:rFonts w:hint="eastAsia"/>
                <w:b/>
                <w:sz w:val="28"/>
                <w:szCs w:val="28"/>
              </w:rPr>
              <w:t>VIP</w:t>
            </w:r>
            <w:r w:rsidRPr="00033F75">
              <w:rPr>
                <w:rFonts w:hint="eastAsia"/>
                <w:b/>
                <w:sz w:val="28"/>
                <w:szCs w:val="28"/>
              </w:rPr>
              <w:t>角标、直播时间、回看点播、未开始的直播：</w:t>
            </w:r>
          </w:p>
          <w:p w14:paraId="67CA3F21" w14:textId="77777777" w:rsidR="003563A6" w:rsidRDefault="003563A6" w:rsidP="003563A6">
            <w:pPr>
              <w:widowControl/>
              <w:jc w:val="left"/>
              <w:rPr>
                <w:b/>
              </w:rPr>
            </w:pPr>
            <w:r>
              <w:rPr>
                <w:rFonts w:hint="eastAsia"/>
                <w:b/>
              </w:rPr>
              <w:t xml:space="preserve">  </w:t>
            </w:r>
            <w:r>
              <w:rPr>
                <w:rFonts w:hint="eastAsia"/>
                <w:b/>
              </w:rPr>
              <w:t>修改接口：</w:t>
            </w:r>
          </w:p>
          <w:p w14:paraId="54E4C8AD" w14:textId="77777777" w:rsidR="003563A6" w:rsidRDefault="003563A6" w:rsidP="003563A6">
            <w:pPr>
              <w:widowControl/>
              <w:jc w:val="left"/>
            </w:pPr>
            <w:r>
              <w:rPr>
                <w:rFonts w:hint="eastAsia"/>
              </w:rPr>
              <w:t>2.22.2</w:t>
            </w:r>
            <w:r>
              <w:rPr>
                <w:rFonts w:hint="eastAsia"/>
              </w:rPr>
              <w:t>获取栏目频道列表和活动列表</w:t>
            </w:r>
          </w:p>
          <w:p w14:paraId="67F38011" w14:textId="77777777" w:rsidR="003563A6" w:rsidRDefault="003563A6" w:rsidP="003563A6">
            <w:pPr>
              <w:widowControl/>
              <w:jc w:val="left"/>
            </w:pPr>
            <w:r>
              <w:rPr>
                <w:rFonts w:hint="eastAsia"/>
              </w:rPr>
              <w:t xml:space="preserve">  </w:t>
            </w:r>
            <w:r>
              <w:rPr>
                <w:rFonts w:hint="eastAsia"/>
              </w:rPr>
              <w:t>增加返回字段：</w:t>
            </w:r>
          </w:p>
          <w:p w14:paraId="0385099C" w14:textId="77777777" w:rsidR="003563A6" w:rsidRDefault="003563A6" w:rsidP="003563A6">
            <w:pPr>
              <w:widowControl/>
              <w:ind w:firstLine="420"/>
              <w:jc w:val="left"/>
              <w:rPr>
                <w:color w:val="000000"/>
              </w:rPr>
            </w:pPr>
            <w:proofErr w:type="spellStart"/>
            <w:r>
              <w:rPr>
                <w:rFonts w:hint="eastAsia"/>
                <w:color w:val="000000"/>
              </w:rPr>
              <w:t>curr_begin_time</w:t>
            </w:r>
            <w:proofErr w:type="spellEnd"/>
            <w:r>
              <w:rPr>
                <w:rFonts w:hint="eastAsia"/>
                <w:color w:val="000000"/>
              </w:rPr>
              <w:t xml:space="preserve"> </w:t>
            </w:r>
            <w:r>
              <w:rPr>
                <w:rFonts w:hint="eastAsia"/>
                <w:color w:val="000000"/>
              </w:rPr>
              <w:t>开始时间</w:t>
            </w:r>
          </w:p>
          <w:p w14:paraId="21CE5BB3" w14:textId="77777777" w:rsidR="003563A6" w:rsidRDefault="003563A6" w:rsidP="003563A6">
            <w:pPr>
              <w:widowControl/>
              <w:ind w:firstLine="420"/>
              <w:jc w:val="left"/>
            </w:pPr>
            <w:proofErr w:type="spellStart"/>
            <w:r>
              <w:rPr>
                <w:rFonts w:hint="eastAsia"/>
                <w:color w:val="000000"/>
              </w:rPr>
              <w:t>curr_end_time</w:t>
            </w:r>
            <w:proofErr w:type="spellEnd"/>
            <w:r>
              <w:rPr>
                <w:rFonts w:hint="eastAsia"/>
                <w:color w:val="000000"/>
              </w:rPr>
              <w:t xml:space="preserve"> </w:t>
            </w:r>
            <w:r>
              <w:rPr>
                <w:rFonts w:hint="eastAsia"/>
                <w:color w:val="000000"/>
              </w:rPr>
              <w:t>结束时间</w:t>
            </w:r>
          </w:p>
          <w:p w14:paraId="04A09415" w14:textId="77777777" w:rsidR="003563A6" w:rsidRDefault="003563A6" w:rsidP="003563A6">
            <w:pPr>
              <w:widowControl/>
              <w:ind w:firstLineChars="200" w:firstLine="420"/>
              <w:jc w:val="left"/>
            </w:pPr>
            <w:proofErr w:type="spellStart"/>
            <w:r w:rsidRPr="00C82C00">
              <w:t>corner_mark_img</w:t>
            </w:r>
            <w:proofErr w:type="spellEnd"/>
            <w:r w:rsidRPr="00C82C00">
              <w:rPr>
                <w:rFonts w:hint="eastAsia"/>
              </w:rPr>
              <w:t>计费角标</w:t>
            </w:r>
          </w:p>
          <w:p w14:paraId="1F5DA9FF" w14:textId="77777777" w:rsidR="003563A6" w:rsidRDefault="003563A6" w:rsidP="003563A6">
            <w:pPr>
              <w:widowControl/>
              <w:jc w:val="left"/>
            </w:pPr>
            <w:r w:rsidRPr="00304B2A">
              <w:rPr>
                <w:rFonts w:hint="eastAsia"/>
              </w:rPr>
              <w:t xml:space="preserve">  </w:t>
            </w:r>
            <w:r w:rsidRPr="00304B2A">
              <w:rPr>
                <w:rFonts w:hint="eastAsia"/>
              </w:rPr>
              <w:t>增加</w:t>
            </w:r>
            <w:r w:rsidRPr="00304B2A">
              <w:rPr>
                <w:rFonts w:hint="eastAsia"/>
              </w:rPr>
              <w:t>type=3</w:t>
            </w:r>
            <w:r w:rsidRPr="00304B2A">
              <w:rPr>
                <w:rFonts w:hint="eastAsia"/>
              </w:rPr>
              <w:t>为直播回看点播类型</w:t>
            </w:r>
            <w:r w:rsidRPr="00304B2A">
              <w:rPr>
                <w:rFonts w:hint="eastAsia"/>
              </w:rPr>
              <w:t>(</w:t>
            </w:r>
            <w:r w:rsidRPr="00304B2A">
              <w:rPr>
                <w:rFonts w:hint="eastAsia"/>
              </w:rPr>
              <w:t>分集</w:t>
            </w:r>
            <w:r>
              <w:rPr>
                <w:rFonts w:hint="eastAsia"/>
              </w:rPr>
              <w:t>点播</w:t>
            </w:r>
            <w:r w:rsidRPr="00304B2A">
              <w:rPr>
                <w:rFonts w:hint="eastAsia"/>
              </w:rPr>
              <w:t>)</w:t>
            </w:r>
          </w:p>
          <w:p w14:paraId="674F503C" w14:textId="77777777" w:rsidR="003563A6" w:rsidRPr="00006885" w:rsidRDefault="003563A6" w:rsidP="00D44C61">
            <w:pPr>
              <w:widowControl/>
              <w:ind w:firstLineChars="100" w:firstLine="227"/>
              <w:jc w:val="left"/>
              <w:rPr>
                <w:b/>
              </w:rPr>
            </w:pPr>
            <w:r w:rsidRPr="00006885">
              <w:rPr>
                <w:rFonts w:hint="eastAsia"/>
                <w:b/>
              </w:rPr>
              <w:t>增加接口：</w:t>
            </w:r>
          </w:p>
          <w:p w14:paraId="68C5FB44" w14:textId="77777777" w:rsidR="003563A6" w:rsidRPr="001F3254" w:rsidRDefault="003563A6" w:rsidP="003563A6">
            <w:pPr>
              <w:widowControl/>
              <w:jc w:val="left"/>
            </w:pPr>
            <w:r>
              <w:rPr>
                <w:rFonts w:hint="eastAsia"/>
              </w:rPr>
              <w:t xml:space="preserve">  2.22.9</w:t>
            </w:r>
            <w:r>
              <w:rPr>
                <w:rFonts w:hint="eastAsia"/>
              </w:rPr>
              <w:t>通过点播分集</w:t>
            </w:r>
            <w:r>
              <w:rPr>
                <w:rFonts w:hint="eastAsia"/>
              </w:rPr>
              <w:t>ID</w:t>
            </w:r>
            <w:r>
              <w:rPr>
                <w:rFonts w:hint="eastAsia"/>
              </w:rPr>
              <w:t>获取播放参数</w:t>
            </w:r>
          </w:p>
          <w:p w14:paraId="0E454802" w14:textId="77777777" w:rsidR="003563A6" w:rsidRDefault="003563A6" w:rsidP="003563A6">
            <w:pPr>
              <w:widowControl/>
              <w:jc w:val="left"/>
              <w:rPr>
                <w:b/>
              </w:rPr>
            </w:pPr>
          </w:p>
          <w:p w14:paraId="12E82236" w14:textId="77777777" w:rsidR="003563A6" w:rsidRPr="00006885" w:rsidRDefault="003563A6" w:rsidP="003563A6">
            <w:pPr>
              <w:widowControl/>
              <w:jc w:val="left"/>
              <w:rPr>
                <w:b/>
              </w:rPr>
            </w:pPr>
          </w:p>
          <w:p w14:paraId="6E752EE8" w14:textId="77777777" w:rsidR="003563A6" w:rsidRPr="00033F75" w:rsidRDefault="003563A6" w:rsidP="003563A6">
            <w:pPr>
              <w:widowControl/>
              <w:jc w:val="left"/>
              <w:rPr>
                <w:b/>
                <w:sz w:val="28"/>
                <w:szCs w:val="28"/>
              </w:rPr>
            </w:pPr>
            <w:r w:rsidRPr="00033F75">
              <w:rPr>
                <w:rFonts w:hint="eastAsia"/>
                <w:b/>
                <w:sz w:val="28"/>
                <w:szCs w:val="28"/>
              </w:rPr>
              <w:t>接入</w:t>
            </w:r>
            <w:r w:rsidRPr="00033F75">
              <w:rPr>
                <w:rFonts w:hint="eastAsia"/>
                <w:b/>
                <w:sz w:val="28"/>
                <w:szCs w:val="28"/>
              </w:rPr>
              <w:t>VRS</w:t>
            </w:r>
            <w:r w:rsidRPr="00033F75">
              <w:rPr>
                <w:rFonts w:hint="eastAsia"/>
                <w:b/>
                <w:sz w:val="28"/>
                <w:szCs w:val="28"/>
              </w:rPr>
              <w:t>推荐数据：</w:t>
            </w:r>
          </w:p>
          <w:p w14:paraId="20956A73" w14:textId="77777777" w:rsidR="003563A6" w:rsidRPr="00E51A07" w:rsidRDefault="003563A6" w:rsidP="00D44C61">
            <w:pPr>
              <w:widowControl/>
              <w:ind w:firstLineChars="100" w:firstLine="227"/>
              <w:jc w:val="left"/>
              <w:rPr>
                <w:b/>
              </w:rPr>
            </w:pPr>
            <w:r w:rsidRPr="00E51A07">
              <w:rPr>
                <w:rFonts w:hint="eastAsia"/>
                <w:b/>
              </w:rPr>
              <w:t>增加接口：</w:t>
            </w:r>
          </w:p>
          <w:p w14:paraId="1F219479" w14:textId="77777777" w:rsidR="003563A6" w:rsidRDefault="003563A6" w:rsidP="003563A6">
            <w:pPr>
              <w:widowControl/>
              <w:jc w:val="left"/>
            </w:pPr>
            <w:r>
              <w:rPr>
                <w:rFonts w:hint="eastAsia"/>
              </w:rPr>
              <w:t xml:space="preserve">  2.24</w:t>
            </w:r>
            <w:r>
              <w:rPr>
                <w:rFonts w:hint="eastAsia"/>
              </w:rPr>
              <w:t>获取</w:t>
            </w:r>
            <w:r>
              <w:rPr>
                <w:rFonts w:hint="eastAsia"/>
              </w:rPr>
              <w:t>VRS</w:t>
            </w:r>
            <w:r>
              <w:rPr>
                <w:rFonts w:hint="eastAsia"/>
              </w:rPr>
              <w:t>推荐数据</w:t>
            </w:r>
          </w:p>
          <w:p w14:paraId="66499F80" w14:textId="77777777" w:rsidR="003563A6" w:rsidRDefault="003563A6" w:rsidP="003563A6">
            <w:pPr>
              <w:widowControl/>
              <w:jc w:val="left"/>
            </w:pPr>
          </w:p>
          <w:p w14:paraId="3178DE86" w14:textId="77777777" w:rsidR="003563A6" w:rsidRDefault="003563A6" w:rsidP="003563A6">
            <w:pPr>
              <w:widowControl/>
              <w:jc w:val="left"/>
            </w:pPr>
          </w:p>
          <w:p w14:paraId="04FD792C" w14:textId="77777777" w:rsidR="003563A6" w:rsidRPr="00033F75" w:rsidRDefault="003563A6" w:rsidP="003563A6">
            <w:pPr>
              <w:widowControl/>
              <w:jc w:val="left"/>
              <w:rPr>
                <w:b/>
                <w:sz w:val="28"/>
                <w:szCs w:val="28"/>
              </w:rPr>
            </w:pPr>
            <w:r w:rsidRPr="00033F75">
              <w:rPr>
                <w:rFonts w:hint="eastAsia"/>
                <w:b/>
                <w:sz w:val="28"/>
                <w:szCs w:val="28"/>
              </w:rPr>
              <w:t>建议废弃接口：</w:t>
            </w:r>
          </w:p>
          <w:p w14:paraId="0B1E5332" w14:textId="77777777" w:rsidR="003563A6" w:rsidRDefault="003563A6" w:rsidP="003563A6">
            <w:pPr>
              <w:widowControl/>
              <w:jc w:val="left"/>
            </w:pPr>
            <w:r>
              <w:rPr>
                <w:rFonts w:hint="eastAsia"/>
              </w:rPr>
              <w:t xml:space="preserve">  2.4</w:t>
            </w:r>
            <w:r>
              <w:rPr>
                <w:rFonts w:hint="eastAsia"/>
              </w:rPr>
              <w:t>获取首页分类频道与首页推荐接口（废弃首页精选推荐）</w:t>
            </w:r>
          </w:p>
          <w:p w14:paraId="256A6036" w14:textId="77777777" w:rsidR="003563A6" w:rsidRDefault="003563A6" w:rsidP="003563A6">
            <w:pPr>
              <w:widowControl/>
              <w:jc w:val="left"/>
            </w:pPr>
            <w:r>
              <w:rPr>
                <w:rFonts w:hint="eastAsia"/>
              </w:rPr>
              <w:t xml:space="preserve">  2.5</w:t>
            </w:r>
            <w:r>
              <w:rPr>
                <w:rFonts w:hint="eastAsia"/>
              </w:rPr>
              <w:t>获取媒资包推荐数据接口</w:t>
            </w:r>
          </w:p>
          <w:p w14:paraId="7CF9B02F" w14:textId="77777777" w:rsidR="007E6AED" w:rsidRPr="003563A6" w:rsidRDefault="007E6AED" w:rsidP="009A2AE1">
            <w:pPr>
              <w:widowControl/>
              <w:jc w:val="left"/>
            </w:pPr>
          </w:p>
        </w:tc>
      </w:tr>
      <w:tr w:rsidR="009C158C" w14:paraId="143FFC5B" w14:textId="77777777" w:rsidTr="006D6E6F">
        <w:tc>
          <w:tcPr>
            <w:tcW w:w="1476" w:type="dxa"/>
          </w:tcPr>
          <w:p w14:paraId="32C8BB6F" w14:textId="77777777" w:rsidR="009C158C" w:rsidRDefault="009C158C" w:rsidP="00C92DB0">
            <w:pPr>
              <w:widowControl/>
              <w:jc w:val="center"/>
              <w:rPr>
                <w:rFonts w:cs="宋体"/>
                <w:kern w:val="0"/>
              </w:rPr>
            </w:pPr>
            <w:r>
              <w:rPr>
                <w:rFonts w:cs="宋体" w:hint="eastAsia"/>
                <w:kern w:val="0"/>
              </w:rPr>
              <w:t>1.1.20.1</w:t>
            </w:r>
          </w:p>
        </w:tc>
        <w:tc>
          <w:tcPr>
            <w:tcW w:w="1896" w:type="dxa"/>
          </w:tcPr>
          <w:p w14:paraId="59CB6099" w14:textId="77777777" w:rsidR="009C158C" w:rsidRDefault="009C158C" w:rsidP="00C92DB0">
            <w:pPr>
              <w:widowControl/>
              <w:jc w:val="center"/>
              <w:rPr>
                <w:rFonts w:cs="宋体"/>
                <w:kern w:val="0"/>
              </w:rPr>
            </w:pPr>
            <w:r>
              <w:rPr>
                <w:rFonts w:cs="宋体" w:hint="eastAsia"/>
                <w:kern w:val="0"/>
              </w:rPr>
              <w:t>2016-07-11</w:t>
            </w:r>
          </w:p>
        </w:tc>
        <w:tc>
          <w:tcPr>
            <w:tcW w:w="1336" w:type="dxa"/>
          </w:tcPr>
          <w:p w14:paraId="6A45AE2A" w14:textId="77777777" w:rsidR="009C158C" w:rsidRDefault="009C158C" w:rsidP="00C92DB0">
            <w:pPr>
              <w:widowControl/>
              <w:jc w:val="center"/>
              <w:rPr>
                <w:rFonts w:cs="宋体"/>
                <w:kern w:val="0"/>
              </w:rPr>
            </w:pPr>
            <w:r>
              <w:rPr>
                <w:rFonts w:cs="宋体" w:hint="eastAsia"/>
                <w:kern w:val="0"/>
              </w:rPr>
              <w:t>罗发明</w:t>
            </w:r>
          </w:p>
        </w:tc>
        <w:tc>
          <w:tcPr>
            <w:tcW w:w="3814" w:type="dxa"/>
          </w:tcPr>
          <w:p w14:paraId="0E376045" w14:textId="77777777" w:rsidR="009C158C" w:rsidRPr="00933F49" w:rsidRDefault="009C158C" w:rsidP="003563A6">
            <w:pPr>
              <w:widowControl/>
              <w:jc w:val="left"/>
              <w:rPr>
                <w:b/>
                <w:sz w:val="28"/>
                <w:szCs w:val="28"/>
              </w:rPr>
            </w:pPr>
            <w:r w:rsidRPr="00933F49">
              <w:rPr>
                <w:rFonts w:hint="eastAsia"/>
                <w:b/>
                <w:sz w:val="28"/>
                <w:szCs w:val="28"/>
              </w:rPr>
              <w:t>修改接口：</w:t>
            </w:r>
          </w:p>
          <w:p w14:paraId="7D74F6D4" w14:textId="77777777" w:rsidR="009C158C" w:rsidRDefault="009C158C" w:rsidP="003563A6">
            <w:pPr>
              <w:widowControl/>
              <w:jc w:val="left"/>
              <w:rPr>
                <w:szCs w:val="21"/>
              </w:rPr>
            </w:pPr>
            <w:r>
              <w:rPr>
                <w:rFonts w:hint="eastAsia"/>
                <w:szCs w:val="21"/>
              </w:rPr>
              <w:t xml:space="preserve">  2.22.2</w:t>
            </w:r>
            <w:r>
              <w:rPr>
                <w:rFonts w:hint="eastAsia"/>
                <w:szCs w:val="21"/>
              </w:rPr>
              <w:t>获取栏目频道列表和活动列表</w:t>
            </w:r>
          </w:p>
          <w:p w14:paraId="0B2E12F6" w14:textId="77777777" w:rsidR="00C23E12" w:rsidRDefault="00C23E12" w:rsidP="003563A6">
            <w:pPr>
              <w:widowControl/>
              <w:jc w:val="left"/>
              <w:rPr>
                <w:szCs w:val="21"/>
              </w:rPr>
            </w:pPr>
            <w:r>
              <w:rPr>
                <w:rFonts w:hint="eastAsia"/>
                <w:szCs w:val="21"/>
              </w:rPr>
              <w:t xml:space="preserve">   </w:t>
            </w:r>
            <w:r>
              <w:rPr>
                <w:rFonts w:hint="eastAsia"/>
                <w:szCs w:val="21"/>
              </w:rPr>
              <w:t>修改直播回看点播逻辑，增加返回</w:t>
            </w:r>
            <w:proofErr w:type="spellStart"/>
            <w:r>
              <w:rPr>
                <w:rFonts w:hint="eastAsia"/>
                <w:szCs w:val="21"/>
              </w:rPr>
              <w:t>part_id</w:t>
            </w:r>
            <w:proofErr w:type="spellEnd"/>
            <w:r>
              <w:rPr>
                <w:rFonts w:hint="eastAsia"/>
                <w:szCs w:val="21"/>
              </w:rPr>
              <w:t>字段</w:t>
            </w:r>
          </w:p>
          <w:p w14:paraId="019A293C" w14:textId="77777777" w:rsidR="00457F94" w:rsidRDefault="00457F94" w:rsidP="003563A6">
            <w:pPr>
              <w:widowControl/>
              <w:jc w:val="left"/>
              <w:rPr>
                <w:szCs w:val="21"/>
              </w:rPr>
            </w:pPr>
            <w:r>
              <w:rPr>
                <w:rFonts w:hint="eastAsia"/>
                <w:szCs w:val="21"/>
              </w:rPr>
              <w:t xml:space="preserve">  6.1</w:t>
            </w:r>
            <w:r>
              <w:rPr>
                <w:rFonts w:hint="eastAsia"/>
                <w:szCs w:val="21"/>
              </w:rPr>
              <w:t>获取二维码内容</w:t>
            </w:r>
          </w:p>
          <w:p w14:paraId="122C8950" w14:textId="77777777" w:rsidR="00457F94" w:rsidRDefault="00457F94" w:rsidP="003563A6">
            <w:pPr>
              <w:widowControl/>
              <w:jc w:val="left"/>
              <w:rPr>
                <w:szCs w:val="21"/>
              </w:rPr>
            </w:pPr>
            <w:r>
              <w:rPr>
                <w:rFonts w:hint="eastAsia"/>
                <w:szCs w:val="21"/>
              </w:rPr>
              <w:t xml:space="preserve">    </w:t>
            </w:r>
            <w:r>
              <w:rPr>
                <w:rFonts w:hint="eastAsia"/>
                <w:szCs w:val="21"/>
              </w:rPr>
              <w:t>修改使用场景参数说明</w:t>
            </w:r>
          </w:p>
          <w:p w14:paraId="519C837A" w14:textId="77777777" w:rsidR="00C030F3" w:rsidRDefault="00C030F3" w:rsidP="003563A6">
            <w:pPr>
              <w:widowControl/>
              <w:jc w:val="left"/>
              <w:rPr>
                <w:szCs w:val="21"/>
              </w:rPr>
            </w:pPr>
          </w:p>
          <w:p w14:paraId="7C6CB440" w14:textId="77777777" w:rsidR="00377E5A" w:rsidRPr="001F20F9" w:rsidRDefault="00377E5A" w:rsidP="003563A6">
            <w:pPr>
              <w:widowControl/>
              <w:jc w:val="left"/>
              <w:rPr>
                <w:b/>
                <w:sz w:val="28"/>
                <w:szCs w:val="28"/>
              </w:rPr>
            </w:pPr>
            <w:r w:rsidRPr="001F20F9">
              <w:rPr>
                <w:rFonts w:hint="eastAsia"/>
                <w:b/>
                <w:sz w:val="28"/>
                <w:szCs w:val="28"/>
              </w:rPr>
              <w:t>增加优化方案</w:t>
            </w:r>
            <w:r w:rsidRPr="001F20F9">
              <w:rPr>
                <w:rFonts w:hint="eastAsia"/>
                <w:b/>
                <w:sz w:val="28"/>
                <w:szCs w:val="28"/>
              </w:rPr>
              <w:t>2</w:t>
            </w:r>
            <w:r w:rsidRPr="001F20F9">
              <w:rPr>
                <w:rFonts w:hint="eastAsia"/>
                <w:b/>
                <w:sz w:val="28"/>
                <w:szCs w:val="28"/>
              </w:rPr>
              <w:t>接口：</w:t>
            </w:r>
          </w:p>
          <w:p w14:paraId="714BE3FF" w14:textId="77777777" w:rsidR="00377E5A" w:rsidRDefault="00377E5A" w:rsidP="003563A6">
            <w:pPr>
              <w:widowControl/>
              <w:jc w:val="left"/>
              <w:rPr>
                <w:szCs w:val="21"/>
              </w:rPr>
            </w:pPr>
            <w:r>
              <w:rPr>
                <w:rFonts w:hint="eastAsia"/>
                <w:szCs w:val="21"/>
              </w:rPr>
              <w:t xml:space="preserve">  2.22.10</w:t>
            </w:r>
            <w:r>
              <w:rPr>
                <w:rFonts w:hint="eastAsia"/>
                <w:szCs w:val="21"/>
              </w:rPr>
              <w:t>轮播取串高效接口</w:t>
            </w:r>
            <w:r>
              <w:rPr>
                <w:rFonts w:hint="eastAsia"/>
                <w:szCs w:val="21"/>
              </w:rPr>
              <w:t>(m3u8)</w:t>
            </w:r>
          </w:p>
          <w:p w14:paraId="0776AB72" w14:textId="77777777" w:rsidR="001F20F9" w:rsidRPr="00377E5A" w:rsidRDefault="001F20F9" w:rsidP="003563A6">
            <w:pPr>
              <w:widowControl/>
              <w:jc w:val="left"/>
              <w:rPr>
                <w:szCs w:val="21"/>
              </w:rPr>
            </w:pPr>
          </w:p>
          <w:p w14:paraId="6E9BE6FD" w14:textId="77777777" w:rsidR="00C030F3" w:rsidRPr="00033F75" w:rsidRDefault="00C030F3" w:rsidP="00C030F3">
            <w:pPr>
              <w:widowControl/>
              <w:jc w:val="left"/>
              <w:rPr>
                <w:b/>
                <w:sz w:val="28"/>
                <w:szCs w:val="28"/>
              </w:rPr>
            </w:pPr>
            <w:r w:rsidRPr="00033F75">
              <w:rPr>
                <w:rFonts w:hint="eastAsia"/>
                <w:b/>
                <w:sz w:val="28"/>
                <w:szCs w:val="28"/>
              </w:rPr>
              <w:t>建议废弃接口：</w:t>
            </w:r>
          </w:p>
          <w:p w14:paraId="6DF9690D" w14:textId="77777777" w:rsidR="00C030F3" w:rsidRPr="009C158C" w:rsidRDefault="00C030F3" w:rsidP="003563A6">
            <w:pPr>
              <w:widowControl/>
              <w:jc w:val="left"/>
              <w:rPr>
                <w:szCs w:val="21"/>
              </w:rPr>
            </w:pPr>
            <w:r>
              <w:rPr>
                <w:rFonts w:hint="eastAsia"/>
                <w:szCs w:val="21"/>
              </w:rPr>
              <w:t xml:space="preserve">  2.22.7</w:t>
            </w:r>
            <w:r>
              <w:rPr>
                <w:rFonts w:hint="eastAsia"/>
                <w:szCs w:val="21"/>
              </w:rPr>
              <w:t>轮播取串接口</w:t>
            </w:r>
            <w:r>
              <w:rPr>
                <w:rFonts w:hint="eastAsia"/>
                <w:szCs w:val="21"/>
              </w:rPr>
              <w:t>(m3u8)</w:t>
            </w:r>
          </w:p>
        </w:tc>
      </w:tr>
      <w:tr w:rsidR="005713CC" w14:paraId="72C05F2E" w14:textId="77777777" w:rsidTr="006D6E6F">
        <w:tc>
          <w:tcPr>
            <w:tcW w:w="1476" w:type="dxa"/>
          </w:tcPr>
          <w:p w14:paraId="75C0E06F" w14:textId="77777777" w:rsidR="005713CC" w:rsidRDefault="005713CC" w:rsidP="00C92DB0">
            <w:pPr>
              <w:widowControl/>
              <w:jc w:val="center"/>
              <w:rPr>
                <w:rFonts w:cs="宋体"/>
                <w:kern w:val="0"/>
              </w:rPr>
            </w:pPr>
            <w:r>
              <w:rPr>
                <w:rFonts w:cs="宋体" w:hint="eastAsia"/>
                <w:kern w:val="0"/>
              </w:rPr>
              <w:t>2.0.0</w:t>
            </w:r>
          </w:p>
        </w:tc>
        <w:tc>
          <w:tcPr>
            <w:tcW w:w="1896" w:type="dxa"/>
          </w:tcPr>
          <w:p w14:paraId="036EF711" w14:textId="77777777" w:rsidR="005713CC" w:rsidRDefault="00EC2604" w:rsidP="00C92DB0">
            <w:pPr>
              <w:widowControl/>
              <w:jc w:val="center"/>
              <w:rPr>
                <w:rFonts w:cs="宋体"/>
                <w:kern w:val="0"/>
              </w:rPr>
            </w:pPr>
            <w:r>
              <w:rPr>
                <w:rFonts w:cs="宋体" w:hint="eastAsia"/>
                <w:kern w:val="0"/>
              </w:rPr>
              <w:t>2016-07-21</w:t>
            </w:r>
          </w:p>
        </w:tc>
        <w:tc>
          <w:tcPr>
            <w:tcW w:w="1336" w:type="dxa"/>
          </w:tcPr>
          <w:p w14:paraId="5308FAA7" w14:textId="77777777" w:rsidR="005713CC" w:rsidRDefault="00EC2604" w:rsidP="00C92DB0">
            <w:pPr>
              <w:widowControl/>
              <w:jc w:val="center"/>
              <w:rPr>
                <w:rFonts w:cs="宋体"/>
                <w:kern w:val="0"/>
              </w:rPr>
            </w:pPr>
            <w:r>
              <w:rPr>
                <w:rFonts w:cs="宋体" w:hint="eastAsia"/>
                <w:kern w:val="0"/>
              </w:rPr>
              <w:t>罗发明</w:t>
            </w:r>
          </w:p>
        </w:tc>
        <w:tc>
          <w:tcPr>
            <w:tcW w:w="3814" w:type="dxa"/>
          </w:tcPr>
          <w:p w14:paraId="1A84AA58" w14:textId="77777777" w:rsidR="005713CC" w:rsidRDefault="00EC2604" w:rsidP="003563A6">
            <w:pPr>
              <w:widowControl/>
              <w:jc w:val="left"/>
              <w:rPr>
                <w:b/>
                <w:sz w:val="28"/>
                <w:szCs w:val="28"/>
              </w:rPr>
            </w:pPr>
            <w:r>
              <w:rPr>
                <w:rFonts w:hint="eastAsia"/>
                <w:b/>
                <w:sz w:val="28"/>
                <w:szCs w:val="28"/>
              </w:rPr>
              <w:t>全端兼容：</w:t>
            </w:r>
          </w:p>
          <w:p w14:paraId="6E87A4FE" w14:textId="77777777" w:rsidR="00EC2604" w:rsidRPr="002F4F26" w:rsidRDefault="00EC2604" w:rsidP="00EC2604">
            <w:pPr>
              <w:widowControl/>
              <w:jc w:val="left"/>
              <w:rPr>
                <w:rFonts w:cs="宋体"/>
                <w:b/>
                <w:kern w:val="0"/>
                <w:sz w:val="28"/>
                <w:szCs w:val="28"/>
              </w:rPr>
            </w:pPr>
            <w:r w:rsidRPr="002F4F26">
              <w:rPr>
                <w:rFonts w:cs="宋体" w:hint="eastAsia"/>
                <w:b/>
                <w:kern w:val="0"/>
                <w:sz w:val="28"/>
                <w:szCs w:val="28"/>
              </w:rPr>
              <w:t>增加接口：</w:t>
            </w:r>
          </w:p>
          <w:p w14:paraId="64D198DC" w14:textId="77777777" w:rsidR="00EC2604" w:rsidRPr="002F4F26" w:rsidRDefault="00EC2604" w:rsidP="00EC2604">
            <w:pPr>
              <w:widowControl/>
              <w:jc w:val="left"/>
              <w:rPr>
                <w:rFonts w:cs="宋体"/>
                <w:kern w:val="0"/>
              </w:rPr>
            </w:pPr>
            <w:r w:rsidRPr="002F4F26">
              <w:rPr>
                <w:rFonts w:cs="宋体" w:hint="eastAsia"/>
                <w:kern w:val="0"/>
              </w:rPr>
              <w:t xml:space="preserve">2.22.0 </w:t>
            </w:r>
            <w:r w:rsidRPr="002F4F26">
              <w:rPr>
                <w:rFonts w:cs="宋体" w:hint="eastAsia"/>
                <w:kern w:val="0"/>
              </w:rPr>
              <w:t>获取轮播各端媒资包</w:t>
            </w:r>
            <w:r w:rsidRPr="002F4F26">
              <w:rPr>
                <w:rFonts w:cs="宋体" w:hint="eastAsia"/>
                <w:kern w:val="0"/>
              </w:rPr>
              <w:t>ID</w:t>
            </w:r>
            <w:r w:rsidRPr="002F4F26">
              <w:rPr>
                <w:rFonts w:cs="宋体" w:hint="eastAsia"/>
                <w:kern w:val="0"/>
              </w:rPr>
              <w:t>和业务号</w:t>
            </w:r>
          </w:p>
          <w:p w14:paraId="57E22209" w14:textId="77777777" w:rsidR="00EC2604" w:rsidRPr="004116CA" w:rsidRDefault="00EC2604" w:rsidP="00EC2604">
            <w:pPr>
              <w:widowControl/>
              <w:jc w:val="left"/>
              <w:rPr>
                <w:rFonts w:cs="宋体"/>
                <w:kern w:val="0"/>
              </w:rPr>
            </w:pPr>
            <w:r w:rsidRPr="004116CA">
              <w:rPr>
                <w:rFonts w:cs="宋体" w:hint="eastAsia"/>
                <w:kern w:val="0"/>
              </w:rPr>
              <w:t>2.22.10</w:t>
            </w:r>
            <w:r w:rsidRPr="004116CA">
              <w:rPr>
                <w:rFonts w:cs="宋体" w:hint="eastAsia"/>
                <w:kern w:val="0"/>
              </w:rPr>
              <w:t>直播取串接口</w:t>
            </w:r>
            <w:r w:rsidRPr="004116CA">
              <w:rPr>
                <w:rFonts w:cs="宋体" w:hint="eastAsia"/>
                <w:kern w:val="0"/>
              </w:rPr>
              <w:t>(pc</w:t>
            </w:r>
            <w:r w:rsidRPr="004116CA">
              <w:rPr>
                <w:rFonts w:cs="宋体" w:hint="eastAsia"/>
                <w:kern w:val="0"/>
              </w:rPr>
              <w:t>、</w:t>
            </w:r>
            <w:r w:rsidRPr="004116CA">
              <w:rPr>
                <w:rFonts w:cs="宋体" w:hint="eastAsia"/>
                <w:kern w:val="0"/>
              </w:rPr>
              <w:t>mobile</w:t>
            </w:r>
            <w:r w:rsidRPr="004116CA">
              <w:rPr>
                <w:rFonts w:cs="宋体" w:hint="eastAsia"/>
                <w:kern w:val="0"/>
              </w:rPr>
              <w:t>、</w:t>
            </w:r>
            <w:r w:rsidRPr="004116CA">
              <w:rPr>
                <w:rFonts w:cs="宋体" w:hint="eastAsia"/>
                <w:kern w:val="0"/>
              </w:rPr>
              <w:t>pad)</w:t>
            </w:r>
          </w:p>
          <w:p w14:paraId="1940A59D" w14:textId="77777777" w:rsidR="00EC2604" w:rsidRPr="004116CA" w:rsidRDefault="00EC2604" w:rsidP="00EC2604">
            <w:pPr>
              <w:widowControl/>
              <w:jc w:val="left"/>
              <w:rPr>
                <w:rFonts w:cs="宋体"/>
                <w:kern w:val="0"/>
              </w:rPr>
            </w:pPr>
            <w:r w:rsidRPr="004116CA">
              <w:rPr>
                <w:rFonts w:cs="宋体" w:hint="eastAsia"/>
                <w:kern w:val="0"/>
              </w:rPr>
              <w:t>2.22.11</w:t>
            </w:r>
            <w:r w:rsidRPr="004116CA">
              <w:rPr>
                <w:rFonts w:cs="宋体" w:hint="eastAsia"/>
                <w:kern w:val="0"/>
              </w:rPr>
              <w:t>轮播取串接口</w:t>
            </w:r>
            <w:r w:rsidRPr="004116CA">
              <w:rPr>
                <w:rFonts w:cs="宋体" w:hint="eastAsia"/>
                <w:kern w:val="0"/>
              </w:rPr>
              <w:t>m3u8(pc</w:t>
            </w:r>
            <w:r w:rsidRPr="004116CA">
              <w:rPr>
                <w:rFonts w:cs="宋体" w:hint="eastAsia"/>
                <w:kern w:val="0"/>
              </w:rPr>
              <w:t>、</w:t>
            </w:r>
            <w:r w:rsidRPr="004116CA">
              <w:rPr>
                <w:rFonts w:cs="宋体" w:hint="eastAsia"/>
                <w:kern w:val="0"/>
              </w:rPr>
              <w:t>mobile</w:t>
            </w:r>
            <w:r w:rsidRPr="004116CA">
              <w:rPr>
                <w:rFonts w:cs="宋体" w:hint="eastAsia"/>
                <w:kern w:val="0"/>
              </w:rPr>
              <w:t>、</w:t>
            </w:r>
            <w:r w:rsidRPr="004116CA">
              <w:rPr>
                <w:rFonts w:cs="宋体" w:hint="eastAsia"/>
                <w:kern w:val="0"/>
              </w:rPr>
              <w:t>pad)</w:t>
            </w:r>
          </w:p>
          <w:p w14:paraId="601E328D" w14:textId="77777777" w:rsidR="00EC2604" w:rsidRPr="00EC2604" w:rsidRDefault="00EC2604" w:rsidP="00EC2604">
            <w:pPr>
              <w:widowControl/>
              <w:jc w:val="left"/>
              <w:rPr>
                <w:rFonts w:cs="宋体"/>
                <w:color w:val="FF0000"/>
                <w:kern w:val="0"/>
              </w:rPr>
            </w:pPr>
          </w:p>
          <w:p w14:paraId="0186461C" w14:textId="77777777" w:rsidR="00EC2604" w:rsidRPr="00933A73" w:rsidRDefault="00EC2604" w:rsidP="00EC2604">
            <w:pPr>
              <w:widowControl/>
              <w:jc w:val="left"/>
              <w:rPr>
                <w:rFonts w:cs="宋体"/>
                <w:b/>
                <w:kern w:val="0"/>
                <w:sz w:val="28"/>
                <w:szCs w:val="28"/>
              </w:rPr>
            </w:pPr>
            <w:r w:rsidRPr="00933A73">
              <w:rPr>
                <w:rFonts w:cs="宋体" w:hint="eastAsia"/>
                <w:b/>
                <w:kern w:val="0"/>
                <w:sz w:val="28"/>
                <w:szCs w:val="28"/>
              </w:rPr>
              <w:t>修改接口</w:t>
            </w:r>
            <w:r w:rsidR="00933A73">
              <w:rPr>
                <w:rFonts w:cs="宋体" w:hint="eastAsia"/>
                <w:b/>
                <w:kern w:val="0"/>
                <w:sz w:val="28"/>
                <w:szCs w:val="28"/>
              </w:rPr>
              <w:t>：</w:t>
            </w:r>
          </w:p>
          <w:p w14:paraId="173C4F74" w14:textId="77777777" w:rsidR="00EC2604" w:rsidRDefault="00EC2604" w:rsidP="00EC2604">
            <w:r w:rsidRPr="004116CA">
              <w:rPr>
                <w:rFonts w:cs="宋体" w:hint="eastAsia"/>
                <w:kern w:val="0"/>
              </w:rPr>
              <w:t>增加公用参数：</w:t>
            </w:r>
            <w:r w:rsidRPr="004116CA">
              <w:rPr>
                <w:rFonts w:cs="宋体" w:hint="eastAsia"/>
                <w:kern w:val="0"/>
              </w:rPr>
              <w:t>platform</w:t>
            </w:r>
            <w:r w:rsidRPr="004116CA">
              <w:rPr>
                <w:rFonts w:cs="宋体" w:hint="eastAsia"/>
                <w:kern w:val="0"/>
              </w:rPr>
              <w:t>，</w:t>
            </w:r>
            <w:r w:rsidRPr="004116CA">
              <w:rPr>
                <w:rFonts w:cs="宋体" w:hint="eastAsia"/>
                <w:kern w:val="0"/>
              </w:rPr>
              <w:t>callback</w:t>
            </w:r>
            <w:r w:rsidRPr="004116CA">
              <w:rPr>
                <w:rFonts w:cs="宋体" w:hint="eastAsia"/>
                <w:kern w:val="0"/>
              </w:rPr>
              <w:t>；修改参数，兼容全端调用；</w:t>
            </w:r>
            <w:r w:rsidRPr="004116CA">
              <w:rPr>
                <w:rFonts w:hint="eastAsia"/>
              </w:rPr>
              <w:t>所有接口支持</w:t>
            </w:r>
            <w:proofErr w:type="spellStart"/>
            <w:r w:rsidRPr="004116CA">
              <w:rPr>
                <w:rFonts w:hint="eastAsia"/>
              </w:rPr>
              <w:t>jsonp</w:t>
            </w:r>
            <w:proofErr w:type="spellEnd"/>
          </w:p>
          <w:p w14:paraId="7FC0E037" w14:textId="77777777" w:rsidR="0019424C" w:rsidRDefault="0019424C" w:rsidP="00EC2604"/>
          <w:p w14:paraId="2566A9D6" w14:textId="77777777" w:rsidR="0019424C" w:rsidRPr="004437E2" w:rsidRDefault="0019424C" w:rsidP="00EC2604">
            <w:r w:rsidRPr="004437E2">
              <w:rPr>
                <w:rFonts w:hint="eastAsia"/>
              </w:rPr>
              <w:t>2.22.1</w:t>
            </w:r>
            <w:r w:rsidRPr="004437E2">
              <w:rPr>
                <w:rFonts w:hint="eastAsia"/>
              </w:rPr>
              <w:t>获取轮播栏目接口</w:t>
            </w:r>
          </w:p>
          <w:p w14:paraId="6E8E3EBF" w14:textId="77777777" w:rsidR="0019424C" w:rsidRPr="004437E2" w:rsidRDefault="0019424C" w:rsidP="00EC2604">
            <w:r w:rsidRPr="004437E2">
              <w:rPr>
                <w:rFonts w:hint="eastAsia"/>
              </w:rPr>
              <w:t xml:space="preserve">  </w:t>
            </w:r>
            <w:r w:rsidRPr="004437E2">
              <w:rPr>
                <w:rFonts w:hint="eastAsia"/>
              </w:rPr>
              <w:t>需要根据业务号过滤栏目黑名单</w:t>
            </w:r>
          </w:p>
          <w:p w14:paraId="620A1494" w14:textId="77777777" w:rsidR="00EC2604" w:rsidRPr="00EC2604" w:rsidRDefault="00EC2604" w:rsidP="00EC2604">
            <w:pPr>
              <w:widowControl/>
              <w:jc w:val="left"/>
              <w:rPr>
                <w:rFonts w:cs="宋体"/>
                <w:color w:val="FF0000"/>
                <w:kern w:val="0"/>
              </w:rPr>
            </w:pPr>
          </w:p>
          <w:p w14:paraId="37C460E3" w14:textId="77777777" w:rsidR="00EC2604" w:rsidRDefault="00EC2604" w:rsidP="00EC2604">
            <w:pPr>
              <w:widowControl/>
              <w:jc w:val="left"/>
              <w:rPr>
                <w:rFonts w:cs="宋体"/>
                <w:kern w:val="0"/>
              </w:rPr>
            </w:pPr>
            <w:r w:rsidRPr="00D729C4">
              <w:rPr>
                <w:rFonts w:cs="宋体" w:hint="eastAsia"/>
                <w:kern w:val="0"/>
              </w:rPr>
              <w:t>2.22.2</w:t>
            </w:r>
            <w:r w:rsidRPr="00D729C4">
              <w:rPr>
                <w:rFonts w:cs="宋体" w:hint="eastAsia"/>
                <w:kern w:val="0"/>
              </w:rPr>
              <w:t>获取栏目频道列表和活动列表</w:t>
            </w:r>
          </w:p>
          <w:p w14:paraId="03C5A642" w14:textId="77777777" w:rsidR="00C130B7" w:rsidRPr="00344471" w:rsidRDefault="00C130B7" w:rsidP="00C130B7">
            <w:pPr>
              <w:widowControl/>
              <w:ind w:firstLineChars="100" w:firstLine="210"/>
              <w:jc w:val="left"/>
              <w:rPr>
                <w:rFonts w:cs="宋体"/>
                <w:color w:val="FF0000"/>
                <w:kern w:val="0"/>
              </w:rPr>
            </w:pPr>
            <w:r w:rsidRPr="00344471">
              <w:rPr>
                <w:rFonts w:cs="宋体" w:hint="eastAsia"/>
                <w:color w:val="FF0000"/>
                <w:kern w:val="0"/>
              </w:rPr>
              <w:t>增加活动图片显示</w:t>
            </w:r>
          </w:p>
          <w:p w14:paraId="5087D185" w14:textId="77777777" w:rsidR="00A27A9B" w:rsidRPr="00D729C4" w:rsidRDefault="00A27A9B" w:rsidP="00EC2604">
            <w:pPr>
              <w:widowControl/>
              <w:jc w:val="left"/>
              <w:rPr>
                <w:rFonts w:cs="宋体"/>
                <w:kern w:val="0"/>
              </w:rPr>
            </w:pPr>
            <w:r>
              <w:rPr>
                <w:rFonts w:cs="宋体" w:hint="eastAsia"/>
                <w:kern w:val="0"/>
              </w:rPr>
              <w:t xml:space="preserve">  </w:t>
            </w:r>
            <w:r w:rsidRPr="00426D98">
              <w:rPr>
                <w:rFonts w:cs="宋体" w:hint="eastAsia"/>
                <w:kern w:val="0"/>
              </w:rPr>
              <w:t>需要根据业务号过滤频道黑名单</w:t>
            </w:r>
          </w:p>
          <w:p w14:paraId="057DC738" w14:textId="77777777" w:rsidR="00EC2604" w:rsidRPr="00D729C4" w:rsidRDefault="00EC2604" w:rsidP="00EC2604">
            <w:pPr>
              <w:widowControl/>
              <w:jc w:val="left"/>
              <w:rPr>
                <w:rFonts w:cs="宋体"/>
                <w:kern w:val="0"/>
              </w:rPr>
            </w:pPr>
            <w:r w:rsidRPr="00D729C4">
              <w:rPr>
                <w:rFonts w:cs="宋体" w:hint="eastAsia"/>
                <w:kern w:val="0"/>
              </w:rPr>
              <w:t xml:space="preserve">  </w:t>
            </w:r>
            <w:r w:rsidRPr="00D729C4">
              <w:rPr>
                <w:rFonts w:cs="宋体" w:hint="eastAsia"/>
                <w:kern w:val="0"/>
              </w:rPr>
              <w:t>增加当前节目单数组节点：</w:t>
            </w:r>
            <w:proofErr w:type="spellStart"/>
            <w:r w:rsidRPr="00D729C4">
              <w:rPr>
                <w:rFonts w:hint="eastAsia"/>
              </w:rPr>
              <w:t>progroms</w:t>
            </w:r>
            <w:proofErr w:type="spellEnd"/>
            <w:r w:rsidRPr="00D729C4">
              <w:rPr>
                <w:rFonts w:cs="宋体" w:hint="eastAsia"/>
                <w:kern w:val="0"/>
              </w:rPr>
              <w:t>，可以返回多个</w:t>
            </w:r>
          </w:p>
          <w:p w14:paraId="45505209" w14:textId="77777777" w:rsidR="00EC2604" w:rsidRPr="004116CA" w:rsidRDefault="00EC2604" w:rsidP="00EC2604">
            <w:pPr>
              <w:widowControl/>
              <w:jc w:val="left"/>
              <w:rPr>
                <w:rFonts w:cs="宋体"/>
                <w:kern w:val="0"/>
              </w:rPr>
            </w:pPr>
            <w:r w:rsidRPr="004116CA">
              <w:rPr>
                <w:rFonts w:cs="宋体" w:hint="eastAsia"/>
                <w:kern w:val="0"/>
              </w:rPr>
              <w:t xml:space="preserve">  </w:t>
            </w:r>
            <w:r w:rsidRPr="004116CA">
              <w:rPr>
                <w:rFonts w:cs="宋体" w:hint="eastAsia"/>
                <w:kern w:val="0"/>
              </w:rPr>
              <w:t>增加</w:t>
            </w:r>
            <w:proofErr w:type="spellStart"/>
            <w:r w:rsidRPr="004116CA">
              <w:rPr>
                <w:rFonts w:cs="宋体" w:hint="eastAsia"/>
                <w:kern w:val="0"/>
              </w:rPr>
              <w:t>channel_flag</w:t>
            </w:r>
            <w:proofErr w:type="spellEnd"/>
            <w:r w:rsidRPr="004116CA">
              <w:rPr>
                <w:rFonts w:cs="宋体" w:hint="eastAsia"/>
                <w:kern w:val="0"/>
              </w:rPr>
              <w:t>=2</w:t>
            </w:r>
            <w:r w:rsidRPr="004116CA">
              <w:rPr>
                <w:rFonts w:cs="宋体" w:hint="eastAsia"/>
                <w:kern w:val="0"/>
              </w:rPr>
              <w:t>表示为电视台直播</w:t>
            </w:r>
          </w:p>
          <w:p w14:paraId="356800EE" w14:textId="77777777" w:rsidR="00EC2604" w:rsidRPr="00EC2604" w:rsidRDefault="00EC2604" w:rsidP="00EC2604">
            <w:pPr>
              <w:widowControl/>
              <w:jc w:val="left"/>
              <w:rPr>
                <w:rFonts w:cs="宋体"/>
                <w:color w:val="FF0000"/>
                <w:kern w:val="0"/>
              </w:rPr>
            </w:pPr>
          </w:p>
          <w:p w14:paraId="71F8863F" w14:textId="77777777" w:rsidR="00EC2604" w:rsidRPr="00520556" w:rsidRDefault="00EC2604" w:rsidP="00EC2604">
            <w:pPr>
              <w:widowControl/>
              <w:jc w:val="left"/>
              <w:rPr>
                <w:rFonts w:cs="宋体"/>
                <w:kern w:val="0"/>
              </w:rPr>
            </w:pPr>
            <w:r w:rsidRPr="00520556">
              <w:rPr>
                <w:rFonts w:cs="宋体" w:hint="eastAsia"/>
                <w:kern w:val="0"/>
              </w:rPr>
              <w:t xml:space="preserve">2.22.3 </w:t>
            </w:r>
            <w:r w:rsidRPr="00520556">
              <w:rPr>
                <w:rFonts w:cs="宋体" w:hint="eastAsia"/>
                <w:kern w:val="0"/>
              </w:rPr>
              <w:t>获取单个频道详细信息</w:t>
            </w:r>
          </w:p>
          <w:p w14:paraId="66430C48" w14:textId="77777777" w:rsidR="00EC2604" w:rsidRPr="00520556" w:rsidRDefault="00EC2604" w:rsidP="00EC2604">
            <w:pPr>
              <w:widowControl/>
              <w:jc w:val="left"/>
              <w:rPr>
                <w:rFonts w:cs="宋体"/>
                <w:kern w:val="0"/>
              </w:rPr>
            </w:pPr>
            <w:r w:rsidRPr="00520556">
              <w:rPr>
                <w:rFonts w:cs="宋体" w:hint="eastAsia"/>
                <w:kern w:val="0"/>
              </w:rPr>
              <w:t>2.22.4</w:t>
            </w:r>
            <w:r w:rsidRPr="00520556">
              <w:rPr>
                <w:rFonts w:cs="宋体" w:hint="eastAsia"/>
                <w:kern w:val="0"/>
              </w:rPr>
              <w:t>获取活动机位列表</w:t>
            </w:r>
          </w:p>
          <w:p w14:paraId="353B077D" w14:textId="77777777" w:rsidR="00EC2604" w:rsidRDefault="00EC2604" w:rsidP="00EC2604">
            <w:pPr>
              <w:widowControl/>
              <w:ind w:firstLineChars="100" w:firstLine="210"/>
              <w:jc w:val="left"/>
            </w:pPr>
            <w:r w:rsidRPr="00520556">
              <w:rPr>
                <w:rFonts w:cs="宋体" w:hint="eastAsia"/>
                <w:kern w:val="0"/>
              </w:rPr>
              <w:t>增加</w:t>
            </w:r>
            <w:r w:rsidRPr="00520556">
              <w:rPr>
                <w:rFonts w:cs="宋体" w:hint="eastAsia"/>
                <w:kern w:val="0"/>
              </w:rPr>
              <w:t>VIP</w:t>
            </w:r>
            <w:r w:rsidRPr="00520556">
              <w:rPr>
                <w:rFonts w:cs="宋体" w:hint="eastAsia"/>
                <w:kern w:val="0"/>
              </w:rPr>
              <w:t>角标</w:t>
            </w:r>
            <w:proofErr w:type="spellStart"/>
            <w:r w:rsidRPr="00520556">
              <w:t>corner_mark_img</w:t>
            </w:r>
            <w:proofErr w:type="spellEnd"/>
          </w:p>
          <w:p w14:paraId="349B1E61" w14:textId="77777777" w:rsidR="009A5D48" w:rsidRPr="00345265" w:rsidRDefault="009A5D48" w:rsidP="00EC2604">
            <w:pPr>
              <w:widowControl/>
              <w:ind w:firstLineChars="100" w:firstLine="210"/>
              <w:jc w:val="left"/>
              <w:rPr>
                <w:rFonts w:cs="宋体"/>
                <w:kern w:val="0"/>
              </w:rPr>
            </w:pPr>
            <w:r w:rsidRPr="00345265">
              <w:rPr>
                <w:rFonts w:hint="eastAsia"/>
              </w:rPr>
              <w:t>需要区分平台返回源</w:t>
            </w:r>
          </w:p>
          <w:p w14:paraId="3DE92C28" w14:textId="77777777" w:rsidR="00EC2604" w:rsidRPr="00EC2604" w:rsidRDefault="00EC2604" w:rsidP="00EC2604">
            <w:pPr>
              <w:widowControl/>
              <w:jc w:val="left"/>
              <w:rPr>
                <w:rFonts w:cs="宋体"/>
                <w:color w:val="FF0000"/>
                <w:kern w:val="0"/>
              </w:rPr>
            </w:pPr>
          </w:p>
          <w:p w14:paraId="354FC7DC" w14:textId="77777777" w:rsidR="00EC2604" w:rsidRPr="001230BD" w:rsidRDefault="00EC2604" w:rsidP="00EC2604">
            <w:pPr>
              <w:widowControl/>
              <w:jc w:val="left"/>
              <w:rPr>
                <w:rFonts w:cs="宋体"/>
                <w:kern w:val="0"/>
              </w:rPr>
            </w:pPr>
            <w:r w:rsidRPr="001230BD">
              <w:rPr>
                <w:rFonts w:cs="宋体" w:hint="eastAsia"/>
                <w:kern w:val="0"/>
              </w:rPr>
              <w:t>2.22.5</w:t>
            </w:r>
            <w:r w:rsidRPr="001230BD">
              <w:rPr>
                <w:rFonts w:cs="宋体" w:hint="eastAsia"/>
                <w:kern w:val="0"/>
              </w:rPr>
              <w:t>获取节目单接口</w:t>
            </w:r>
          </w:p>
          <w:p w14:paraId="50B307C8" w14:textId="77777777" w:rsidR="00EC2604" w:rsidRPr="001230BD" w:rsidRDefault="00EC2604" w:rsidP="00EC2604">
            <w:pPr>
              <w:widowControl/>
              <w:jc w:val="left"/>
              <w:rPr>
                <w:rFonts w:cs="宋体"/>
                <w:kern w:val="0"/>
              </w:rPr>
            </w:pPr>
            <w:r w:rsidRPr="001230BD">
              <w:rPr>
                <w:rFonts w:cs="宋体" w:hint="eastAsia"/>
                <w:kern w:val="0"/>
              </w:rPr>
              <w:t xml:space="preserve">  </w:t>
            </w:r>
            <w:r w:rsidRPr="001230BD">
              <w:rPr>
                <w:rFonts w:cs="宋体" w:hint="eastAsia"/>
                <w:kern w:val="0"/>
              </w:rPr>
              <w:t>增加图</w:t>
            </w:r>
            <w:r w:rsidRPr="001230BD">
              <w:rPr>
                <w:rFonts w:cs="宋体" w:hint="eastAsia"/>
                <w:kern w:val="0"/>
              </w:rPr>
              <w:t>(</w:t>
            </w:r>
            <w:proofErr w:type="spellStart"/>
            <w:r w:rsidRPr="001230BD">
              <w:rPr>
                <w:rFonts w:cs="宋体" w:hint="eastAsia"/>
                <w:kern w:val="0"/>
              </w:rPr>
              <w:t>img</w:t>
            </w:r>
            <w:proofErr w:type="spellEnd"/>
            <w:r w:rsidRPr="001230BD">
              <w:rPr>
                <w:rFonts w:cs="宋体" w:hint="eastAsia"/>
                <w:kern w:val="0"/>
              </w:rPr>
              <w:t>)</w:t>
            </w:r>
            <w:r w:rsidRPr="001230BD">
              <w:rPr>
                <w:rFonts w:cs="宋体" w:hint="eastAsia"/>
                <w:kern w:val="0"/>
              </w:rPr>
              <w:t>，分集</w:t>
            </w:r>
            <w:r w:rsidRPr="001230BD">
              <w:rPr>
                <w:rFonts w:cs="宋体" w:hint="eastAsia"/>
                <w:kern w:val="0"/>
              </w:rPr>
              <w:t>ID(</w:t>
            </w:r>
            <w:proofErr w:type="spellStart"/>
            <w:r w:rsidRPr="001230BD">
              <w:rPr>
                <w:rFonts w:cs="宋体" w:hint="eastAsia"/>
                <w:kern w:val="0"/>
              </w:rPr>
              <w:t>part_id</w:t>
            </w:r>
            <w:proofErr w:type="spellEnd"/>
            <w:r w:rsidRPr="001230BD">
              <w:rPr>
                <w:rFonts w:cs="宋体" w:hint="eastAsia"/>
                <w:kern w:val="0"/>
              </w:rPr>
              <w:t>)</w:t>
            </w:r>
            <w:r w:rsidRPr="001230BD">
              <w:rPr>
                <w:rFonts w:cs="宋体" w:hint="eastAsia"/>
                <w:kern w:val="0"/>
              </w:rPr>
              <w:t>字段返回</w:t>
            </w:r>
            <w:r w:rsidR="00C130B7" w:rsidRPr="00344471">
              <w:rPr>
                <w:rFonts w:cs="宋体" w:hint="eastAsia"/>
                <w:color w:val="FF0000"/>
                <w:kern w:val="0"/>
              </w:rPr>
              <w:t>，看点</w:t>
            </w:r>
            <w:r w:rsidR="00C130B7" w:rsidRPr="00344471">
              <w:rPr>
                <w:rFonts w:cs="宋体" w:hint="eastAsia"/>
                <w:color w:val="FF0000"/>
                <w:kern w:val="0"/>
              </w:rPr>
              <w:t>(</w:t>
            </w:r>
            <w:r w:rsidR="00C130B7" w:rsidRPr="00344471">
              <w:rPr>
                <w:rFonts w:cs="宋体"/>
                <w:color w:val="FF0000"/>
                <w:kern w:val="0"/>
              </w:rPr>
              <w:t>awards</w:t>
            </w:r>
            <w:r w:rsidR="00C130B7" w:rsidRPr="00344471">
              <w:rPr>
                <w:rFonts w:cs="宋体" w:hint="eastAsia"/>
                <w:color w:val="FF0000"/>
                <w:kern w:val="0"/>
              </w:rPr>
              <w:t>)</w:t>
            </w:r>
            <w:r w:rsidR="00C130B7" w:rsidRPr="00344471">
              <w:rPr>
                <w:rFonts w:cs="宋体" w:hint="eastAsia"/>
                <w:color w:val="FF0000"/>
                <w:kern w:val="0"/>
              </w:rPr>
              <w:t>，角标</w:t>
            </w:r>
            <w:r w:rsidR="00C130B7" w:rsidRPr="00344471">
              <w:rPr>
                <w:rFonts w:cs="宋体" w:hint="eastAsia"/>
                <w:color w:val="FF0000"/>
                <w:kern w:val="0"/>
              </w:rPr>
              <w:t>(mark)</w:t>
            </w:r>
          </w:p>
          <w:p w14:paraId="7F3E5AB8" w14:textId="77777777" w:rsidR="00EC2604" w:rsidRPr="00EC2604" w:rsidRDefault="00EC2604" w:rsidP="00EC2604">
            <w:pPr>
              <w:widowControl/>
              <w:jc w:val="left"/>
              <w:rPr>
                <w:rFonts w:cs="宋体"/>
                <w:color w:val="FF0000"/>
                <w:kern w:val="0"/>
              </w:rPr>
            </w:pPr>
          </w:p>
          <w:p w14:paraId="162B4799" w14:textId="77777777" w:rsidR="00EC2604" w:rsidRPr="00A233AD" w:rsidRDefault="00EC2604" w:rsidP="00EC2604">
            <w:pPr>
              <w:widowControl/>
              <w:jc w:val="left"/>
              <w:rPr>
                <w:rFonts w:cs="宋体"/>
                <w:kern w:val="0"/>
              </w:rPr>
            </w:pPr>
            <w:r w:rsidRPr="00A233AD">
              <w:rPr>
                <w:rFonts w:cs="宋体" w:hint="eastAsia"/>
                <w:kern w:val="0"/>
              </w:rPr>
              <w:t>删除</w:t>
            </w:r>
            <w:r w:rsidRPr="00A233AD">
              <w:rPr>
                <w:rFonts w:cs="宋体" w:hint="eastAsia"/>
                <w:kern w:val="0"/>
              </w:rPr>
              <w:t>2.22.10</w:t>
            </w:r>
            <w:r w:rsidRPr="00A233AD">
              <w:rPr>
                <w:rFonts w:cs="宋体" w:hint="eastAsia"/>
                <w:kern w:val="0"/>
              </w:rPr>
              <w:t>轮播取串高效接口</w:t>
            </w:r>
            <w:r w:rsidRPr="00A233AD">
              <w:rPr>
                <w:rFonts w:cs="宋体" w:hint="eastAsia"/>
                <w:kern w:val="0"/>
              </w:rPr>
              <w:t>(m3u8)</w:t>
            </w:r>
          </w:p>
          <w:p w14:paraId="15666AB6" w14:textId="77777777" w:rsidR="00EC2604" w:rsidRPr="00A233AD" w:rsidRDefault="00EC2604" w:rsidP="00EC2604">
            <w:pPr>
              <w:widowControl/>
              <w:jc w:val="left"/>
              <w:rPr>
                <w:rFonts w:cs="宋体"/>
                <w:kern w:val="0"/>
              </w:rPr>
            </w:pPr>
            <w:r w:rsidRPr="00A233AD">
              <w:rPr>
                <w:rFonts w:cs="宋体" w:hint="eastAsia"/>
                <w:kern w:val="0"/>
              </w:rPr>
              <w:t>恢复</w:t>
            </w:r>
            <w:r w:rsidRPr="00A233AD">
              <w:rPr>
                <w:rFonts w:cs="宋体" w:hint="eastAsia"/>
                <w:kern w:val="0"/>
              </w:rPr>
              <w:t>2.22.7</w:t>
            </w:r>
            <w:r w:rsidRPr="00A233AD">
              <w:rPr>
                <w:rFonts w:cs="宋体" w:hint="eastAsia"/>
                <w:kern w:val="0"/>
              </w:rPr>
              <w:t>轮播取串接口</w:t>
            </w:r>
            <w:r w:rsidRPr="00A233AD">
              <w:rPr>
                <w:rFonts w:cs="宋体" w:hint="eastAsia"/>
                <w:kern w:val="0"/>
              </w:rPr>
              <w:t>(m3u8)</w:t>
            </w:r>
          </w:p>
          <w:p w14:paraId="15188F74" w14:textId="77777777" w:rsidR="00EC2604" w:rsidRPr="00EC2604" w:rsidRDefault="00EC2604" w:rsidP="00EC2604">
            <w:pPr>
              <w:widowControl/>
              <w:jc w:val="left"/>
              <w:rPr>
                <w:rFonts w:cs="宋体"/>
                <w:color w:val="FF0000"/>
                <w:kern w:val="0"/>
              </w:rPr>
            </w:pPr>
          </w:p>
          <w:p w14:paraId="6A44059E" w14:textId="77777777" w:rsidR="00EC2604" w:rsidRPr="00D022FA" w:rsidRDefault="00EC2604" w:rsidP="00EC2604">
            <w:pPr>
              <w:widowControl/>
              <w:jc w:val="left"/>
              <w:rPr>
                <w:rFonts w:cs="宋体"/>
                <w:kern w:val="0"/>
              </w:rPr>
            </w:pPr>
            <w:r w:rsidRPr="00D022FA">
              <w:rPr>
                <w:rFonts w:cs="宋体" w:hint="eastAsia"/>
                <w:kern w:val="0"/>
              </w:rPr>
              <w:t>2.22.6</w:t>
            </w:r>
            <w:r w:rsidRPr="00D022FA">
              <w:rPr>
                <w:rFonts w:cs="宋体" w:hint="eastAsia"/>
                <w:kern w:val="0"/>
              </w:rPr>
              <w:t>直播取串接口（</w:t>
            </w:r>
            <w:r w:rsidRPr="00D022FA">
              <w:rPr>
                <w:rFonts w:cs="宋体" w:hint="eastAsia"/>
                <w:kern w:val="0"/>
              </w:rPr>
              <w:t>TS</w:t>
            </w:r>
            <w:r w:rsidRPr="00D022FA">
              <w:rPr>
                <w:rFonts w:cs="宋体" w:hint="eastAsia"/>
                <w:kern w:val="0"/>
              </w:rPr>
              <w:t>流）</w:t>
            </w:r>
          </w:p>
          <w:p w14:paraId="4E986C3E" w14:textId="77777777" w:rsidR="00EC2604" w:rsidRPr="00D022FA" w:rsidRDefault="00345265" w:rsidP="00EC2604">
            <w:pPr>
              <w:widowControl/>
              <w:jc w:val="left"/>
              <w:rPr>
                <w:rFonts w:cs="宋体"/>
                <w:kern w:val="0"/>
              </w:rPr>
            </w:pPr>
            <w:r>
              <w:rPr>
                <w:rFonts w:cs="宋体" w:hint="eastAsia"/>
                <w:kern w:val="0"/>
              </w:rPr>
              <w:t>2.22.7</w:t>
            </w:r>
            <w:r w:rsidR="00EC2604" w:rsidRPr="00D022FA">
              <w:rPr>
                <w:rFonts w:cs="宋体" w:hint="eastAsia"/>
                <w:kern w:val="0"/>
              </w:rPr>
              <w:t>轮播取串高效接口（</w:t>
            </w:r>
            <w:r w:rsidR="00EC2604" w:rsidRPr="00D022FA">
              <w:rPr>
                <w:rFonts w:cs="宋体" w:hint="eastAsia"/>
                <w:kern w:val="0"/>
              </w:rPr>
              <w:t>m3u8</w:t>
            </w:r>
            <w:r w:rsidR="00EC2604" w:rsidRPr="00D022FA">
              <w:rPr>
                <w:rFonts w:cs="宋体" w:hint="eastAsia"/>
                <w:kern w:val="0"/>
              </w:rPr>
              <w:t>）</w:t>
            </w:r>
          </w:p>
          <w:p w14:paraId="487D6B4D" w14:textId="77777777" w:rsidR="00EC2604" w:rsidRDefault="00EC2604" w:rsidP="00EC2604">
            <w:pPr>
              <w:widowControl/>
              <w:ind w:firstLineChars="100" w:firstLine="210"/>
              <w:jc w:val="left"/>
              <w:rPr>
                <w:rFonts w:cs="宋体"/>
                <w:kern w:val="0"/>
              </w:rPr>
            </w:pPr>
            <w:r w:rsidRPr="00D022FA">
              <w:rPr>
                <w:rFonts w:cs="宋体" w:hint="eastAsia"/>
                <w:kern w:val="0"/>
              </w:rPr>
              <w:t>鉴权不通过时需要返回鉴权的产品包</w:t>
            </w:r>
          </w:p>
          <w:p w14:paraId="0E8A4E94" w14:textId="77777777" w:rsidR="00C940EC" w:rsidRDefault="00C940EC" w:rsidP="00C940EC">
            <w:pPr>
              <w:widowControl/>
              <w:ind w:firstLineChars="100" w:firstLine="210"/>
              <w:jc w:val="left"/>
            </w:pPr>
            <w:r w:rsidRPr="007A0E0B">
              <w:rPr>
                <w:rFonts w:hint="eastAsia"/>
              </w:rPr>
              <w:t>需要区分平台返回源</w:t>
            </w:r>
          </w:p>
          <w:p w14:paraId="6AF542EE" w14:textId="77777777" w:rsidR="00D4602C" w:rsidRPr="007A0E0B" w:rsidRDefault="00D4602C" w:rsidP="00C940EC">
            <w:pPr>
              <w:widowControl/>
              <w:ind w:firstLineChars="100" w:firstLine="210"/>
              <w:jc w:val="left"/>
              <w:rPr>
                <w:rFonts w:cs="宋体"/>
                <w:kern w:val="0"/>
              </w:rPr>
            </w:pPr>
            <w:r>
              <w:t>m3</w:t>
            </w:r>
            <w:r>
              <w:rPr>
                <w:rFonts w:hint="eastAsia"/>
              </w:rPr>
              <w:t>u8</w:t>
            </w:r>
            <w:r>
              <w:rPr>
                <w:rFonts w:hint="eastAsia"/>
              </w:rPr>
              <w:t>播放地址缓存改为一个源</w:t>
            </w:r>
            <w:r>
              <w:rPr>
                <w:rFonts w:hint="eastAsia"/>
              </w:rPr>
              <w:t>ID</w:t>
            </w:r>
            <w:r>
              <w:rPr>
                <w:rFonts w:hint="eastAsia"/>
              </w:rPr>
              <w:t>一个缓存</w:t>
            </w:r>
          </w:p>
          <w:p w14:paraId="5E158305" w14:textId="77777777" w:rsidR="005B7B65" w:rsidRPr="00D022FA" w:rsidRDefault="005B7B65" w:rsidP="005B7B65">
            <w:pPr>
              <w:widowControl/>
              <w:jc w:val="left"/>
              <w:rPr>
                <w:rFonts w:cs="宋体"/>
                <w:kern w:val="0"/>
              </w:rPr>
            </w:pPr>
          </w:p>
          <w:p w14:paraId="7A5039A5" w14:textId="77777777" w:rsidR="00EC2604" w:rsidRPr="00EC2604" w:rsidRDefault="00EC2604" w:rsidP="003563A6">
            <w:pPr>
              <w:widowControl/>
              <w:jc w:val="left"/>
              <w:rPr>
                <w:b/>
                <w:sz w:val="28"/>
                <w:szCs w:val="28"/>
              </w:rPr>
            </w:pPr>
          </w:p>
        </w:tc>
      </w:tr>
      <w:tr w:rsidR="008911B2" w14:paraId="3F0F3EC8" w14:textId="77777777" w:rsidTr="006D6E6F">
        <w:tc>
          <w:tcPr>
            <w:tcW w:w="1476" w:type="dxa"/>
          </w:tcPr>
          <w:p w14:paraId="59106BCF" w14:textId="77777777" w:rsidR="008911B2" w:rsidRDefault="00D061FB" w:rsidP="00C92DB0">
            <w:pPr>
              <w:widowControl/>
              <w:jc w:val="center"/>
              <w:rPr>
                <w:rFonts w:cs="宋体"/>
                <w:kern w:val="0"/>
              </w:rPr>
            </w:pPr>
            <w:r>
              <w:rPr>
                <w:rFonts w:cs="宋体" w:hint="eastAsia"/>
                <w:kern w:val="0"/>
              </w:rPr>
              <w:t>2.0.1</w:t>
            </w:r>
          </w:p>
        </w:tc>
        <w:tc>
          <w:tcPr>
            <w:tcW w:w="1896" w:type="dxa"/>
          </w:tcPr>
          <w:p w14:paraId="6604C707" w14:textId="77777777" w:rsidR="008911B2" w:rsidRDefault="008911B2" w:rsidP="00C92DB0">
            <w:pPr>
              <w:widowControl/>
              <w:jc w:val="center"/>
              <w:rPr>
                <w:rFonts w:cs="宋体"/>
                <w:kern w:val="0"/>
              </w:rPr>
            </w:pPr>
            <w:r>
              <w:rPr>
                <w:rFonts w:cs="宋体" w:hint="eastAsia"/>
                <w:kern w:val="0"/>
              </w:rPr>
              <w:t>2016-08-03</w:t>
            </w:r>
          </w:p>
        </w:tc>
        <w:tc>
          <w:tcPr>
            <w:tcW w:w="1336" w:type="dxa"/>
          </w:tcPr>
          <w:p w14:paraId="605447C9" w14:textId="77777777" w:rsidR="008911B2" w:rsidRPr="007D52A9" w:rsidRDefault="00AD62FF" w:rsidP="00C92DB0">
            <w:pPr>
              <w:widowControl/>
              <w:jc w:val="center"/>
              <w:rPr>
                <w:szCs w:val="28"/>
              </w:rPr>
            </w:pPr>
            <w:r>
              <w:rPr>
                <w:rFonts w:hint="eastAsia"/>
                <w:szCs w:val="28"/>
              </w:rPr>
              <w:t>罗发明、</w:t>
            </w:r>
            <w:r w:rsidR="008911B2" w:rsidRPr="007D52A9">
              <w:rPr>
                <w:rFonts w:hint="eastAsia"/>
                <w:szCs w:val="28"/>
              </w:rPr>
              <w:t>王书浩</w:t>
            </w:r>
          </w:p>
        </w:tc>
        <w:tc>
          <w:tcPr>
            <w:tcW w:w="3814" w:type="dxa"/>
          </w:tcPr>
          <w:p w14:paraId="1C52C79C" w14:textId="77777777" w:rsidR="00AC5FD8" w:rsidRDefault="00AC5FD8" w:rsidP="003563A6">
            <w:pPr>
              <w:widowControl/>
              <w:jc w:val="left"/>
              <w:rPr>
                <w:szCs w:val="28"/>
              </w:rPr>
            </w:pPr>
            <w:r>
              <w:rPr>
                <w:rFonts w:hint="eastAsia"/>
                <w:szCs w:val="28"/>
              </w:rPr>
              <w:t>增加接口：</w:t>
            </w:r>
          </w:p>
          <w:p w14:paraId="2EC05A21" w14:textId="77777777" w:rsidR="0069054F" w:rsidRDefault="0069054F" w:rsidP="003563A6">
            <w:pPr>
              <w:widowControl/>
              <w:jc w:val="left"/>
              <w:rPr>
                <w:szCs w:val="28"/>
              </w:rPr>
            </w:pPr>
            <w:r>
              <w:rPr>
                <w:rFonts w:hint="eastAsia"/>
                <w:szCs w:val="28"/>
              </w:rPr>
              <w:t>1.4</w:t>
            </w:r>
            <w:r>
              <w:rPr>
                <w:rFonts w:hint="eastAsia"/>
                <w:szCs w:val="28"/>
              </w:rPr>
              <w:t>接口重试配置说明</w:t>
            </w:r>
          </w:p>
          <w:p w14:paraId="244E6F25" w14:textId="77777777" w:rsidR="0069054F" w:rsidRDefault="0069054F" w:rsidP="003563A6">
            <w:pPr>
              <w:widowControl/>
              <w:jc w:val="left"/>
              <w:rPr>
                <w:szCs w:val="28"/>
              </w:rPr>
            </w:pPr>
          </w:p>
          <w:p w14:paraId="700A9908" w14:textId="77777777" w:rsidR="008911B2" w:rsidRDefault="008911B2" w:rsidP="003563A6">
            <w:pPr>
              <w:widowControl/>
              <w:jc w:val="left"/>
              <w:rPr>
                <w:szCs w:val="28"/>
              </w:rPr>
            </w:pPr>
            <w:r w:rsidRPr="00AB65FE">
              <w:rPr>
                <w:rFonts w:hint="eastAsia"/>
                <w:szCs w:val="28"/>
              </w:rPr>
              <w:t>增加</w:t>
            </w:r>
            <w:r w:rsidRPr="00AB65FE">
              <w:rPr>
                <w:rFonts w:hint="eastAsia"/>
                <w:szCs w:val="28"/>
              </w:rPr>
              <w:t>2.25</w:t>
            </w:r>
            <w:r w:rsidRPr="00AB65FE">
              <w:rPr>
                <w:rFonts w:hint="eastAsia"/>
                <w:szCs w:val="28"/>
              </w:rPr>
              <w:t>获取客户端</w:t>
            </w:r>
            <w:r w:rsidRPr="00AB65FE">
              <w:rPr>
                <w:rFonts w:hint="eastAsia"/>
                <w:szCs w:val="28"/>
              </w:rPr>
              <w:t>IP</w:t>
            </w:r>
            <w:r w:rsidRPr="00AB65FE">
              <w:rPr>
                <w:rFonts w:hint="eastAsia"/>
                <w:szCs w:val="28"/>
              </w:rPr>
              <w:t>和城市接口，用于</w:t>
            </w:r>
            <w:r w:rsidRPr="00AB65FE">
              <w:rPr>
                <w:rFonts w:hint="eastAsia"/>
                <w:szCs w:val="28"/>
              </w:rPr>
              <w:t>SDK</w:t>
            </w:r>
            <w:r w:rsidRPr="00AB65FE">
              <w:rPr>
                <w:rFonts w:hint="eastAsia"/>
                <w:szCs w:val="28"/>
              </w:rPr>
              <w:t>获取天气</w:t>
            </w:r>
          </w:p>
          <w:p w14:paraId="619DC9C1" w14:textId="77777777" w:rsidR="007D52A9" w:rsidRDefault="009B7903" w:rsidP="003563A6">
            <w:pPr>
              <w:widowControl/>
              <w:jc w:val="left"/>
              <w:rPr>
                <w:szCs w:val="28"/>
              </w:rPr>
            </w:pPr>
            <w:r>
              <w:rPr>
                <w:rFonts w:hint="eastAsia"/>
                <w:szCs w:val="28"/>
              </w:rPr>
              <w:t>增加七</w:t>
            </w:r>
            <w:r>
              <w:rPr>
                <w:rFonts w:hint="eastAsia"/>
                <w:szCs w:val="28"/>
              </w:rPr>
              <w:t>.5.0</w:t>
            </w:r>
            <w:r>
              <w:rPr>
                <w:rFonts w:hint="eastAsia"/>
                <w:szCs w:val="28"/>
              </w:rPr>
              <w:t>接口组：</w:t>
            </w:r>
          </w:p>
          <w:p w14:paraId="7D51E912" w14:textId="77777777" w:rsidR="009B7903" w:rsidRDefault="009B7903" w:rsidP="003563A6">
            <w:pPr>
              <w:widowControl/>
              <w:jc w:val="left"/>
              <w:rPr>
                <w:szCs w:val="28"/>
              </w:rPr>
            </w:pPr>
            <w:r>
              <w:rPr>
                <w:rFonts w:hint="eastAsia"/>
                <w:szCs w:val="28"/>
              </w:rPr>
              <w:t>7.1</w:t>
            </w:r>
            <w:r>
              <w:rPr>
                <w:rFonts w:hint="eastAsia"/>
                <w:szCs w:val="28"/>
              </w:rPr>
              <w:t>详情页鉴权</w:t>
            </w:r>
          </w:p>
          <w:p w14:paraId="4A675053" w14:textId="77777777" w:rsidR="009B7903" w:rsidRPr="009B7903" w:rsidRDefault="009B7903" w:rsidP="003563A6">
            <w:pPr>
              <w:widowControl/>
              <w:jc w:val="left"/>
              <w:rPr>
                <w:szCs w:val="28"/>
              </w:rPr>
            </w:pPr>
            <w:r>
              <w:rPr>
                <w:rFonts w:hint="eastAsia"/>
                <w:szCs w:val="28"/>
              </w:rPr>
              <w:t xml:space="preserve">7.2 </w:t>
            </w:r>
            <w:r>
              <w:rPr>
                <w:rFonts w:hint="eastAsia"/>
                <w:szCs w:val="28"/>
              </w:rPr>
              <w:t>路由鉴权取串接口</w:t>
            </w:r>
          </w:p>
          <w:p w14:paraId="7881527F" w14:textId="77777777" w:rsidR="00AC5FD8" w:rsidRDefault="00AC5FD8" w:rsidP="003563A6">
            <w:pPr>
              <w:widowControl/>
              <w:jc w:val="left"/>
              <w:rPr>
                <w:szCs w:val="28"/>
              </w:rPr>
            </w:pPr>
          </w:p>
          <w:p w14:paraId="1446C3E2" w14:textId="77777777" w:rsidR="007D52A9" w:rsidRPr="00650CCB" w:rsidRDefault="007D52A9" w:rsidP="003563A6">
            <w:pPr>
              <w:widowControl/>
              <w:jc w:val="left"/>
              <w:rPr>
                <w:strike/>
                <w:szCs w:val="28"/>
              </w:rPr>
            </w:pPr>
            <w:r w:rsidRPr="00650CCB">
              <w:rPr>
                <w:rFonts w:hint="eastAsia"/>
                <w:strike/>
                <w:szCs w:val="28"/>
              </w:rPr>
              <w:t>修改接口：</w:t>
            </w:r>
          </w:p>
          <w:p w14:paraId="79D55E62" w14:textId="77777777" w:rsidR="007D52A9" w:rsidRPr="00650CCB" w:rsidRDefault="007D52A9" w:rsidP="003563A6">
            <w:pPr>
              <w:widowControl/>
              <w:jc w:val="left"/>
              <w:rPr>
                <w:strike/>
                <w:szCs w:val="28"/>
              </w:rPr>
            </w:pPr>
            <w:r w:rsidRPr="00650CCB">
              <w:rPr>
                <w:rFonts w:hint="eastAsia"/>
                <w:strike/>
                <w:szCs w:val="28"/>
              </w:rPr>
              <w:t>2.1</w:t>
            </w:r>
            <w:r w:rsidRPr="00650CCB">
              <w:rPr>
                <w:rFonts w:hint="eastAsia"/>
                <w:strike/>
                <w:szCs w:val="28"/>
              </w:rPr>
              <w:t>加密协商接口</w:t>
            </w:r>
          </w:p>
          <w:p w14:paraId="0992D908" w14:textId="77777777" w:rsidR="007D52A9" w:rsidRPr="00650CCB" w:rsidRDefault="007D52A9" w:rsidP="003563A6">
            <w:pPr>
              <w:widowControl/>
              <w:jc w:val="left"/>
              <w:rPr>
                <w:strike/>
                <w:szCs w:val="28"/>
              </w:rPr>
            </w:pPr>
            <w:r w:rsidRPr="00650CCB">
              <w:rPr>
                <w:rFonts w:hint="eastAsia"/>
                <w:strike/>
                <w:szCs w:val="28"/>
              </w:rPr>
              <w:t xml:space="preserve">  </w:t>
            </w:r>
            <w:r w:rsidRPr="00650CCB">
              <w:rPr>
                <w:rFonts w:hint="eastAsia"/>
                <w:strike/>
                <w:szCs w:val="28"/>
              </w:rPr>
              <w:t>增加字段：</w:t>
            </w:r>
          </w:p>
          <w:p w14:paraId="619CAC18" w14:textId="77777777" w:rsidR="007D52A9" w:rsidRPr="00650CCB" w:rsidRDefault="007D52A9" w:rsidP="003563A6">
            <w:pPr>
              <w:widowControl/>
              <w:jc w:val="left"/>
              <w:rPr>
                <w:strike/>
                <w:szCs w:val="28"/>
              </w:rPr>
            </w:pPr>
            <w:proofErr w:type="spellStart"/>
            <w:r w:rsidRPr="00650CCB">
              <w:rPr>
                <w:strike/>
                <w:szCs w:val="28"/>
              </w:rPr>
              <w:t>interface_addr</w:t>
            </w:r>
            <w:proofErr w:type="spellEnd"/>
            <w:r w:rsidRPr="00650CCB">
              <w:rPr>
                <w:strike/>
                <w:szCs w:val="28"/>
              </w:rPr>
              <w:t xml:space="preserve"> </w:t>
            </w:r>
            <w:r w:rsidRPr="00650CCB">
              <w:rPr>
                <w:rFonts w:hint="eastAsia"/>
                <w:strike/>
                <w:szCs w:val="28"/>
              </w:rPr>
              <w:t>//</w:t>
            </w:r>
            <w:r w:rsidRPr="00650CCB">
              <w:rPr>
                <w:rFonts w:hint="eastAsia"/>
                <w:strike/>
                <w:szCs w:val="28"/>
              </w:rPr>
              <w:t>接口地址组</w:t>
            </w:r>
          </w:p>
          <w:p w14:paraId="52830AA8" w14:textId="77777777" w:rsidR="007D52A9" w:rsidRPr="00650CCB" w:rsidRDefault="007D52A9" w:rsidP="003563A6">
            <w:pPr>
              <w:widowControl/>
              <w:jc w:val="left"/>
              <w:rPr>
                <w:strike/>
                <w:szCs w:val="28"/>
              </w:rPr>
            </w:pPr>
            <w:proofErr w:type="spellStart"/>
            <w:r w:rsidRPr="00650CCB">
              <w:rPr>
                <w:strike/>
                <w:szCs w:val="28"/>
              </w:rPr>
              <w:t>turnplay_route_domain</w:t>
            </w:r>
            <w:proofErr w:type="spellEnd"/>
            <w:r w:rsidRPr="00650CCB">
              <w:rPr>
                <w:rFonts w:hint="eastAsia"/>
                <w:strike/>
                <w:szCs w:val="28"/>
              </w:rPr>
              <w:t xml:space="preserve"> //</w:t>
            </w:r>
            <w:r w:rsidRPr="00650CCB">
              <w:rPr>
                <w:rFonts w:hint="eastAsia"/>
                <w:strike/>
                <w:szCs w:val="28"/>
              </w:rPr>
              <w:t>轮播路由域名</w:t>
            </w:r>
          </w:p>
          <w:p w14:paraId="083CA521" w14:textId="77777777" w:rsidR="007D52A9" w:rsidRPr="00650CCB" w:rsidRDefault="007D52A9" w:rsidP="003563A6">
            <w:pPr>
              <w:widowControl/>
              <w:jc w:val="left"/>
              <w:rPr>
                <w:strike/>
                <w:szCs w:val="28"/>
              </w:rPr>
            </w:pPr>
            <w:proofErr w:type="spellStart"/>
            <w:r w:rsidRPr="00650CCB">
              <w:rPr>
                <w:strike/>
                <w:szCs w:val="28"/>
              </w:rPr>
              <w:t>api_url</w:t>
            </w:r>
            <w:proofErr w:type="spellEnd"/>
            <w:r w:rsidRPr="00650CCB">
              <w:rPr>
                <w:rFonts w:hint="eastAsia"/>
                <w:strike/>
                <w:szCs w:val="28"/>
              </w:rPr>
              <w:t xml:space="preserve"> //API</w:t>
            </w:r>
            <w:r w:rsidRPr="00650CCB">
              <w:rPr>
                <w:rFonts w:hint="eastAsia"/>
                <w:strike/>
                <w:szCs w:val="28"/>
              </w:rPr>
              <w:t>独立接口地址</w:t>
            </w:r>
          </w:p>
          <w:p w14:paraId="19978B27" w14:textId="77777777" w:rsidR="00CC6F6E" w:rsidRDefault="00CC6F6E" w:rsidP="003563A6">
            <w:pPr>
              <w:widowControl/>
              <w:jc w:val="left"/>
              <w:rPr>
                <w:szCs w:val="28"/>
              </w:rPr>
            </w:pPr>
          </w:p>
          <w:p w14:paraId="65C2186E" w14:textId="77777777" w:rsidR="00CC6F6E" w:rsidRDefault="00CC6F6E" w:rsidP="003563A6">
            <w:pPr>
              <w:widowControl/>
              <w:jc w:val="left"/>
              <w:rPr>
                <w:szCs w:val="28"/>
              </w:rPr>
            </w:pPr>
            <w:r>
              <w:rPr>
                <w:rFonts w:hint="eastAsia"/>
                <w:szCs w:val="28"/>
              </w:rPr>
              <w:t>删除</w:t>
            </w:r>
            <w:r>
              <w:rPr>
                <w:rFonts w:hint="eastAsia"/>
                <w:szCs w:val="28"/>
              </w:rPr>
              <w:t>2.22</w:t>
            </w:r>
            <w:r>
              <w:rPr>
                <w:rFonts w:hint="eastAsia"/>
                <w:szCs w:val="28"/>
              </w:rPr>
              <w:t>节</w:t>
            </w:r>
            <w:r w:rsidR="00AD62FF">
              <w:rPr>
                <w:rFonts w:hint="eastAsia"/>
                <w:szCs w:val="28"/>
              </w:rPr>
              <w:t>直播轮播新接口</w:t>
            </w:r>
            <w:r>
              <w:rPr>
                <w:rFonts w:hint="eastAsia"/>
                <w:szCs w:val="28"/>
              </w:rPr>
              <w:t>，使用新文档维护</w:t>
            </w:r>
          </w:p>
          <w:p w14:paraId="623015D1" w14:textId="77777777" w:rsidR="009B7903" w:rsidRDefault="009B7903" w:rsidP="003563A6">
            <w:pPr>
              <w:widowControl/>
              <w:jc w:val="left"/>
              <w:rPr>
                <w:szCs w:val="28"/>
              </w:rPr>
            </w:pPr>
          </w:p>
          <w:p w14:paraId="69C1D54E" w14:textId="77777777" w:rsidR="00324450" w:rsidRDefault="00324450" w:rsidP="003563A6">
            <w:pPr>
              <w:widowControl/>
              <w:jc w:val="left"/>
              <w:rPr>
                <w:szCs w:val="28"/>
              </w:rPr>
            </w:pPr>
            <w:r>
              <w:rPr>
                <w:rFonts w:hint="eastAsia"/>
                <w:szCs w:val="28"/>
              </w:rPr>
              <w:t>增加</w:t>
            </w:r>
            <w:r w:rsidR="0023216A">
              <w:rPr>
                <w:rFonts w:hint="eastAsia"/>
                <w:szCs w:val="28"/>
              </w:rPr>
              <w:t>附录</w:t>
            </w:r>
            <w:r>
              <w:rPr>
                <w:rFonts w:hint="eastAsia"/>
                <w:szCs w:val="28"/>
              </w:rPr>
              <w:t>错误码：</w:t>
            </w:r>
          </w:p>
          <w:p w14:paraId="4C20FE22" w14:textId="77777777" w:rsidR="00324450" w:rsidRPr="00BB4A04" w:rsidRDefault="00324450" w:rsidP="00324450">
            <w:pPr>
              <w:autoSpaceDE w:val="0"/>
              <w:autoSpaceDN w:val="0"/>
              <w:adjustRightInd w:val="0"/>
              <w:ind w:left="200"/>
              <w:jc w:val="left"/>
              <w:rPr>
                <w:szCs w:val="28"/>
              </w:rPr>
            </w:pPr>
            <w:r w:rsidRPr="00BB4A04">
              <w:rPr>
                <w:szCs w:val="28"/>
              </w:rPr>
              <w:t>0501=</w:t>
            </w:r>
            <w:r w:rsidRPr="00BB4A04">
              <w:rPr>
                <w:rFonts w:hint="eastAsia"/>
                <w:szCs w:val="28"/>
              </w:rPr>
              <w:t>微信中心系统错误</w:t>
            </w:r>
          </w:p>
          <w:p w14:paraId="28C22E4D" w14:textId="77777777" w:rsidR="00324450" w:rsidRPr="00BB4A04" w:rsidRDefault="00324450" w:rsidP="00324450">
            <w:pPr>
              <w:autoSpaceDE w:val="0"/>
              <w:autoSpaceDN w:val="0"/>
              <w:adjustRightInd w:val="0"/>
              <w:ind w:left="200"/>
              <w:jc w:val="left"/>
              <w:rPr>
                <w:szCs w:val="28"/>
              </w:rPr>
            </w:pPr>
            <w:r w:rsidRPr="00BB4A04">
              <w:rPr>
                <w:szCs w:val="28"/>
              </w:rPr>
              <w:t>0502=</w:t>
            </w:r>
            <w:r w:rsidRPr="00BB4A04">
              <w:rPr>
                <w:rFonts w:hint="eastAsia"/>
                <w:szCs w:val="28"/>
              </w:rPr>
              <w:t>签名失败</w:t>
            </w:r>
            <w:r w:rsidRPr="00BB4A04">
              <w:rPr>
                <w:szCs w:val="28"/>
              </w:rPr>
              <w:t xml:space="preserve"> </w:t>
            </w:r>
          </w:p>
          <w:p w14:paraId="3C77128B" w14:textId="77777777" w:rsidR="00324450" w:rsidRPr="009B7903" w:rsidRDefault="00324450" w:rsidP="00BB4A04">
            <w:pPr>
              <w:widowControl/>
              <w:ind w:firstLineChars="100" w:firstLine="210"/>
              <w:jc w:val="left"/>
              <w:rPr>
                <w:szCs w:val="28"/>
              </w:rPr>
            </w:pPr>
            <w:r w:rsidRPr="00BB4A04">
              <w:rPr>
                <w:szCs w:val="28"/>
              </w:rPr>
              <w:t>0503=</w:t>
            </w:r>
            <w:r w:rsidRPr="00BB4A04">
              <w:rPr>
                <w:rFonts w:hint="eastAsia"/>
                <w:szCs w:val="28"/>
              </w:rPr>
              <w:t>轮询码不存在</w:t>
            </w:r>
          </w:p>
        </w:tc>
      </w:tr>
      <w:tr w:rsidR="003D7E43" w14:paraId="6008978D" w14:textId="77777777" w:rsidTr="006D6E6F">
        <w:tc>
          <w:tcPr>
            <w:tcW w:w="1476" w:type="dxa"/>
          </w:tcPr>
          <w:p w14:paraId="46E841CB" w14:textId="77777777" w:rsidR="003D7E43" w:rsidRDefault="003D7E43" w:rsidP="00C92DB0">
            <w:pPr>
              <w:widowControl/>
              <w:jc w:val="center"/>
              <w:rPr>
                <w:rFonts w:cs="宋体"/>
                <w:kern w:val="0"/>
              </w:rPr>
            </w:pPr>
            <w:r>
              <w:rPr>
                <w:rFonts w:cs="宋体" w:hint="eastAsia"/>
                <w:kern w:val="0"/>
              </w:rPr>
              <w:t>2.0.1</w:t>
            </w:r>
          </w:p>
        </w:tc>
        <w:tc>
          <w:tcPr>
            <w:tcW w:w="1896" w:type="dxa"/>
          </w:tcPr>
          <w:p w14:paraId="5730D8FE" w14:textId="77777777" w:rsidR="003D7E43" w:rsidRDefault="003D7E43" w:rsidP="00C92DB0">
            <w:pPr>
              <w:widowControl/>
              <w:jc w:val="center"/>
              <w:rPr>
                <w:rFonts w:cs="宋体"/>
                <w:kern w:val="0"/>
              </w:rPr>
            </w:pPr>
            <w:r>
              <w:rPr>
                <w:rFonts w:cs="宋体" w:hint="eastAsia"/>
                <w:kern w:val="0"/>
              </w:rPr>
              <w:t>2016-09-01</w:t>
            </w:r>
          </w:p>
        </w:tc>
        <w:tc>
          <w:tcPr>
            <w:tcW w:w="1336" w:type="dxa"/>
          </w:tcPr>
          <w:p w14:paraId="080176B9" w14:textId="77777777" w:rsidR="003D7E43" w:rsidRDefault="003D7E43" w:rsidP="00C92DB0">
            <w:pPr>
              <w:widowControl/>
              <w:jc w:val="center"/>
              <w:rPr>
                <w:szCs w:val="28"/>
              </w:rPr>
            </w:pPr>
            <w:r>
              <w:rPr>
                <w:rFonts w:hint="eastAsia"/>
                <w:szCs w:val="28"/>
              </w:rPr>
              <w:t>罗发明</w:t>
            </w:r>
          </w:p>
        </w:tc>
        <w:tc>
          <w:tcPr>
            <w:tcW w:w="3814" w:type="dxa"/>
          </w:tcPr>
          <w:p w14:paraId="3B3440A5" w14:textId="77777777" w:rsidR="003D7E43" w:rsidRDefault="003D7E43" w:rsidP="003563A6">
            <w:pPr>
              <w:widowControl/>
              <w:jc w:val="left"/>
              <w:rPr>
                <w:szCs w:val="28"/>
              </w:rPr>
            </w:pPr>
            <w:r>
              <w:rPr>
                <w:rFonts w:hint="eastAsia"/>
                <w:szCs w:val="28"/>
              </w:rPr>
              <w:t>废弃接口：</w:t>
            </w:r>
          </w:p>
          <w:p w14:paraId="5EA0BE93" w14:textId="77777777" w:rsidR="003D7E43" w:rsidRDefault="003D7E43" w:rsidP="003563A6">
            <w:pPr>
              <w:widowControl/>
              <w:jc w:val="left"/>
              <w:rPr>
                <w:szCs w:val="28"/>
              </w:rPr>
            </w:pPr>
            <w:r>
              <w:rPr>
                <w:rFonts w:hint="eastAsia"/>
                <w:szCs w:val="28"/>
              </w:rPr>
              <w:t xml:space="preserve">  7.1</w:t>
            </w:r>
            <w:r>
              <w:rPr>
                <w:rFonts w:hint="eastAsia"/>
                <w:szCs w:val="28"/>
              </w:rPr>
              <w:t>详情页鉴权接口</w:t>
            </w:r>
          </w:p>
          <w:p w14:paraId="57BBF5ED" w14:textId="77777777" w:rsidR="003D7E43" w:rsidRDefault="003D7E43" w:rsidP="003563A6">
            <w:pPr>
              <w:widowControl/>
              <w:jc w:val="left"/>
              <w:rPr>
                <w:szCs w:val="28"/>
              </w:rPr>
            </w:pPr>
          </w:p>
          <w:p w14:paraId="60D66DD9" w14:textId="77777777" w:rsidR="003D7E43" w:rsidRDefault="00680A15" w:rsidP="003563A6">
            <w:pPr>
              <w:widowControl/>
              <w:jc w:val="left"/>
              <w:rPr>
                <w:szCs w:val="28"/>
              </w:rPr>
            </w:pPr>
            <w:r>
              <w:rPr>
                <w:rFonts w:hint="eastAsia"/>
                <w:szCs w:val="28"/>
              </w:rPr>
              <w:t>修改接口：</w:t>
            </w:r>
          </w:p>
          <w:p w14:paraId="1D40F520" w14:textId="77777777" w:rsidR="00680A15" w:rsidRPr="003D7E43" w:rsidRDefault="00680A15" w:rsidP="003563A6">
            <w:pPr>
              <w:widowControl/>
              <w:jc w:val="left"/>
              <w:rPr>
                <w:szCs w:val="28"/>
              </w:rPr>
            </w:pPr>
            <w:r>
              <w:rPr>
                <w:rFonts w:hint="eastAsia"/>
                <w:szCs w:val="28"/>
              </w:rPr>
              <w:t xml:space="preserve">  7.2</w:t>
            </w:r>
            <w:r>
              <w:rPr>
                <w:rFonts w:hint="eastAsia"/>
                <w:szCs w:val="28"/>
              </w:rPr>
              <w:t>路由鉴权取串接口</w:t>
            </w:r>
          </w:p>
        </w:tc>
      </w:tr>
      <w:tr w:rsidR="00D17229" w14:paraId="5AA172AC" w14:textId="77777777" w:rsidTr="006D6E6F">
        <w:tc>
          <w:tcPr>
            <w:tcW w:w="1476" w:type="dxa"/>
          </w:tcPr>
          <w:p w14:paraId="44AAEEA3" w14:textId="77777777" w:rsidR="00D17229" w:rsidRDefault="00D17229" w:rsidP="00C92DB0">
            <w:pPr>
              <w:widowControl/>
              <w:jc w:val="center"/>
              <w:rPr>
                <w:rFonts w:cs="宋体"/>
                <w:kern w:val="0"/>
              </w:rPr>
            </w:pPr>
            <w:r>
              <w:rPr>
                <w:rFonts w:cs="宋体" w:hint="eastAsia"/>
                <w:kern w:val="0"/>
              </w:rPr>
              <w:t>2.0.2</w:t>
            </w:r>
          </w:p>
        </w:tc>
        <w:tc>
          <w:tcPr>
            <w:tcW w:w="1896" w:type="dxa"/>
          </w:tcPr>
          <w:p w14:paraId="6C91CB10" w14:textId="77777777" w:rsidR="00D17229" w:rsidRDefault="00D17229" w:rsidP="00C92DB0">
            <w:pPr>
              <w:widowControl/>
              <w:jc w:val="center"/>
              <w:rPr>
                <w:rFonts w:cs="宋体"/>
                <w:kern w:val="0"/>
              </w:rPr>
            </w:pPr>
            <w:r>
              <w:rPr>
                <w:rFonts w:cs="宋体" w:hint="eastAsia"/>
                <w:kern w:val="0"/>
              </w:rPr>
              <w:t>2016-09-06</w:t>
            </w:r>
          </w:p>
        </w:tc>
        <w:tc>
          <w:tcPr>
            <w:tcW w:w="1336" w:type="dxa"/>
          </w:tcPr>
          <w:p w14:paraId="30281B93" w14:textId="77777777" w:rsidR="00D17229" w:rsidRDefault="00051AF9" w:rsidP="00C92DB0">
            <w:pPr>
              <w:widowControl/>
              <w:jc w:val="center"/>
              <w:rPr>
                <w:szCs w:val="28"/>
              </w:rPr>
            </w:pPr>
            <w:r>
              <w:rPr>
                <w:rFonts w:hint="eastAsia"/>
                <w:szCs w:val="28"/>
              </w:rPr>
              <w:t>罗发明</w:t>
            </w:r>
          </w:p>
        </w:tc>
        <w:tc>
          <w:tcPr>
            <w:tcW w:w="3814" w:type="dxa"/>
          </w:tcPr>
          <w:p w14:paraId="0DB6AC80" w14:textId="77777777" w:rsidR="00051AF9" w:rsidRDefault="00051AF9" w:rsidP="00051AF9">
            <w:pPr>
              <w:widowControl/>
              <w:jc w:val="left"/>
              <w:rPr>
                <w:szCs w:val="28"/>
              </w:rPr>
            </w:pPr>
            <w:r>
              <w:rPr>
                <w:rFonts w:hint="eastAsia"/>
                <w:szCs w:val="28"/>
              </w:rPr>
              <w:t>修改接口：</w:t>
            </w:r>
          </w:p>
          <w:p w14:paraId="340452AA" w14:textId="77777777" w:rsidR="00051AF9" w:rsidRDefault="00051AF9" w:rsidP="00051AF9">
            <w:pPr>
              <w:widowControl/>
              <w:jc w:val="left"/>
              <w:rPr>
                <w:szCs w:val="28"/>
              </w:rPr>
            </w:pPr>
            <w:r>
              <w:rPr>
                <w:rFonts w:hint="eastAsia"/>
                <w:szCs w:val="28"/>
              </w:rPr>
              <w:t xml:space="preserve">  7.2</w:t>
            </w:r>
            <w:r>
              <w:rPr>
                <w:rFonts w:hint="eastAsia"/>
                <w:szCs w:val="28"/>
              </w:rPr>
              <w:t>路由鉴权取串接口</w:t>
            </w:r>
          </w:p>
          <w:p w14:paraId="24E40506" w14:textId="77777777" w:rsidR="00F215C6" w:rsidRDefault="00051AF9" w:rsidP="00051AF9">
            <w:pPr>
              <w:widowControl/>
              <w:jc w:val="left"/>
              <w:rPr>
                <w:szCs w:val="28"/>
              </w:rPr>
            </w:pPr>
            <w:r>
              <w:rPr>
                <w:rFonts w:hint="eastAsia"/>
                <w:szCs w:val="28"/>
              </w:rPr>
              <w:t xml:space="preserve">   </w:t>
            </w:r>
            <w:r>
              <w:rPr>
                <w:rFonts w:hint="eastAsia"/>
                <w:szCs w:val="28"/>
              </w:rPr>
              <w:t>增加用户鉴权，并返回错误码</w:t>
            </w:r>
          </w:p>
        </w:tc>
      </w:tr>
      <w:tr w:rsidR="004811E7" w14:paraId="34A50BF6" w14:textId="77777777" w:rsidTr="006D6E6F">
        <w:tc>
          <w:tcPr>
            <w:tcW w:w="1476" w:type="dxa"/>
          </w:tcPr>
          <w:p w14:paraId="7EB912DD" w14:textId="77777777" w:rsidR="004811E7" w:rsidRDefault="004811E7" w:rsidP="00C92DB0">
            <w:pPr>
              <w:widowControl/>
              <w:jc w:val="center"/>
              <w:rPr>
                <w:rFonts w:cs="宋体"/>
                <w:kern w:val="0"/>
              </w:rPr>
            </w:pPr>
            <w:r>
              <w:rPr>
                <w:rFonts w:cs="宋体" w:hint="eastAsia"/>
                <w:kern w:val="0"/>
              </w:rPr>
              <w:t>2.0.3</w:t>
            </w:r>
          </w:p>
        </w:tc>
        <w:tc>
          <w:tcPr>
            <w:tcW w:w="1896" w:type="dxa"/>
          </w:tcPr>
          <w:p w14:paraId="1D159515" w14:textId="77777777" w:rsidR="004811E7" w:rsidRDefault="004811E7" w:rsidP="00C92DB0">
            <w:pPr>
              <w:widowControl/>
              <w:jc w:val="center"/>
              <w:rPr>
                <w:rFonts w:cs="宋体"/>
                <w:kern w:val="0"/>
              </w:rPr>
            </w:pPr>
            <w:r>
              <w:rPr>
                <w:rFonts w:cs="宋体" w:hint="eastAsia"/>
                <w:kern w:val="0"/>
              </w:rPr>
              <w:t>2016-09-27</w:t>
            </w:r>
          </w:p>
        </w:tc>
        <w:tc>
          <w:tcPr>
            <w:tcW w:w="1336" w:type="dxa"/>
          </w:tcPr>
          <w:p w14:paraId="60051693" w14:textId="77777777" w:rsidR="004811E7" w:rsidRDefault="004811E7" w:rsidP="00C92DB0">
            <w:pPr>
              <w:widowControl/>
              <w:jc w:val="center"/>
              <w:rPr>
                <w:szCs w:val="28"/>
              </w:rPr>
            </w:pPr>
            <w:r>
              <w:rPr>
                <w:rFonts w:hint="eastAsia"/>
                <w:szCs w:val="28"/>
              </w:rPr>
              <w:t>罗发明</w:t>
            </w:r>
          </w:p>
        </w:tc>
        <w:tc>
          <w:tcPr>
            <w:tcW w:w="3814" w:type="dxa"/>
          </w:tcPr>
          <w:p w14:paraId="3E3FFE56" w14:textId="77777777" w:rsidR="004811E7" w:rsidRDefault="004811E7" w:rsidP="00051AF9">
            <w:pPr>
              <w:widowControl/>
              <w:jc w:val="left"/>
              <w:rPr>
                <w:szCs w:val="28"/>
              </w:rPr>
            </w:pPr>
            <w:r>
              <w:rPr>
                <w:rFonts w:hint="eastAsia"/>
                <w:szCs w:val="28"/>
              </w:rPr>
              <w:t>修改接口：</w:t>
            </w:r>
          </w:p>
          <w:p w14:paraId="380D0987" w14:textId="77777777" w:rsidR="004811E7" w:rsidRDefault="004811E7" w:rsidP="004811E7">
            <w:pPr>
              <w:widowControl/>
              <w:jc w:val="left"/>
              <w:rPr>
                <w:szCs w:val="28"/>
              </w:rPr>
            </w:pPr>
            <w:r>
              <w:rPr>
                <w:rFonts w:hint="eastAsia"/>
                <w:szCs w:val="28"/>
              </w:rPr>
              <w:t>7.2</w:t>
            </w:r>
            <w:r>
              <w:rPr>
                <w:rFonts w:hint="eastAsia"/>
                <w:szCs w:val="28"/>
              </w:rPr>
              <w:t>路由鉴权取串接口</w:t>
            </w:r>
          </w:p>
          <w:p w14:paraId="6733432D" w14:textId="77777777" w:rsidR="004811E7" w:rsidRDefault="004811E7" w:rsidP="004811E7">
            <w:pPr>
              <w:widowControl/>
              <w:jc w:val="left"/>
              <w:rPr>
                <w:szCs w:val="28"/>
              </w:rPr>
            </w:pPr>
            <w:r>
              <w:rPr>
                <w:rFonts w:hint="eastAsia"/>
                <w:szCs w:val="28"/>
              </w:rPr>
              <w:t xml:space="preserve">   </w:t>
            </w:r>
            <w:r w:rsidR="009C7D05">
              <w:rPr>
                <w:rFonts w:hint="eastAsia"/>
                <w:szCs w:val="28"/>
              </w:rPr>
              <w:t>增加</w:t>
            </w:r>
            <w:r w:rsidR="009C7D05">
              <w:rPr>
                <w:rFonts w:hint="eastAsia"/>
                <w:szCs w:val="28"/>
              </w:rPr>
              <w:t>m3u8</w:t>
            </w:r>
            <w:r w:rsidR="009C7D05">
              <w:rPr>
                <w:rFonts w:hint="eastAsia"/>
                <w:szCs w:val="28"/>
              </w:rPr>
              <w:t>取串支持</w:t>
            </w:r>
          </w:p>
        </w:tc>
      </w:tr>
      <w:tr w:rsidR="00E5022E" w14:paraId="75559F3E" w14:textId="77777777" w:rsidTr="006D6E6F">
        <w:tc>
          <w:tcPr>
            <w:tcW w:w="1476" w:type="dxa"/>
          </w:tcPr>
          <w:p w14:paraId="3AC8A473" w14:textId="77777777" w:rsidR="00E5022E" w:rsidRDefault="00E5022E" w:rsidP="00C92DB0">
            <w:pPr>
              <w:widowControl/>
              <w:jc w:val="center"/>
              <w:rPr>
                <w:rFonts w:cs="宋体"/>
                <w:kern w:val="0"/>
              </w:rPr>
            </w:pPr>
            <w:r>
              <w:rPr>
                <w:rFonts w:cs="宋体" w:hint="eastAsia"/>
                <w:kern w:val="0"/>
              </w:rPr>
              <w:t>2.0.4</w:t>
            </w:r>
          </w:p>
        </w:tc>
        <w:tc>
          <w:tcPr>
            <w:tcW w:w="1896" w:type="dxa"/>
          </w:tcPr>
          <w:p w14:paraId="3E599F94" w14:textId="77777777" w:rsidR="00E5022E" w:rsidRDefault="00E5022E" w:rsidP="00C92DB0">
            <w:pPr>
              <w:widowControl/>
              <w:jc w:val="center"/>
              <w:rPr>
                <w:rFonts w:cs="宋体"/>
                <w:kern w:val="0"/>
              </w:rPr>
            </w:pPr>
            <w:r>
              <w:rPr>
                <w:rFonts w:cs="宋体" w:hint="eastAsia"/>
                <w:kern w:val="0"/>
              </w:rPr>
              <w:t>2016-10-10</w:t>
            </w:r>
          </w:p>
        </w:tc>
        <w:tc>
          <w:tcPr>
            <w:tcW w:w="1336" w:type="dxa"/>
          </w:tcPr>
          <w:p w14:paraId="0F4BB567" w14:textId="77777777" w:rsidR="00E5022E" w:rsidRDefault="00E5022E" w:rsidP="00C92DB0">
            <w:pPr>
              <w:widowControl/>
              <w:jc w:val="center"/>
              <w:rPr>
                <w:szCs w:val="28"/>
              </w:rPr>
            </w:pPr>
            <w:r>
              <w:rPr>
                <w:rFonts w:hint="eastAsia"/>
                <w:szCs w:val="28"/>
              </w:rPr>
              <w:t>罗发明</w:t>
            </w:r>
          </w:p>
        </w:tc>
        <w:tc>
          <w:tcPr>
            <w:tcW w:w="3814" w:type="dxa"/>
          </w:tcPr>
          <w:p w14:paraId="667AF294" w14:textId="77777777" w:rsidR="00E5022E" w:rsidRDefault="00BF3258" w:rsidP="00051AF9">
            <w:pPr>
              <w:widowControl/>
              <w:jc w:val="left"/>
              <w:rPr>
                <w:szCs w:val="28"/>
              </w:rPr>
            </w:pPr>
            <w:r>
              <w:rPr>
                <w:rFonts w:hint="eastAsia"/>
                <w:szCs w:val="28"/>
              </w:rPr>
              <w:t>修改</w:t>
            </w:r>
            <w:r>
              <w:rPr>
                <w:rFonts w:hint="eastAsia"/>
                <w:szCs w:val="28"/>
              </w:rPr>
              <w:t>1.3.2</w:t>
            </w:r>
            <w:r>
              <w:rPr>
                <w:rFonts w:hint="eastAsia"/>
                <w:szCs w:val="28"/>
              </w:rPr>
              <w:t>接口加密参数说明：</w:t>
            </w:r>
          </w:p>
          <w:p w14:paraId="15B90085" w14:textId="77777777" w:rsidR="00BF3258" w:rsidRPr="00BF3258" w:rsidRDefault="00BF3258" w:rsidP="00051AF9">
            <w:pPr>
              <w:widowControl/>
              <w:jc w:val="left"/>
              <w:rPr>
                <w:szCs w:val="28"/>
              </w:rPr>
            </w:pPr>
            <w:r>
              <w:rPr>
                <w:rFonts w:hint="eastAsia"/>
                <w:szCs w:val="28"/>
              </w:rPr>
              <w:t xml:space="preserve">  </w:t>
            </w:r>
            <w:r>
              <w:rPr>
                <w:rFonts w:hint="eastAsia"/>
                <w:szCs w:val="28"/>
              </w:rPr>
              <w:t>打包加密</w:t>
            </w:r>
            <w:r>
              <w:rPr>
                <w:rFonts w:hint="eastAsia"/>
                <w:szCs w:val="28"/>
              </w:rPr>
              <w:t>JSON</w:t>
            </w:r>
            <w:r>
              <w:rPr>
                <w:rFonts w:hint="eastAsia"/>
                <w:szCs w:val="28"/>
              </w:rPr>
              <w:t>字段值不需要做</w:t>
            </w:r>
            <w:proofErr w:type="spellStart"/>
            <w:r>
              <w:rPr>
                <w:rFonts w:hint="eastAsia"/>
                <w:szCs w:val="28"/>
              </w:rPr>
              <w:t>urlencode</w:t>
            </w:r>
            <w:proofErr w:type="spellEnd"/>
            <w:r w:rsidR="00573620">
              <w:rPr>
                <w:rFonts w:hint="eastAsia"/>
                <w:szCs w:val="28"/>
              </w:rPr>
              <w:t>(</w:t>
            </w:r>
            <w:r w:rsidR="00573620">
              <w:rPr>
                <w:rFonts w:hint="eastAsia"/>
                <w:szCs w:val="28"/>
              </w:rPr>
              <w:t>服务端暂时兼容做与不做两种试式，后续会只支持不做</w:t>
            </w:r>
            <w:proofErr w:type="spellStart"/>
            <w:r w:rsidR="00573620">
              <w:rPr>
                <w:rFonts w:hint="eastAsia"/>
                <w:szCs w:val="28"/>
              </w:rPr>
              <w:t>urlencode</w:t>
            </w:r>
            <w:proofErr w:type="spellEnd"/>
            <w:r w:rsidR="00573620">
              <w:rPr>
                <w:rFonts w:hint="eastAsia"/>
                <w:szCs w:val="28"/>
              </w:rPr>
              <w:t>方式</w:t>
            </w:r>
            <w:r w:rsidR="00573620">
              <w:rPr>
                <w:rFonts w:hint="eastAsia"/>
                <w:szCs w:val="28"/>
              </w:rPr>
              <w:t>)</w:t>
            </w:r>
          </w:p>
        </w:tc>
      </w:tr>
      <w:tr w:rsidR="007C20B7" w14:paraId="31AC4FC3" w14:textId="77777777" w:rsidTr="006D6E6F">
        <w:tc>
          <w:tcPr>
            <w:tcW w:w="1476" w:type="dxa"/>
          </w:tcPr>
          <w:p w14:paraId="70CAFED0" w14:textId="77777777" w:rsidR="007C20B7" w:rsidRDefault="007C20B7" w:rsidP="00C92DB0">
            <w:pPr>
              <w:widowControl/>
              <w:jc w:val="center"/>
              <w:rPr>
                <w:rFonts w:cs="宋体"/>
                <w:kern w:val="0"/>
              </w:rPr>
            </w:pPr>
            <w:r>
              <w:rPr>
                <w:rFonts w:cs="宋体" w:hint="eastAsia"/>
                <w:kern w:val="0"/>
              </w:rPr>
              <w:t>2.0.5</w:t>
            </w:r>
          </w:p>
        </w:tc>
        <w:tc>
          <w:tcPr>
            <w:tcW w:w="1896" w:type="dxa"/>
          </w:tcPr>
          <w:p w14:paraId="369E63FB" w14:textId="77777777" w:rsidR="007C20B7" w:rsidRDefault="007C20B7" w:rsidP="00C92DB0">
            <w:pPr>
              <w:widowControl/>
              <w:jc w:val="center"/>
              <w:rPr>
                <w:rFonts w:cs="宋体"/>
                <w:kern w:val="0"/>
              </w:rPr>
            </w:pPr>
            <w:r>
              <w:rPr>
                <w:rFonts w:cs="宋体" w:hint="eastAsia"/>
                <w:kern w:val="0"/>
              </w:rPr>
              <w:t>2016-11-01</w:t>
            </w:r>
          </w:p>
        </w:tc>
        <w:tc>
          <w:tcPr>
            <w:tcW w:w="1336" w:type="dxa"/>
          </w:tcPr>
          <w:p w14:paraId="756E55BE" w14:textId="77777777" w:rsidR="007C20B7" w:rsidRDefault="007C20B7" w:rsidP="00C92DB0">
            <w:pPr>
              <w:widowControl/>
              <w:jc w:val="center"/>
              <w:rPr>
                <w:szCs w:val="28"/>
              </w:rPr>
            </w:pPr>
            <w:r>
              <w:rPr>
                <w:rFonts w:hint="eastAsia"/>
                <w:szCs w:val="28"/>
              </w:rPr>
              <w:t>罗发明</w:t>
            </w:r>
          </w:p>
        </w:tc>
        <w:tc>
          <w:tcPr>
            <w:tcW w:w="3814" w:type="dxa"/>
          </w:tcPr>
          <w:p w14:paraId="24DC57C1" w14:textId="77777777" w:rsidR="007C20B7" w:rsidRDefault="007C20B7" w:rsidP="00051AF9">
            <w:pPr>
              <w:widowControl/>
              <w:jc w:val="left"/>
              <w:rPr>
                <w:szCs w:val="28"/>
              </w:rPr>
            </w:pPr>
            <w:r>
              <w:rPr>
                <w:rFonts w:hint="eastAsia"/>
                <w:szCs w:val="28"/>
              </w:rPr>
              <w:t>修改</w:t>
            </w:r>
            <w:r>
              <w:rPr>
                <w:rFonts w:hint="eastAsia"/>
                <w:szCs w:val="28"/>
              </w:rPr>
              <w:t>2.12</w:t>
            </w:r>
            <w:r>
              <w:rPr>
                <w:rFonts w:hint="eastAsia"/>
                <w:szCs w:val="28"/>
              </w:rPr>
              <w:t>路由取串接口</w:t>
            </w:r>
          </w:p>
          <w:p w14:paraId="341F5929" w14:textId="77777777" w:rsidR="007C20B7" w:rsidRDefault="007C20B7" w:rsidP="00051AF9">
            <w:pPr>
              <w:widowControl/>
              <w:jc w:val="left"/>
              <w:rPr>
                <w:szCs w:val="28"/>
              </w:rPr>
            </w:pPr>
            <w:r>
              <w:rPr>
                <w:rFonts w:hint="eastAsia"/>
                <w:szCs w:val="28"/>
              </w:rPr>
              <w:t xml:space="preserve">   </w:t>
            </w:r>
            <w:r>
              <w:rPr>
                <w:rFonts w:hint="eastAsia"/>
                <w:szCs w:val="28"/>
              </w:rPr>
              <w:t>使用</w:t>
            </w:r>
            <w:r>
              <w:rPr>
                <w:rFonts w:hint="eastAsia"/>
                <w:szCs w:val="28"/>
              </w:rPr>
              <w:t>Go</w:t>
            </w:r>
            <w:r>
              <w:rPr>
                <w:rFonts w:hint="eastAsia"/>
                <w:szCs w:val="28"/>
              </w:rPr>
              <w:t>改写支持短片</w:t>
            </w:r>
            <w:r w:rsidR="00831433">
              <w:rPr>
                <w:rFonts w:hint="eastAsia"/>
                <w:szCs w:val="28"/>
              </w:rPr>
              <w:t>，切换</w:t>
            </w:r>
            <w:r w:rsidR="00831433">
              <w:rPr>
                <w:rFonts w:hint="eastAsia"/>
                <w:szCs w:val="28"/>
              </w:rPr>
              <w:t>AAA</w:t>
            </w:r>
            <w:r w:rsidR="00831433">
              <w:rPr>
                <w:rFonts w:hint="eastAsia"/>
                <w:szCs w:val="28"/>
              </w:rPr>
              <w:t>取串接口</w:t>
            </w:r>
          </w:p>
        </w:tc>
      </w:tr>
      <w:tr w:rsidR="00C96729" w14:paraId="6FC8FB83" w14:textId="77777777" w:rsidTr="006D6E6F">
        <w:tc>
          <w:tcPr>
            <w:tcW w:w="1476" w:type="dxa"/>
          </w:tcPr>
          <w:p w14:paraId="3A7CCBD3" w14:textId="77777777" w:rsidR="00C96729" w:rsidRDefault="00C96729" w:rsidP="00C92DB0">
            <w:pPr>
              <w:widowControl/>
              <w:jc w:val="center"/>
              <w:rPr>
                <w:rFonts w:cs="宋体"/>
                <w:kern w:val="0"/>
              </w:rPr>
            </w:pPr>
            <w:r>
              <w:rPr>
                <w:rFonts w:cs="宋体" w:hint="eastAsia"/>
                <w:kern w:val="0"/>
              </w:rPr>
              <w:t>2.0.5.1</w:t>
            </w:r>
          </w:p>
        </w:tc>
        <w:tc>
          <w:tcPr>
            <w:tcW w:w="1896" w:type="dxa"/>
          </w:tcPr>
          <w:p w14:paraId="60A42B47" w14:textId="77777777" w:rsidR="00C96729" w:rsidRDefault="00C96729" w:rsidP="00C92DB0">
            <w:pPr>
              <w:widowControl/>
              <w:jc w:val="center"/>
              <w:rPr>
                <w:rFonts w:cs="宋体"/>
                <w:kern w:val="0"/>
              </w:rPr>
            </w:pPr>
            <w:r>
              <w:rPr>
                <w:rFonts w:cs="宋体" w:hint="eastAsia"/>
                <w:kern w:val="0"/>
              </w:rPr>
              <w:t>2016-11-02</w:t>
            </w:r>
          </w:p>
        </w:tc>
        <w:tc>
          <w:tcPr>
            <w:tcW w:w="1336" w:type="dxa"/>
          </w:tcPr>
          <w:p w14:paraId="151D2387" w14:textId="77777777" w:rsidR="00C96729" w:rsidRDefault="00C96729" w:rsidP="00C92DB0">
            <w:pPr>
              <w:widowControl/>
              <w:jc w:val="center"/>
              <w:rPr>
                <w:szCs w:val="28"/>
              </w:rPr>
            </w:pPr>
            <w:r>
              <w:rPr>
                <w:rFonts w:hint="eastAsia"/>
                <w:szCs w:val="28"/>
              </w:rPr>
              <w:t>罗发明</w:t>
            </w:r>
          </w:p>
        </w:tc>
        <w:tc>
          <w:tcPr>
            <w:tcW w:w="3814" w:type="dxa"/>
          </w:tcPr>
          <w:p w14:paraId="19E8B8A1" w14:textId="77777777" w:rsidR="00C444FE" w:rsidRDefault="00C444FE" w:rsidP="00C444FE">
            <w:pPr>
              <w:widowControl/>
              <w:jc w:val="left"/>
              <w:rPr>
                <w:szCs w:val="28"/>
              </w:rPr>
            </w:pPr>
            <w:r>
              <w:rPr>
                <w:rFonts w:hint="eastAsia"/>
                <w:szCs w:val="28"/>
              </w:rPr>
              <w:t>修改</w:t>
            </w:r>
            <w:r>
              <w:rPr>
                <w:rFonts w:hint="eastAsia"/>
                <w:szCs w:val="28"/>
              </w:rPr>
              <w:t>2.12</w:t>
            </w:r>
            <w:r>
              <w:rPr>
                <w:rFonts w:hint="eastAsia"/>
                <w:szCs w:val="28"/>
              </w:rPr>
              <w:t>路由取串接口</w:t>
            </w:r>
          </w:p>
          <w:p w14:paraId="0FFFB003" w14:textId="77777777" w:rsidR="00C96729" w:rsidRDefault="00C444FE" w:rsidP="00051AF9">
            <w:pPr>
              <w:widowControl/>
              <w:jc w:val="left"/>
              <w:rPr>
                <w:szCs w:val="28"/>
              </w:rPr>
            </w:pPr>
            <w:r>
              <w:rPr>
                <w:rFonts w:hint="eastAsia"/>
                <w:szCs w:val="28"/>
              </w:rPr>
              <w:t xml:space="preserve">  </w:t>
            </w:r>
            <w:r>
              <w:rPr>
                <w:rFonts w:hint="eastAsia"/>
                <w:szCs w:val="28"/>
              </w:rPr>
              <w:t>使用</w:t>
            </w:r>
            <w:r>
              <w:rPr>
                <w:rFonts w:hint="eastAsia"/>
                <w:szCs w:val="28"/>
              </w:rPr>
              <w:t>Go</w:t>
            </w:r>
            <w:r>
              <w:rPr>
                <w:rFonts w:hint="eastAsia"/>
                <w:szCs w:val="28"/>
              </w:rPr>
              <w:t>改写支持短片，切换</w:t>
            </w:r>
            <w:r>
              <w:rPr>
                <w:rFonts w:hint="eastAsia"/>
                <w:szCs w:val="28"/>
              </w:rPr>
              <w:t>AAA</w:t>
            </w:r>
            <w:r>
              <w:rPr>
                <w:rFonts w:hint="eastAsia"/>
                <w:szCs w:val="28"/>
              </w:rPr>
              <w:t>取串接口，更新</w:t>
            </w:r>
            <w:r>
              <w:rPr>
                <w:rFonts w:hint="eastAsia"/>
                <w:szCs w:val="28"/>
              </w:rPr>
              <w:t>SQL</w:t>
            </w:r>
          </w:p>
          <w:p w14:paraId="5F102D6B" w14:textId="77777777" w:rsidR="00C444FE" w:rsidRDefault="00C444FE" w:rsidP="00051AF9">
            <w:pPr>
              <w:widowControl/>
              <w:jc w:val="left"/>
              <w:rPr>
                <w:szCs w:val="28"/>
              </w:rPr>
            </w:pPr>
          </w:p>
          <w:p w14:paraId="0AAB42E8" w14:textId="77777777" w:rsidR="00C444FE" w:rsidRDefault="00C444FE" w:rsidP="00C444FE">
            <w:pPr>
              <w:widowControl/>
              <w:jc w:val="left"/>
              <w:rPr>
                <w:szCs w:val="28"/>
              </w:rPr>
            </w:pPr>
            <w:r>
              <w:rPr>
                <w:rFonts w:hint="eastAsia"/>
                <w:szCs w:val="28"/>
              </w:rPr>
              <w:t>修改</w:t>
            </w:r>
            <w:r>
              <w:rPr>
                <w:rFonts w:hint="eastAsia"/>
                <w:szCs w:val="28"/>
              </w:rPr>
              <w:t>5.4</w:t>
            </w:r>
            <w:r>
              <w:rPr>
                <w:rFonts w:hint="eastAsia"/>
                <w:szCs w:val="28"/>
              </w:rPr>
              <w:t>点播试看取串</w:t>
            </w:r>
          </w:p>
          <w:p w14:paraId="67327A5F" w14:textId="77777777" w:rsidR="00C444FE" w:rsidRDefault="00C444FE" w:rsidP="00C444FE">
            <w:pPr>
              <w:widowControl/>
              <w:jc w:val="left"/>
              <w:rPr>
                <w:szCs w:val="28"/>
              </w:rPr>
            </w:pPr>
            <w:r>
              <w:rPr>
                <w:rFonts w:hint="eastAsia"/>
                <w:szCs w:val="28"/>
              </w:rPr>
              <w:t xml:space="preserve">  </w:t>
            </w:r>
            <w:r>
              <w:rPr>
                <w:rFonts w:hint="eastAsia"/>
                <w:szCs w:val="28"/>
              </w:rPr>
              <w:t>使用</w:t>
            </w:r>
            <w:r>
              <w:rPr>
                <w:rFonts w:hint="eastAsia"/>
                <w:szCs w:val="28"/>
              </w:rPr>
              <w:t>Go</w:t>
            </w:r>
            <w:r>
              <w:rPr>
                <w:rFonts w:hint="eastAsia"/>
                <w:szCs w:val="28"/>
              </w:rPr>
              <w:t>改写支持短片，切换</w:t>
            </w:r>
            <w:r>
              <w:rPr>
                <w:rFonts w:hint="eastAsia"/>
                <w:szCs w:val="28"/>
              </w:rPr>
              <w:t>AAA</w:t>
            </w:r>
            <w:r>
              <w:rPr>
                <w:rFonts w:hint="eastAsia"/>
                <w:szCs w:val="28"/>
              </w:rPr>
              <w:t>取串接口</w:t>
            </w:r>
          </w:p>
          <w:p w14:paraId="168D8247" w14:textId="77777777" w:rsidR="0086051A" w:rsidRDefault="0086051A" w:rsidP="00C444FE">
            <w:pPr>
              <w:widowControl/>
              <w:jc w:val="left"/>
              <w:rPr>
                <w:szCs w:val="28"/>
              </w:rPr>
            </w:pPr>
          </w:p>
          <w:p w14:paraId="4DCBA99F" w14:textId="77777777" w:rsidR="0086051A" w:rsidRDefault="0086051A" w:rsidP="00C444FE">
            <w:pPr>
              <w:widowControl/>
              <w:jc w:val="left"/>
              <w:rPr>
                <w:szCs w:val="28"/>
              </w:rPr>
            </w:pPr>
            <w:r>
              <w:rPr>
                <w:rFonts w:hint="eastAsia"/>
                <w:szCs w:val="28"/>
              </w:rPr>
              <w:t>修改</w:t>
            </w:r>
            <w:r>
              <w:rPr>
                <w:rFonts w:hint="eastAsia"/>
                <w:szCs w:val="28"/>
              </w:rPr>
              <w:t>7.2</w:t>
            </w:r>
            <w:r>
              <w:rPr>
                <w:rFonts w:hint="eastAsia"/>
                <w:szCs w:val="28"/>
              </w:rPr>
              <w:t>路由取串接口</w:t>
            </w:r>
          </w:p>
          <w:p w14:paraId="19370BB6" w14:textId="77777777" w:rsidR="0086051A" w:rsidRPr="00C444FE" w:rsidRDefault="0086051A" w:rsidP="005227D2">
            <w:pPr>
              <w:widowControl/>
              <w:jc w:val="left"/>
              <w:rPr>
                <w:szCs w:val="28"/>
              </w:rPr>
            </w:pPr>
            <w:r>
              <w:rPr>
                <w:rFonts w:hint="eastAsia"/>
                <w:szCs w:val="28"/>
              </w:rPr>
              <w:t xml:space="preserve">  </w:t>
            </w:r>
            <w:r w:rsidR="001C35BC">
              <w:rPr>
                <w:rFonts w:hint="eastAsia"/>
                <w:szCs w:val="28"/>
              </w:rPr>
              <w:t>修改版权判断逻辑，不判断版权到期时间</w:t>
            </w:r>
          </w:p>
        </w:tc>
      </w:tr>
      <w:tr w:rsidR="004D0DA3" w14:paraId="5A3BCA34" w14:textId="77777777" w:rsidTr="006D6E6F">
        <w:tc>
          <w:tcPr>
            <w:tcW w:w="1476" w:type="dxa"/>
          </w:tcPr>
          <w:p w14:paraId="0C65CBDA" w14:textId="77777777" w:rsidR="004D0DA3" w:rsidRDefault="004D0DA3" w:rsidP="00C92DB0">
            <w:pPr>
              <w:widowControl/>
              <w:jc w:val="center"/>
              <w:rPr>
                <w:rFonts w:cs="宋体"/>
                <w:kern w:val="0"/>
              </w:rPr>
            </w:pPr>
            <w:r>
              <w:rPr>
                <w:rFonts w:cs="宋体" w:hint="eastAsia"/>
                <w:kern w:val="0"/>
              </w:rPr>
              <w:t>3.0.0</w:t>
            </w:r>
          </w:p>
        </w:tc>
        <w:tc>
          <w:tcPr>
            <w:tcW w:w="1896" w:type="dxa"/>
          </w:tcPr>
          <w:p w14:paraId="384A1607" w14:textId="77777777" w:rsidR="004D0DA3" w:rsidRDefault="004D0DA3" w:rsidP="00C92DB0">
            <w:pPr>
              <w:widowControl/>
              <w:jc w:val="center"/>
              <w:rPr>
                <w:rFonts w:cs="宋体"/>
                <w:kern w:val="0"/>
              </w:rPr>
            </w:pPr>
            <w:r>
              <w:rPr>
                <w:rFonts w:cs="宋体" w:hint="eastAsia"/>
                <w:kern w:val="0"/>
              </w:rPr>
              <w:t>2017-01-10</w:t>
            </w:r>
          </w:p>
        </w:tc>
        <w:tc>
          <w:tcPr>
            <w:tcW w:w="1336" w:type="dxa"/>
          </w:tcPr>
          <w:p w14:paraId="0D3BEE5A" w14:textId="77777777" w:rsidR="004D0DA3" w:rsidRDefault="004D0DA3" w:rsidP="00C92DB0">
            <w:pPr>
              <w:widowControl/>
              <w:jc w:val="center"/>
              <w:rPr>
                <w:szCs w:val="28"/>
              </w:rPr>
            </w:pPr>
            <w:r>
              <w:rPr>
                <w:rFonts w:hint="eastAsia"/>
                <w:szCs w:val="28"/>
              </w:rPr>
              <w:t>罗发明</w:t>
            </w:r>
          </w:p>
        </w:tc>
        <w:tc>
          <w:tcPr>
            <w:tcW w:w="3814" w:type="dxa"/>
          </w:tcPr>
          <w:p w14:paraId="4F33A413" w14:textId="77777777" w:rsidR="005A3CA0" w:rsidRDefault="005A3CA0" w:rsidP="00C444FE">
            <w:pPr>
              <w:widowControl/>
              <w:jc w:val="left"/>
              <w:rPr>
                <w:szCs w:val="28"/>
              </w:rPr>
            </w:pPr>
            <w:r>
              <w:rPr>
                <w:rFonts w:hint="eastAsia"/>
                <w:szCs w:val="28"/>
              </w:rPr>
              <w:t>增加</w:t>
            </w:r>
            <w:r>
              <w:rPr>
                <w:rFonts w:hint="eastAsia"/>
                <w:szCs w:val="28"/>
              </w:rPr>
              <w:t>1.6</w:t>
            </w:r>
            <w:r>
              <w:rPr>
                <w:rFonts w:hint="eastAsia"/>
                <w:szCs w:val="28"/>
              </w:rPr>
              <w:t>节</w:t>
            </w:r>
            <w:r>
              <w:rPr>
                <w:rFonts w:hint="eastAsia"/>
                <w:szCs w:val="28"/>
              </w:rPr>
              <w:t>AES</w:t>
            </w:r>
            <w:r>
              <w:rPr>
                <w:rFonts w:hint="eastAsia"/>
                <w:szCs w:val="28"/>
              </w:rPr>
              <w:t>加密算法说明</w:t>
            </w:r>
          </w:p>
          <w:p w14:paraId="0B2A3B48" w14:textId="77777777" w:rsidR="005A3CA0" w:rsidRDefault="005A3CA0" w:rsidP="00C444FE">
            <w:pPr>
              <w:widowControl/>
              <w:jc w:val="left"/>
              <w:rPr>
                <w:szCs w:val="28"/>
              </w:rPr>
            </w:pPr>
          </w:p>
          <w:p w14:paraId="6E30EC7B" w14:textId="77777777" w:rsidR="005A3CA0" w:rsidRDefault="004D0DA3" w:rsidP="00C444FE">
            <w:pPr>
              <w:widowControl/>
              <w:jc w:val="left"/>
              <w:rPr>
                <w:szCs w:val="28"/>
              </w:rPr>
            </w:pPr>
            <w:r>
              <w:rPr>
                <w:rFonts w:hint="eastAsia"/>
                <w:szCs w:val="28"/>
              </w:rPr>
              <w:t>增加接口：</w:t>
            </w:r>
          </w:p>
          <w:p w14:paraId="65ED14C8" w14:textId="77777777" w:rsidR="004D0DA3" w:rsidRDefault="004D0DA3" w:rsidP="00C444FE">
            <w:pPr>
              <w:widowControl/>
              <w:jc w:val="left"/>
              <w:rPr>
                <w:szCs w:val="28"/>
              </w:rPr>
            </w:pPr>
            <w:r>
              <w:rPr>
                <w:rFonts w:hint="eastAsia"/>
                <w:szCs w:val="28"/>
              </w:rPr>
              <w:t xml:space="preserve"> </w:t>
            </w:r>
            <w:r>
              <w:rPr>
                <w:rFonts w:hint="eastAsia"/>
                <w:szCs w:val="28"/>
              </w:rPr>
              <w:t>八．厂家接口组</w:t>
            </w:r>
          </w:p>
          <w:p w14:paraId="53431E49" w14:textId="77777777" w:rsidR="004D0DA3" w:rsidRDefault="004D0DA3" w:rsidP="00C444FE">
            <w:pPr>
              <w:widowControl/>
              <w:jc w:val="left"/>
              <w:rPr>
                <w:szCs w:val="28"/>
              </w:rPr>
            </w:pPr>
            <w:r>
              <w:rPr>
                <w:rFonts w:hint="eastAsia"/>
                <w:szCs w:val="28"/>
              </w:rPr>
              <w:t xml:space="preserve">   8.1</w:t>
            </w:r>
            <w:r>
              <w:rPr>
                <w:rFonts w:hint="eastAsia"/>
                <w:szCs w:val="28"/>
              </w:rPr>
              <w:t>阿里帐号注册接口</w:t>
            </w:r>
          </w:p>
          <w:p w14:paraId="50EDCA5C" w14:textId="77777777" w:rsidR="00E77C2D" w:rsidRDefault="00E77C2D" w:rsidP="00C444FE">
            <w:pPr>
              <w:widowControl/>
              <w:jc w:val="left"/>
              <w:rPr>
                <w:szCs w:val="28"/>
              </w:rPr>
            </w:pPr>
          </w:p>
          <w:p w14:paraId="4D78FE38" w14:textId="77777777" w:rsidR="00E77C2D" w:rsidRDefault="00E77C2D" w:rsidP="00C444FE">
            <w:pPr>
              <w:widowControl/>
              <w:jc w:val="left"/>
              <w:rPr>
                <w:szCs w:val="28"/>
              </w:rPr>
            </w:pPr>
            <w:r>
              <w:rPr>
                <w:rFonts w:hint="eastAsia"/>
                <w:szCs w:val="28"/>
              </w:rPr>
              <w:t>修改接口：</w:t>
            </w:r>
          </w:p>
          <w:p w14:paraId="35BD792B" w14:textId="77777777" w:rsidR="00E77C2D" w:rsidRDefault="00E77C2D" w:rsidP="00C444FE">
            <w:pPr>
              <w:widowControl/>
              <w:jc w:val="left"/>
              <w:rPr>
                <w:szCs w:val="28"/>
              </w:rPr>
            </w:pPr>
            <w:r>
              <w:rPr>
                <w:rFonts w:hint="eastAsia"/>
                <w:szCs w:val="28"/>
              </w:rPr>
              <w:t>7.2</w:t>
            </w:r>
            <w:r>
              <w:rPr>
                <w:rFonts w:hint="eastAsia"/>
                <w:szCs w:val="28"/>
              </w:rPr>
              <w:t>路由取串接口</w:t>
            </w:r>
          </w:p>
          <w:p w14:paraId="40DE43C2" w14:textId="77777777" w:rsidR="00E77C2D" w:rsidRDefault="00E77C2D" w:rsidP="00C444FE">
            <w:pPr>
              <w:widowControl/>
              <w:jc w:val="left"/>
              <w:rPr>
                <w:szCs w:val="28"/>
              </w:rPr>
            </w:pPr>
            <w:r>
              <w:rPr>
                <w:rFonts w:hint="eastAsia"/>
                <w:szCs w:val="28"/>
              </w:rPr>
              <w:t xml:space="preserve">  </w:t>
            </w:r>
            <w:r>
              <w:rPr>
                <w:rFonts w:hint="eastAsia"/>
                <w:szCs w:val="28"/>
              </w:rPr>
              <w:t>增加返回</w:t>
            </w:r>
            <w:r>
              <w:rPr>
                <w:rFonts w:hint="eastAsia"/>
                <w:szCs w:val="28"/>
              </w:rPr>
              <w:t>point</w:t>
            </w:r>
            <w:r>
              <w:rPr>
                <w:rFonts w:hint="eastAsia"/>
                <w:szCs w:val="28"/>
              </w:rPr>
              <w:t>打点信息</w:t>
            </w:r>
          </w:p>
          <w:p w14:paraId="29DA3ADA" w14:textId="77777777" w:rsidR="007D374B" w:rsidRDefault="007D374B" w:rsidP="00C444FE">
            <w:pPr>
              <w:widowControl/>
              <w:jc w:val="left"/>
              <w:rPr>
                <w:szCs w:val="28"/>
              </w:rPr>
            </w:pPr>
            <w:r>
              <w:rPr>
                <w:rFonts w:hint="eastAsia"/>
                <w:szCs w:val="28"/>
              </w:rPr>
              <w:t xml:space="preserve">  </w:t>
            </w:r>
            <w:r>
              <w:rPr>
                <w:rFonts w:hint="eastAsia"/>
                <w:szCs w:val="28"/>
              </w:rPr>
              <w:t>增加返回</w:t>
            </w:r>
            <w:r w:rsidRPr="007D374B">
              <w:rPr>
                <w:szCs w:val="28"/>
              </w:rPr>
              <w:t>preview</w:t>
            </w:r>
            <w:r w:rsidR="004775CA">
              <w:rPr>
                <w:rFonts w:hint="eastAsia"/>
                <w:szCs w:val="28"/>
              </w:rPr>
              <w:t xml:space="preserve"> </w:t>
            </w:r>
            <w:r w:rsidR="004775CA">
              <w:rPr>
                <w:rFonts w:hint="eastAsia"/>
                <w:szCs w:val="28"/>
              </w:rPr>
              <w:t>是否允许试看</w:t>
            </w:r>
          </w:p>
          <w:p w14:paraId="34107AB6" w14:textId="77777777" w:rsidR="004775CA" w:rsidRDefault="004775CA" w:rsidP="00B449B9">
            <w:pPr>
              <w:widowControl/>
              <w:jc w:val="left"/>
              <w:rPr>
                <w:szCs w:val="28"/>
              </w:rPr>
            </w:pPr>
            <w:r>
              <w:rPr>
                <w:rFonts w:hint="eastAsia"/>
                <w:szCs w:val="28"/>
              </w:rPr>
              <w:t xml:space="preserve">  </w:t>
            </w:r>
            <w:r>
              <w:rPr>
                <w:rFonts w:hint="eastAsia"/>
                <w:szCs w:val="28"/>
              </w:rPr>
              <w:t>增加返加</w:t>
            </w:r>
            <w:proofErr w:type="spellStart"/>
            <w:r>
              <w:rPr>
                <w:rFonts w:hint="eastAsia"/>
                <w:szCs w:val="28"/>
              </w:rPr>
              <w:t>previewRange</w:t>
            </w:r>
            <w:proofErr w:type="spellEnd"/>
            <w:r>
              <w:rPr>
                <w:rFonts w:hint="eastAsia"/>
                <w:szCs w:val="28"/>
              </w:rPr>
              <w:t xml:space="preserve"> </w:t>
            </w:r>
            <w:r>
              <w:rPr>
                <w:rFonts w:hint="eastAsia"/>
                <w:szCs w:val="28"/>
              </w:rPr>
              <w:t>试看时长</w:t>
            </w:r>
          </w:p>
          <w:p w14:paraId="774076D3" w14:textId="77777777" w:rsidR="008918A9" w:rsidRDefault="008918A9" w:rsidP="00B449B9">
            <w:pPr>
              <w:widowControl/>
              <w:jc w:val="left"/>
              <w:rPr>
                <w:szCs w:val="28"/>
              </w:rPr>
            </w:pPr>
          </w:p>
          <w:p w14:paraId="7F1B6D44" w14:textId="77777777" w:rsidR="008918A9" w:rsidRPr="00E77C2D" w:rsidRDefault="008918A9" w:rsidP="00B449B9">
            <w:pPr>
              <w:widowControl/>
              <w:jc w:val="left"/>
              <w:rPr>
                <w:szCs w:val="28"/>
              </w:rPr>
            </w:pPr>
            <w:r>
              <w:rPr>
                <w:rFonts w:hint="eastAsia"/>
                <w:szCs w:val="28"/>
              </w:rPr>
              <w:t>AES</w:t>
            </w:r>
            <w:r>
              <w:rPr>
                <w:rFonts w:hint="eastAsia"/>
                <w:szCs w:val="28"/>
              </w:rPr>
              <w:t>加密方式改为使用：</w:t>
            </w:r>
            <w:proofErr w:type="spellStart"/>
            <w:r w:rsidRPr="00E172C1">
              <w:rPr>
                <w:rFonts w:ascii="新宋体" w:hAnsi="新宋体" w:cs="新宋体"/>
                <w:kern w:val="0"/>
                <w:sz w:val="19"/>
                <w:szCs w:val="19"/>
              </w:rPr>
              <w:t>aes.Padding</w:t>
            </w:r>
            <w:proofErr w:type="spellEnd"/>
            <w:r w:rsidRPr="00E172C1">
              <w:rPr>
                <w:rFonts w:ascii="新宋体" w:hAnsi="新宋体" w:cs="新宋体"/>
                <w:kern w:val="0"/>
                <w:sz w:val="19"/>
                <w:szCs w:val="19"/>
              </w:rPr>
              <w:t xml:space="preserve"> = PaddingMode.</w:t>
            </w:r>
            <w:r w:rsidR="005953B2">
              <w:rPr>
                <w:rFonts w:ascii="新宋体" w:hAnsi="新宋体" w:cs="新宋体" w:hint="eastAsia"/>
                <w:kern w:val="0"/>
                <w:sz w:val="19"/>
                <w:szCs w:val="19"/>
              </w:rPr>
              <w:t>PKCS7</w:t>
            </w:r>
          </w:p>
        </w:tc>
      </w:tr>
      <w:tr w:rsidR="00E52746" w14:paraId="7620D922" w14:textId="77777777" w:rsidTr="006D6E6F">
        <w:tc>
          <w:tcPr>
            <w:tcW w:w="1476" w:type="dxa"/>
          </w:tcPr>
          <w:p w14:paraId="42C91A83" w14:textId="77777777" w:rsidR="00E52746" w:rsidRDefault="00E52746" w:rsidP="00C92DB0">
            <w:pPr>
              <w:widowControl/>
              <w:jc w:val="center"/>
              <w:rPr>
                <w:rFonts w:cs="宋体"/>
                <w:kern w:val="0"/>
              </w:rPr>
            </w:pPr>
            <w:r>
              <w:rPr>
                <w:rFonts w:cs="宋体" w:hint="eastAsia"/>
                <w:kern w:val="0"/>
              </w:rPr>
              <w:t>3.0.0.1</w:t>
            </w:r>
          </w:p>
        </w:tc>
        <w:tc>
          <w:tcPr>
            <w:tcW w:w="1896" w:type="dxa"/>
          </w:tcPr>
          <w:p w14:paraId="380AE377" w14:textId="77777777" w:rsidR="00E52746" w:rsidRDefault="003645D6" w:rsidP="00C92DB0">
            <w:pPr>
              <w:widowControl/>
              <w:jc w:val="center"/>
              <w:rPr>
                <w:rFonts w:cs="宋体"/>
                <w:kern w:val="0"/>
              </w:rPr>
            </w:pPr>
            <w:r>
              <w:rPr>
                <w:rFonts w:cs="宋体" w:hint="eastAsia"/>
                <w:kern w:val="0"/>
              </w:rPr>
              <w:t>2017</w:t>
            </w:r>
            <w:r>
              <w:rPr>
                <w:rFonts w:cs="宋体"/>
                <w:kern w:val="0"/>
              </w:rPr>
              <w:t>-</w:t>
            </w:r>
            <w:r>
              <w:rPr>
                <w:rFonts w:cs="宋体" w:hint="eastAsia"/>
                <w:kern w:val="0"/>
              </w:rPr>
              <w:t>02-03</w:t>
            </w:r>
          </w:p>
        </w:tc>
        <w:tc>
          <w:tcPr>
            <w:tcW w:w="1336" w:type="dxa"/>
          </w:tcPr>
          <w:p w14:paraId="14C517D6" w14:textId="77777777" w:rsidR="00E52746" w:rsidRDefault="003645D6" w:rsidP="00C92DB0">
            <w:pPr>
              <w:widowControl/>
              <w:jc w:val="center"/>
              <w:rPr>
                <w:szCs w:val="28"/>
              </w:rPr>
            </w:pPr>
            <w:r>
              <w:rPr>
                <w:rFonts w:hint="eastAsia"/>
                <w:szCs w:val="28"/>
              </w:rPr>
              <w:t>罗发明</w:t>
            </w:r>
          </w:p>
        </w:tc>
        <w:tc>
          <w:tcPr>
            <w:tcW w:w="3814" w:type="dxa"/>
          </w:tcPr>
          <w:p w14:paraId="68302AC8" w14:textId="77777777" w:rsidR="00E52746" w:rsidRDefault="00E52746" w:rsidP="00C444FE">
            <w:pPr>
              <w:widowControl/>
              <w:jc w:val="left"/>
              <w:rPr>
                <w:szCs w:val="28"/>
              </w:rPr>
            </w:pPr>
            <w:r>
              <w:rPr>
                <w:rFonts w:hint="eastAsia"/>
                <w:szCs w:val="28"/>
              </w:rPr>
              <w:t>增加接口：</w:t>
            </w:r>
          </w:p>
          <w:p w14:paraId="1AE623C9" w14:textId="77777777" w:rsidR="00E52746" w:rsidRDefault="00E52746" w:rsidP="00C444FE">
            <w:pPr>
              <w:widowControl/>
              <w:jc w:val="left"/>
              <w:rPr>
                <w:szCs w:val="28"/>
              </w:rPr>
            </w:pPr>
            <w:r>
              <w:rPr>
                <w:rFonts w:hint="eastAsia"/>
                <w:szCs w:val="28"/>
              </w:rPr>
              <w:t xml:space="preserve">  8.2</w:t>
            </w:r>
            <w:r>
              <w:rPr>
                <w:rFonts w:hint="eastAsia"/>
                <w:szCs w:val="28"/>
              </w:rPr>
              <w:t>订单同步接口</w:t>
            </w:r>
          </w:p>
          <w:p w14:paraId="09F7836E" w14:textId="77777777" w:rsidR="00E52746" w:rsidRDefault="00E52746" w:rsidP="00C444FE">
            <w:pPr>
              <w:widowControl/>
              <w:jc w:val="left"/>
              <w:rPr>
                <w:szCs w:val="28"/>
              </w:rPr>
            </w:pPr>
            <w:r>
              <w:rPr>
                <w:rFonts w:hint="eastAsia"/>
                <w:szCs w:val="28"/>
              </w:rPr>
              <w:t xml:space="preserve">  8.3</w:t>
            </w:r>
            <w:r>
              <w:rPr>
                <w:rFonts w:hint="eastAsia"/>
                <w:szCs w:val="28"/>
              </w:rPr>
              <w:t>退款权益回收</w:t>
            </w:r>
          </w:p>
          <w:p w14:paraId="7779C948" w14:textId="77777777" w:rsidR="00E52746" w:rsidRDefault="00E52746" w:rsidP="00C444FE">
            <w:pPr>
              <w:widowControl/>
              <w:jc w:val="left"/>
              <w:rPr>
                <w:szCs w:val="28"/>
              </w:rPr>
            </w:pPr>
            <w:r>
              <w:rPr>
                <w:rFonts w:hint="eastAsia"/>
                <w:szCs w:val="28"/>
              </w:rPr>
              <w:t xml:space="preserve">  8.4</w:t>
            </w:r>
            <w:r>
              <w:rPr>
                <w:rFonts w:hint="eastAsia"/>
                <w:szCs w:val="28"/>
              </w:rPr>
              <w:t>存量用户免广告会员同步</w:t>
            </w:r>
          </w:p>
          <w:p w14:paraId="162BC373" w14:textId="77777777" w:rsidR="00860619" w:rsidRDefault="00860619" w:rsidP="00C444FE">
            <w:pPr>
              <w:widowControl/>
              <w:jc w:val="left"/>
              <w:rPr>
                <w:szCs w:val="28"/>
              </w:rPr>
            </w:pPr>
          </w:p>
          <w:p w14:paraId="27F5C2A9" w14:textId="77777777" w:rsidR="00860619" w:rsidRDefault="00860619" w:rsidP="00C444FE">
            <w:pPr>
              <w:widowControl/>
              <w:jc w:val="left"/>
              <w:rPr>
                <w:szCs w:val="28"/>
              </w:rPr>
            </w:pPr>
            <w:r>
              <w:rPr>
                <w:rFonts w:hint="eastAsia"/>
                <w:szCs w:val="28"/>
              </w:rPr>
              <w:t>修改接口：</w:t>
            </w:r>
          </w:p>
          <w:p w14:paraId="1A39837F" w14:textId="77777777" w:rsidR="00860619" w:rsidRDefault="00860619" w:rsidP="00C444FE">
            <w:pPr>
              <w:widowControl/>
              <w:jc w:val="left"/>
              <w:rPr>
                <w:szCs w:val="28"/>
              </w:rPr>
            </w:pPr>
            <w:r>
              <w:rPr>
                <w:rFonts w:hint="eastAsia"/>
                <w:szCs w:val="28"/>
              </w:rPr>
              <w:t xml:space="preserve">  8.1</w:t>
            </w:r>
            <w:r>
              <w:rPr>
                <w:rFonts w:hint="eastAsia"/>
                <w:szCs w:val="28"/>
              </w:rPr>
              <w:t>优酷帐号注册接口</w:t>
            </w:r>
          </w:p>
          <w:p w14:paraId="2B765829" w14:textId="77777777" w:rsidR="00860619" w:rsidRPr="00860619" w:rsidRDefault="00860619" w:rsidP="00C444FE">
            <w:pPr>
              <w:widowControl/>
              <w:jc w:val="left"/>
              <w:rPr>
                <w:szCs w:val="28"/>
              </w:rPr>
            </w:pPr>
            <w:r>
              <w:rPr>
                <w:rFonts w:hint="eastAsia"/>
                <w:szCs w:val="28"/>
              </w:rPr>
              <w:t xml:space="preserve">    </w:t>
            </w:r>
            <w:r>
              <w:rPr>
                <w:rFonts w:hint="eastAsia"/>
                <w:szCs w:val="28"/>
              </w:rPr>
              <w:t>增加请求参数：</w:t>
            </w:r>
            <w:proofErr w:type="spellStart"/>
            <w:r>
              <w:rPr>
                <w:rFonts w:hint="eastAsia"/>
                <w:szCs w:val="28"/>
              </w:rPr>
              <w:t>app_id</w:t>
            </w:r>
            <w:proofErr w:type="spellEnd"/>
          </w:p>
        </w:tc>
      </w:tr>
      <w:tr w:rsidR="003645D6" w14:paraId="1ACF1AD6" w14:textId="77777777" w:rsidTr="006D6E6F">
        <w:tc>
          <w:tcPr>
            <w:tcW w:w="1476" w:type="dxa"/>
          </w:tcPr>
          <w:p w14:paraId="6536EF0D" w14:textId="77777777" w:rsidR="003645D6" w:rsidRDefault="003645D6" w:rsidP="00C92DB0">
            <w:pPr>
              <w:widowControl/>
              <w:jc w:val="center"/>
              <w:rPr>
                <w:rFonts w:cs="宋体"/>
                <w:kern w:val="0"/>
              </w:rPr>
            </w:pPr>
            <w:r>
              <w:rPr>
                <w:rFonts w:cs="宋体" w:hint="eastAsia"/>
                <w:kern w:val="0"/>
              </w:rPr>
              <w:t>3.0.0.2</w:t>
            </w:r>
          </w:p>
        </w:tc>
        <w:tc>
          <w:tcPr>
            <w:tcW w:w="1896" w:type="dxa"/>
          </w:tcPr>
          <w:p w14:paraId="077DAFC0" w14:textId="77777777" w:rsidR="003645D6" w:rsidRDefault="003645D6" w:rsidP="00C92DB0">
            <w:pPr>
              <w:widowControl/>
              <w:jc w:val="center"/>
              <w:rPr>
                <w:rFonts w:cs="宋体"/>
                <w:kern w:val="0"/>
              </w:rPr>
            </w:pPr>
            <w:r>
              <w:rPr>
                <w:rFonts w:cs="宋体" w:hint="eastAsia"/>
                <w:kern w:val="0"/>
              </w:rPr>
              <w:t>2017-02-08</w:t>
            </w:r>
          </w:p>
        </w:tc>
        <w:tc>
          <w:tcPr>
            <w:tcW w:w="1336" w:type="dxa"/>
          </w:tcPr>
          <w:p w14:paraId="7BCC0D0C" w14:textId="77777777" w:rsidR="003645D6" w:rsidRDefault="003645D6" w:rsidP="00C92DB0">
            <w:pPr>
              <w:widowControl/>
              <w:jc w:val="center"/>
              <w:rPr>
                <w:szCs w:val="28"/>
              </w:rPr>
            </w:pPr>
            <w:r>
              <w:rPr>
                <w:rFonts w:hint="eastAsia"/>
                <w:szCs w:val="28"/>
              </w:rPr>
              <w:t>罗发明</w:t>
            </w:r>
          </w:p>
        </w:tc>
        <w:tc>
          <w:tcPr>
            <w:tcW w:w="3814" w:type="dxa"/>
          </w:tcPr>
          <w:p w14:paraId="5E1D7D51" w14:textId="77777777" w:rsidR="003645D6" w:rsidRDefault="003645D6" w:rsidP="00C444FE">
            <w:pPr>
              <w:widowControl/>
              <w:jc w:val="left"/>
              <w:rPr>
                <w:szCs w:val="28"/>
              </w:rPr>
            </w:pPr>
            <w:r>
              <w:rPr>
                <w:rFonts w:hint="eastAsia"/>
                <w:szCs w:val="28"/>
              </w:rPr>
              <w:t>增加接口：</w:t>
            </w:r>
          </w:p>
          <w:p w14:paraId="2C5D8549" w14:textId="77777777" w:rsidR="003645D6" w:rsidRDefault="003645D6" w:rsidP="00C444FE">
            <w:pPr>
              <w:widowControl/>
              <w:jc w:val="left"/>
              <w:rPr>
                <w:szCs w:val="28"/>
              </w:rPr>
            </w:pPr>
            <w:r>
              <w:rPr>
                <w:rFonts w:hint="eastAsia"/>
                <w:szCs w:val="28"/>
              </w:rPr>
              <w:t>8.5</w:t>
            </w:r>
            <w:r>
              <w:rPr>
                <w:rFonts w:hint="eastAsia"/>
                <w:szCs w:val="28"/>
              </w:rPr>
              <w:t>合作方会员免广告查询接口</w:t>
            </w:r>
          </w:p>
        </w:tc>
      </w:tr>
      <w:tr w:rsidR="00C77EBC" w14:paraId="4483CF96" w14:textId="77777777" w:rsidTr="006D6E6F">
        <w:tc>
          <w:tcPr>
            <w:tcW w:w="1476" w:type="dxa"/>
          </w:tcPr>
          <w:p w14:paraId="16454B00" w14:textId="77777777" w:rsidR="00C77EBC" w:rsidRDefault="00C77EBC" w:rsidP="00C92DB0">
            <w:pPr>
              <w:widowControl/>
              <w:jc w:val="center"/>
              <w:rPr>
                <w:rFonts w:cs="宋体"/>
                <w:kern w:val="0"/>
              </w:rPr>
            </w:pPr>
            <w:r>
              <w:rPr>
                <w:rFonts w:cs="宋体" w:hint="eastAsia"/>
                <w:kern w:val="0"/>
              </w:rPr>
              <w:t>3.0.0.3</w:t>
            </w:r>
          </w:p>
        </w:tc>
        <w:tc>
          <w:tcPr>
            <w:tcW w:w="1896" w:type="dxa"/>
          </w:tcPr>
          <w:p w14:paraId="7B5B0EDF" w14:textId="77777777" w:rsidR="00C77EBC" w:rsidRDefault="00C77EBC" w:rsidP="00C92DB0">
            <w:pPr>
              <w:widowControl/>
              <w:jc w:val="center"/>
              <w:rPr>
                <w:rFonts w:cs="宋体"/>
                <w:kern w:val="0"/>
              </w:rPr>
            </w:pPr>
            <w:r>
              <w:rPr>
                <w:rFonts w:cs="宋体" w:hint="eastAsia"/>
                <w:kern w:val="0"/>
              </w:rPr>
              <w:t>2017-02-14</w:t>
            </w:r>
          </w:p>
        </w:tc>
        <w:tc>
          <w:tcPr>
            <w:tcW w:w="1336" w:type="dxa"/>
          </w:tcPr>
          <w:p w14:paraId="6F5672FA" w14:textId="77777777" w:rsidR="00C77EBC" w:rsidRDefault="00C77EBC" w:rsidP="00C92DB0">
            <w:pPr>
              <w:widowControl/>
              <w:jc w:val="center"/>
              <w:rPr>
                <w:szCs w:val="28"/>
              </w:rPr>
            </w:pPr>
            <w:r>
              <w:rPr>
                <w:rFonts w:hint="eastAsia"/>
                <w:szCs w:val="28"/>
              </w:rPr>
              <w:t>罗发明</w:t>
            </w:r>
          </w:p>
        </w:tc>
        <w:tc>
          <w:tcPr>
            <w:tcW w:w="3814" w:type="dxa"/>
          </w:tcPr>
          <w:p w14:paraId="6285C54C" w14:textId="77777777" w:rsidR="00C77EBC" w:rsidRDefault="00C77EBC" w:rsidP="00C444FE">
            <w:pPr>
              <w:widowControl/>
              <w:jc w:val="left"/>
              <w:rPr>
                <w:szCs w:val="28"/>
              </w:rPr>
            </w:pPr>
            <w:r>
              <w:rPr>
                <w:rFonts w:hint="eastAsia"/>
                <w:szCs w:val="28"/>
              </w:rPr>
              <w:t>修改接口：</w:t>
            </w:r>
          </w:p>
          <w:p w14:paraId="40EEE4C7" w14:textId="77777777" w:rsidR="00C77EBC" w:rsidRDefault="00C77EBC" w:rsidP="00C444FE">
            <w:pPr>
              <w:widowControl/>
              <w:jc w:val="left"/>
              <w:rPr>
                <w:szCs w:val="28"/>
              </w:rPr>
            </w:pPr>
            <w:r>
              <w:rPr>
                <w:rFonts w:hint="eastAsia"/>
                <w:szCs w:val="28"/>
              </w:rPr>
              <w:t>6.1</w:t>
            </w:r>
            <w:r>
              <w:rPr>
                <w:rFonts w:hint="eastAsia"/>
                <w:szCs w:val="28"/>
              </w:rPr>
              <w:t>获取二维码内容</w:t>
            </w:r>
          </w:p>
          <w:p w14:paraId="27CB7CE9" w14:textId="77777777" w:rsidR="00C77EBC" w:rsidRPr="00C77EBC" w:rsidRDefault="00C77EBC" w:rsidP="00C444FE">
            <w:pPr>
              <w:widowControl/>
              <w:jc w:val="left"/>
              <w:rPr>
                <w:szCs w:val="28"/>
              </w:rPr>
            </w:pPr>
            <w:r>
              <w:rPr>
                <w:rFonts w:hint="eastAsia"/>
                <w:szCs w:val="28"/>
              </w:rPr>
              <w:t xml:space="preserve">  </w:t>
            </w:r>
            <w:r>
              <w:rPr>
                <w:rFonts w:hint="eastAsia"/>
                <w:szCs w:val="28"/>
              </w:rPr>
              <w:t>增加请求参数：</w:t>
            </w:r>
            <w:proofErr w:type="spellStart"/>
            <w:r>
              <w:rPr>
                <w:rFonts w:hint="eastAsia"/>
                <w:szCs w:val="28"/>
              </w:rPr>
              <w:t>part_id</w:t>
            </w:r>
            <w:proofErr w:type="spellEnd"/>
            <w:r>
              <w:rPr>
                <w:rFonts w:hint="eastAsia"/>
                <w:szCs w:val="28"/>
              </w:rPr>
              <w:t>，</w:t>
            </w:r>
            <w:proofErr w:type="spellStart"/>
            <w:r w:rsidRPr="00C77EBC">
              <w:t>interface_</w:t>
            </w:r>
            <w:r w:rsidRPr="00C77EBC">
              <w:rPr>
                <w:rFonts w:hint="eastAsia"/>
              </w:rPr>
              <w:t>version</w:t>
            </w:r>
            <w:proofErr w:type="spellEnd"/>
          </w:p>
        </w:tc>
      </w:tr>
      <w:tr w:rsidR="000B56D7" w14:paraId="3B5A7080" w14:textId="77777777" w:rsidTr="006D6E6F">
        <w:tc>
          <w:tcPr>
            <w:tcW w:w="1476" w:type="dxa"/>
          </w:tcPr>
          <w:p w14:paraId="0FBF7846" w14:textId="77777777" w:rsidR="000B56D7" w:rsidRDefault="000B56D7" w:rsidP="00C92DB0">
            <w:pPr>
              <w:widowControl/>
              <w:jc w:val="center"/>
              <w:rPr>
                <w:rFonts w:cs="宋体"/>
                <w:kern w:val="0"/>
              </w:rPr>
            </w:pPr>
            <w:r>
              <w:rPr>
                <w:rFonts w:cs="宋体" w:hint="eastAsia"/>
                <w:kern w:val="0"/>
              </w:rPr>
              <w:t>3.0.0.4</w:t>
            </w:r>
          </w:p>
        </w:tc>
        <w:tc>
          <w:tcPr>
            <w:tcW w:w="1896" w:type="dxa"/>
          </w:tcPr>
          <w:p w14:paraId="3F75D38C" w14:textId="77777777" w:rsidR="000B56D7" w:rsidRDefault="000B56D7" w:rsidP="00C92DB0">
            <w:pPr>
              <w:widowControl/>
              <w:jc w:val="center"/>
              <w:rPr>
                <w:rFonts w:cs="宋体"/>
                <w:kern w:val="0"/>
              </w:rPr>
            </w:pPr>
            <w:r>
              <w:rPr>
                <w:rFonts w:cs="宋体" w:hint="eastAsia"/>
                <w:kern w:val="0"/>
              </w:rPr>
              <w:t>2017-02-20</w:t>
            </w:r>
          </w:p>
        </w:tc>
        <w:tc>
          <w:tcPr>
            <w:tcW w:w="1336" w:type="dxa"/>
          </w:tcPr>
          <w:p w14:paraId="26416B97" w14:textId="77777777" w:rsidR="000B56D7" w:rsidRDefault="000B56D7" w:rsidP="00C92DB0">
            <w:pPr>
              <w:widowControl/>
              <w:jc w:val="center"/>
              <w:rPr>
                <w:szCs w:val="28"/>
              </w:rPr>
            </w:pPr>
            <w:r>
              <w:rPr>
                <w:rFonts w:hint="eastAsia"/>
                <w:szCs w:val="28"/>
              </w:rPr>
              <w:t>罗发明</w:t>
            </w:r>
          </w:p>
        </w:tc>
        <w:tc>
          <w:tcPr>
            <w:tcW w:w="3814" w:type="dxa"/>
          </w:tcPr>
          <w:p w14:paraId="36C94F81" w14:textId="77777777" w:rsidR="000B56D7" w:rsidRDefault="000B56D7" w:rsidP="00C444FE">
            <w:pPr>
              <w:widowControl/>
              <w:jc w:val="left"/>
              <w:rPr>
                <w:szCs w:val="28"/>
              </w:rPr>
            </w:pPr>
            <w:r>
              <w:rPr>
                <w:rFonts w:hint="eastAsia"/>
                <w:szCs w:val="28"/>
              </w:rPr>
              <w:t>修改接口：</w:t>
            </w:r>
          </w:p>
          <w:p w14:paraId="63FBE4EC" w14:textId="77777777" w:rsidR="000B56D7" w:rsidRDefault="000B56D7" w:rsidP="000B56D7">
            <w:pPr>
              <w:widowControl/>
              <w:jc w:val="left"/>
              <w:rPr>
                <w:szCs w:val="28"/>
              </w:rPr>
            </w:pPr>
            <w:r>
              <w:rPr>
                <w:rFonts w:hint="eastAsia"/>
                <w:szCs w:val="28"/>
              </w:rPr>
              <w:t>6.1</w:t>
            </w:r>
            <w:r>
              <w:rPr>
                <w:rFonts w:hint="eastAsia"/>
                <w:szCs w:val="28"/>
              </w:rPr>
              <w:t>获取二维码内容</w:t>
            </w:r>
          </w:p>
          <w:p w14:paraId="518A2280" w14:textId="77777777" w:rsidR="000B56D7" w:rsidRDefault="000B56D7" w:rsidP="000B56D7">
            <w:pPr>
              <w:widowControl/>
              <w:jc w:val="left"/>
              <w:rPr>
                <w:szCs w:val="28"/>
              </w:rPr>
            </w:pPr>
            <w:r>
              <w:rPr>
                <w:rFonts w:hint="eastAsia"/>
                <w:szCs w:val="28"/>
              </w:rPr>
              <w:t xml:space="preserve">  </w:t>
            </w:r>
            <w:r>
              <w:rPr>
                <w:rFonts w:hint="eastAsia"/>
                <w:szCs w:val="28"/>
              </w:rPr>
              <w:t>增加请求参数：</w:t>
            </w:r>
            <w:proofErr w:type="spellStart"/>
            <w:r>
              <w:rPr>
                <w:rFonts w:hint="eastAsia"/>
                <w:szCs w:val="28"/>
              </w:rPr>
              <w:t>product_id</w:t>
            </w:r>
            <w:proofErr w:type="spellEnd"/>
            <w:r w:rsidR="00AD0080">
              <w:rPr>
                <w:rFonts w:hint="eastAsia"/>
                <w:szCs w:val="28"/>
              </w:rPr>
              <w:t>，单独产品购买页</w:t>
            </w:r>
          </w:p>
        </w:tc>
      </w:tr>
      <w:tr w:rsidR="00903A6B" w14:paraId="31123003" w14:textId="77777777" w:rsidTr="006D6E6F">
        <w:tc>
          <w:tcPr>
            <w:tcW w:w="1476" w:type="dxa"/>
          </w:tcPr>
          <w:p w14:paraId="179ABCD6" w14:textId="77777777" w:rsidR="00903A6B" w:rsidRDefault="00903A6B" w:rsidP="00C92DB0">
            <w:pPr>
              <w:widowControl/>
              <w:jc w:val="center"/>
              <w:rPr>
                <w:rFonts w:cs="宋体"/>
                <w:kern w:val="0"/>
              </w:rPr>
            </w:pPr>
            <w:r>
              <w:rPr>
                <w:rFonts w:cs="宋体" w:hint="eastAsia"/>
                <w:kern w:val="0"/>
              </w:rPr>
              <w:t>3.0.0.5</w:t>
            </w:r>
          </w:p>
        </w:tc>
        <w:tc>
          <w:tcPr>
            <w:tcW w:w="1896" w:type="dxa"/>
          </w:tcPr>
          <w:p w14:paraId="264B2B85" w14:textId="77777777" w:rsidR="00903A6B" w:rsidRDefault="00903A6B" w:rsidP="00C92DB0">
            <w:pPr>
              <w:widowControl/>
              <w:jc w:val="center"/>
              <w:rPr>
                <w:rFonts w:cs="宋体"/>
                <w:kern w:val="0"/>
              </w:rPr>
            </w:pPr>
            <w:r>
              <w:rPr>
                <w:rFonts w:cs="宋体" w:hint="eastAsia"/>
                <w:kern w:val="0"/>
              </w:rPr>
              <w:t>2017-02-20</w:t>
            </w:r>
          </w:p>
        </w:tc>
        <w:tc>
          <w:tcPr>
            <w:tcW w:w="1336" w:type="dxa"/>
          </w:tcPr>
          <w:p w14:paraId="2CD155A0" w14:textId="77777777" w:rsidR="00903A6B" w:rsidRDefault="00903A6B" w:rsidP="00C92DB0">
            <w:pPr>
              <w:widowControl/>
              <w:jc w:val="center"/>
              <w:rPr>
                <w:szCs w:val="28"/>
              </w:rPr>
            </w:pPr>
            <w:r>
              <w:rPr>
                <w:rFonts w:hint="eastAsia"/>
                <w:szCs w:val="28"/>
              </w:rPr>
              <w:t>罗发明</w:t>
            </w:r>
          </w:p>
        </w:tc>
        <w:tc>
          <w:tcPr>
            <w:tcW w:w="3814" w:type="dxa"/>
          </w:tcPr>
          <w:p w14:paraId="75CE9976" w14:textId="77777777" w:rsidR="00903A6B" w:rsidRDefault="00903A6B" w:rsidP="00C444FE">
            <w:pPr>
              <w:widowControl/>
              <w:jc w:val="left"/>
              <w:rPr>
                <w:szCs w:val="28"/>
              </w:rPr>
            </w:pPr>
            <w:r>
              <w:rPr>
                <w:rFonts w:hint="eastAsia"/>
                <w:szCs w:val="28"/>
              </w:rPr>
              <w:t>新增接口：</w:t>
            </w:r>
          </w:p>
          <w:p w14:paraId="11E248DE" w14:textId="77777777" w:rsidR="00903A6B" w:rsidRDefault="00DD136B" w:rsidP="00660651">
            <w:pPr>
              <w:widowControl/>
              <w:jc w:val="left"/>
              <w:rPr>
                <w:szCs w:val="28"/>
              </w:rPr>
            </w:pPr>
            <w:r>
              <w:rPr>
                <w:rFonts w:hint="eastAsia"/>
                <w:szCs w:val="28"/>
              </w:rPr>
              <w:t>8.6</w:t>
            </w:r>
            <w:r>
              <w:rPr>
                <w:rFonts w:hint="eastAsia"/>
                <w:szCs w:val="28"/>
              </w:rPr>
              <w:t>厂家取串接口（无鉴权、无用户）</w:t>
            </w:r>
          </w:p>
        </w:tc>
      </w:tr>
      <w:tr w:rsidR="00951033" w14:paraId="5151E3BA" w14:textId="77777777" w:rsidTr="006D6E6F">
        <w:tc>
          <w:tcPr>
            <w:tcW w:w="1476" w:type="dxa"/>
          </w:tcPr>
          <w:p w14:paraId="21C8A1E2" w14:textId="77777777" w:rsidR="00951033" w:rsidRDefault="00951033" w:rsidP="00C92DB0">
            <w:pPr>
              <w:widowControl/>
              <w:jc w:val="center"/>
              <w:rPr>
                <w:rFonts w:cs="宋体"/>
                <w:kern w:val="0"/>
              </w:rPr>
            </w:pPr>
            <w:r>
              <w:rPr>
                <w:rFonts w:cs="宋体" w:hint="eastAsia"/>
                <w:kern w:val="0"/>
              </w:rPr>
              <w:t>3.0.0.6</w:t>
            </w:r>
          </w:p>
        </w:tc>
        <w:tc>
          <w:tcPr>
            <w:tcW w:w="1896" w:type="dxa"/>
          </w:tcPr>
          <w:p w14:paraId="28F716D2" w14:textId="77777777" w:rsidR="00951033" w:rsidRDefault="00951033" w:rsidP="00C92DB0">
            <w:pPr>
              <w:widowControl/>
              <w:jc w:val="center"/>
              <w:rPr>
                <w:rFonts w:cs="宋体"/>
                <w:kern w:val="0"/>
              </w:rPr>
            </w:pPr>
            <w:r>
              <w:rPr>
                <w:rFonts w:cs="宋体" w:hint="eastAsia"/>
                <w:kern w:val="0"/>
              </w:rPr>
              <w:t>2017-03-01</w:t>
            </w:r>
          </w:p>
        </w:tc>
        <w:tc>
          <w:tcPr>
            <w:tcW w:w="1336" w:type="dxa"/>
          </w:tcPr>
          <w:p w14:paraId="2A334737" w14:textId="77777777" w:rsidR="00951033" w:rsidRDefault="00951033" w:rsidP="00C92DB0">
            <w:pPr>
              <w:widowControl/>
              <w:jc w:val="center"/>
              <w:rPr>
                <w:szCs w:val="28"/>
              </w:rPr>
            </w:pPr>
            <w:r>
              <w:rPr>
                <w:rFonts w:hint="eastAsia"/>
                <w:szCs w:val="28"/>
              </w:rPr>
              <w:t>罗发明</w:t>
            </w:r>
          </w:p>
        </w:tc>
        <w:tc>
          <w:tcPr>
            <w:tcW w:w="3814" w:type="dxa"/>
          </w:tcPr>
          <w:p w14:paraId="0C3FC30E" w14:textId="77777777" w:rsidR="00951033" w:rsidRDefault="00951033" w:rsidP="00C444FE">
            <w:pPr>
              <w:widowControl/>
              <w:jc w:val="left"/>
              <w:rPr>
                <w:szCs w:val="28"/>
              </w:rPr>
            </w:pPr>
            <w:r>
              <w:rPr>
                <w:rFonts w:hint="eastAsia"/>
                <w:szCs w:val="28"/>
              </w:rPr>
              <w:t>修改接口：</w:t>
            </w:r>
          </w:p>
          <w:p w14:paraId="052A9ACD" w14:textId="77777777" w:rsidR="00951033" w:rsidRDefault="00951033" w:rsidP="00C444FE">
            <w:pPr>
              <w:widowControl/>
              <w:jc w:val="left"/>
              <w:rPr>
                <w:szCs w:val="28"/>
              </w:rPr>
            </w:pPr>
            <w:r>
              <w:rPr>
                <w:rFonts w:hint="eastAsia"/>
                <w:szCs w:val="28"/>
              </w:rPr>
              <w:t>6.1</w:t>
            </w:r>
            <w:r>
              <w:rPr>
                <w:rFonts w:hint="eastAsia"/>
                <w:szCs w:val="28"/>
              </w:rPr>
              <w:t>获取二维码内容</w:t>
            </w:r>
          </w:p>
          <w:p w14:paraId="4E814C1D" w14:textId="77777777" w:rsidR="00951033" w:rsidRDefault="00951033" w:rsidP="00C444FE">
            <w:pPr>
              <w:widowControl/>
              <w:jc w:val="left"/>
              <w:rPr>
                <w:szCs w:val="28"/>
              </w:rPr>
            </w:pPr>
            <w:r>
              <w:rPr>
                <w:rFonts w:hint="eastAsia"/>
                <w:szCs w:val="28"/>
              </w:rPr>
              <w:t xml:space="preserve">  </w:t>
            </w:r>
            <w:r>
              <w:rPr>
                <w:rFonts w:hint="eastAsia"/>
                <w:szCs w:val="28"/>
              </w:rPr>
              <w:t>增加请求参数：</w:t>
            </w:r>
            <w:r>
              <w:rPr>
                <w:rFonts w:hint="eastAsia"/>
                <w:szCs w:val="28"/>
              </w:rPr>
              <w:t>invoker</w:t>
            </w:r>
          </w:p>
        </w:tc>
      </w:tr>
      <w:tr w:rsidR="003A73CE" w14:paraId="31D8C75E" w14:textId="77777777" w:rsidTr="006D6E6F">
        <w:tc>
          <w:tcPr>
            <w:tcW w:w="1476" w:type="dxa"/>
          </w:tcPr>
          <w:p w14:paraId="4D9A45B0" w14:textId="77777777" w:rsidR="003A73CE" w:rsidRDefault="003A73CE" w:rsidP="00C92DB0">
            <w:pPr>
              <w:widowControl/>
              <w:jc w:val="center"/>
              <w:rPr>
                <w:rFonts w:cs="宋体"/>
                <w:kern w:val="0"/>
              </w:rPr>
            </w:pPr>
            <w:r>
              <w:rPr>
                <w:rFonts w:cs="宋体" w:hint="eastAsia"/>
                <w:kern w:val="0"/>
              </w:rPr>
              <w:t>3.0.0.7</w:t>
            </w:r>
          </w:p>
        </w:tc>
        <w:tc>
          <w:tcPr>
            <w:tcW w:w="1896" w:type="dxa"/>
          </w:tcPr>
          <w:p w14:paraId="32705917" w14:textId="77777777" w:rsidR="003A73CE" w:rsidRDefault="003A73CE" w:rsidP="00C92DB0">
            <w:pPr>
              <w:widowControl/>
              <w:jc w:val="center"/>
              <w:rPr>
                <w:rFonts w:cs="宋体"/>
                <w:kern w:val="0"/>
              </w:rPr>
            </w:pPr>
            <w:r>
              <w:rPr>
                <w:rFonts w:cs="宋体" w:hint="eastAsia"/>
                <w:kern w:val="0"/>
              </w:rPr>
              <w:t>2017-03-02</w:t>
            </w:r>
          </w:p>
        </w:tc>
        <w:tc>
          <w:tcPr>
            <w:tcW w:w="1336" w:type="dxa"/>
          </w:tcPr>
          <w:p w14:paraId="1B168D44" w14:textId="77777777" w:rsidR="003A73CE" w:rsidRDefault="003A73CE" w:rsidP="00C92DB0">
            <w:pPr>
              <w:widowControl/>
              <w:jc w:val="center"/>
              <w:rPr>
                <w:szCs w:val="28"/>
              </w:rPr>
            </w:pPr>
            <w:r>
              <w:rPr>
                <w:rFonts w:hint="eastAsia"/>
                <w:szCs w:val="28"/>
              </w:rPr>
              <w:t>罗发明</w:t>
            </w:r>
          </w:p>
        </w:tc>
        <w:tc>
          <w:tcPr>
            <w:tcW w:w="3814" w:type="dxa"/>
          </w:tcPr>
          <w:p w14:paraId="4B362F3C" w14:textId="77777777" w:rsidR="003A73CE" w:rsidRDefault="003A73CE" w:rsidP="00C444FE">
            <w:pPr>
              <w:widowControl/>
              <w:jc w:val="left"/>
              <w:rPr>
                <w:szCs w:val="28"/>
              </w:rPr>
            </w:pPr>
            <w:r>
              <w:rPr>
                <w:rFonts w:hint="eastAsia"/>
                <w:szCs w:val="28"/>
              </w:rPr>
              <w:t>增加接口：</w:t>
            </w:r>
          </w:p>
          <w:p w14:paraId="78BF0036" w14:textId="77777777" w:rsidR="003A73CE" w:rsidRDefault="003A73CE" w:rsidP="00C444FE">
            <w:pPr>
              <w:widowControl/>
              <w:jc w:val="left"/>
              <w:rPr>
                <w:szCs w:val="28"/>
              </w:rPr>
            </w:pPr>
            <w:r>
              <w:rPr>
                <w:rFonts w:hint="eastAsia"/>
                <w:szCs w:val="28"/>
              </w:rPr>
              <w:t>5.11</w:t>
            </w:r>
            <w:r>
              <w:rPr>
                <w:rFonts w:hint="eastAsia"/>
                <w:szCs w:val="28"/>
              </w:rPr>
              <w:t>兑换卡接口</w:t>
            </w:r>
          </w:p>
          <w:p w14:paraId="52781BA4" w14:textId="77777777" w:rsidR="003A73CE" w:rsidRDefault="003A73CE" w:rsidP="00C444FE">
            <w:pPr>
              <w:widowControl/>
              <w:jc w:val="left"/>
              <w:rPr>
                <w:szCs w:val="28"/>
              </w:rPr>
            </w:pPr>
          </w:p>
          <w:p w14:paraId="64C93E83" w14:textId="77777777" w:rsidR="003A73CE" w:rsidRDefault="003A73CE" w:rsidP="00C444FE">
            <w:pPr>
              <w:widowControl/>
              <w:jc w:val="left"/>
              <w:rPr>
                <w:szCs w:val="28"/>
              </w:rPr>
            </w:pPr>
            <w:r>
              <w:rPr>
                <w:rFonts w:hint="eastAsia"/>
                <w:szCs w:val="28"/>
              </w:rPr>
              <w:t>修改接口：</w:t>
            </w:r>
          </w:p>
          <w:p w14:paraId="177022ED" w14:textId="77777777" w:rsidR="003A73CE" w:rsidRDefault="003A73CE" w:rsidP="00C444FE">
            <w:pPr>
              <w:widowControl/>
              <w:jc w:val="left"/>
              <w:rPr>
                <w:szCs w:val="28"/>
              </w:rPr>
            </w:pPr>
            <w:r>
              <w:rPr>
                <w:rFonts w:hint="eastAsia"/>
                <w:szCs w:val="28"/>
              </w:rPr>
              <w:t>8.5</w:t>
            </w:r>
            <w:r>
              <w:rPr>
                <w:rFonts w:hint="eastAsia"/>
                <w:szCs w:val="28"/>
              </w:rPr>
              <w:t>合作方会员免广告查询接口</w:t>
            </w:r>
          </w:p>
          <w:p w14:paraId="43F890D3" w14:textId="77777777" w:rsidR="003A73CE" w:rsidRPr="003A73CE" w:rsidRDefault="003A73CE" w:rsidP="00C444FE">
            <w:pPr>
              <w:widowControl/>
              <w:jc w:val="left"/>
              <w:rPr>
                <w:szCs w:val="28"/>
              </w:rPr>
            </w:pPr>
            <w:r>
              <w:rPr>
                <w:rFonts w:hint="eastAsia"/>
                <w:szCs w:val="28"/>
              </w:rPr>
              <w:t xml:space="preserve"> </w:t>
            </w:r>
            <w:r>
              <w:rPr>
                <w:rFonts w:hint="eastAsia"/>
                <w:szCs w:val="28"/>
              </w:rPr>
              <w:t>增加先去</w:t>
            </w:r>
            <w:r>
              <w:rPr>
                <w:rFonts w:hint="eastAsia"/>
                <w:szCs w:val="28"/>
              </w:rPr>
              <w:t>AAA</w:t>
            </w:r>
            <w:r>
              <w:rPr>
                <w:rFonts w:hint="eastAsia"/>
                <w:szCs w:val="28"/>
              </w:rPr>
              <w:t>判断会员身份的逻辑，如果是芒果</w:t>
            </w:r>
            <w:r>
              <w:rPr>
                <w:rFonts w:hint="eastAsia"/>
                <w:szCs w:val="28"/>
              </w:rPr>
              <w:t>VIP</w:t>
            </w:r>
            <w:r>
              <w:rPr>
                <w:rFonts w:hint="eastAsia"/>
                <w:szCs w:val="28"/>
              </w:rPr>
              <w:t>了，则无需再查厂家同步会员逻辑</w:t>
            </w:r>
          </w:p>
        </w:tc>
      </w:tr>
      <w:tr w:rsidR="00F721BC" w14:paraId="5DAC5FE5" w14:textId="77777777" w:rsidTr="006D6E6F">
        <w:tc>
          <w:tcPr>
            <w:tcW w:w="1476" w:type="dxa"/>
          </w:tcPr>
          <w:p w14:paraId="64653D62" w14:textId="77777777" w:rsidR="00F721BC" w:rsidRPr="00F721BC" w:rsidRDefault="00F721BC" w:rsidP="00C92DB0">
            <w:pPr>
              <w:widowControl/>
              <w:jc w:val="center"/>
              <w:rPr>
                <w:rFonts w:cs="宋体"/>
                <w:kern w:val="0"/>
              </w:rPr>
            </w:pPr>
            <w:r>
              <w:rPr>
                <w:rFonts w:cs="宋体" w:hint="eastAsia"/>
                <w:kern w:val="0"/>
              </w:rPr>
              <w:t>3.0.0.8</w:t>
            </w:r>
          </w:p>
        </w:tc>
        <w:tc>
          <w:tcPr>
            <w:tcW w:w="1896" w:type="dxa"/>
          </w:tcPr>
          <w:p w14:paraId="1AF0C972" w14:textId="77777777" w:rsidR="00F721BC" w:rsidRDefault="00F721BC" w:rsidP="00C92DB0">
            <w:pPr>
              <w:widowControl/>
              <w:jc w:val="center"/>
              <w:rPr>
                <w:rFonts w:cs="宋体"/>
                <w:kern w:val="0"/>
              </w:rPr>
            </w:pPr>
            <w:r>
              <w:rPr>
                <w:rFonts w:cs="宋体" w:hint="eastAsia"/>
                <w:kern w:val="0"/>
              </w:rPr>
              <w:t>2017-03-02</w:t>
            </w:r>
          </w:p>
        </w:tc>
        <w:tc>
          <w:tcPr>
            <w:tcW w:w="1336" w:type="dxa"/>
          </w:tcPr>
          <w:p w14:paraId="226CE306" w14:textId="77777777" w:rsidR="00F721BC" w:rsidRDefault="00F721BC" w:rsidP="00C92DB0">
            <w:pPr>
              <w:widowControl/>
              <w:jc w:val="center"/>
              <w:rPr>
                <w:szCs w:val="28"/>
              </w:rPr>
            </w:pPr>
            <w:r>
              <w:rPr>
                <w:rFonts w:hint="eastAsia"/>
                <w:szCs w:val="28"/>
              </w:rPr>
              <w:t>罗发明</w:t>
            </w:r>
          </w:p>
        </w:tc>
        <w:tc>
          <w:tcPr>
            <w:tcW w:w="3814" w:type="dxa"/>
          </w:tcPr>
          <w:p w14:paraId="464E1108" w14:textId="77777777" w:rsidR="00C50054" w:rsidRDefault="00C50054" w:rsidP="00C50054">
            <w:pPr>
              <w:widowControl/>
              <w:jc w:val="left"/>
              <w:rPr>
                <w:szCs w:val="28"/>
              </w:rPr>
            </w:pPr>
            <w:r>
              <w:rPr>
                <w:rFonts w:hint="eastAsia"/>
                <w:szCs w:val="28"/>
              </w:rPr>
              <w:t>修改接口：</w:t>
            </w:r>
          </w:p>
          <w:p w14:paraId="3BF02E0F" w14:textId="77777777" w:rsidR="00C50054" w:rsidRDefault="00C50054" w:rsidP="00C50054">
            <w:pPr>
              <w:widowControl/>
              <w:jc w:val="left"/>
              <w:rPr>
                <w:szCs w:val="28"/>
              </w:rPr>
            </w:pPr>
            <w:r>
              <w:rPr>
                <w:rFonts w:hint="eastAsia"/>
                <w:szCs w:val="28"/>
              </w:rPr>
              <w:t>6.1</w:t>
            </w:r>
            <w:r>
              <w:rPr>
                <w:rFonts w:hint="eastAsia"/>
                <w:szCs w:val="28"/>
              </w:rPr>
              <w:t>获取二维码内容</w:t>
            </w:r>
          </w:p>
          <w:p w14:paraId="0823BA3D" w14:textId="77777777" w:rsidR="00F721BC" w:rsidRDefault="00C50054" w:rsidP="00C50054">
            <w:pPr>
              <w:widowControl/>
              <w:jc w:val="left"/>
              <w:rPr>
                <w:szCs w:val="28"/>
              </w:rPr>
            </w:pPr>
            <w:r>
              <w:rPr>
                <w:rFonts w:hint="eastAsia"/>
                <w:szCs w:val="28"/>
              </w:rPr>
              <w:t xml:space="preserve">  </w:t>
            </w:r>
            <w:r>
              <w:rPr>
                <w:rFonts w:hint="eastAsia"/>
                <w:szCs w:val="28"/>
              </w:rPr>
              <w:t>增加请求参数：</w:t>
            </w:r>
            <w:proofErr w:type="spellStart"/>
            <w:r w:rsidR="00F04138">
              <w:rPr>
                <w:rFonts w:hint="eastAsia"/>
                <w:szCs w:val="28"/>
              </w:rPr>
              <w:t>passport_</w:t>
            </w:r>
            <w:r>
              <w:rPr>
                <w:rFonts w:hint="eastAsia"/>
                <w:szCs w:val="28"/>
              </w:rPr>
              <w:t>platform</w:t>
            </w:r>
            <w:proofErr w:type="spellEnd"/>
          </w:p>
        </w:tc>
      </w:tr>
      <w:tr w:rsidR="00C50054" w14:paraId="4B7535AA" w14:textId="77777777" w:rsidTr="006D6E6F">
        <w:tc>
          <w:tcPr>
            <w:tcW w:w="1476" w:type="dxa"/>
          </w:tcPr>
          <w:p w14:paraId="38E7B4B3" w14:textId="77777777" w:rsidR="00C50054" w:rsidRDefault="00827228" w:rsidP="00C92DB0">
            <w:pPr>
              <w:widowControl/>
              <w:jc w:val="center"/>
              <w:rPr>
                <w:rFonts w:cs="宋体"/>
                <w:kern w:val="0"/>
              </w:rPr>
            </w:pPr>
            <w:r>
              <w:rPr>
                <w:rFonts w:cs="宋体" w:hint="eastAsia"/>
                <w:kern w:val="0"/>
              </w:rPr>
              <w:t>3.0.0.9</w:t>
            </w:r>
          </w:p>
        </w:tc>
        <w:tc>
          <w:tcPr>
            <w:tcW w:w="1896" w:type="dxa"/>
          </w:tcPr>
          <w:p w14:paraId="2C0C0F12" w14:textId="77777777" w:rsidR="00C50054" w:rsidRDefault="00827228" w:rsidP="00650CF5">
            <w:pPr>
              <w:widowControl/>
              <w:jc w:val="center"/>
              <w:rPr>
                <w:rFonts w:cs="宋体"/>
                <w:kern w:val="0"/>
              </w:rPr>
            </w:pPr>
            <w:r>
              <w:rPr>
                <w:rFonts w:cs="宋体" w:hint="eastAsia"/>
                <w:kern w:val="0"/>
              </w:rPr>
              <w:t>2017-03-0</w:t>
            </w:r>
            <w:r w:rsidR="00650CF5">
              <w:rPr>
                <w:rFonts w:cs="宋体" w:hint="eastAsia"/>
                <w:kern w:val="0"/>
              </w:rPr>
              <w:t>7</w:t>
            </w:r>
          </w:p>
        </w:tc>
        <w:tc>
          <w:tcPr>
            <w:tcW w:w="1336" w:type="dxa"/>
          </w:tcPr>
          <w:p w14:paraId="65AAE96C" w14:textId="77777777" w:rsidR="00C50054" w:rsidRDefault="00827228" w:rsidP="00C92DB0">
            <w:pPr>
              <w:widowControl/>
              <w:jc w:val="center"/>
              <w:rPr>
                <w:szCs w:val="28"/>
              </w:rPr>
            </w:pPr>
            <w:r>
              <w:rPr>
                <w:rFonts w:hint="eastAsia"/>
                <w:szCs w:val="28"/>
              </w:rPr>
              <w:t>罗发明</w:t>
            </w:r>
          </w:p>
        </w:tc>
        <w:tc>
          <w:tcPr>
            <w:tcW w:w="3814" w:type="dxa"/>
          </w:tcPr>
          <w:p w14:paraId="68C9C3CD" w14:textId="77777777" w:rsidR="00834CF9" w:rsidRDefault="00C80867" w:rsidP="00650CF5">
            <w:pPr>
              <w:widowControl/>
              <w:jc w:val="left"/>
              <w:rPr>
                <w:szCs w:val="28"/>
              </w:rPr>
            </w:pPr>
            <w:r>
              <w:rPr>
                <w:rFonts w:hint="eastAsia"/>
                <w:szCs w:val="28"/>
              </w:rPr>
              <w:t>修改接口：</w:t>
            </w:r>
          </w:p>
          <w:p w14:paraId="1F697B12" w14:textId="77777777" w:rsidR="00C80867" w:rsidRDefault="00C80867" w:rsidP="00650CF5">
            <w:pPr>
              <w:widowControl/>
              <w:jc w:val="left"/>
              <w:rPr>
                <w:szCs w:val="28"/>
              </w:rPr>
            </w:pPr>
            <w:r>
              <w:rPr>
                <w:rFonts w:hint="eastAsia"/>
                <w:szCs w:val="28"/>
              </w:rPr>
              <w:t xml:space="preserve">5.11 </w:t>
            </w:r>
            <w:r>
              <w:rPr>
                <w:rFonts w:hint="eastAsia"/>
                <w:szCs w:val="28"/>
              </w:rPr>
              <w:t>兑换卡接口</w:t>
            </w:r>
          </w:p>
          <w:p w14:paraId="2CA33516" w14:textId="77777777" w:rsidR="00C80867" w:rsidRDefault="00C80867" w:rsidP="00650CF5">
            <w:pPr>
              <w:widowControl/>
              <w:jc w:val="left"/>
              <w:rPr>
                <w:szCs w:val="28"/>
              </w:rPr>
            </w:pPr>
            <w:r>
              <w:rPr>
                <w:rFonts w:hint="eastAsia"/>
                <w:szCs w:val="28"/>
              </w:rPr>
              <w:t>增加返回参数：</w:t>
            </w:r>
            <w:proofErr w:type="spellStart"/>
            <w:r>
              <w:rPr>
                <w:rFonts w:hint="eastAsia"/>
                <w:szCs w:val="28"/>
              </w:rPr>
              <w:t>start_date</w:t>
            </w:r>
            <w:proofErr w:type="spellEnd"/>
            <w:r>
              <w:rPr>
                <w:rFonts w:hint="eastAsia"/>
                <w:szCs w:val="28"/>
              </w:rPr>
              <w:t xml:space="preserve">, </w:t>
            </w:r>
            <w:proofErr w:type="spellStart"/>
            <w:r>
              <w:rPr>
                <w:rFonts w:hint="eastAsia"/>
                <w:szCs w:val="28"/>
              </w:rPr>
              <w:t>end_date</w:t>
            </w:r>
            <w:proofErr w:type="spellEnd"/>
          </w:p>
          <w:p w14:paraId="0C3854C7" w14:textId="77777777" w:rsidR="00C80867" w:rsidRDefault="00C80867" w:rsidP="00650CF5">
            <w:pPr>
              <w:widowControl/>
              <w:jc w:val="left"/>
              <w:rPr>
                <w:szCs w:val="28"/>
              </w:rPr>
            </w:pPr>
          </w:p>
          <w:p w14:paraId="68190A37" w14:textId="77777777" w:rsidR="00C80867" w:rsidRDefault="00C80867" w:rsidP="00650CF5">
            <w:pPr>
              <w:widowControl/>
              <w:jc w:val="left"/>
              <w:rPr>
                <w:szCs w:val="28"/>
              </w:rPr>
            </w:pPr>
            <w:r>
              <w:rPr>
                <w:rFonts w:hint="eastAsia"/>
                <w:szCs w:val="28"/>
              </w:rPr>
              <w:t>增加接口：</w:t>
            </w:r>
          </w:p>
          <w:p w14:paraId="23A9DB77" w14:textId="77777777" w:rsidR="00C80867" w:rsidRDefault="00C80867" w:rsidP="00650CF5">
            <w:pPr>
              <w:widowControl/>
              <w:jc w:val="left"/>
              <w:rPr>
                <w:szCs w:val="28"/>
              </w:rPr>
            </w:pPr>
            <w:r>
              <w:rPr>
                <w:rFonts w:hint="eastAsia"/>
                <w:szCs w:val="28"/>
              </w:rPr>
              <w:t>5.12</w:t>
            </w:r>
            <w:r>
              <w:rPr>
                <w:rFonts w:hint="eastAsia"/>
                <w:szCs w:val="28"/>
              </w:rPr>
              <w:t>查询观影卷剩余可用列表</w:t>
            </w:r>
          </w:p>
          <w:p w14:paraId="465524E5" w14:textId="77777777" w:rsidR="00C80867" w:rsidRPr="00C80867" w:rsidRDefault="00C80867" w:rsidP="00650CF5">
            <w:pPr>
              <w:widowControl/>
              <w:jc w:val="left"/>
              <w:rPr>
                <w:szCs w:val="28"/>
              </w:rPr>
            </w:pPr>
            <w:r>
              <w:rPr>
                <w:rFonts w:hint="eastAsia"/>
                <w:szCs w:val="28"/>
              </w:rPr>
              <w:t>5.13</w:t>
            </w:r>
            <w:r>
              <w:rPr>
                <w:rFonts w:hint="eastAsia"/>
                <w:szCs w:val="28"/>
              </w:rPr>
              <w:t>查询观影卷使用列表</w:t>
            </w:r>
          </w:p>
        </w:tc>
      </w:tr>
      <w:tr w:rsidR="00650CF5" w14:paraId="7B85FE3B" w14:textId="77777777" w:rsidTr="006D6E6F">
        <w:tc>
          <w:tcPr>
            <w:tcW w:w="1476" w:type="dxa"/>
          </w:tcPr>
          <w:p w14:paraId="6A9897BE" w14:textId="77777777" w:rsidR="00650CF5" w:rsidRDefault="009F0EEA" w:rsidP="00C92DB0">
            <w:pPr>
              <w:widowControl/>
              <w:jc w:val="center"/>
              <w:rPr>
                <w:rFonts w:cs="宋体"/>
                <w:kern w:val="0"/>
              </w:rPr>
            </w:pPr>
            <w:r>
              <w:rPr>
                <w:rFonts w:cs="宋体" w:hint="eastAsia"/>
                <w:kern w:val="0"/>
              </w:rPr>
              <w:t>3.0.1</w:t>
            </w:r>
          </w:p>
        </w:tc>
        <w:tc>
          <w:tcPr>
            <w:tcW w:w="1896" w:type="dxa"/>
          </w:tcPr>
          <w:p w14:paraId="7B023DD2" w14:textId="77777777" w:rsidR="00650CF5" w:rsidRDefault="009F0EEA" w:rsidP="00C92DB0">
            <w:pPr>
              <w:widowControl/>
              <w:jc w:val="center"/>
              <w:rPr>
                <w:rFonts w:cs="宋体"/>
                <w:kern w:val="0"/>
              </w:rPr>
            </w:pPr>
            <w:r>
              <w:rPr>
                <w:rFonts w:cs="宋体" w:hint="eastAsia"/>
                <w:kern w:val="0"/>
              </w:rPr>
              <w:t>2017-03-09</w:t>
            </w:r>
          </w:p>
        </w:tc>
        <w:tc>
          <w:tcPr>
            <w:tcW w:w="1336" w:type="dxa"/>
          </w:tcPr>
          <w:p w14:paraId="200A8D6A" w14:textId="77777777" w:rsidR="00650CF5" w:rsidRDefault="009F0EEA" w:rsidP="00C92DB0">
            <w:pPr>
              <w:widowControl/>
              <w:jc w:val="center"/>
              <w:rPr>
                <w:szCs w:val="28"/>
              </w:rPr>
            </w:pPr>
            <w:r>
              <w:rPr>
                <w:rFonts w:hint="eastAsia"/>
                <w:szCs w:val="28"/>
              </w:rPr>
              <w:t>罗发明</w:t>
            </w:r>
          </w:p>
        </w:tc>
        <w:tc>
          <w:tcPr>
            <w:tcW w:w="3814" w:type="dxa"/>
          </w:tcPr>
          <w:p w14:paraId="4FDFD32E" w14:textId="77777777" w:rsidR="00650CF5" w:rsidRDefault="00983726" w:rsidP="00650CF5">
            <w:pPr>
              <w:widowControl/>
              <w:jc w:val="left"/>
              <w:rPr>
                <w:szCs w:val="28"/>
              </w:rPr>
            </w:pPr>
            <w:r>
              <w:rPr>
                <w:rFonts w:hint="eastAsia"/>
                <w:szCs w:val="28"/>
              </w:rPr>
              <w:t>修改接口</w:t>
            </w:r>
            <w:r w:rsidR="00131DF1">
              <w:rPr>
                <w:rFonts w:hint="eastAsia"/>
                <w:szCs w:val="28"/>
              </w:rPr>
              <w:t>：</w:t>
            </w:r>
          </w:p>
          <w:p w14:paraId="58B563FA" w14:textId="77777777" w:rsidR="00650CF5" w:rsidRDefault="00650CF5" w:rsidP="00650CF5">
            <w:pPr>
              <w:widowControl/>
              <w:jc w:val="left"/>
              <w:rPr>
                <w:szCs w:val="28"/>
              </w:rPr>
            </w:pPr>
            <w:r>
              <w:rPr>
                <w:rFonts w:hint="eastAsia"/>
                <w:szCs w:val="28"/>
              </w:rPr>
              <w:t>7.2</w:t>
            </w:r>
            <w:r>
              <w:rPr>
                <w:rFonts w:hint="eastAsia"/>
                <w:szCs w:val="28"/>
              </w:rPr>
              <w:t>路由鉴权取串接口</w:t>
            </w:r>
          </w:p>
          <w:p w14:paraId="41C9469C" w14:textId="77777777" w:rsidR="00650CF5" w:rsidRDefault="00650CF5" w:rsidP="00650CF5">
            <w:pPr>
              <w:widowControl/>
              <w:jc w:val="left"/>
              <w:rPr>
                <w:szCs w:val="28"/>
              </w:rPr>
            </w:pPr>
            <w:r>
              <w:rPr>
                <w:rFonts w:hint="eastAsia"/>
                <w:szCs w:val="28"/>
              </w:rPr>
              <w:t xml:space="preserve">  </w:t>
            </w:r>
            <w:r>
              <w:rPr>
                <w:rFonts w:hint="eastAsia"/>
                <w:szCs w:val="28"/>
              </w:rPr>
              <w:t>清晰度鉴权走</w:t>
            </w:r>
            <w:r>
              <w:rPr>
                <w:rFonts w:hint="eastAsia"/>
                <w:szCs w:val="28"/>
              </w:rPr>
              <w:t>AAA</w:t>
            </w:r>
            <w:r>
              <w:rPr>
                <w:rFonts w:hint="eastAsia"/>
                <w:szCs w:val="28"/>
              </w:rPr>
              <w:t>接口</w:t>
            </w:r>
          </w:p>
          <w:p w14:paraId="61A6B1E0" w14:textId="77777777" w:rsidR="00AD14CA" w:rsidRDefault="00AD14CA" w:rsidP="00650CF5">
            <w:pPr>
              <w:widowControl/>
              <w:jc w:val="left"/>
              <w:rPr>
                <w:szCs w:val="28"/>
              </w:rPr>
            </w:pPr>
            <w:r>
              <w:rPr>
                <w:rFonts w:hint="eastAsia"/>
                <w:szCs w:val="28"/>
              </w:rPr>
              <w:t xml:space="preserve">  </w:t>
            </w:r>
            <w:r>
              <w:rPr>
                <w:rFonts w:hint="eastAsia"/>
                <w:szCs w:val="28"/>
              </w:rPr>
              <w:t>增加返回</w:t>
            </w:r>
            <w:r>
              <w:rPr>
                <w:rFonts w:hint="eastAsia"/>
                <w:szCs w:val="28"/>
              </w:rPr>
              <w:t>AAA</w:t>
            </w:r>
            <w:r>
              <w:rPr>
                <w:rFonts w:hint="eastAsia"/>
                <w:szCs w:val="28"/>
              </w:rPr>
              <w:t>开通文案</w:t>
            </w:r>
            <w:r>
              <w:rPr>
                <w:rFonts w:hint="eastAsia"/>
                <w:szCs w:val="28"/>
              </w:rPr>
              <w:t>tips</w:t>
            </w:r>
            <w:r>
              <w:rPr>
                <w:rFonts w:hint="eastAsia"/>
                <w:szCs w:val="28"/>
              </w:rPr>
              <w:t>字段</w:t>
            </w:r>
          </w:p>
          <w:p w14:paraId="5302CB18" w14:textId="77777777" w:rsidR="00E6517D" w:rsidRDefault="00EB0519" w:rsidP="00650CF5">
            <w:pPr>
              <w:widowControl/>
              <w:jc w:val="left"/>
              <w:rPr>
                <w:szCs w:val="28"/>
              </w:rPr>
            </w:pPr>
            <w:r>
              <w:rPr>
                <w:rFonts w:hint="eastAsia"/>
                <w:szCs w:val="28"/>
              </w:rPr>
              <w:t xml:space="preserve">  </w:t>
            </w:r>
            <w:r>
              <w:rPr>
                <w:rFonts w:hint="eastAsia"/>
                <w:szCs w:val="28"/>
              </w:rPr>
              <w:t>无</w:t>
            </w:r>
            <w:r>
              <w:rPr>
                <w:rFonts w:hint="eastAsia"/>
                <w:szCs w:val="28"/>
              </w:rPr>
              <w:t>ticket</w:t>
            </w:r>
            <w:r>
              <w:rPr>
                <w:rFonts w:hint="eastAsia"/>
                <w:szCs w:val="28"/>
              </w:rPr>
              <w:t>也走</w:t>
            </w:r>
            <w:r>
              <w:rPr>
                <w:rFonts w:hint="eastAsia"/>
                <w:szCs w:val="28"/>
              </w:rPr>
              <w:t>AAA</w:t>
            </w:r>
            <w:r>
              <w:rPr>
                <w:rFonts w:hint="eastAsia"/>
                <w:szCs w:val="28"/>
              </w:rPr>
              <w:t>鉴权（游客鉴权）</w:t>
            </w:r>
          </w:p>
          <w:p w14:paraId="2D364710" w14:textId="77777777" w:rsidR="00563103" w:rsidRDefault="00563103" w:rsidP="00650CF5">
            <w:pPr>
              <w:widowControl/>
              <w:jc w:val="left"/>
              <w:rPr>
                <w:szCs w:val="28"/>
              </w:rPr>
            </w:pPr>
            <w:r>
              <w:rPr>
                <w:rFonts w:hint="eastAsia"/>
                <w:szCs w:val="28"/>
              </w:rPr>
              <w:t xml:space="preserve">  </w:t>
            </w:r>
            <w:r>
              <w:rPr>
                <w:rFonts w:hint="eastAsia"/>
                <w:szCs w:val="28"/>
              </w:rPr>
              <w:t>增加请求参数</w:t>
            </w:r>
          </w:p>
          <w:p w14:paraId="16510782" w14:textId="77777777" w:rsidR="00E6517D" w:rsidRDefault="00E6517D" w:rsidP="00650CF5">
            <w:pPr>
              <w:widowControl/>
              <w:jc w:val="left"/>
              <w:rPr>
                <w:szCs w:val="28"/>
              </w:rPr>
            </w:pPr>
            <w:r>
              <w:rPr>
                <w:rFonts w:hint="eastAsia"/>
                <w:szCs w:val="28"/>
              </w:rPr>
              <w:t>试看逻辑取串内容修改</w:t>
            </w:r>
          </w:p>
          <w:p w14:paraId="3D99BFC6" w14:textId="77777777" w:rsidR="00E6517D" w:rsidRDefault="00E6517D" w:rsidP="00650CF5">
            <w:pPr>
              <w:widowControl/>
              <w:jc w:val="left"/>
              <w:rPr>
                <w:szCs w:val="28"/>
              </w:rPr>
            </w:pPr>
            <w:r>
              <w:rPr>
                <w:szCs w:val="28"/>
              </w:rPr>
              <w:t>m3</w:t>
            </w:r>
            <w:r>
              <w:rPr>
                <w:rFonts w:hint="eastAsia"/>
                <w:szCs w:val="28"/>
              </w:rPr>
              <w:t>u8</w:t>
            </w:r>
            <w:r>
              <w:rPr>
                <w:rFonts w:hint="eastAsia"/>
                <w:szCs w:val="28"/>
              </w:rPr>
              <w:t>兼容，按版本号白名单</w:t>
            </w:r>
          </w:p>
          <w:p w14:paraId="4E5ED596" w14:textId="77777777" w:rsidR="00E6517D" w:rsidRPr="00E6517D" w:rsidRDefault="00B61D59" w:rsidP="00650CF5">
            <w:pPr>
              <w:widowControl/>
              <w:jc w:val="left"/>
              <w:rPr>
                <w:szCs w:val="28"/>
              </w:rPr>
            </w:pPr>
            <w:r>
              <w:rPr>
                <w:rFonts w:hint="eastAsia"/>
                <w:szCs w:val="28"/>
              </w:rPr>
              <w:t>取串接口调用</w:t>
            </w:r>
            <w:r>
              <w:rPr>
                <w:rFonts w:hint="eastAsia"/>
                <w:szCs w:val="28"/>
              </w:rPr>
              <w:t>passport</w:t>
            </w:r>
            <w:r>
              <w:rPr>
                <w:rFonts w:hint="eastAsia"/>
                <w:szCs w:val="28"/>
              </w:rPr>
              <w:t>，</w:t>
            </w:r>
            <w:proofErr w:type="spellStart"/>
            <w:r>
              <w:rPr>
                <w:rFonts w:hint="eastAsia"/>
                <w:szCs w:val="28"/>
              </w:rPr>
              <w:t>aaa</w:t>
            </w:r>
            <w:proofErr w:type="spellEnd"/>
            <w:r>
              <w:rPr>
                <w:rFonts w:hint="eastAsia"/>
                <w:szCs w:val="28"/>
              </w:rPr>
              <w:t>的</w:t>
            </w:r>
            <w:r>
              <w:rPr>
                <w:rFonts w:hint="eastAsia"/>
                <w:szCs w:val="28"/>
              </w:rPr>
              <w:t>invoker</w:t>
            </w:r>
            <w:r>
              <w:rPr>
                <w:rFonts w:hint="eastAsia"/>
                <w:szCs w:val="28"/>
              </w:rPr>
              <w:t>值</w:t>
            </w:r>
            <w:r w:rsidR="00BA4C9D">
              <w:rPr>
                <w:rFonts w:hint="eastAsia"/>
                <w:szCs w:val="28"/>
              </w:rPr>
              <w:t>（</w:t>
            </w:r>
            <w:r w:rsidR="00BA4C9D" w:rsidRPr="003365A0">
              <w:rPr>
                <w:rFonts w:hint="eastAsia"/>
                <w:color w:val="FF0000"/>
                <w:szCs w:val="28"/>
              </w:rPr>
              <w:t>同轮播接口</w:t>
            </w:r>
            <w:r w:rsidR="00BA4C9D">
              <w:rPr>
                <w:rFonts w:hint="eastAsia"/>
                <w:szCs w:val="28"/>
              </w:rPr>
              <w:t>）：</w:t>
            </w:r>
          </w:p>
          <w:p w14:paraId="2734C059" w14:textId="77777777" w:rsidR="00B61D59" w:rsidRDefault="00B61D59" w:rsidP="00B61D59">
            <w:pPr>
              <w:widowControl/>
              <w:jc w:val="left"/>
              <w:rPr>
                <w:szCs w:val="28"/>
              </w:rPr>
            </w:pPr>
            <w:r>
              <w:rPr>
                <w:szCs w:val="28"/>
              </w:rPr>
              <w:t>P</w:t>
            </w:r>
            <w:r>
              <w:rPr>
                <w:rFonts w:hint="eastAsia"/>
                <w:szCs w:val="28"/>
              </w:rPr>
              <w:t>assport Invoker</w:t>
            </w:r>
            <w:r>
              <w:rPr>
                <w:rFonts w:hint="eastAsia"/>
                <w:szCs w:val="28"/>
              </w:rPr>
              <w:t>规范：</w:t>
            </w:r>
          </w:p>
          <w:p w14:paraId="2DC3DC8B" w14:textId="77777777" w:rsidR="00B61D59" w:rsidRPr="00C1401E" w:rsidRDefault="00B61D59" w:rsidP="00B61D59">
            <w:pPr>
              <w:widowControl/>
              <w:jc w:val="left"/>
              <w:rPr>
                <w:szCs w:val="28"/>
              </w:rPr>
            </w:pPr>
            <w:r w:rsidRPr="00C1401E">
              <w:rPr>
                <w:szCs w:val="28"/>
              </w:rPr>
              <w:t>2-TVOS</w:t>
            </w:r>
            <w:r w:rsidRPr="00C1401E">
              <w:rPr>
                <w:rFonts w:hint="eastAsia"/>
                <w:szCs w:val="28"/>
              </w:rPr>
              <w:t>：</w:t>
            </w:r>
            <w:r w:rsidRPr="00C1401E">
              <w:rPr>
                <w:rFonts w:hint="eastAsia"/>
                <w:szCs w:val="28"/>
              </w:rPr>
              <w:t>invoker=</w:t>
            </w:r>
            <w:proofErr w:type="spellStart"/>
            <w:r w:rsidRPr="00C1401E">
              <w:rPr>
                <w:szCs w:val="28"/>
              </w:rPr>
              <w:t>tvossdk</w:t>
            </w:r>
            <w:proofErr w:type="spellEnd"/>
          </w:p>
          <w:p w14:paraId="4DF07B8A" w14:textId="77777777" w:rsidR="00B61D59" w:rsidRPr="00C1401E" w:rsidRDefault="00B61D59" w:rsidP="00B61D59">
            <w:pPr>
              <w:widowControl/>
              <w:jc w:val="left"/>
              <w:rPr>
                <w:szCs w:val="28"/>
              </w:rPr>
            </w:pPr>
            <w:r w:rsidRPr="00C1401E">
              <w:rPr>
                <w:szCs w:val="28"/>
              </w:rPr>
              <w:t>3-OTT</w:t>
            </w:r>
            <w:r w:rsidRPr="00C1401E">
              <w:rPr>
                <w:rFonts w:hint="eastAsia"/>
                <w:szCs w:val="28"/>
              </w:rPr>
              <w:t>：</w:t>
            </w:r>
            <w:r w:rsidRPr="00C1401E">
              <w:rPr>
                <w:rFonts w:hint="eastAsia"/>
                <w:szCs w:val="28"/>
              </w:rPr>
              <w:t>invoker=</w:t>
            </w:r>
            <w:proofErr w:type="spellStart"/>
            <w:r w:rsidRPr="00C1401E">
              <w:rPr>
                <w:szCs w:val="28"/>
              </w:rPr>
              <w:t>itvsdk</w:t>
            </w:r>
            <w:proofErr w:type="spellEnd"/>
          </w:p>
          <w:p w14:paraId="1DC03C12" w14:textId="77777777" w:rsidR="00B61D59" w:rsidRPr="00C1401E" w:rsidRDefault="00B61D59" w:rsidP="00B61D59">
            <w:pPr>
              <w:widowControl/>
              <w:jc w:val="left"/>
              <w:rPr>
                <w:szCs w:val="28"/>
              </w:rPr>
            </w:pPr>
            <w:r w:rsidRPr="00C1401E">
              <w:rPr>
                <w:szCs w:val="28"/>
              </w:rPr>
              <w:t>4-PCweb</w:t>
            </w:r>
            <w:r w:rsidRPr="00C1401E">
              <w:rPr>
                <w:rFonts w:hint="eastAsia"/>
                <w:szCs w:val="28"/>
              </w:rPr>
              <w:t>：</w:t>
            </w:r>
            <w:r w:rsidRPr="00C1401E">
              <w:rPr>
                <w:rFonts w:hint="eastAsia"/>
                <w:szCs w:val="28"/>
              </w:rPr>
              <w:t>invoker=</w:t>
            </w:r>
            <w:r w:rsidRPr="00C1401E">
              <w:rPr>
                <w:szCs w:val="28"/>
              </w:rPr>
              <w:t>pc</w:t>
            </w:r>
          </w:p>
          <w:p w14:paraId="72CD3755" w14:textId="77777777" w:rsidR="00B61D59" w:rsidRPr="00C1401E" w:rsidRDefault="00B61D59" w:rsidP="00B61D59">
            <w:pPr>
              <w:widowControl/>
              <w:jc w:val="left"/>
              <w:rPr>
                <w:szCs w:val="28"/>
              </w:rPr>
            </w:pPr>
            <w:r w:rsidRPr="00C1401E">
              <w:rPr>
                <w:szCs w:val="28"/>
              </w:rPr>
              <w:t>5-Mobile</w:t>
            </w:r>
            <w:r w:rsidRPr="00C1401E">
              <w:rPr>
                <w:rFonts w:hint="eastAsia"/>
                <w:szCs w:val="28"/>
              </w:rPr>
              <w:t>：</w:t>
            </w:r>
            <w:r w:rsidRPr="00C1401E">
              <w:rPr>
                <w:rFonts w:hint="eastAsia"/>
                <w:szCs w:val="28"/>
              </w:rPr>
              <w:t>invoker=</w:t>
            </w:r>
            <w:proofErr w:type="spellStart"/>
            <w:r w:rsidRPr="00C1401E">
              <w:rPr>
                <w:szCs w:val="28"/>
              </w:rPr>
              <w:t>hunantvphone</w:t>
            </w:r>
            <w:proofErr w:type="spellEnd"/>
          </w:p>
          <w:p w14:paraId="45D0ABF1" w14:textId="77777777" w:rsidR="00B61D59" w:rsidRPr="00C1401E" w:rsidRDefault="00B61D59" w:rsidP="00B61D59">
            <w:pPr>
              <w:widowControl/>
              <w:jc w:val="left"/>
              <w:rPr>
                <w:szCs w:val="28"/>
              </w:rPr>
            </w:pPr>
            <w:r w:rsidRPr="00C1401E">
              <w:rPr>
                <w:szCs w:val="28"/>
              </w:rPr>
              <w:t>6-PAD</w:t>
            </w:r>
            <w:r w:rsidRPr="00C1401E">
              <w:rPr>
                <w:rFonts w:hint="eastAsia"/>
                <w:szCs w:val="28"/>
              </w:rPr>
              <w:t>：</w:t>
            </w:r>
            <w:r w:rsidRPr="00C1401E">
              <w:rPr>
                <w:rFonts w:hint="eastAsia"/>
                <w:szCs w:val="28"/>
              </w:rPr>
              <w:t>invoker=</w:t>
            </w:r>
            <w:proofErr w:type="spellStart"/>
            <w:r w:rsidRPr="00C1401E">
              <w:rPr>
                <w:szCs w:val="28"/>
              </w:rPr>
              <w:t>imgoipad</w:t>
            </w:r>
            <w:proofErr w:type="spellEnd"/>
          </w:p>
          <w:p w14:paraId="71612453" w14:textId="77777777" w:rsidR="00B61D59" w:rsidRDefault="00B61D59" w:rsidP="00B61D59">
            <w:pPr>
              <w:widowControl/>
              <w:jc w:val="left"/>
              <w:rPr>
                <w:szCs w:val="28"/>
              </w:rPr>
            </w:pPr>
            <w:r w:rsidRPr="00C1401E">
              <w:rPr>
                <w:szCs w:val="28"/>
              </w:rPr>
              <w:t>7-Msite</w:t>
            </w:r>
            <w:r w:rsidRPr="00C1401E">
              <w:rPr>
                <w:rFonts w:hint="eastAsia"/>
                <w:szCs w:val="28"/>
              </w:rPr>
              <w:t>：</w:t>
            </w:r>
            <w:r w:rsidRPr="00C1401E">
              <w:rPr>
                <w:rFonts w:hint="eastAsia"/>
                <w:szCs w:val="28"/>
              </w:rPr>
              <w:t>invoker=</w:t>
            </w:r>
            <w:proofErr w:type="spellStart"/>
            <w:r w:rsidRPr="00C1401E">
              <w:rPr>
                <w:szCs w:val="28"/>
              </w:rPr>
              <w:t>msite</w:t>
            </w:r>
            <w:proofErr w:type="spellEnd"/>
          </w:p>
          <w:p w14:paraId="36BB73F2" w14:textId="77777777" w:rsidR="00B61D59" w:rsidRPr="00B61D59" w:rsidRDefault="00B61D59" w:rsidP="00B61D59">
            <w:pPr>
              <w:widowControl/>
              <w:jc w:val="left"/>
              <w:rPr>
                <w:color w:val="FF0000"/>
                <w:szCs w:val="28"/>
              </w:rPr>
            </w:pPr>
            <w:r w:rsidRPr="009B31EA">
              <w:rPr>
                <w:rFonts w:hint="eastAsia"/>
                <w:color w:val="FF0000"/>
                <w:szCs w:val="28"/>
              </w:rPr>
              <w:t>默认</w:t>
            </w:r>
            <w:r w:rsidRPr="009B31EA">
              <w:rPr>
                <w:rFonts w:hint="eastAsia"/>
                <w:color w:val="FF0000"/>
                <w:szCs w:val="28"/>
              </w:rPr>
              <w:t>pc</w:t>
            </w:r>
          </w:p>
          <w:p w14:paraId="505BE50D" w14:textId="77777777" w:rsidR="00B61D59" w:rsidRDefault="00B61D59" w:rsidP="00B61D59">
            <w:pPr>
              <w:widowControl/>
              <w:jc w:val="left"/>
              <w:rPr>
                <w:szCs w:val="28"/>
              </w:rPr>
            </w:pPr>
            <w:r>
              <w:rPr>
                <w:rFonts w:hint="eastAsia"/>
                <w:szCs w:val="28"/>
              </w:rPr>
              <w:t>AAA Invoker</w:t>
            </w:r>
            <w:r>
              <w:rPr>
                <w:rFonts w:hint="eastAsia"/>
                <w:szCs w:val="28"/>
              </w:rPr>
              <w:t>规范：</w:t>
            </w:r>
          </w:p>
          <w:p w14:paraId="706F1144" w14:textId="77777777" w:rsidR="00B61D59" w:rsidRPr="009B31EA" w:rsidRDefault="00B61D59" w:rsidP="00B61D59">
            <w:pPr>
              <w:autoSpaceDE w:val="0"/>
              <w:autoSpaceDN w:val="0"/>
              <w:adjustRightInd w:val="0"/>
              <w:jc w:val="left"/>
              <w:rPr>
                <w:szCs w:val="28"/>
              </w:rPr>
            </w:pPr>
            <w:r w:rsidRPr="009B31EA">
              <w:rPr>
                <w:szCs w:val="28"/>
              </w:rPr>
              <w:t>1-PCclient</w:t>
            </w:r>
            <w:r w:rsidRPr="009B31EA">
              <w:rPr>
                <w:rFonts w:hint="eastAsia"/>
                <w:szCs w:val="28"/>
              </w:rPr>
              <w:t>：</w:t>
            </w:r>
            <w:r w:rsidRPr="009B31EA">
              <w:rPr>
                <w:szCs w:val="28"/>
              </w:rPr>
              <w:t>invoker=</w:t>
            </w:r>
            <w:proofErr w:type="spellStart"/>
            <w:r>
              <w:rPr>
                <w:rFonts w:hint="eastAsia"/>
                <w:szCs w:val="28"/>
              </w:rPr>
              <w:t>pcclient</w:t>
            </w:r>
            <w:proofErr w:type="spellEnd"/>
          </w:p>
          <w:p w14:paraId="6FF64CF8" w14:textId="77777777" w:rsidR="00B61D59" w:rsidRPr="009B31EA" w:rsidRDefault="00B61D59" w:rsidP="00B61D59">
            <w:pPr>
              <w:autoSpaceDE w:val="0"/>
              <w:autoSpaceDN w:val="0"/>
              <w:adjustRightInd w:val="0"/>
              <w:jc w:val="left"/>
              <w:rPr>
                <w:szCs w:val="28"/>
              </w:rPr>
            </w:pPr>
            <w:r w:rsidRPr="009B31EA">
              <w:rPr>
                <w:szCs w:val="28"/>
              </w:rPr>
              <w:t>2-TVOS</w:t>
            </w:r>
            <w:r w:rsidRPr="009B31EA">
              <w:rPr>
                <w:rFonts w:hint="eastAsia"/>
                <w:szCs w:val="28"/>
              </w:rPr>
              <w:t>：</w:t>
            </w:r>
            <w:r w:rsidRPr="009B31EA">
              <w:rPr>
                <w:szCs w:val="28"/>
              </w:rPr>
              <w:t>invoker=</w:t>
            </w:r>
            <w:proofErr w:type="spellStart"/>
            <w:r w:rsidRPr="009B31EA">
              <w:rPr>
                <w:szCs w:val="28"/>
              </w:rPr>
              <w:t>tvos</w:t>
            </w:r>
            <w:proofErr w:type="spellEnd"/>
          </w:p>
          <w:p w14:paraId="56F3BC41" w14:textId="77777777" w:rsidR="00B61D59" w:rsidRPr="009B31EA" w:rsidRDefault="00B61D59" w:rsidP="00B61D59">
            <w:pPr>
              <w:autoSpaceDE w:val="0"/>
              <w:autoSpaceDN w:val="0"/>
              <w:adjustRightInd w:val="0"/>
              <w:jc w:val="left"/>
              <w:rPr>
                <w:szCs w:val="28"/>
              </w:rPr>
            </w:pPr>
            <w:r w:rsidRPr="009B31EA">
              <w:rPr>
                <w:szCs w:val="28"/>
              </w:rPr>
              <w:t>3-OTT</w:t>
            </w:r>
            <w:r w:rsidRPr="009B31EA">
              <w:rPr>
                <w:rFonts w:hint="eastAsia"/>
                <w:szCs w:val="28"/>
              </w:rPr>
              <w:t>：</w:t>
            </w:r>
            <w:r w:rsidRPr="009B31EA">
              <w:rPr>
                <w:szCs w:val="28"/>
              </w:rPr>
              <w:t>invoker=</w:t>
            </w:r>
            <w:proofErr w:type="spellStart"/>
            <w:r w:rsidRPr="009B31EA">
              <w:rPr>
                <w:szCs w:val="28"/>
              </w:rPr>
              <w:t>ott</w:t>
            </w:r>
            <w:proofErr w:type="spellEnd"/>
          </w:p>
          <w:p w14:paraId="5F89F4AF" w14:textId="77777777" w:rsidR="00B61D59" w:rsidRPr="009B31EA" w:rsidRDefault="00B61D59" w:rsidP="00B61D59">
            <w:pPr>
              <w:autoSpaceDE w:val="0"/>
              <w:autoSpaceDN w:val="0"/>
              <w:adjustRightInd w:val="0"/>
              <w:jc w:val="left"/>
              <w:rPr>
                <w:szCs w:val="28"/>
              </w:rPr>
            </w:pPr>
            <w:r w:rsidRPr="009B31EA">
              <w:rPr>
                <w:szCs w:val="28"/>
              </w:rPr>
              <w:t>4-PCweb</w:t>
            </w:r>
            <w:r w:rsidRPr="009B31EA">
              <w:rPr>
                <w:rFonts w:hint="eastAsia"/>
                <w:szCs w:val="28"/>
              </w:rPr>
              <w:t>：</w:t>
            </w:r>
            <w:r w:rsidRPr="009B31EA">
              <w:rPr>
                <w:szCs w:val="28"/>
              </w:rPr>
              <w:t>invoker=</w:t>
            </w:r>
            <w:proofErr w:type="spellStart"/>
            <w:r>
              <w:rPr>
                <w:rFonts w:hint="eastAsia"/>
                <w:szCs w:val="28"/>
              </w:rPr>
              <w:t>pcweb</w:t>
            </w:r>
            <w:proofErr w:type="spellEnd"/>
          </w:p>
          <w:p w14:paraId="4A7CCD11" w14:textId="77777777" w:rsidR="00B61D59" w:rsidRPr="009B31EA" w:rsidRDefault="00B61D59" w:rsidP="00B61D59">
            <w:pPr>
              <w:autoSpaceDE w:val="0"/>
              <w:autoSpaceDN w:val="0"/>
              <w:adjustRightInd w:val="0"/>
              <w:jc w:val="left"/>
              <w:rPr>
                <w:szCs w:val="28"/>
              </w:rPr>
            </w:pPr>
            <w:r w:rsidRPr="009B31EA">
              <w:rPr>
                <w:szCs w:val="28"/>
              </w:rPr>
              <w:t>5-Mobile</w:t>
            </w:r>
            <w:r w:rsidRPr="009B31EA">
              <w:rPr>
                <w:rFonts w:hint="eastAsia"/>
                <w:szCs w:val="28"/>
              </w:rPr>
              <w:t>：</w:t>
            </w:r>
            <w:r w:rsidRPr="009B31EA">
              <w:rPr>
                <w:szCs w:val="28"/>
              </w:rPr>
              <w:t>invoker=</w:t>
            </w:r>
            <w:r>
              <w:rPr>
                <w:rFonts w:hint="eastAsia"/>
                <w:szCs w:val="28"/>
              </w:rPr>
              <w:t>mobile</w:t>
            </w:r>
          </w:p>
          <w:p w14:paraId="30D3E9CE" w14:textId="77777777" w:rsidR="00B61D59" w:rsidRPr="009B31EA" w:rsidRDefault="00B61D59" w:rsidP="00B61D59">
            <w:pPr>
              <w:autoSpaceDE w:val="0"/>
              <w:autoSpaceDN w:val="0"/>
              <w:adjustRightInd w:val="0"/>
              <w:jc w:val="left"/>
              <w:rPr>
                <w:szCs w:val="28"/>
              </w:rPr>
            </w:pPr>
            <w:r w:rsidRPr="009B31EA">
              <w:rPr>
                <w:szCs w:val="28"/>
              </w:rPr>
              <w:t>6-PAD</w:t>
            </w:r>
            <w:r w:rsidRPr="009B31EA">
              <w:rPr>
                <w:rFonts w:hint="eastAsia"/>
                <w:szCs w:val="28"/>
              </w:rPr>
              <w:t>：</w:t>
            </w:r>
            <w:r w:rsidRPr="009B31EA">
              <w:rPr>
                <w:szCs w:val="28"/>
              </w:rPr>
              <w:t>invoker=</w:t>
            </w:r>
            <w:r>
              <w:rPr>
                <w:rFonts w:hint="eastAsia"/>
                <w:szCs w:val="28"/>
              </w:rPr>
              <w:t>pad</w:t>
            </w:r>
          </w:p>
          <w:p w14:paraId="4CBD5B80" w14:textId="77777777" w:rsidR="00B61D59" w:rsidRDefault="00B61D59" w:rsidP="00B61D59">
            <w:pPr>
              <w:widowControl/>
              <w:jc w:val="left"/>
              <w:rPr>
                <w:szCs w:val="28"/>
              </w:rPr>
            </w:pPr>
            <w:r w:rsidRPr="009B31EA">
              <w:rPr>
                <w:szCs w:val="28"/>
              </w:rPr>
              <w:t>7-Msite</w:t>
            </w:r>
            <w:r w:rsidRPr="009B31EA">
              <w:rPr>
                <w:rFonts w:hint="eastAsia"/>
                <w:szCs w:val="28"/>
              </w:rPr>
              <w:t>：</w:t>
            </w:r>
            <w:r w:rsidRPr="009B31EA">
              <w:rPr>
                <w:szCs w:val="28"/>
              </w:rPr>
              <w:t>invoker=</w:t>
            </w:r>
            <w:proofErr w:type="spellStart"/>
            <w:r>
              <w:rPr>
                <w:rFonts w:hint="eastAsia"/>
                <w:szCs w:val="28"/>
              </w:rPr>
              <w:t>msite</w:t>
            </w:r>
            <w:proofErr w:type="spellEnd"/>
          </w:p>
          <w:p w14:paraId="176C2B46" w14:textId="77777777" w:rsidR="00B61D59" w:rsidRPr="009B31EA" w:rsidRDefault="00B61D59" w:rsidP="00B61D59">
            <w:pPr>
              <w:widowControl/>
              <w:jc w:val="left"/>
              <w:rPr>
                <w:color w:val="FF0000"/>
                <w:szCs w:val="28"/>
              </w:rPr>
            </w:pPr>
            <w:r w:rsidRPr="009B31EA">
              <w:rPr>
                <w:rFonts w:hint="eastAsia"/>
                <w:color w:val="FF0000"/>
                <w:szCs w:val="28"/>
              </w:rPr>
              <w:t>默认：</w:t>
            </w:r>
            <w:proofErr w:type="spellStart"/>
            <w:r w:rsidRPr="009B31EA">
              <w:rPr>
                <w:rFonts w:hint="eastAsia"/>
                <w:color w:val="FF0000"/>
                <w:szCs w:val="28"/>
              </w:rPr>
              <w:t>pcweb</w:t>
            </w:r>
            <w:proofErr w:type="spellEnd"/>
          </w:p>
          <w:p w14:paraId="2BC4D3E1" w14:textId="77777777" w:rsidR="00B61D59" w:rsidRPr="005E4DE2" w:rsidRDefault="00B61D59" w:rsidP="00B61D59">
            <w:pPr>
              <w:widowControl/>
              <w:jc w:val="left"/>
              <w:rPr>
                <w:rFonts w:cs="宋体"/>
                <w:color w:val="FF0000"/>
                <w:kern w:val="0"/>
              </w:rPr>
            </w:pPr>
            <w:r w:rsidRPr="005E4DE2">
              <w:rPr>
                <w:rFonts w:cs="宋体" w:hint="eastAsia"/>
                <w:color w:val="FF0000"/>
                <w:kern w:val="0"/>
              </w:rPr>
              <w:t>注意：</w:t>
            </w:r>
            <w:r w:rsidRPr="005E4DE2">
              <w:rPr>
                <w:rFonts w:cs="宋体" w:hint="eastAsia"/>
                <w:color w:val="FF0000"/>
                <w:kern w:val="0"/>
              </w:rPr>
              <w:t>AAA</w:t>
            </w:r>
            <w:r w:rsidRPr="005E4DE2">
              <w:rPr>
                <w:rFonts w:cs="宋体" w:hint="eastAsia"/>
                <w:color w:val="FF0000"/>
                <w:kern w:val="0"/>
              </w:rPr>
              <w:t>接口</w:t>
            </w:r>
            <w:r w:rsidRPr="005E4DE2">
              <w:rPr>
                <w:rFonts w:cs="宋体" w:hint="eastAsia"/>
                <w:color w:val="FF0000"/>
                <w:kern w:val="0"/>
              </w:rPr>
              <w:t>invoker</w:t>
            </w:r>
            <w:r w:rsidRPr="005E4DE2">
              <w:rPr>
                <w:rFonts w:cs="宋体" w:hint="eastAsia"/>
                <w:color w:val="FF0000"/>
                <w:kern w:val="0"/>
              </w:rPr>
              <w:t>参数传了以后，就必须要传</w:t>
            </w:r>
            <w:proofErr w:type="spellStart"/>
            <w:r w:rsidRPr="005E4DE2">
              <w:rPr>
                <w:rFonts w:cs="宋体" w:hint="eastAsia"/>
                <w:color w:val="FF0000"/>
                <w:kern w:val="0"/>
              </w:rPr>
              <w:t>uuid</w:t>
            </w:r>
            <w:proofErr w:type="spellEnd"/>
            <w:r w:rsidRPr="005E4DE2">
              <w:rPr>
                <w:rFonts w:cs="宋体" w:hint="eastAsia"/>
                <w:color w:val="FF0000"/>
                <w:kern w:val="0"/>
              </w:rPr>
              <w:t>参数</w:t>
            </w:r>
            <w:r>
              <w:rPr>
                <w:rFonts w:cs="宋体" w:hint="eastAsia"/>
                <w:color w:val="FF0000"/>
                <w:kern w:val="0"/>
              </w:rPr>
              <w:t>，注意测试兼容性</w:t>
            </w:r>
          </w:p>
          <w:p w14:paraId="39012219" w14:textId="77777777" w:rsidR="00650CF5" w:rsidRPr="00B61D59" w:rsidRDefault="00650CF5" w:rsidP="00650CF5">
            <w:pPr>
              <w:widowControl/>
              <w:jc w:val="left"/>
              <w:rPr>
                <w:szCs w:val="28"/>
              </w:rPr>
            </w:pPr>
          </w:p>
        </w:tc>
      </w:tr>
      <w:tr w:rsidR="0010597B" w14:paraId="042BF67A" w14:textId="77777777" w:rsidTr="006D6E6F">
        <w:tc>
          <w:tcPr>
            <w:tcW w:w="1476" w:type="dxa"/>
          </w:tcPr>
          <w:p w14:paraId="5E7725E0" w14:textId="77777777" w:rsidR="0010597B" w:rsidRDefault="0010597B" w:rsidP="00C92DB0">
            <w:pPr>
              <w:widowControl/>
              <w:jc w:val="center"/>
              <w:rPr>
                <w:rFonts w:cs="宋体"/>
                <w:kern w:val="0"/>
              </w:rPr>
            </w:pPr>
            <w:r>
              <w:rPr>
                <w:rFonts w:cs="宋体" w:hint="eastAsia"/>
                <w:kern w:val="0"/>
              </w:rPr>
              <w:t>3.0.1.1</w:t>
            </w:r>
          </w:p>
        </w:tc>
        <w:tc>
          <w:tcPr>
            <w:tcW w:w="1896" w:type="dxa"/>
          </w:tcPr>
          <w:p w14:paraId="1BF4F9BD" w14:textId="77777777" w:rsidR="0010597B" w:rsidRDefault="0010597B" w:rsidP="00C92DB0">
            <w:pPr>
              <w:widowControl/>
              <w:jc w:val="center"/>
              <w:rPr>
                <w:rFonts w:cs="宋体"/>
                <w:kern w:val="0"/>
              </w:rPr>
            </w:pPr>
            <w:r>
              <w:rPr>
                <w:rFonts w:cs="宋体" w:hint="eastAsia"/>
                <w:kern w:val="0"/>
              </w:rPr>
              <w:t>2017-03-30</w:t>
            </w:r>
          </w:p>
        </w:tc>
        <w:tc>
          <w:tcPr>
            <w:tcW w:w="1336" w:type="dxa"/>
          </w:tcPr>
          <w:p w14:paraId="201D88B3" w14:textId="77777777" w:rsidR="0010597B" w:rsidRDefault="0010597B" w:rsidP="00C92DB0">
            <w:pPr>
              <w:widowControl/>
              <w:jc w:val="center"/>
              <w:rPr>
                <w:szCs w:val="28"/>
              </w:rPr>
            </w:pPr>
            <w:r>
              <w:rPr>
                <w:rFonts w:hint="eastAsia"/>
                <w:szCs w:val="28"/>
              </w:rPr>
              <w:t>罗发明</w:t>
            </w:r>
          </w:p>
        </w:tc>
        <w:tc>
          <w:tcPr>
            <w:tcW w:w="3814" w:type="dxa"/>
          </w:tcPr>
          <w:p w14:paraId="281207FB" w14:textId="77777777" w:rsidR="0010597B" w:rsidRDefault="0010597B" w:rsidP="00650CF5">
            <w:pPr>
              <w:widowControl/>
              <w:jc w:val="left"/>
              <w:rPr>
                <w:szCs w:val="28"/>
              </w:rPr>
            </w:pPr>
            <w:r>
              <w:rPr>
                <w:rFonts w:hint="eastAsia"/>
                <w:szCs w:val="28"/>
              </w:rPr>
              <w:t>新增接口：</w:t>
            </w:r>
          </w:p>
          <w:p w14:paraId="56C8F090" w14:textId="77777777" w:rsidR="00BE65E4" w:rsidRDefault="00BE65E4" w:rsidP="00650CF5">
            <w:pPr>
              <w:widowControl/>
              <w:jc w:val="left"/>
              <w:rPr>
                <w:szCs w:val="28"/>
              </w:rPr>
            </w:pPr>
            <w:r>
              <w:rPr>
                <w:rFonts w:hint="eastAsia"/>
                <w:szCs w:val="28"/>
              </w:rPr>
              <w:t>极米需求</w:t>
            </w:r>
          </w:p>
          <w:p w14:paraId="75C1AFFB" w14:textId="77777777" w:rsidR="0010597B" w:rsidRDefault="0010597B" w:rsidP="00650CF5">
            <w:pPr>
              <w:widowControl/>
              <w:jc w:val="left"/>
              <w:rPr>
                <w:szCs w:val="28"/>
              </w:rPr>
            </w:pPr>
            <w:r>
              <w:rPr>
                <w:rFonts w:hint="eastAsia"/>
                <w:szCs w:val="28"/>
              </w:rPr>
              <w:t>8.7</w:t>
            </w:r>
            <w:r>
              <w:rPr>
                <w:rFonts w:hint="eastAsia"/>
                <w:szCs w:val="28"/>
              </w:rPr>
              <w:t>查询用户信息接口</w:t>
            </w:r>
          </w:p>
          <w:p w14:paraId="22893110" w14:textId="77777777" w:rsidR="0010597B" w:rsidRPr="0010597B" w:rsidRDefault="0010597B" w:rsidP="00650CF5">
            <w:pPr>
              <w:widowControl/>
              <w:jc w:val="left"/>
              <w:rPr>
                <w:szCs w:val="28"/>
              </w:rPr>
            </w:pPr>
            <w:r>
              <w:rPr>
                <w:rFonts w:hint="eastAsia"/>
                <w:szCs w:val="28"/>
              </w:rPr>
              <w:t>8.8</w:t>
            </w:r>
            <w:r>
              <w:rPr>
                <w:rFonts w:hint="eastAsia"/>
                <w:szCs w:val="28"/>
              </w:rPr>
              <w:t>订单发货</w:t>
            </w:r>
          </w:p>
        </w:tc>
      </w:tr>
      <w:tr w:rsidR="00AF3335" w14:paraId="352CC6D6" w14:textId="77777777" w:rsidTr="006D6E6F">
        <w:tc>
          <w:tcPr>
            <w:tcW w:w="1476" w:type="dxa"/>
          </w:tcPr>
          <w:p w14:paraId="259B5A9F" w14:textId="77777777" w:rsidR="00AF3335" w:rsidRDefault="00AF3335" w:rsidP="00C92DB0">
            <w:pPr>
              <w:widowControl/>
              <w:jc w:val="center"/>
              <w:rPr>
                <w:rFonts w:cs="宋体"/>
                <w:kern w:val="0"/>
              </w:rPr>
            </w:pPr>
            <w:r>
              <w:rPr>
                <w:rFonts w:cs="宋体" w:hint="eastAsia"/>
                <w:kern w:val="0"/>
              </w:rPr>
              <w:t>3.0.1.2</w:t>
            </w:r>
          </w:p>
        </w:tc>
        <w:tc>
          <w:tcPr>
            <w:tcW w:w="1896" w:type="dxa"/>
          </w:tcPr>
          <w:p w14:paraId="53F0575C" w14:textId="77777777" w:rsidR="00AF3335" w:rsidRDefault="00AF3335" w:rsidP="00C92DB0">
            <w:pPr>
              <w:widowControl/>
              <w:jc w:val="center"/>
              <w:rPr>
                <w:rFonts w:cs="宋体"/>
                <w:kern w:val="0"/>
              </w:rPr>
            </w:pPr>
            <w:r>
              <w:rPr>
                <w:rFonts w:cs="宋体" w:hint="eastAsia"/>
                <w:kern w:val="0"/>
              </w:rPr>
              <w:t>2017-04-12</w:t>
            </w:r>
          </w:p>
        </w:tc>
        <w:tc>
          <w:tcPr>
            <w:tcW w:w="1336" w:type="dxa"/>
          </w:tcPr>
          <w:p w14:paraId="465436D8" w14:textId="77777777" w:rsidR="00AF3335" w:rsidRDefault="00AF3335" w:rsidP="00C92DB0">
            <w:pPr>
              <w:widowControl/>
              <w:jc w:val="center"/>
              <w:rPr>
                <w:szCs w:val="28"/>
              </w:rPr>
            </w:pPr>
            <w:r>
              <w:rPr>
                <w:rFonts w:hint="eastAsia"/>
                <w:szCs w:val="28"/>
              </w:rPr>
              <w:t>罗发明</w:t>
            </w:r>
          </w:p>
        </w:tc>
        <w:tc>
          <w:tcPr>
            <w:tcW w:w="3814" w:type="dxa"/>
          </w:tcPr>
          <w:p w14:paraId="27C8CED1" w14:textId="77777777" w:rsidR="00AF3335" w:rsidRDefault="00AF3335" w:rsidP="00650CF5">
            <w:pPr>
              <w:widowControl/>
              <w:jc w:val="left"/>
              <w:rPr>
                <w:szCs w:val="28"/>
              </w:rPr>
            </w:pPr>
            <w:r>
              <w:rPr>
                <w:rFonts w:hint="eastAsia"/>
                <w:szCs w:val="28"/>
              </w:rPr>
              <w:t>新增接口：</w:t>
            </w:r>
          </w:p>
          <w:p w14:paraId="5DB2F34D" w14:textId="77777777" w:rsidR="00AF3335" w:rsidRDefault="00AF3335" w:rsidP="00650CF5">
            <w:pPr>
              <w:widowControl/>
              <w:jc w:val="left"/>
              <w:rPr>
                <w:szCs w:val="28"/>
              </w:rPr>
            </w:pPr>
            <w:r>
              <w:rPr>
                <w:rFonts w:hint="eastAsia"/>
                <w:szCs w:val="28"/>
              </w:rPr>
              <w:t>8.9</w:t>
            </w:r>
            <w:r w:rsidR="00EB72AA">
              <w:rPr>
                <w:rFonts w:hint="eastAsia"/>
                <w:szCs w:val="28"/>
              </w:rPr>
              <w:t>长虹支付反馈接口</w:t>
            </w:r>
          </w:p>
        </w:tc>
      </w:tr>
      <w:tr w:rsidR="005777B1" w14:paraId="45E58B06" w14:textId="77777777" w:rsidTr="006D6E6F">
        <w:tc>
          <w:tcPr>
            <w:tcW w:w="1476" w:type="dxa"/>
          </w:tcPr>
          <w:p w14:paraId="11D4CEDF" w14:textId="77777777" w:rsidR="005777B1" w:rsidRDefault="00322FA6" w:rsidP="00C92DB0">
            <w:pPr>
              <w:widowControl/>
              <w:jc w:val="center"/>
              <w:rPr>
                <w:rFonts w:cs="宋体"/>
                <w:kern w:val="0"/>
              </w:rPr>
            </w:pPr>
            <w:r>
              <w:rPr>
                <w:rFonts w:cs="宋体" w:hint="eastAsia"/>
                <w:kern w:val="0"/>
              </w:rPr>
              <w:t>3.0.1.3</w:t>
            </w:r>
          </w:p>
        </w:tc>
        <w:tc>
          <w:tcPr>
            <w:tcW w:w="1896" w:type="dxa"/>
          </w:tcPr>
          <w:p w14:paraId="2C10ED4C" w14:textId="77777777" w:rsidR="005777B1" w:rsidRDefault="00096270" w:rsidP="00C92DB0">
            <w:pPr>
              <w:widowControl/>
              <w:jc w:val="center"/>
              <w:rPr>
                <w:rFonts w:cs="宋体"/>
                <w:kern w:val="0"/>
              </w:rPr>
            </w:pPr>
            <w:r>
              <w:rPr>
                <w:rFonts w:cs="宋体" w:hint="eastAsia"/>
                <w:kern w:val="0"/>
              </w:rPr>
              <w:t>2017-05-12</w:t>
            </w:r>
          </w:p>
        </w:tc>
        <w:tc>
          <w:tcPr>
            <w:tcW w:w="1336" w:type="dxa"/>
          </w:tcPr>
          <w:p w14:paraId="206C3D80" w14:textId="77777777" w:rsidR="005777B1" w:rsidRDefault="00096270" w:rsidP="00C92DB0">
            <w:pPr>
              <w:widowControl/>
              <w:jc w:val="center"/>
              <w:rPr>
                <w:szCs w:val="28"/>
              </w:rPr>
            </w:pPr>
            <w:r>
              <w:rPr>
                <w:rFonts w:hint="eastAsia"/>
                <w:szCs w:val="28"/>
              </w:rPr>
              <w:t>罗发明</w:t>
            </w:r>
          </w:p>
        </w:tc>
        <w:tc>
          <w:tcPr>
            <w:tcW w:w="3814" w:type="dxa"/>
          </w:tcPr>
          <w:p w14:paraId="73801683" w14:textId="77777777" w:rsidR="00D05A3D" w:rsidRPr="004422E7" w:rsidRDefault="00D05A3D" w:rsidP="00650CF5">
            <w:pPr>
              <w:widowControl/>
              <w:jc w:val="left"/>
              <w:rPr>
                <w:szCs w:val="28"/>
              </w:rPr>
            </w:pPr>
            <w:r w:rsidRPr="004422E7">
              <w:rPr>
                <w:rFonts w:hint="eastAsia"/>
                <w:szCs w:val="28"/>
              </w:rPr>
              <w:t>取串接口区分点播，与轮播入口</w:t>
            </w:r>
          </w:p>
          <w:p w14:paraId="13EC9694" w14:textId="77777777" w:rsidR="00FC50A0" w:rsidRPr="004422E7" w:rsidRDefault="00FC50A0" w:rsidP="00650CF5">
            <w:pPr>
              <w:widowControl/>
              <w:jc w:val="left"/>
              <w:rPr>
                <w:szCs w:val="28"/>
              </w:rPr>
            </w:pPr>
            <w:r w:rsidRPr="004422E7">
              <w:rPr>
                <w:rFonts w:hint="eastAsia"/>
                <w:szCs w:val="28"/>
              </w:rPr>
              <w:t>取串接口增加</w:t>
            </w:r>
            <w:r w:rsidRPr="004422E7">
              <w:rPr>
                <w:rFonts w:hint="eastAsia"/>
                <w:szCs w:val="28"/>
              </w:rPr>
              <w:t>UPGC</w:t>
            </w:r>
            <w:r w:rsidRPr="004422E7">
              <w:rPr>
                <w:rFonts w:hint="eastAsia"/>
                <w:szCs w:val="28"/>
              </w:rPr>
              <w:t>参数支持</w:t>
            </w:r>
          </w:p>
          <w:p w14:paraId="76597052" w14:textId="77777777" w:rsidR="00FC50A0" w:rsidRPr="004422E7" w:rsidRDefault="00FC50A0" w:rsidP="00650CF5">
            <w:pPr>
              <w:widowControl/>
              <w:jc w:val="left"/>
              <w:rPr>
                <w:szCs w:val="28"/>
              </w:rPr>
            </w:pPr>
            <w:r w:rsidRPr="004422E7">
              <w:rPr>
                <w:rFonts w:hint="eastAsia"/>
                <w:szCs w:val="28"/>
              </w:rPr>
              <w:t>修改接口：</w:t>
            </w:r>
          </w:p>
          <w:p w14:paraId="603701B5" w14:textId="77777777" w:rsidR="00FC50A0" w:rsidRPr="004422E7" w:rsidRDefault="00FC50A0" w:rsidP="00650CF5">
            <w:pPr>
              <w:widowControl/>
              <w:jc w:val="left"/>
              <w:rPr>
                <w:szCs w:val="28"/>
              </w:rPr>
            </w:pPr>
            <w:r w:rsidRPr="004422E7">
              <w:rPr>
                <w:rFonts w:hint="eastAsia"/>
                <w:szCs w:val="28"/>
              </w:rPr>
              <w:t>7.2</w:t>
            </w:r>
            <w:r w:rsidRPr="004422E7">
              <w:rPr>
                <w:rFonts w:hint="eastAsia"/>
                <w:szCs w:val="28"/>
              </w:rPr>
              <w:t>路由鉴权取串接口</w:t>
            </w:r>
          </w:p>
          <w:p w14:paraId="394969C6" w14:textId="77777777" w:rsidR="00FC50A0" w:rsidRPr="004422E7" w:rsidRDefault="00FC50A0" w:rsidP="00650CF5">
            <w:pPr>
              <w:widowControl/>
              <w:jc w:val="left"/>
              <w:rPr>
                <w:szCs w:val="28"/>
              </w:rPr>
            </w:pPr>
            <w:r w:rsidRPr="004422E7">
              <w:rPr>
                <w:rFonts w:hint="eastAsia"/>
                <w:szCs w:val="28"/>
              </w:rPr>
              <w:t>增加请求参数：</w:t>
            </w:r>
          </w:p>
          <w:p w14:paraId="506BB5C8" w14:textId="77777777" w:rsidR="00FC50A0" w:rsidRPr="004422E7" w:rsidRDefault="003E36B7" w:rsidP="00650CF5">
            <w:pPr>
              <w:widowControl/>
              <w:jc w:val="left"/>
              <w:rPr>
                <w:szCs w:val="28"/>
              </w:rPr>
            </w:pPr>
            <w:r w:rsidRPr="004422E7">
              <w:rPr>
                <w:szCs w:val="28"/>
              </w:rPr>
              <w:t>carouse</w:t>
            </w:r>
            <w:r w:rsidRPr="004422E7">
              <w:rPr>
                <w:rFonts w:hint="eastAsia"/>
                <w:szCs w:val="28"/>
              </w:rPr>
              <w:t>l</w:t>
            </w:r>
            <w:r w:rsidRPr="004422E7">
              <w:rPr>
                <w:rFonts w:hint="eastAsia"/>
                <w:szCs w:val="28"/>
              </w:rPr>
              <w:t>，</w:t>
            </w:r>
            <w:proofErr w:type="spellStart"/>
            <w:r w:rsidRPr="004422E7">
              <w:rPr>
                <w:rFonts w:hint="eastAsia"/>
                <w:szCs w:val="28"/>
              </w:rPr>
              <w:t>src_play_id</w:t>
            </w:r>
            <w:proofErr w:type="spellEnd"/>
            <w:r w:rsidRPr="004422E7">
              <w:rPr>
                <w:rFonts w:hint="eastAsia"/>
                <w:szCs w:val="28"/>
              </w:rPr>
              <w:t>，</w:t>
            </w:r>
            <w:proofErr w:type="spellStart"/>
            <w:r w:rsidRPr="004422E7">
              <w:rPr>
                <w:rFonts w:hint="eastAsia"/>
                <w:szCs w:val="28"/>
              </w:rPr>
              <w:t>cur_play_id</w:t>
            </w:r>
            <w:proofErr w:type="spellEnd"/>
          </w:p>
          <w:p w14:paraId="4F29A63A" w14:textId="77777777" w:rsidR="003E36B7" w:rsidRPr="004422E7" w:rsidRDefault="003E36B7" w:rsidP="00650CF5">
            <w:pPr>
              <w:widowControl/>
              <w:jc w:val="left"/>
              <w:rPr>
                <w:szCs w:val="28"/>
              </w:rPr>
            </w:pPr>
          </w:p>
          <w:p w14:paraId="0BDAE07B" w14:textId="77777777" w:rsidR="003E36B7" w:rsidRPr="004422E7" w:rsidRDefault="00D05A3D" w:rsidP="00650CF5">
            <w:pPr>
              <w:widowControl/>
              <w:jc w:val="left"/>
              <w:rPr>
                <w:szCs w:val="28"/>
              </w:rPr>
            </w:pPr>
            <w:r w:rsidRPr="004422E7">
              <w:rPr>
                <w:rFonts w:hint="eastAsia"/>
                <w:szCs w:val="28"/>
              </w:rPr>
              <w:t>获取二维码增加</w:t>
            </w:r>
            <w:r w:rsidRPr="004422E7">
              <w:rPr>
                <w:rFonts w:hint="eastAsia"/>
                <w:szCs w:val="28"/>
              </w:rPr>
              <w:t>UPGC</w:t>
            </w:r>
            <w:r w:rsidRPr="004422E7">
              <w:rPr>
                <w:rFonts w:hint="eastAsia"/>
                <w:szCs w:val="28"/>
              </w:rPr>
              <w:t>参数支持</w:t>
            </w:r>
          </w:p>
          <w:p w14:paraId="66E28741" w14:textId="77777777" w:rsidR="003E36B7" w:rsidRPr="004422E7" w:rsidRDefault="003E36B7" w:rsidP="00650CF5">
            <w:pPr>
              <w:widowControl/>
              <w:jc w:val="left"/>
              <w:rPr>
                <w:szCs w:val="28"/>
              </w:rPr>
            </w:pPr>
            <w:r w:rsidRPr="004422E7">
              <w:rPr>
                <w:rFonts w:hint="eastAsia"/>
                <w:szCs w:val="28"/>
              </w:rPr>
              <w:t>修改接口：</w:t>
            </w:r>
          </w:p>
          <w:p w14:paraId="1B6BA7C6" w14:textId="77777777" w:rsidR="00D7378C" w:rsidRPr="004422E7" w:rsidRDefault="00D7378C" w:rsidP="00650CF5">
            <w:pPr>
              <w:widowControl/>
              <w:jc w:val="left"/>
              <w:rPr>
                <w:szCs w:val="28"/>
              </w:rPr>
            </w:pPr>
            <w:r w:rsidRPr="004422E7">
              <w:rPr>
                <w:rFonts w:hint="eastAsia"/>
                <w:szCs w:val="28"/>
              </w:rPr>
              <w:t>6.1</w:t>
            </w:r>
            <w:r w:rsidRPr="004422E7">
              <w:rPr>
                <w:rFonts w:hint="eastAsia"/>
                <w:szCs w:val="28"/>
              </w:rPr>
              <w:t>获取二维码内容</w:t>
            </w:r>
          </w:p>
          <w:p w14:paraId="0C1024A2" w14:textId="77777777" w:rsidR="00D7378C" w:rsidRPr="004422E7" w:rsidRDefault="00D7378C" w:rsidP="00D7378C">
            <w:pPr>
              <w:widowControl/>
              <w:jc w:val="left"/>
              <w:rPr>
                <w:szCs w:val="28"/>
              </w:rPr>
            </w:pPr>
            <w:r w:rsidRPr="004422E7">
              <w:rPr>
                <w:rFonts w:hint="eastAsia"/>
                <w:szCs w:val="28"/>
              </w:rPr>
              <w:t>增加请求参数：</w:t>
            </w:r>
          </w:p>
          <w:p w14:paraId="625A1C30" w14:textId="77777777" w:rsidR="00D05A3D" w:rsidRPr="004422E7" w:rsidRDefault="00D7378C" w:rsidP="00650CF5">
            <w:pPr>
              <w:widowControl/>
              <w:jc w:val="left"/>
              <w:rPr>
                <w:szCs w:val="28"/>
              </w:rPr>
            </w:pPr>
            <w:proofErr w:type="spellStart"/>
            <w:r w:rsidRPr="004422E7">
              <w:rPr>
                <w:rFonts w:hint="eastAsia"/>
                <w:szCs w:val="28"/>
              </w:rPr>
              <w:t>src_play_id</w:t>
            </w:r>
            <w:proofErr w:type="spellEnd"/>
            <w:r w:rsidRPr="004422E7">
              <w:rPr>
                <w:rFonts w:hint="eastAsia"/>
                <w:szCs w:val="28"/>
              </w:rPr>
              <w:t>，</w:t>
            </w:r>
            <w:proofErr w:type="spellStart"/>
            <w:r w:rsidRPr="004422E7">
              <w:rPr>
                <w:rFonts w:hint="eastAsia"/>
                <w:szCs w:val="28"/>
              </w:rPr>
              <w:t>cur_play_id</w:t>
            </w:r>
            <w:proofErr w:type="spellEnd"/>
          </w:p>
          <w:p w14:paraId="35F84643" w14:textId="77777777" w:rsidR="00B07037" w:rsidRPr="004422E7" w:rsidRDefault="00B07037" w:rsidP="00650CF5">
            <w:pPr>
              <w:widowControl/>
              <w:jc w:val="left"/>
              <w:rPr>
                <w:szCs w:val="28"/>
              </w:rPr>
            </w:pPr>
            <w:r w:rsidRPr="004422E7">
              <w:rPr>
                <w:rFonts w:hint="eastAsia"/>
                <w:szCs w:val="28"/>
              </w:rPr>
              <w:t>去掉</w:t>
            </w:r>
            <w:proofErr w:type="spellStart"/>
            <w:r w:rsidRPr="004422E7">
              <w:rPr>
                <w:rFonts w:hint="eastAsia"/>
                <w:szCs w:val="28"/>
              </w:rPr>
              <w:t>report_data</w:t>
            </w:r>
            <w:proofErr w:type="spellEnd"/>
            <w:r w:rsidRPr="004422E7">
              <w:rPr>
                <w:rFonts w:hint="eastAsia"/>
                <w:szCs w:val="28"/>
              </w:rPr>
              <w:t>参数</w:t>
            </w:r>
            <w:r w:rsidRPr="004422E7">
              <w:rPr>
                <w:rFonts w:hint="eastAsia"/>
                <w:szCs w:val="28"/>
              </w:rPr>
              <w:t>,</w:t>
            </w:r>
            <w:proofErr w:type="spellStart"/>
            <w:r w:rsidRPr="004422E7">
              <w:rPr>
                <w:rFonts w:hint="eastAsia"/>
                <w:szCs w:val="28"/>
              </w:rPr>
              <w:t>report_data</w:t>
            </w:r>
            <w:proofErr w:type="spellEnd"/>
            <w:r w:rsidR="00C17781" w:rsidRPr="004422E7">
              <w:rPr>
                <w:rFonts w:hint="eastAsia"/>
                <w:szCs w:val="28"/>
              </w:rPr>
              <w:t>上报数据改为</w:t>
            </w:r>
            <w:r w:rsidRPr="004422E7">
              <w:rPr>
                <w:rFonts w:hint="eastAsia"/>
                <w:szCs w:val="28"/>
              </w:rPr>
              <w:t>使用独立的接口上报</w:t>
            </w:r>
          </w:p>
          <w:p w14:paraId="10AC569A" w14:textId="77777777" w:rsidR="00772CA4" w:rsidRPr="004422E7" w:rsidRDefault="00772CA4" w:rsidP="00650CF5">
            <w:pPr>
              <w:widowControl/>
              <w:jc w:val="left"/>
              <w:rPr>
                <w:szCs w:val="28"/>
              </w:rPr>
            </w:pPr>
          </w:p>
          <w:p w14:paraId="3E8318C1" w14:textId="77777777" w:rsidR="00772CA4" w:rsidRPr="004422E7" w:rsidRDefault="00772CA4" w:rsidP="00650CF5">
            <w:pPr>
              <w:widowControl/>
              <w:jc w:val="left"/>
              <w:rPr>
                <w:szCs w:val="28"/>
              </w:rPr>
            </w:pPr>
            <w:r w:rsidRPr="004422E7">
              <w:rPr>
                <w:rFonts w:hint="eastAsia"/>
                <w:szCs w:val="28"/>
              </w:rPr>
              <w:t>新增接口：</w:t>
            </w:r>
          </w:p>
          <w:p w14:paraId="4659708A" w14:textId="77777777" w:rsidR="00772CA4" w:rsidRPr="004422E7" w:rsidRDefault="00772CA4" w:rsidP="00650CF5">
            <w:pPr>
              <w:widowControl/>
              <w:jc w:val="left"/>
              <w:rPr>
                <w:szCs w:val="28"/>
              </w:rPr>
            </w:pPr>
            <w:r w:rsidRPr="004422E7">
              <w:rPr>
                <w:rFonts w:hint="eastAsia"/>
                <w:szCs w:val="28"/>
              </w:rPr>
              <w:t>6.3</w:t>
            </w:r>
            <w:r w:rsidRPr="004422E7">
              <w:rPr>
                <w:rFonts w:hint="eastAsia"/>
                <w:szCs w:val="28"/>
              </w:rPr>
              <w:t>二维码数据上报接口</w:t>
            </w:r>
          </w:p>
          <w:p w14:paraId="703F4276" w14:textId="77777777" w:rsidR="00D7378C" w:rsidRPr="00D7378C" w:rsidRDefault="00D7378C" w:rsidP="00650CF5">
            <w:pPr>
              <w:widowControl/>
              <w:jc w:val="left"/>
              <w:rPr>
                <w:color w:val="FF0000"/>
                <w:szCs w:val="28"/>
              </w:rPr>
            </w:pPr>
          </w:p>
        </w:tc>
      </w:tr>
      <w:tr w:rsidR="00123145" w14:paraId="2535775D" w14:textId="77777777" w:rsidTr="006D6E6F">
        <w:tc>
          <w:tcPr>
            <w:tcW w:w="1476" w:type="dxa"/>
          </w:tcPr>
          <w:p w14:paraId="12133D39" w14:textId="77777777" w:rsidR="00123145" w:rsidRDefault="00123145" w:rsidP="00C92DB0">
            <w:pPr>
              <w:widowControl/>
              <w:jc w:val="center"/>
              <w:rPr>
                <w:rFonts w:cs="宋体"/>
                <w:kern w:val="0"/>
              </w:rPr>
            </w:pPr>
            <w:r>
              <w:rPr>
                <w:rFonts w:cs="宋体" w:hint="eastAsia"/>
                <w:kern w:val="0"/>
              </w:rPr>
              <w:t>3.0.1.4</w:t>
            </w:r>
          </w:p>
        </w:tc>
        <w:tc>
          <w:tcPr>
            <w:tcW w:w="1896" w:type="dxa"/>
          </w:tcPr>
          <w:p w14:paraId="07207799" w14:textId="77777777" w:rsidR="00123145" w:rsidRDefault="00123145" w:rsidP="00C92DB0">
            <w:pPr>
              <w:widowControl/>
              <w:jc w:val="center"/>
              <w:rPr>
                <w:rFonts w:cs="宋体"/>
                <w:kern w:val="0"/>
              </w:rPr>
            </w:pPr>
            <w:r>
              <w:rPr>
                <w:rFonts w:cs="宋体" w:hint="eastAsia"/>
                <w:kern w:val="0"/>
              </w:rPr>
              <w:t>2017-05-19</w:t>
            </w:r>
          </w:p>
        </w:tc>
        <w:tc>
          <w:tcPr>
            <w:tcW w:w="1336" w:type="dxa"/>
          </w:tcPr>
          <w:p w14:paraId="0398CB6D" w14:textId="77777777" w:rsidR="00123145" w:rsidRDefault="00123145" w:rsidP="00C92DB0">
            <w:pPr>
              <w:widowControl/>
              <w:jc w:val="center"/>
              <w:rPr>
                <w:szCs w:val="28"/>
              </w:rPr>
            </w:pPr>
            <w:r>
              <w:rPr>
                <w:rFonts w:hint="eastAsia"/>
                <w:szCs w:val="28"/>
              </w:rPr>
              <w:t>罗发明</w:t>
            </w:r>
          </w:p>
        </w:tc>
        <w:tc>
          <w:tcPr>
            <w:tcW w:w="3814" w:type="dxa"/>
          </w:tcPr>
          <w:p w14:paraId="17C0D9D6" w14:textId="77777777" w:rsidR="00123145" w:rsidRPr="00CB5862" w:rsidRDefault="00123145" w:rsidP="00650CF5">
            <w:pPr>
              <w:widowControl/>
              <w:jc w:val="left"/>
              <w:rPr>
                <w:szCs w:val="28"/>
              </w:rPr>
            </w:pPr>
            <w:r w:rsidRPr="00CB5862">
              <w:rPr>
                <w:rFonts w:hint="eastAsia"/>
                <w:szCs w:val="28"/>
              </w:rPr>
              <w:t>泰坦取中分终端业务区分</w:t>
            </w:r>
            <w:proofErr w:type="spellStart"/>
            <w:r w:rsidRPr="00CB5862">
              <w:rPr>
                <w:rFonts w:hint="eastAsia"/>
                <w:szCs w:val="28"/>
              </w:rPr>
              <w:t>pno</w:t>
            </w:r>
            <w:proofErr w:type="spellEnd"/>
            <w:r w:rsidRPr="00CB5862">
              <w:rPr>
                <w:rFonts w:hint="eastAsia"/>
                <w:szCs w:val="28"/>
              </w:rPr>
              <w:t>参数：</w:t>
            </w:r>
          </w:p>
          <w:p w14:paraId="5C7193EC" w14:textId="77777777" w:rsidR="00123145" w:rsidRPr="00CB5862" w:rsidRDefault="00123145" w:rsidP="00650CF5">
            <w:pPr>
              <w:widowControl/>
              <w:jc w:val="left"/>
              <w:rPr>
                <w:szCs w:val="28"/>
              </w:rPr>
            </w:pPr>
            <w:r w:rsidRPr="00CB5862">
              <w:rPr>
                <w:rFonts w:hint="eastAsia"/>
                <w:szCs w:val="28"/>
              </w:rPr>
              <w:t>轮播：</w:t>
            </w:r>
          </w:p>
          <w:p w14:paraId="0C44B2E2" w14:textId="77777777" w:rsidR="00123145" w:rsidRPr="00CB5862" w:rsidRDefault="00123145" w:rsidP="00650CF5">
            <w:pPr>
              <w:widowControl/>
              <w:jc w:val="left"/>
              <w:rPr>
                <w:szCs w:val="28"/>
              </w:rPr>
            </w:pPr>
            <w:r w:rsidRPr="00CB5862">
              <w:rPr>
                <w:rFonts w:hint="eastAsia"/>
                <w:szCs w:val="28"/>
              </w:rPr>
              <w:t xml:space="preserve">OTT  </w:t>
            </w:r>
            <w:proofErr w:type="spellStart"/>
            <w:r w:rsidRPr="00CB5862">
              <w:rPr>
                <w:rFonts w:hint="eastAsia"/>
                <w:szCs w:val="28"/>
              </w:rPr>
              <w:t>pno</w:t>
            </w:r>
            <w:proofErr w:type="spellEnd"/>
            <w:r w:rsidRPr="00CB5862">
              <w:rPr>
                <w:rFonts w:hint="eastAsia"/>
                <w:szCs w:val="28"/>
              </w:rPr>
              <w:t>=1140</w:t>
            </w:r>
          </w:p>
          <w:p w14:paraId="428F3C07" w14:textId="77777777" w:rsidR="00123145" w:rsidRPr="00CB5862" w:rsidRDefault="00123145" w:rsidP="00650CF5">
            <w:pPr>
              <w:widowControl/>
              <w:jc w:val="left"/>
              <w:rPr>
                <w:szCs w:val="28"/>
              </w:rPr>
            </w:pPr>
            <w:r w:rsidRPr="00CB5862">
              <w:rPr>
                <w:rFonts w:hint="eastAsia"/>
                <w:szCs w:val="28"/>
              </w:rPr>
              <w:t xml:space="preserve">TVOS  </w:t>
            </w:r>
            <w:proofErr w:type="spellStart"/>
            <w:r w:rsidRPr="00CB5862">
              <w:rPr>
                <w:rFonts w:hint="eastAsia"/>
                <w:szCs w:val="28"/>
              </w:rPr>
              <w:t>pno</w:t>
            </w:r>
            <w:proofErr w:type="spellEnd"/>
            <w:r w:rsidRPr="00CB5862">
              <w:rPr>
                <w:rFonts w:hint="eastAsia"/>
                <w:szCs w:val="28"/>
              </w:rPr>
              <w:t>=1142</w:t>
            </w:r>
          </w:p>
          <w:p w14:paraId="0BFEADAA" w14:textId="77777777" w:rsidR="00123145" w:rsidRPr="00CB5862" w:rsidRDefault="00123145" w:rsidP="00650CF5">
            <w:pPr>
              <w:widowControl/>
              <w:jc w:val="left"/>
              <w:rPr>
                <w:szCs w:val="28"/>
              </w:rPr>
            </w:pPr>
          </w:p>
          <w:p w14:paraId="4459136C" w14:textId="77777777" w:rsidR="00123145" w:rsidRPr="00CB5862" w:rsidRDefault="00123145" w:rsidP="00650CF5">
            <w:pPr>
              <w:widowControl/>
              <w:jc w:val="left"/>
              <w:rPr>
                <w:szCs w:val="28"/>
              </w:rPr>
            </w:pPr>
            <w:r w:rsidRPr="00CB5862">
              <w:rPr>
                <w:rFonts w:hint="eastAsia"/>
                <w:szCs w:val="28"/>
              </w:rPr>
              <w:t>点播：</w:t>
            </w:r>
          </w:p>
          <w:p w14:paraId="284AE6B6" w14:textId="77777777" w:rsidR="00123145" w:rsidRPr="00CB5862" w:rsidRDefault="00123145" w:rsidP="00650CF5">
            <w:pPr>
              <w:widowControl/>
              <w:jc w:val="left"/>
              <w:rPr>
                <w:szCs w:val="28"/>
              </w:rPr>
            </w:pPr>
            <w:r w:rsidRPr="00CB5862">
              <w:rPr>
                <w:rFonts w:hint="eastAsia"/>
                <w:szCs w:val="28"/>
              </w:rPr>
              <w:t xml:space="preserve">OTT </w:t>
            </w:r>
            <w:proofErr w:type="spellStart"/>
            <w:r w:rsidRPr="00CB5862">
              <w:rPr>
                <w:rFonts w:hint="eastAsia"/>
                <w:szCs w:val="28"/>
              </w:rPr>
              <w:t>pno</w:t>
            </w:r>
            <w:proofErr w:type="spellEnd"/>
            <w:r w:rsidRPr="00CB5862">
              <w:rPr>
                <w:rFonts w:hint="eastAsia"/>
                <w:szCs w:val="28"/>
              </w:rPr>
              <w:t>=1141</w:t>
            </w:r>
          </w:p>
          <w:p w14:paraId="5C818ABD" w14:textId="77777777" w:rsidR="00123145" w:rsidRPr="00CB5862" w:rsidRDefault="00123145" w:rsidP="00650CF5">
            <w:pPr>
              <w:widowControl/>
              <w:jc w:val="left"/>
              <w:rPr>
                <w:szCs w:val="28"/>
              </w:rPr>
            </w:pPr>
            <w:r w:rsidRPr="00CB5862">
              <w:rPr>
                <w:rFonts w:hint="eastAsia"/>
                <w:szCs w:val="28"/>
              </w:rPr>
              <w:t xml:space="preserve">TVOS </w:t>
            </w:r>
            <w:proofErr w:type="spellStart"/>
            <w:r w:rsidRPr="00CB5862">
              <w:rPr>
                <w:rFonts w:hint="eastAsia"/>
                <w:szCs w:val="28"/>
              </w:rPr>
              <w:t>pno</w:t>
            </w:r>
            <w:proofErr w:type="spellEnd"/>
            <w:r w:rsidRPr="00CB5862">
              <w:rPr>
                <w:rFonts w:hint="eastAsia"/>
                <w:szCs w:val="28"/>
              </w:rPr>
              <w:t>=1143</w:t>
            </w:r>
          </w:p>
          <w:p w14:paraId="70B45E75" w14:textId="77777777" w:rsidR="00211B8F" w:rsidRPr="00CB5862" w:rsidRDefault="00211B8F" w:rsidP="00650CF5">
            <w:pPr>
              <w:widowControl/>
              <w:jc w:val="left"/>
              <w:rPr>
                <w:szCs w:val="28"/>
              </w:rPr>
            </w:pPr>
            <w:r w:rsidRPr="00CB5862">
              <w:rPr>
                <w:rFonts w:hint="eastAsia"/>
                <w:szCs w:val="28"/>
              </w:rPr>
              <w:t>需要修改所有使用了泰坦</w:t>
            </w:r>
            <w:r w:rsidRPr="00CB5862">
              <w:rPr>
                <w:rFonts w:hint="eastAsia"/>
                <w:szCs w:val="28"/>
              </w:rPr>
              <w:t>CDN</w:t>
            </w:r>
            <w:r w:rsidRPr="00CB5862">
              <w:rPr>
                <w:rFonts w:hint="eastAsia"/>
                <w:szCs w:val="28"/>
              </w:rPr>
              <w:t>的接口</w:t>
            </w:r>
          </w:p>
          <w:p w14:paraId="52989AA0" w14:textId="77777777" w:rsidR="00211B8F" w:rsidRPr="00CB5862" w:rsidRDefault="00211B8F" w:rsidP="00650CF5">
            <w:pPr>
              <w:widowControl/>
              <w:jc w:val="left"/>
              <w:rPr>
                <w:szCs w:val="28"/>
              </w:rPr>
            </w:pPr>
            <w:r w:rsidRPr="00CB5862">
              <w:rPr>
                <w:rFonts w:hint="eastAsia"/>
                <w:szCs w:val="28"/>
              </w:rPr>
              <w:t>3.X</w:t>
            </w:r>
            <w:r w:rsidRPr="00CB5862">
              <w:rPr>
                <w:rFonts w:hint="eastAsia"/>
                <w:szCs w:val="28"/>
              </w:rPr>
              <w:t>、</w:t>
            </w:r>
            <w:r w:rsidRPr="00CB5862">
              <w:rPr>
                <w:rFonts w:hint="eastAsia"/>
                <w:szCs w:val="28"/>
              </w:rPr>
              <w:t>4.XM3u8</w:t>
            </w:r>
            <w:r w:rsidRPr="00CB5862">
              <w:rPr>
                <w:rFonts w:hint="eastAsia"/>
                <w:szCs w:val="28"/>
              </w:rPr>
              <w:t>兼容新接口</w:t>
            </w:r>
          </w:p>
          <w:p w14:paraId="4370CA29" w14:textId="77777777" w:rsidR="00211B8F" w:rsidRPr="00CB5862" w:rsidRDefault="00211B8F" w:rsidP="00650CF5">
            <w:pPr>
              <w:widowControl/>
              <w:jc w:val="left"/>
              <w:rPr>
                <w:szCs w:val="28"/>
              </w:rPr>
            </w:pPr>
            <w:r w:rsidRPr="00CB5862">
              <w:rPr>
                <w:rFonts w:hint="eastAsia"/>
                <w:szCs w:val="28"/>
              </w:rPr>
              <w:t>5.X</w:t>
            </w:r>
            <w:r w:rsidRPr="00CB5862">
              <w:rPr>
                <w:rFonts w:hint="eastAsia"/>
                <w:szCs w:val="28"/>
              </w:rPr>
              <w:t>点播取串接口</w:t>
            </w:r>
          </w:p>
          <w:p w14:paraId="59085F29" w14:textId="77777777" w:rsidR="00123145" w:rsidRPr="00CB5862" w:rsidRDefault="00211B8F" w:rsidP="00211B8F">
            <w:pPr>
              <w:widowControl/>
              <w:jc w:val="left"/>
              <w:rPr>
                <w:szCs w:val="28"/>
              </w:rPr>
            </w:pPr>
            <w:r w:rsidRPr="00CB5862">
              <w:rPr>
                <w:rFonts w:hint="eastAsia"/>
                <w:szCs w:val="28"/>
              </w:rPr>
              <w:t>5.X</w:t>
            </w:r>
            <w:r w:rsidRPr="00CB5862">
              <w:rPr>
                <w:rFonts w:hint="eastAsia"/>
                <w:szCs w:val="28"/>
              </w:rPr>
              <w:t>轮播取串接口</w:t>
            </w:r>
          </w:p>
          <w:p w14:paraId="313780B0" w14:textId="77777777" w:rsidR="00211B8F" w:rsidRPr="00CB5862" w:rsidRDefault="00211B8F" w:rsidP="00211B8F">
            <w:pPr>
              <w:widowControl/>
              <w:jc w:val="left"/>
              <w:rPr>
                <w:szCs w:val="28"/>
              </w:rPr>
            </w:pPr>
          </w:p>
          <w:p w14:paraId="39509CC8" w14:textId="77777777" w:rsidR="00211B8F" w:rsidRPr="00CB5862" w:rsidRDefault="00211B8F" w:rsidP="00211B8F">
            <w:pPr>
              <w:widowControl/>
              <w:jc w:val="left"/>
              <w:rPr>
                <w:szCs w:val="28"/>
              </w:rPr>
            </w:pPr>
            <w:r w:rsidRPr="00CB5862">
              <w:rPr>
                <w:rFonts w:hint="eastAsia"/>
                <w:szCs w:val="28"/>
              </w:rPr>
              <w:t>泰坦拼串返回终端的需要做加密：</w:t>
            </w:r>
          </w:p>
          <w:p w14:paraId="649B6B03" w14:textId="77777777" w:rsidR="00211B8F" w:rsidRPr="00CB5862" w:rsidRDefault="00211B8F" w:rsidP="00211B8F">
            <w:pPr>
              <w:widowControl/>
              <w:jc w:val="left"/>
              <w:rPr>
                <w:szCs w:val="28"/>
              </w:rPr>
            </w:pPr>
            <w:r w:rsidRPr="00CB5862">
              <w:rPr>
                <w:rFonts w:hint="eastAsia"/>
                <w:szCs w:val="28"/>
              </w:rPr>
              <w:t>修改接口：</w:t>
            </w:r>
          </w:p>
          <w:p w14:paraId="3965416F" w14:textId="77777777" w:rsidR="00211B8F" w:rsidRDefault="00211B8F" w:rsidP="00211B8F">
            <w:pPr>
              <w:widowControl/>
              <w:jc w:val="left"/>
              <w:rPr>
                <w:color w:val="FF0000"/>
                <w:szCs w:val="28"/>
              </w:rPr>
            </w:pPr>
            <w:r w:rsidRPr="00CB5862">
              <w:rPr>
                <w:rFonts w:hint="eastAsia"/>
                <w:szCs w:val="28"/>
              </w:rPr>
              <w:t>5.X</w:t>
            </w:r>
            <w:r w:rsidRPr="00CB5862">
              <w:rPr>
                <w:rFonts w:hint="eastAsia"/>
                <w:szCs w:val="28"/>
              </w:rPr>
              <w:t>轮播取串接口</w:t>
            </w:r>
          </w:p>
          <w:p w14:paraId="7C8C1603" w14:textId="77777777" w:rsidR="00211B8F" w:rsidRPr="004422E7" w:rsidRDefault="00211B8F" w:rsidP="00211B8F">
            <w:pPr>
              <w:widowControl/>
              <w:jc w:val="left"/>
              <w:rPr>
                <w:szCs w:val="28"/>
              </w:rPr>
            </w:pPr>
          </w:p>
        </w:tc>
      </w:tr>
      <w:tr w:rsidR="00107261" w14:paraId="07FC6C1C" w14:textId="77777777" w:rsidTr="006D6E6F">
        <w:tc>
          <w:tcPr>
            <w:tcW w:w="1476" w:type="dxa"/>
          </w:tcPr>
          <w:p w14:paraId="0F30F172" w14:textId="77777777" w:rsidR="00107261" w:rsidRDefault="00107261" w:rsidP="00C92DB0">
            <w:pPr>
              <w:widowControl/>
              <w:jc w:val="center"/>
              <w:rPr>
                <w:rFonts w:cs="宋体"/>
                <w:kern w:val="0"/>
              </w:rPr>
            </w:pPr>
            <w:r>
              <w:rPr>
                <w:rFonts w:cs="宋体" w:hint="eastAsia"/>
                <w:kern w:val="0"/>
              </w:rPr>
              <w:t>3.0.1.5</w:t>
            </w:r>
          </w:p>
        </w:tc>
        <w:tc>
          <w:tcPr>
            <w:tcW w:w="1896" w:type="dxa"/>
          </w:tcPr>
          <w:p w14:paraId="63AB60E7" w14:textId="77777777" w:rsidR="00107261" w:rsidRDefault="00107261" w:rsidP="00C92DB0">
            <w:pPr>
              <w:widowControl/>
              <w:jc w:val="center"/>
              <w:rPr>
                <w:rFonts w:cs="宋体"/>
                <w:kern w:val="0"/>
              </w:rPr>
            </w:pPr>
            <w:r>
              <w:rPr>
                <w:rFonts w:cs="宋体" w:hint="eastAsia"/>
                <w:kern w:val="0"/>
              </w:rPr>
              <w:t>2017-06-05</w:t>
            </w:r>
          </w:p>
        </w:tc>
        <w:tc>
          <w:tcPr>
            <w:tcW w:w="1336" w:type="dxa"/>
          </w:tcPr>
          <w:p w14:paraId="40B16A7D" w14:textId="77777777" w:rsidR="00107261" w:rsidRDefault="00107261" w:rsidP="00C92DB0">
            <w:pPr>
              <w:widowControl/>
              <w:jc w:val="center"/>
              <w:rPr>
                <w:szCs w:val="28"/>
              </w:rPr>
            </w:pPr>
            <w:r>
              <w:rPr>
                <w:rFonts w:hint="eastAsia"/>
                <w:szCs w:val="28"/>
              </w:rPr>
              <w:t>罗发明</w:t>
            </w:r>
          </w:p>
        </w:tc>
        <w:tc>
          <w:tcPr>
            <w:tcW w:w="3814" w:type="dxa"/>
          </w:tcPr>
          <w:p w14:paraId="714F1ED0" w14:textId="77777777" w:rsidR="00107261" w:rsidRDefault="00107261" w:rsidP="00650CF5">
            <w:pPr>
              <w:widowControl/>
              <w:jc w:val="left"/>
              <w:rPr>
                <w:szCs w:val="28"/>
              </w:rPr>
            </w:pPr>
            <w:r>
              <w:rPr>
                <w:rFonts w:hint="eastAsia"/>
                <w:szCs w:val="28"/>
              </w:rPr>
              <w:t>阿里开通</w:t>
            </w:r>
            <w:r>
              <w:rPr>
                <w:rFonts w:hint="eastAsia"/>
                <w:szCs w:val="28"/>
              </w:rPr>
              <w:t>VIP</w:t>
            </w:r>
            <w:r>
              <w:rPr>
                <w:rFonts w:hint="eastAsia"/>
                <w:szCs w:val="28"/>
              </w:rPr>
              <w:t>，退订接口修改</w:t>
            </w:r>
            <w:r>
              <w:rPr>
                <w:rFonts w:hint="eastAsia"/>
                <w:szCs w:val="28"/>
              </w:rPr>
              <w:t>AAA</w:t>
            </w:r>
            <w:r>
              <w:rPr>
                <w:rFonts w:hint="eastAsia"/>
                <w:szCs w:val="28"/>
              </w:rPr>
              <w:t>接口</w:t>
            </w:r>
          </w:p>
          <w:p w14:paraId="035E16DD" w14:textId="77777777" w:rsidR="00107261" w:rsidRDefault="00107261" w:rsidP="00650CF5">
            <w:pPr>
              <w:widowControl/>
              <w:jc w:val="left"/>
              <w:rPr>
                <w:szCs w:val="28"/>
              </w:rPr>
            </w:pPr>
            <w:r>
              <w:rPr>
                <w:rFonts w:hint="eastAsia"/>
                <w:szCs w:val="28"/>
              </w:rPr>
              <w:t>修改接口：</w:t>
            </w:r>
          </w:p>
          <w:p w14:paraId="4B9FD528" w14:textId="77777777" w:rsidR="00107261" w:rsidRDefault="00107261" w:rsidP="00650CF5">
            <w:pPr>
              <w:widowControl/>
              <w:jc w:val="left"/>
              <w:rPr>
                <w:szCs w:val="28"/>
              </w:rPr>
            </w:pPr>
            <w:r>
              <w:rPr>
                <w:rFonts w:hint="eastAsia"/>
                <w:szCs w:val="28"/>
              </w:rPr>
              <w:t>8.2</w:t>
            </w:r>
            <w:r>
              <w:rPr>
                <w:rFonts w:hint="eastAsia"/>
                <w:szCs w:val="28"/>
              </w:rPr>
              <w:t>订单同步</w:t>
            </w:r>
          </w:p>
          <w:p w14:paraId="4DC13433" w14:textId="77777777" w:rsidR="00107261" w:rsidRPr="00CB5862" w:rsidRDefault="00107261" w:rsidP="00650CF5">
            <w:pPr>
              <w:widowControl/>
              <w:jc w:val="left"/>
              <w:rPr>
                <w:szCs w:val="28"/>
              </w:rPr>
            </w:pPr>
            <w:r>
              <w:rPr>
                <w:rFonts w:hint="eastAsia"/>
                <w:szCs w:val="28"/>
              </w:rPr>
              <w:t>8.3</w:t>
            </w:r>
            <w:r>
              <w:rPr>
                <w:rFonts w:hint="eastAsia"/>
                <w:szCs w:val="28"/>
              </w:rPr>
              <w:t>退款权益回收同步</w:t>
            </w:r>
          </w:p>
        </w:tc>
      </w:tr>
      <w:tr w:rsidR="00AC539F" w14:paraId="0915CCDD" w14:textId="77777777" w:rsidTr="006D6E6F">
        <w:tc>
          <w:tcPr>
            <w:tcW w:w="1476" w:type="dxa"/>
          </w:tcPr>
          <w:p w14:paraId="79CC3101" w14:textId="77777777" w:rsidR="00AC539F" w:rsidRDefault="00AC539F" w:rsidP="00C92DB0">
            <w:pPr>
              <w:widowControl/>
              <w:jc w:val="center"/>
              <w:rPr>
                <w:rFonts w:cs="宋体"/>
                <w:kern w:val="0"/>
              </w:rPr>
            </w:pPr>
            <w:r>
              <w:rPr>
                <w:rFonts w:cs="宋体" w:hint="eastAsia"/>
                <w:kern w:val="0"/>
              </w:rPr>
              <w:t>3.0.1.6</w:t>
            </w:r>
          </w:p>
        </w:tc>
        <w:tc>
          <w:tcPr>
            <w:tcW w:w="1896" w:type="dxa"/>
          </w:tcPr>
          <w:p w14:paraId="2980F477" w14:textId="77777777" w:rsidR="00AC539F" w:rsidRDefault="00AC539F" w:rsidP="00C92DB0">
            <w:pPr>
              <w:widowControl/>
              <w:jc w:val="center"/>
              <w:rPr>
                <w:rFonts w:cs="宋体"/>
                <w:kern w:val="0"/>
              </w:rPr>
            </w:pPr>
            <w:r>
              <w:rPr>
                <w:rFonts w:cs="宋体" w:hint="eastAsia"/>
                <w:kern w:val="0"/>
              </w:rPr>
              <w:t>2017-06-09</w:t>
            </w:r>
          </w:p>
        </w:tc>
        <w:tc>
          <w:tcPr>
            <w:tcW w:w="1336" w:type="dxa"/>
          </w:tcPr>
          <w:p w14:paraId="532F51DF" w14:textId="77777777" w:rsidR="00AC539F" w:rsidRDefault="00AC539F" w:rsidP="00C92DB0">
            <w:pPr>
              <w:widowControl/>
              <w:jc w:val="center"/>
              <w:rPr>
                <w:szCs w:val="28"/>
              </w:rPr>
            </w:pPr>
            <w:r>
              <w:rPr>
                <w:rFonts w:hint="eastAsia"/>
                <w:szCs w:val="28"/>
              </w:rPr>
              <w:t>罗发明</w:t>
            </w:r>
          </w:p>
        </w:tc>
        <w:tc>
          <w:tcPr>
            <w:tcW w:w="3814" w:type="dxa"/>
          </w:tcPr>
          <w:p w14:paraId="5964AD47" w14:textId="77777777" w:rsidR="00AC539F" w:rsidRDefault="007E3130" w:rsidP="00650CF5">
            <w:pPr>
              <w:widowControl/>
              <w:jc w:val="left"/>
              <w:rPr>
                <w:szCs w:val="28"/>
              </w:rPr>
            </w:pPr>
            <w:r>
              <w:rPr>
                <w:rFonts w:hint="eastAsia"/>
                <w:szCs w:val="28"/>
              </w:rPr>
              <w:t>联通百立丰芒果卡项目</w:t>
            </w:r>
          </w:p>
          <w:p w14:paraId="065871C3" w14:textId="77777777" w:rsidR="007E3130" w:rsidRDefault="007E3130" w:rsidP="00650CF5">
            <w:pPr>
              <w:widowControl/>
              <w:jc w:val="left"/>
              <w:rPr>
                <w:szCs w:val="28"/>
              </w:rPr>
            </w:pPr>
            <w:r>
              <w:rPr>
                <w:rFonts w:hint="eastAsia"/>
                <w:szCs w:val="28"/>
              </w:rPr>
              <w:t>增加接口</w:t>
            </w:r>
            <w:r w:rsidR="001129FB">
              <w:rPr>
                <w:rFonts w:hint="eastAsia"/>
                <w:szCs w:val="28"/>
              </w:rPr>
              <w:t>：</w:t>
            </w:r>
          </w:p>
          <w:p w14:paraId="0A10E7B6" w14:textId="77777777" w:rsidR="001129FB" w:rsidRDefault="001129FB" w:rsidP="00650CF5">
            <w:pPr>
              <w:widowControl/>
              <w:jc w:val="left"/>
              <w:rPr>
                <w:szCs w:val="28"/>
              </w:rPr>
            </w:pPr>
            <w:r>
              <w:rPr>
                <w:rFonts w:hint="eastAsia"/>
                <w:szCs w:val="28"/>
              </w:rPr>
              <w:t>九．运营商接口组</w:t>
            </w:r>
          </w:p>
          <w:p w14:paraId="4595E87D" w14:textId="77777777" w:rsidR="001129FB" w:rsidRDefault="001129FB" w:rsidP="00650CF5">
            <w:pPr>
              <w:widowControl/>
              <w:jc w:val="left"/>
              <w:rPr>
                <w:szCs w:val="28"/>
              </w:rPr>
            </w:pPr>
            <w:r>
              <w:rPr>
                <w:rFonts w:hint="eastAsia"/>
                <w:szCs w:val="28"/>
              </w:rPr>
              <w:t>9.1</w:t>
            </w:r>
            <w:r>
              <w:rPr>
                <w:rFonts w:hint="eastAsia"/>
                <w:szCs w:val="28"/>
              </w:rPr>
              <w:t>开户激活</w:t>
            </w:r>
          </w:p>
          <w:p w14:paraId="2304E62B" w14:textId="77777777" w:rsidR="001129FB" w:rsidRDefault="001129FB" w:rsidP="00650CF5">
            <w:pPr>
              <w:widowControl/>
              <w:jc w:val="left"/>
              <w:rPr>
                <w:szCs w:val="28"/>
              </w:rPr>
            </w:pPr>
            <w:r>
              <w:rPr>
                <w:rFonts w:hint="eastAsia"/>
                <w:szCs w:val="28"/>
              </w:rPr>
              <w:t>9.2</w:t>
            </w:r>
            <w:r>
              <w:rPr>
                <w:rFonts w:hint="eastAsia"/>
                <w:szCs w:val="28"/>
              </w:rPr>
              <w:t>小卡升级大卡</w:t>
            </w:r>
          </w:p>
          <w:p w14:paraId="0DFEC289" w14:textId="77777777" w:rsidR="001129FB" w:rsidRDefault="001129FB" w:rsidP="00650CF5">
            <w:pPr>
              <w:widowControl/>
              <w:jc w:val="left"/>
              <w:rPr>
                <w:szCs w:val="28"/>
              </w:rPr>
            </w:pPr>
            <w:r>
              <w:rPr>
                <w:rFonts w:hint="eastAsia"/>
                <w:szCs w:val="28"/>
              </w:rPr>
              <w:t>9.3</w:t>
            </w:r>
            <w:r>
              <w:rPr>
                <w:rFonts w:hint="eastAsia"/>
                <w:szCs w:val="28"/>
              </w:rPr>
              <w:t>参加活动</w:t>
            </w:r>
          </w:p>
          <w:p w14:paraId="0179BD1E" w14:textId="77777777" w:rsidR="001129FB" w:rsidRDefault="001129FB" w:rsidP="00650CF5">
            <w:pPr>
              <w:widowControl/>
              <w:jc w:val="left"/>
              <w:rPr>
                <w:szCs w:val="28"/>
              </w:rPr>
            </w:pPr>
            <w:r>
              <w:rPr>
                <w:rFonts w:hint="eastAsia"/>
                <w:szCs w:val="28"/>
              </w:rPr>
              <w:t>9.4</w:t>
            </w:r>
            <w:r>
              <w:rPr>
                <w:rFonts w:hint="eastAsia"/>
                <w:szCs w:val="28"/>
              </w:rPr>
              <w:t>销户</w:t>
            </w:r>
          </w:p>
          <w:p w14:paraId="3658D5FB" w14:textId="77777777" w:rsidR="001129FB" w:rsidRDefault="001129FB" w:rsidP="00650CF5">
            <w:pPr>
              <w:widowControl/>
              <w:jc w:val="left"/>
              <w:rPr>
                <w:szCs w:val="28"/>
              </w:rPr>
            </w:pPr>
            <w:r>
              <w:rPr>
                <w:rFonts w:hint="eastAsia"/>
                <w:szCs w:val="28"/>
              </w:rPr>
              <w:t>9.5</w:t>
            </w:r>
            <w:r>
              <w:rPr>
                <w:rFonts w:hint="eastAsia"/>
                <w:szCs w:val="28"/>
              </w:rPr>
              <w:t>续定服务</w:t>
            </w:r>
          </w:p>
        </w:tc>
      </w:tr>
      <w:tr w:rsidR="004D3E0A" w14:paraId="6F43B836" w14:textId="77777777" w:rsidTr="006D6E6F">
        <w:tc>
          <w:tcPr>
            <w:tcW w:w="1476" w:type="dxa"/>
          </w:tcPr>
          <w:p w14:paraId="2460EE96" w14:textId="77777777" w:rsidR="004D3E0A" w:rsidRDefault="004D3E0A" w:rsidP="00C92DB0">
            <w:pPr>
              <w:widowControl/>
              <w:jc w:val="center"/>
              <w:rPr>
                <w:rFonts w:cs="宋体"/>
                <w:kern w:val="0"/>
              </w:rPr>
            </w:pPr>
            <w:r>
              <w:rPr>
                <w:rFonts w:cs="宋体" w:hint="eastAsia"/>
                <w:kern w:val="0"/>
              </w:rPr>
              <w:t>3.0.1.7</w:t>
            </w:r>
          </w:p>
        </w:tc>
        <w:tc>
          <w:tcPr>
            <w:tcW w:w="1896" w:type="dxa"/>
          </w:tcPr>
          <w:p w14:paraId="35ADC217" w14:textId="77777777" w:rsidR="004D3E0A" w:rsidRDefault="004D3E0A" w:rsidP="00C92DB0">
            <w:pPr>
              <w:widowControl/>
              <w:jc w:val="center"/>
              <w:rPr>
                <w:rFonts w:cs="宋体"/>
                <w:kern w:val="0"/>
              </w:rPr>
            </w:pPr>
            <w:r>
              <w:rPr>
                <w:rFonts w:cs="宋体" w:hint="eastAsia"/>
                <w:kern w:val="0"/>
              </w:rPr>
              <w:t>2017-06-19</w:t>
            </w:r>
          </w:p>
        </w:tc>
        <w:tc>
          <w:tcPr>
            <w:tcW w:w="1336" w:type="dxa"/>
          </w:tcPr>
          <w:p w14:paraId="65FBBEC6" w14:textId="77777777" w:rsidR="004D3E0A" w:rsidRDefault="004D3E0A" w:rsidP="00C92DB0">
            <w:pPr>
              <w:widowControl/>
              <w:jc w:val="center"/>
              <w:rPr>
                <w:szCs w:val="28"/>
              </w:rPr>
            </w:pPr>
            <w:r>
              <w:rPr>
                <w:rFonts w:hint="eastAsia"/>
                <w:szCs w:val="28"/>
              </w:rPr>
              <w:t>罗发明</w:t>
            </w:r>
          </w:p>
        </w:tc>
        <w:tc>
          <w:tcPr>
            <w:tcW w:w="3814" w:type="dxa"/>
          </w:tcPr>
          <w:p w14:paraId="05D2AAA5" w14:textId="77777777" w:rsidR="00BC6509" w:rsidRDefault="00BC6509" w:rsidP="00650CF5">
            <w:pPr>
              <w:widowControl/>
              <w:jc w:val="left"/>
              <w:rPr>
                <w:szCs w:val="28"/>
              </w:rPr>
            </w:pPr>
            <w:r>
              <w:rPr>
                <w:rFonts w:hint="eastAsia"/>
                <w:szCs w:val="28"/>
              </w:rPr>
              <w:t>修改接口：</w:t>
            </w:r>
          </w:p>
          <w:p w14:paraId="7DE920F4" w14:textId="77777777" w:rsidR="00BC6509" w:rsidRDefault="00BC6509" w:rsidP="00650CF5">
            <w:pPr>
              <w:widowControl/>
              <w:jc w:val="left"/>
              <w:rPr>
                <w:szCs w:val="28"/>
              </w:rPr>
            </w:pPr>
            <w:r w:rsidRPr="00BC6509">
              <w:rPr>
                <w:szCs w:val="28"/>
              </w:rPr>
              <w:t xml:space="preserve">8.9 </w:t>
            </w:r>
            <w:r w:rsidRPr="00BC6509">
              <w:rPr>
                <w:rFonts w:hint="eastAsia"/>
                <w:szCs w:val="28"/>
              </w:rPr>
              <w:t>长虹的支付反馈接口，</w:t>
            </w:r>
            <w:r w:rsidRPr="00BC6509">
              <w:rPr>
                <w:szCs w:val="28"/>
              </w:rPr>
              <w:t>factory</w:t>
            </w:r>
            <w:r w:rsidRPr="00BC6509">
              <w:rPr>
                <w:rFonts w:hint="eastAsia"/>
                <w:szCs w:val="28"/>
              </w:rPr>
              <w:t>路径改为</w:t>
            </w:r>
            <w:r w:rsidRPr="00BC6509">
              <w:rPr>
                <w:szCs w:val="28"/>
              </w:rPr>
              <w:t>:</w:t>
            </w:r>
            <w:proofErr w:type="spellStart"/>
            <w:r w:rsidRPr="00BC6509">
              <w:rPr>
                <w:szCs w:val="28"/>
              </w:rPr>
              <w:t>factory_other</w:t>
            </w:r>
            <w:proofErr w:type="spellEnd"/>
          </w:p>
          <w:p w14:paraId="73A22680" w14:textId="77777777" w:rsidR="00BC6509" w:rsidRDefault="00BC6509" w:rsidP="00650CF5">
            <w:pPr>
              <w:widowControl/>
              <w:jc w:val="left"/>
              <w:rPr>
                <w:szCs w:val="28"/>
              </w:rPr>
            </w:pPr>
          </w:p>
          <w:p w14:paraId="2EABF210" w14:textId="77777777" w:rsidR="00BC6509" w:rsidRDefault="00626844" w:rsidP="00626844">
            <w:pPr>
              <w:widowControl/>
              <w:jc w:val="left"/>
              <w:rPr>
                <w:szCs w:val="28"/>
              </w:rPr>
            </w:pPr>
            <w:r>
              <w:rPr>
                <w:rFonts w:hint="eastAsia"/>
                <w:szCs w:val="28"/>
              </w:rPr>
              <w:t>增加接口：</w:t>
            </w:r>
          </w:p>
          <w:p w14:paraId="15722981" w14:textId="77777777" w:rsidR="00626844" w:rsidRDefault="00626844" w:rsidP="00626844">
            <w:pPr>
              <w:widowControl/>
              <w:jc w:val="left"/>
              <w:rPr>
                <w:szCs w:val="28"/>
              </w:rPr>
            </w:pPr>
            <w:r>
              <w:rPr>
                <w:rFonts w:hint="eastAsia"/>
                <w:szCs w:val="28"/>
              </w:rPr>
              <w:t>10.1</w:t>
            </w:r>
            <w:r>
              <w:rPr>
                <w:rFonts w:hint="eastAsia"/>
                <w:szCs w:val="28"/>
              </w:rPr>
              <w:t>通过</w:t>
            </w:r>
            <w:proofErr w:type="spellStart"/>
            <w:r>
              <w:rPr>
                <w:rFonts w:hint="eastAsia"/>
                <w:szCs w:val="28"/>
              </w:rPr>
              <w:t>imsi</w:t>
            </w:r>
            <w:proofErr w:type="spellEnd"/>
            <w:r>
              <w:rPr>
                <w:rFonts w:hint="eastAsia"/>
                <w:szCs w:val="28"/>
              </w:rPr>
              <w:t>获取手机号</w:t>
            </w:r>
          </w:p>
          <w:p w14:paraId="57AEFD99" w14:textId="77777777" w:rsidR="006572D6" w:rsidRDefault="006572D6" w:rsidP="00626844">
            <w:pPr>
              <w:widowControl/>
              <w:jc w:val="left"/>
              <w:rPr>
                <w:szCs w:val="28"/>
              </w:rPr>
            </w:pPr>
            <w:r>
              <w:rPr>
                <w:rFonts w:hint="eastAsia"/>
                <w:szCs w:val="28"/>
              </w:rPr>
              <w:t>10.2</w:t>
            </w:r>
            <w:r>
              <w:rPr>
                <w:rFonts w:hint="eastAsia"/>
                <w:szCs w:val="28"/>
              </w:rPr>
              <w:t>运营商手机号加密</w:t>
            </w:r>
          </w:p>
        </w:tc>
      </w:tr>
      <w:tr w:rsidR="00B5088F" w14:paraId="48CF4E8C" w14:textId="77777777" w:rsidTr="006D6E6F">
        <w:tc>
          <w:tcPr>
            <w:tcW w:w="1476" w:type="dxa"/>
          </w:tcPr>
          <w:p w14:paraId="13FEE376" w14:textId="77777777" w:rsidR="00B5088F" w:rsidRDefault="00B5088F" w:rsidP="00C92DB0">
            <w:pPr>
              <w:widowControl/>
              <w:jc w:val="center"/>
              <w:rPr>
                <w:rFonts w:cs="宋体"/>
                <w:kern w:val="0"/>
              </w:rPr>
            </w:pPr>
            <w:r>
              <w:rPr>
                <w:rFonts w:cs="宋体" w:hint="eastAsia"/>
                <w:kern w:val="0"/>
              </w:rPr>
              <w:t>3.0.1.8</w:t>
            </w:r>
          </w:p>
        </w:tc>
        <w:tc>
          <w:tcPr>
            <w:tcW w:w="1896" w:type="dxa"/>
          </w:tcPr>
          <w:p w14:paraId="3468D273" w14:textId="77777777" w:rsidR="00B5088F" w:rsidRDefault="00B5088F" w:rsidP="00C92DB0">
            <w:pPr>
              <w:widowControl/>
              <w:jc w:val="center"/>
              <w:rPr>
                <w:rFonts w:cs="宋体"/>
                <w:kern w:val="0"/>
              </w:rPr>
            </w:pPr>
            <w:r>
              <w:rPr>
                <w:rFonts w:cs="宋体" w:hint="eastAsia"/>
                <w:kern w:val="0"/>
              </w:rPr>
              <w:t>2017-06-21</w:t>
            </w:r>
          </w:p>
        </w:tc>
        <w:tc>
          <w:tcPr>
            <w:tcW w:w="1336" w:type="dxa"/>
          </w:tcPr>
          <w:p w14:paraId="345E628A" w14:textId="77777777" w:rsidR="00B5088F" w:rsidRDefault="00B5088F" w:rsidP="00C92DB0">
            <w:pPr>
              <w:widowControl/>
              <w:jc w:val="center"/>
              <w:rPr>
                <w:szCs w:val="28"/>
              </w:rPr>
            </w:pPr>
            <w:r>
              <w:rPr>
                <w:rFonts w:hint="eastAsia"/>
                <w:szCs w:val="28"/>
              </w:rPr>
              <w:t>罗发明</w:t>
            </w:r>
          </w:p>
        </w:tc>
        <w:tc>
          <w:tcPr>
            <w:tcW w:w="3814" w:type="dxa"/>
          </w:tcPr>
          <w:p w14:paraId="23F71D07" w14:textId="77777777" w:rsidR="00B5088F" w:rsidRDefault="00B5088F" w:rsidP="00650CF5">
            <w:pPr>
              <w:widowControl/>
              <w:jc w:val="left"/>
              <w:rPr>
                <w:szCs w:val="28"/>
              </w:rPr>
            </w:pPr>
            <w:r>
              <w:rPr>
                <w:rFonts w:hint="eastAsia"/>
                <w:szCs w:val="28"/>
              </w:rPr>
              <w:t>联通运营商项目改需求：</w:t>
            </w:r>
          </w:p>
          <w:p w14:paraId="5A2167AA" w14:textId="77777777" w:rsidR="00B5088F" w:rsidRDefault="004D626A" w:rsidP="00650CF5">
            <w:pPr>
              <w:widowControl/>
              <w:jc w:val="left"/>
              <w:rPr>
                <w:szCs w:val="28"/>
              </w:rPr>
            </w:pPr>
            <w:r>
              <w:rPr>
                <w:rFonts w:hint="eastAsia"/>
                <w:szCs w:val="28"/>
              </w:rPr>
              <w:t>1.</w:t>
            </w:r>
            <w:r>
              <w:rPr>
                <w:rFonts w:hint="eastAsia"/>
                <w:szCs w:val="28"/>
              </w:rPr>
              <w:t>开户大、小卡只开通免流；</w:t>
            </w:r>
          </w:p>
          <w:p w14:paraId="4E92C198" w14:textId="77777777" w:rsidR="004D626A" w:rsidRDefault="004D626A" w:rsidP="00650CF5">
            <w:pPr>
              <w:widowControl/>
              <w:jc w:val="left"/>
              <w:rPr>
                <w:szCs w:val="28"/>
              </w:rPr>
            </w:pPr>
            <w:r>
              <w:rPr>
                <w:rFonts w:hint="eastAsia"/>
                <w:szCs w:val="28"/>
              </w:rPr>
              <w:t>2.</w:t>
            </w:r>
            <w:r>
              <w:rPr>
                <w:rFonts w:hint="eastAsia"/>
                <w:szCs w:val="28"/>
              </w:rPr>
              <w:t>首充，小卡送</w:t>
            </w:r>
            <w:r>
              <w:rPr>
                <w:rFonts w:hint="eastAsia"/>
                <w:szCs w:val="28"/>
              </w:rPr>
              <w:t>2</w:t>
            </w:r>
            <w:r>
              <w:rPr>
                <w:rFonts w:hint="eastAsia"/>
                <w:szCs w:val="28"/>
              </w:rPr>
              <w:t>个月，大卡送</w:t>
            </w:r>
            <w:r>
              <w:rPr>
                <w:rFonts w:hint="eastAsia"/>
                <w:szCs w:val="28"/>
              </w:rPr>
              <w:t>5</w:t>
            </w:r>
            <w:r>
              <w:rPr>
                <w:rFonts w:hint="eastAsia"/>
                <w:szCs w:val="28"/>
              </w:rPr>
              <w:t>个月</w:t>
            </w:r>
          </w:p>
          <w:p w14:paraId="6F19C014" w14:textId="77777777" w:rsidR="004D626A" w:rsidRDefault="004D626A" w:rsidP="00650CF5">
            <w:pPr>
              <w:widowControl/>
              <w:jc w:val="left"/>
              <w:rPr>
                <w:szCs w:val="28"/>
              </w:rPr>
            </w:pPr>
            <w:r>
              <w:rPr>
                <w:rFonts w:hint="eastAsia"/>
                <w:szCs w:val="28"/>
              </w:rPr>
              <w:t>3.</w:t>
            </w:r>
            <w:r>
              <w:rPr>
                <w:rFonts w:hint="eastAsia"/>
                <w:szCs w:val="28"/>
              </w:rPr>
              <w:t>销户，关闭免流，不处理</w:t>
            </w:r>
            <w:r>
              <w:rPr>
                <w:rFonts w:hint="eastAsia"/>
                <w:szCs w:val="28"/>
              </w:rPr>
              <w:t>VIP</w:t>
            </w:r>
          </w:p>
          <w:p w14:paraId="49EAB3A1" w14:textId="77777777" w:rsidR="004D626A" w:rsidRDefault="004D626A" w:rsidP="00650CF5">
            <w:pPr>
              <w:widowControl/>
              <w:jc w:val="left"/>
              <w:rPr>
                <w:szCs w:val="28"/>
              </w:rPr>
            </w:pPr>
            <w:r>
              <w:rPr>
                <w:rFonts w:hint="eastAsia"/>
                <w:szCs w:val="28"/>
              </w:rPr>
              <w:t>4.</w:t>
            </w:r>
            <w:r>
              <w:rPr>
                <w:rFonts w:hint="eastAsia"/>
                <w:szCs w:val="28"/>
              </w:rPr>
              <w:t>小卡升级大卡无权益变动，大卡不能降为小卡</w:t>
            </w:r>
          </w:p>
          <w:p w14:paraId="4BFA04C6" w14:textId="77777777" w:rsidR="004D626A" w:rsidRDefault="004D626A" w:rsidP="00650CF5">
            <w:pPr>
              <w:widowControl/>
              <w:jc w:val="left"/>
              <w:rPr>
                <w:szCs w:val="28"/>
              </w:rPr>
            </w:pPr>
          </w:p>
          <w:p w14:paraId="5195FF3D" w14:textId="77777777" w:rsidR="004D626A" w:rsidRDefault="004D626A" w:rsidP="00650CF5">
            <w:pPr>
              <w:widowControl/>
              <w:jc w:val="left"/>
              <w:rPr>
                <w:szCs w:val="28"/>
              </w:rPr>
            </w:pPr>
            <w:r>
              <w:rPr>
                <w:rFonts w:hint="eastAsia"/>
                <w:szCs w:val="28"/>
              </w:rPr>
              <w:t>修改接口：</w:t>
            </w:r>
          </w:p>
          <w:p w14:paraId="026DA2CD" w14:textId="77777777" w:rsidR="004D626A" w:rsidRDefault="004D626A" w:rsidP="00650CF5">
            <w:pPr>
              <w:widowControl/>
              <w:jc w:val="left"/>
              <w:rPr>
                <w:szCs w:val="28"/>
              </w:rPr>
            </w:pPr>
            <w:r>
              <w:rPr>
                <w:rFonts w:hint="eastAsia"/>
                <w:szCs w:val="28"/>
              </w:rPr>
              <w:t>9.1</w:t>
            </w:r>
            <w:r>
              <w:rPr>
                <w:rFonts w:hint="eastAsia"/>
                <w:szCs w:val="28"/>
              </w:rPr>
              <w:t>开户激活</w:t>
            </w:r>
          </w:p>
          <w:p w14:paraId="430B4B91" w14:textId="77777777" w:rsidR="004D626A" w:rsidRDefault="004D626A" w:rsidP="00650CF5">
            <w:pPr>
              <w:widowControl/>
              <w:jc w:val="left"/>
              <w:rPr>
                <w:szCs w:val="28"/>
              </w:rPr>
            </w:pPr>
            <w:r>
              <w:rPr>
                <w:rFonts w:hint="eastAsia"/>
                <w:szCs w:val="28"/>
              </w:rPr>
              <w:t xml:space="preserve">  </w:t>
            </w:r>
            <w:r>
              <w:rPr>
                <w:rFonts w:hint="eastAsia"/>
                <w:szCs w:val="28"/>
              </w:rPr>
              <w:t>只开通免流，大卡不开</w:t>
            </w:r>
            <w:r>
              <w:rPr>
                <w:rFonts w:hint="eastAsia"/>
                <w:szCs w:val="28"/>
              </w:rPr>
              <w:t>VIP</w:t>
            </w:r>
          </w:p>
          <w:p w14:paraId="235EE341" w14:textId="77777777" w:rsidR="004D626A" w:rsidRDefault="004D626A" w:rsidP="00650CF5">
            <w:pPr>
              <w:widowControl/>
              <w:jc w:val="left"/>
              <w:rPr>
                <w:szCs w:val="28"/>
              </w:rPr>
            </w:pPr>
            <w:r>
              <w:rPr>
                <w:rFonts w:hint="eastAsia"/>
                <w:szCs w:val="28"/>
              </w:rPr>
              <w:t>9.2</w:t>
            </w:r>
            <w:r>
              <w:rPr>
                <w:rFonts w:hint="eastAsia"/>
                <w:szCs w:val="28"/>
              </w:rPr>
              <w:t>小卡升级为大卡</w:t>
            </w:r>
          </w:p>
          <w:p w14:paraId="0A40FC79" w14:textId="77777777" w:rsidR="004D626A" w:rsidRDefault="004D626A" w:rsidP="00650CF5">
            <w:pPr>
              <w:widowControl/>
              <w:jc w:val="left"/>
              <w:rPr>
                <w:szCs w:val="28"/>
              </w:rPr>
            </w:pPr>
            <w:r>
              <w:rPr>
                <w:rFonts w:hint="eastAsia"/>
                <w:szCs w:val="28"/>
              </w:rPr>
              <w:t xml:space="preserve">  </w:t>
            </w:r>
            <w:r>
              <w:rPr>
                <w:rFonts w:hint="eastAsia"/>
                <w:szCs w:val="28"/>
              </w:rPr>
              <w:t>只改产品状态，大卡不开</w:t>
            </w:r>
            <w:r>
              <w:rPr>
                <w:rFonts w:hint="eastAsia"/>
                <w:szCs w:val="28"/>
              </w:rPr>
              <w:t>VIP</w:t>
            </w:r>
          </w:p>
          <w:p w14:paraId="7A2268D9" w14:textId="77777777" w:rsidR="004D626A" w:rsidRDefault="004D626A" w:rsidP="00650CF5">
            <w:pPr>
              <w:widowControl/>
              <w:jc w:val="left"/>
              <w:rPr>
                <w:szCs w:val="28"/>
              </w:rPr>
            </w:pPr>
            <w:r>
              <w:rPr>
                <w:rFonts w:hint="eastAsia"/>
                <w:szCs w:val="28"/>
              </w:rPr>
              <w:t>9.3</w:t>
            </w:r>
            <w:r>
              <w:rPr>
                <w:rFonts w:hint="eastAsia"/>
                <w:szCs w:val="28"/>
              </w:rPr>
              <w:t>参加活动</w:t>
            </w:r>
          </w:p>
          <w:p w14:paraId="151D4432" w14:textId="77777777" w:rsidR="004D626A" w:rsidRDefault="004D626A" w:rsidP="00650CF5">
            <w:pPr>
              <w:widowControl/>
              <w:jc w:val="left"/>
              <w:rPr>
                <w:szCs w:val="28"/>
              </w:rPr>
            </w:pPr>
            <w:r>
              <w:rPr>
                <w:rFonts w:hint="eastAsia"/>
                <w:szCs w:val="28"/>
              </w:rPr>
              <w:t xml:space="preserve">  </w:t>
            </w:r>
            <w:r>
              <w:rPr>
                <w:rFonts w:hint="eastAsia"/>
                <w:szCs w:val="28"/>
              </w:rPr>
              <w:t>改为根据活动策略</w:t>
            </w:r>
            <w:r w:rsidR="00857532">
              <w:rPr>
                <w:rFonts w:hint="eastAsia"/>
                <w:szCs w:val="28"/>
              </w:rPr>
              <w:t>动态化</w:t>
            </w:r>
          </w:p>
          <w:p w14:paraId="1ECDF347" w14:textId="77777777" w:rsidR="004D626A" w:rsidRDefault="004D626A" w:rsidP="00650CF5">
            <w:pPr>
              <w:widowControl/>
              <w:jc w:val="left"/>
              <w:rPr>
                <w:szCs w:val="28"/>
              </w:rPr>
            </w:pPr>
            <w:r>
              <w:rPr>
                <w:rFonts w:hint="eastAsia"/>
                <w:szCs w:val="28"/>
              </w:rPr>
              <w:t>9.4</w:t>
            </w:r>
            <w:r>
              <w:rPr>
                <w:rFonts w:hint="eastAsia"/>
                <w:szCs w:val="28"/>
              </w:rPr>
              <w:t>销户</w:t>
            </w:r>
          </w:p>
          <w:p w14:paraId="5DFABEB6" w14:textId="77777777" w:rsidR="004D626A" w:rsidRDefault="00857532" w:rsidP="00650CF5">
            <w:pPr>
              <w:widowControl/>
              <w:jc w:val="left"/>
              <w:rPr>
                <w:szCs w:val="28"/>
              </w:rPr>
            </w:pPr>
            <w:r>
              <w:rPr>
                <w:rFonts w:hint="eastAsia"/>
                <w:szCs w:val="28"/>
              </w:rPr>
              <w:t xml:space="preserve">  </w:t>
            </w:r>
            <w:r>
              <w:rPr>
                <w:rFonts w:hint="eastAsia"/>
                <w:szCs w:val="28"/>
              </w:rPr>
              <w:t>只关闭免流，不处理</w:t>
            </w:r>
            <w:r>
              <w:rPr>
                <w:rFonts w:hint="eastAsia"/>
                <w:szCs w:val="28"/>
              </w:rPr>
              <w:t>VIP</w:t>
            </w:r>
          </w:p>
          <w:p w14:paraId="777336BD" w14:textId="77777777" w:rsidR="00857532" w:rsidRDefault="00857532" w:rsidP="00650CF5">
            <w:pPr>
              <w:widowControl/>
              <w:jc w:val="left"/>
              <w:rPr>
                <w:szCs w:val="28"/>
              </w:rPr>
            </w:pPr>
          </w:p>
          <w:p w14:paraId="1A07DCB6" w14:textId="77777777" w:rsidR="004D626A" w:rsidRDefault="004D626A" w:rsidP="00650CF5">
            <w:pPr>
              <w:widowControl/>
              <w:jc w:val="left"/>
              <w:rPr>
                <w:szCs w:val="28"/>
              </w:rPr>
            </w:pPr>
            <w:r>
              <w:rPr>
                <w:rFonts w:hint="eastAsia"/>
                <w:szCs w:val="28"/>
              </w:rPr>
              <w:t>删除：</w:t>
            </w:r>
          </w:p>
          <w:p w14:paraId="3AAAE2E5" w14:textId="77777777" w:rsidR="004D626A" w:rsidRDefault="004D626A" w:rsidP="00650CF5">
            <w:pPr>
              <w:widowControl/>
              <w:jc w:val="left"/>
              <w:rPr>
                <w:szCs w:val="28"/>
              </w:rPr>
            </w:pPr>
            <w:r>
              <w:rPr>
                <w:rFonts w:hint="eastAsia"/>
                <w:szCs w:val="28"/>
              </w:rPr>
              <w:t>9.5</w:t>
            </w:r>
            <w:r>
              <w:rPr>
                <w:rFonts w:hint="eastAsia"/>
                <w:szCs w:val="28"/>
              </w:rPr>
              <w:t>续定服务</w:t>
            </w:r>
          </w:p>
        </w:tc>
      </w:tr>
      <w:tr w:rsidR="00BD7DBE" w14:paraId="0DACC4CB" w14:textId="77777777" w:rsidTr="006D6E6F">
        <w:tc>
          <w:tcPr>
            <w:tcW w:w="1476" w:type="dxa"/>
          </w:tcPr>
          <w:p w14:paraId="54052527" w14:textId="77777777" w:rsidR="00BD7DBE" w:rsidRDefault="00BD7DBE" w:rsidP="00C92DB0">
            <w:pPr>
              <w:widowControl/>
              <w:jc w:val="center"/>
              <w:rPr>
                <w:rFonts w:cs="宋体"/>
                <w:kern w:val="0"/>
              </w:rPr>
            </w:pPr>
            <w:r>
              <w:rPr>
                <w:rFonts w:cs="宋体" w:hint="eastAsia"/>
                <w:kern w:val="0"/>
              </w:rPr>
              <w:t>3.0.1.9</w:t>
            </w:r>
          </w:p>
        </w:tc>
        <w:tc>
          <w:tcPr>
            <w:tcW w:w="1896" w:type="dxa"/>
          </w:tcPr>
          <w:p w14:paraId="646F3044" w14:textId="77777777" w:rsidR="00BD7DBE" w:rsidRDefault="00BD7DBE" w:rsidP="00C92DB0">
            <w:pPr>
              <w:widowControl/>
              <w:jc w:val="center"/>
              <w:rPr>
                <w:rFonts w:cs="宋体"/>
                <w:kern w:val="0"/>
              </w:rPr>
            </w:pPr>
            <w:r>
              <w:rPr>
                <w:rFonts w:cs="宋体" w:hint="eastAsia"/>
                <w:kern w:val="0"/>
              </w:rPr>
              <w:t>2017-06-26</w:t>
            </w:r>
          </w:p>
        </w:tc>
        <w:tc>
          <w:tcPr>
            <w:tcW w:w="1336" w:type="dxa"/>
          </w:tcPr>
          <w:p w14:paraId="189B9E83" w14:textId="77777777" w:rsidR="00BD7DBE" w:rsidRDefault="00BD7DBE" w:rsidP="00C92DB0">
            <w:pPr>
              <w:widowControl/>
              <w:jc w:val="center"/>
              <w:rPr>
                <w:szCs w:val="28"/>
              </w:rPr>
            </w:pPr>
            <w:r>
              <w:rPr>
                <w:rFonts w:hint="eastAsia"/>
                <w:szCs w:val="28"/>
              </w:rPr>
              <w:t>罗发明</w:t>
            </w:r>
          </w:p>
        </w:tc>
        <w:tc>
          <w:tcPr>
            <w:tcW w:w="3814" w:type="dxa"/>
          </w:tcPr>
          <w:p w14:paraId="251CBA18" w14:textId="77777777" w:rsidR="00BD7DBE" w:rsidRDefault="00BD7DBE" w:rsidP="00650CF5">
            <w:pPr>
              <w:widowControl/>
              <w:jc w:val="left"/>
              <w:rPr>
                <w:szCs w:val="28"/>
              </w:rPr>
            </w:pPr>
            <w:r>
              <w:rPr>
                <w:rFonts w:hint="eastAsia"/>
                <w:szCs w:val="28"/>
              </w:rPr>
              <w:t>联通运营商项目需求修改：</w:t>
            </w:r>
          </w:p>
          <w:p w14:paraId="5A1BEE87" w14:textId="77777777" w:rsidR="00BD7DBE" w:rsidRDefault="00BD7DBE" w:rsidP="00650CF5">
            <w:pPr>
              <w:widowControl/>
              <w:jc w:val="left"/>
              <w:rPr>
                <w:szCs w:val="28"/>
              </w:rPr>
            </w:pPr>
            <w:r>
              <w:rPr>
                <w:rFonts w:hint="eastAsia"/>
                <w:szCs w:val="28"/>
              </w:rPr>
              <w:t>参加活动改为调用帐号直充接口</w:t>
            </w:r>
          </w:p>
          <w:p w14:paraId="7C9A99A4" w14:textId="77777777" w:rsidR="00BD7DBE" w:rsidRDefault="00BD7DBE" w:rsidP="00650CF5">
            <w:pPr>
              <w:widowControl/>
              <w:jc w:val="left"/>
              <w:rPr>
                <w:szCs w:val="28"/>
              </w:rPr>
            </w:pPr>
          </w:p>
          <w:p w14:paraId="5205184C" w14:textId="77777777" w:rsidR="00BD7DBE" w:rsidRDefault="00BD7DBE" w:rsidP="00650CF5">
            <w:pPr>
              <w:widowControl/>
              <w:jc w:val="left"/>
              <w:rPr>
                <w:szCs w:val="28"/>
              </w:rPr>
            </w:pPr>
            <w:r>
              <w:rPr>
                <w:rFonts w:hint="eastAsia"/>
                <w:szCs w:val="28"/>
              </w:rPr>
              <w:t>修改接口：</w:t>
            </w:r>
          </w:p>
          <w:p w14:paraId="2881EEDB" w14:textId="77777777" w:rsidR="00BD7DBE" w:rsidRDefault="00BD7DBE" w:rsidP="00650CF5">
            <w:pPr>
              <w:widowControl/>
              <w:jc w:val="left"/>
              <w:rPr>
                <w:szCs w:val="28"/>
              </w:rPr>
            </w:pPr>
            <w:r>
              <w:rPr>
                <w:rFonts w:hint="eastAsia"/>
                <w:szCs w:val="28"/>
              </w:rPr>
              <w:t>9.3</w:t>
            </w:r>
            <w:r>
              <w:rPr>
                <w:rFonts w:hint="eastAsia"/>
                <w:szCs w:val="28"/>
              </w:rPr>
              <w:t>参加活动</w:t>
            </w:r>
          </w:p>
          <w:p w14:paraId="1BB519D5" w14:textId="77777777" w:rsidR="00BD7DBE" w:rsidRDefault="00BD7DBE" w:rsidP="00650CF5">
            <w:pPr>
              <w:widowControl/>
              <w:jc w:val="left"/>
              <w:rPr>
                <w:szCs w:val="28"/>
              </w:rPr>
            </w:pPr>
            <w:r>
              <w:rPr>
                <w:rFonts w:hint="eastAsia"/>
                <w:szCs w:val="28"/>
              </w:rPr>
              <w:t>开通</w:t>
            </w:r>
            <w:r>
              <w:rPr>
                <w:rFonts w:hint="eastAsia"/>
                <w:szCs w:val="28"/>
              </w:rPr>
              <w:t>VIP</w:t>
            </w:r>
            <w:r>
              <w:rPr>
                <w:rFonts w:hint="eastAsia"/>
                <w:szCs w:val="28"/>
              </w:rPr>
              <w:t>改为调用直充系统的帐号直充接口。</w:t>
            </w:r>
          </w:p>
        </w:tc>
      </w:tr>
      <w:tr w:rsidR="00ED23A5" w14:paraId="773895E1" w14:textId="77777777" w:rsidTr="006D6E6F">
        <w:tc>
          <w:tcPr>
            <w:tcW w:w="1476" w:type="dxa"/>
          </w:tcPr>
          <w:p w14:paraId="38064D01" w14:textId="77777777" w:rsidR="00ED23A5" w:rsidRDefault="00ED23A5" w:rsidP="00C92DB0">
            <w:pPr>
              <w:widowControl/>
              <w:jc w:val="center"/>
              <w:rPr>
                <w:rFonts w:cs="宋体"/>
                <w:kern w:val="0"/>
              </w:rPr>
            </w:pPr>
            <w:r>
              <w:rPr>
                <w:rFonts w:cs="宋体" w:hint="eastAsia"/>
                <w:kern w:val="0"/>
              </w:rPr>
              <w:t>3.0.2.0</w:t>
            </w:r>
          </w:p>
        </w:tc>
        <w:tc>
          <w:tcPr>
            <w:tcW w:w="1896" w:type="dxa"/>
          </w:tcPr>
          <w:p w14:paraId="64C4EE1C" w14:textId="77777777" w:rsidR="00ED23A5" w:rsidRDefault="00ED23A5" w:rsidP="00C92DB0">
            <w:pPr>
              <w:widowControl/>
              <w:jc w:val="center"/>
              <w:rPr>
                <w:rFonts w:cs="宋体"/>
                <w:kern w:val="0"/>
              </w:rPr>
            </w:pPr>
            <w:r>
              <w:rPr>
                <w:rFonts w:cs="宋体" w:hint="eastAsia"/>
                <w:kern w:val="0"/>
              </w:rPr>
              <w:t>2017-07-06</w:t>
            </w:r>
          </w:p>
        </w:tc>
        <w:tc>
          <w:tcPr>
            <w:tcW w:w="1336" w:type="dxa"/>
          </w:tcPr>
          <w:p w14:paraId="71EFA4B3" w14:textId="77777777" w:rsidR="00ED23A5" w:rsidRDefault="00ED23A5" w:rsidP="00C92DB0">
            <w:pPr>
              <w:widowControl/>
              <w:jc w:val="center"/>
              <w:rPr>
                <w:szCs w:val="28"/>
              </w:rPr>
            </w:pPr>
            <w:r>
              <w:rPr>
                <w:rFonts w:hint="eastAsia"/>
                <w:szCs w:val="28"/>
              </w:rPr>
              <w:t>罗发明</w:t>
            </w:r>
          </w:p>
        </w:tc>
        <w:tc>
          <w:tcPr>
            <w:tcW w:w="3814" w:type="dxa"/>
          </w:tcPr>
          <w:p w14:paraId="118E62E3" w14:textId="77777777" w:rsidR="00ED23A5" w:rsidRDefault="00ED23A5" w:rsidP="00650CF5">
            <w:pPr>
              <w:widowControl/>
              <w:jc w:val="left"/>
              <w:rPr>
                <w:szCs w:val="28"/>
              </w:rPr>
            </w:pPr>
            <w:r>
              <w:rPr>
                <w:rFonts w:hint="eastAsia"/>
                <w:szCs w:val="28"/>
              </w:rPr>
              <w:t>修改接口：</w:t>
            </w:r>
          </w:p>
          <w:p w14:paraId="1E745BAF" w14:textId="77777777" w:rsidR="00ED23A5" w:rsidRDefault="00ED23A5" w:rsidP="00650CF5">
            <w:pPr>
              <w:widowControl/>
              <w:jc w:val="left"/>
              <w:rPr>
                <w:szCs w:val="28"/>
              </w:rPr>
            </w:pPr>
            <w:r>
              <w:rPr>
                <w:rFonts w:hint="eastAsia"/>
                <w:szCs w:val="28"/>
              </w:rPr>
              <w:t>10.1</w:t>
            </w:r>
            <w:r>
              <w:rPr>
                <w:rFonts w:hint="eastAsia"/>
                <w:szCs w:val="28"/>
              </w:rPr>
              <w:t>通过</w:t>
            </w:r>
            <w:proofErr w:type="spellStart"/>
            <w:r>
              <w:rPr>
                <w:rFonts w:hint="eastAsia"/>
                <w:szCs w:val="28"/>
              </w:rPr>
              <w:t>imsi</w:t>
            </w:r>
            <w:proofErr w:type="spellEnd"/>
            <w:r>
              <w:rPr>
                <w:rFonts w:hint="eastAsia"/>
                <w:szCs w:val="28"/>
              </w:rPr>
              <w:t>获取手机号</w:t>
            </w:r>
          </w:p>
          <w:p w14:paraId="0463062D" w14:textId="77777777" w:rsidR="00ED23A5" w:rsidRDefault="00ED23A5" w:rsidP="00650CF5">
            <w:pPr>
              <w:widowControl/>
              <w:jc w:val="left"/>
              <w:rPr>
                <w:szCs w:val="28"/>
              </w:rPr>
            </w:pPr>
            <w:r>
              <w:rPr>
                <w:rFonts w:hint="eastAsia"/>
                <w:szCs w:val="28"/>
              </w:rPr>
              <w:t xml:space="preserve">  </w:t>
            </w:r>
            <w:r>
              <w:rPr>
                <w:rFonts w:hint="eastAsia"/>
                <w:szCs w:val="28"/>
              </w:rPr>
              <w:t>增加直接激活流程</w:t>
            </w:r>
          </w:p>
          <w:p w14:paraId="65F08CCA" w14:textId="77777777" w:rsidR="00A61FD8" w:rsidRDefault="00A61FD8" w:rsidP="00650CF5">
            <w:pPr>
              <w:widowControl/>
              <w:jc w:val="left"/>
              <w:rPr>
                <w:szCs w:val="28"/>
              </w:rPr>
            </w:pPr>
          </w:p>
          <w:p w14:paraId="6AD33400" w14:textId="77777777" w:rsidR="00A61FD8" w:rsidRDefault="00A61FD8" w:rsidP="00650CF5">
            <w:pPr>
              <w:widowControl/>
              <w:jc w:val="left"/>
              <w:rPr>
                <w:szCs w:val="28"/>
              </w:rPr>
            </w:pPr>
            <w:r>
              <w:rPr>
                <w:rFonts w:hint="eastAsia"/>
                <w:szCs w:val="28"/>
              </w:rPr>
              <w:t>9.1</w:t>
            </w:r>
            <w:r>
              <w:rPr>
                <w:rFonts w:hint="eastAsia"/>
                <w:szCs w:val="28"/>
              </w:rPr>
              <w:t>开户激活</w:t>
            </w:r>
          </w:p>
          <w:p w14:paraId="428F9A24" w14:textId="77777777" w:rsidR="00A61FD8" w:rsidRDefault="00A61FD8" w:rsidP="00650CF5">
            <w:pPr>
              <w:widowControl/>
              <w:jc w:val="left"/>
              <w:rPr>
                <w:szCs w:val="28"/>
              </w:rPr>
            </w:pPr>
            <w:r>
              <w:rPr>
                <w:rFonts w:hint="eastAsia"/>
                <w:szCs w:val="28"/>
              </w:rPr>
              <w:t>9.4</w:t>
            </w:r>
            <w:r>
              <w:rPr>
                <w:rFonts w:hint="eastAsia"/>
                <w:szCs w:val="28"/>
              </w:rPr>
              <w:t>销户</w:t>
            </w:r>
          </w:p>
          <w:p w14:paraId="70EE0B68" w14:textId="1D38170F" w:rsidR="00A61FD8" w:rsidRDefault="00A61FD8" w:rsidP="00650CF5">
            <w:pPr>
              <w:widowControl/>
              <w:jc w:val="left"/>
              <w:rPr>
                <w:szCs w:val="28"/>
              </w:rPr>
            </w:pPr>
            <w:r>
              <w:rPr>
                <w:rFonts w:hint="eastAsia"/>
                <w:szCs w:val="28"/>
              </w:rPr>
              <w:t xml:space="preserve">  </w:t>
            </w:r>
            <w:r>
              <w:rPr>
                <w:rFonts w:hint="eastAsia"/>
                <w:szCs w:val="28"/>
              </w:rPr>
              <w:t>增加</w:t>
            </w:r>
            <w:r>
              <w:rPr>
                <w:rFonts w:hint="eastAsia"/>
                <w:szCs w:val="28"/>
              </w:rPr>
              <w:t>10.1</w:t>
            </w:r>
            <w:r>
              <w:rPr>
                <w:rFonts w:hint="eastAsia"/>
                <w:szCs w:val="28"/>
              </w:rPr>
              <w:t>用户王卡查询的缓存同步</w:t>
            </w:r>
          </w:p>
        </w:tc>
      </w:tr>
      <w:tr w:rsidR="00F75B1C" w14:paraId="196FB351" w14:textId="77777777" w:rsidTr="006D6E6F">
        <w:tc>
          <w:tcPr>
            <w:tcW w:w="1476" w:type="dxa"/>
          </w:tcPr>
          <w:p w14:paraId="5B14BE4B" w14:textId="124650F2" w:rsidR="00F75B1C" w:rsidRDefault="00F75B1C" w:rsidP="00C92DB0">
            <w:pPr>
              <w:widowControl/>
              <w:jc w:val="center"/>
              <w:rPr>
                <w:rFonts w:cs="宋体"/>
                <w:kern w:val="0"/>
              </w:rPr>
            </w:pPr>
            <w:r>
              <w:rPr>
                <w:rFonts w:cs="宋体" w:hint="eastAsia"/>
                <w:kern w:val="0"/>
              </w:rPr>
              <w:t>3.0.2.1</w:t>
            </w:r>
          </w:p>
        </w:tc>
        <w:tc>
          <w:tcPr>
            <w:tcW w:w="1896" w:type="dxa"/>
          </w:tcPr>
          <w:p w14:paraId="45D51F68" w14:textId="7AF8480D" w:rsidR="00F75B1C" w:rsidRDefault="00F75B1C" w:rsidP="00C92DB0">
            <w:pPr>
              <w:widowControl/>
              <w:jc w:val="center"/>
              <w:rPr>
                <w:rFonts w:cs="宋体"/>
                <w:kern w:val="0"/>
              </w:rPr>
            </w:pPr>
            <w:r>
              <w:rPr>
                <w:rFonts w:cs="宋体" w:hint="eastAsia"/>
                <w:kern w:val="0"/>
              </w:rPr>
              <w:t>2017-07-14</w:t>
            </w:r>
          </w:p>
        </w:tc>
        <w:tc>
          <w:tcPr>
            <w:tcW w:w="1336" w:type="dxa"/>
          </w:tcPr>
          <w:p w14:paraId="1C22C2A8" w14:textId="0B95742F" w:rsidR="00F75B1C" w:rsidRDefault="00F75B1C" w:rsidP="00C92DB0">
            <w:pPr>
              <w:widowControl/>
              <w:jc w:val="center"/>
              <w:rPr>
                <w:szCs w:val="28"/>
              </w:rPr>
            </w:pPr>
            <w:r>
              <w:rPr>
                <w:rFonts w:hint="eastAsia"/>
                <w:szCs w:val="28"/>
              </w:rPr>
              <w:t>罗发明</w:t>
            </w:r>
          </w:p>
        </w:tc>
        <w:tc>
          <w:tcPr>
            <w:tcW w:w="3814" w:type="dxa"/>
          </w:tcPr>
          <w:p w14:paraId="1A5FBEB9" w14:textId="77777777" w:rsidR="00F75B1C" w:rsidRDefault="00F75B1C" w:rsidP="00650CF5">
            <w:pPr>
              <w:widowControl/>
              <w:jc w:val="left"/>
              <w:rPr>
                <w:szCs w:val="28"/>
              </w:rPr>
            </w:pPr>
            <w:r>
              <w:rPr>
                <w:rFonts w:hint="eastAsia"/>
                <w:szCs w:val="28"/>
              </w:rPr>
              <w:t>二维码合一厂家接口需求：</w:t>
            </w:r>
          </w:p>
          <w:p w14:paraId="6BB3E6C1" w14:textId="77777777" w:rsidR="00F75B1C" w:rsidRDefault="00F75B1C" w:rsidP="00650CF5">
            <w:pPr>
              <w:widowControl/>
              <w:jc w:val="left"/>
              <w:rPr>
                <w:szCs w:val="28"/>
              </w:rPr>
            </w:pPr>
            <w:r>
              <w:rPr>
                <w:rFonts w:hint="eastAsia"/>
                <w:szCs w:val="28"/>
              </w:rPr>
              <w:t>修改接口：</w:t>
            </w:r>
          </w:p>
          <w:p w14:paraId="43823773" w14:textId="77777777" w:rsidR="00F75B1C" w:rsidRDefault="00F75B1C" w:rsidP="00650CF5">
            <w:pPr>
              <w:widowControl/>
              <w:jc w:val="left"/>
              <w:rPr>
                <w:szCs w:val="28"/>
              </w:rPr>
            </w:pPr>
            <w:r>
              <w:rPr>
                <w:rFonts w:hint="eastAsia"/>
                <w:szCs w:val="28"/>
              </w:rPr>
              <w:t>6.1</w:t>
            </w:r>
            <w:r>
              <w:rPr>
                <w:rFonts w:hint="eastAsia"/>
                <w:szCs w:val="28"/>
              </w:rPr>
              <w:t>获取二维码内容</w:t>
            </w:r>
          </w:p>
          <w:p w14:paraId="44079380" w14:textId="77777777" w:rsidR="00F75B1C" w:rsidRDefault="00F75B1C" w:rsidP="00650CF5">
            <w:pPr>
              <w:widowControl/>
              <w:jc w:val="left"/>
              <w:rPr>
                <w:szCs w:val="28"/>
              </w:rPr>
            </w:pPr>
            <w:r>
              <w:rPr>
                <w:rFonts w:hint="eastAsia"/>
                <w:szCs w:val="28"/>
              </w:rPr>
              <w:t>6.2</w:t>
            </w:r>
            <w:r>
              <w:rPr>
                <w:rFonts w:hint="eastAsia"/>
                <w:szCs w:val="28"/>
              </w:rPr>
              <w:t>二维码轮询接口</w:t>
            </w:r>
          </w:p>
          <w:p w14:paraId="35E9629F" w14:textId="7D9AFB06" w:rsidR="00AD1CE2" w:rsidRDefault="00AD1CE2" w:rsidP="00650CF5">
            <w:pPr>
              <w:widowControl/>
              <w:jc w:val="left"/>
              <w:rPr>
                <w:szCs w:val="28"/>
              </w:rPr>
            </w:pPr>
            <w:r>
              <w:rPr>
                <w:rFonts w:hint="eastAsia"/>
                <w:szCs w:val="28"/>
              </w:rPr>
              <w:t>6.3</w:t>
            </w:r>
            <w:r>
              <w:rPr>
                <w:rFonts w:hint="eastAsia"/>
                <w:szCs w:val="28"/>
              </w:rPr>
              <w:t>二维码数据上报接口</w:t>
            </w:r>
          </w:p>
          <w:p w14:paraId="7C9273C1" w14:textId="7940CA60" w:rsidR="00D16940" w:rsidRDefault="00D16940" w:rsidP="00650CF5">
            <w:pPr>
              <w:widowControl/>
              <w:jc w:val="left"/>
              <w:rPr>
                <w:szCs w:val="28"/>
              </w:rPr>
            </w:pPr>
            <w:r>
              <w:rPr>
                <w:rFonts w:hint="eastAsia"/>
                <w:szCs w:val="28"/>
              </w:rPr>
              <w:t>根据正则表达式判断哪些版本号需要走厂家二维码合一接口</w:t>
            </w:r>
          </w:p>
        </w:tc>
      </w:tr>
      <w:tr w:rsidR="00A078D0" w14:paraId="7B2EC819" w14:textId="77777777" w:rsidTr="006D6E6F">
        <w:tc>
          <w:tcPr>
            <w:tcW w:w="1476" w:type="dxa"/>
          </w:tcPr>
          <w:p w14:paraId="0C7A1882" w14:textId="1AE4BEF3" w:rsidR="00A078D0" w:rsidRDefault="00A078D0" w:rsidP="00C92DB0">
            <w:pPr>
              <w:widowControl/>
              <w:jc w:val="center"/>
              <w:rPr>
                <w:rFonts w:cs="宋体"/>
                <w:kern w:val="0"/>
              </w:rPr>
            </w:pPr>
            <w:r>
              <w:rPr>
                <w:rFonts w:cs="宋体" w:hint="eastAsia"/>
                <w:kern w:val="0"/>
              </w:rPr>
              <w:t>3.0.2.2</w:t>
            </w:r>
          </w:p>
        </w:tc>
        <w:tc>
          <w:tcPr>
            <w:tcW w:w="1896" w:type="dxa"/>
          </w:tcPr>
          <w:p w14:paraId="430AF696" w14:textId="71372095" w:rsidR="00A078D0" w:rsidRDefault="00A078D0" w:rsidP="00C92DB0">
            <w:pPr>
              <w:widowControl/>
              <w:jc w:val="center"/>
              <w:rPr>
                <w:rFonts w:cs="宋体"/>
                <w:kern w:val="0"/>
              </w:rPr>
            </w:pPr>
            <w:r>
              <w:rPr>
                <w:rFonts w:cs="宋体" w:hint="eastAsia"/>
                <w:kern w:val="0"/>
              </w:rPr>
              <w:t>2017-07-21</w:t>
            </w:r>
          </w:p>
        </w:tc>
        <w:tc>
          <w:tcPr>
            <w:tcW w:w="1336" w:type="dxa"/>
          </w:tcPr>
          <w:p w14:paraId="16A2BDA6" w14:textId="637D5157" w:rsidR="00A078D0" w:rsidRDefault="00A078D0" w:rsidP="00C92DB0">
            <w:pPr>
              <w:widowControl/>
              <w:jc w:val="center"/>
              <w:rPr>
                <w:szCs w:val="28"/>
              </w:rPr>
            </w:pPr>
            <w:r>
              <w:rPr>
                <w:rFonts w:hint="eastAsia"/>
                <w:szCs w:val="28"/>
              </w:rPr>
              <w:t>罗发明</w:t>
            </w:r>
          </w:p>
        </w:tc>
        <w:tc>
          <w:tcPr>
            <w:tcW w:w="3814" w:type="dxa"/>
          </w:tcPr>
          <w:p w14:paraId="048B5031" w14:textId="77777777" w:rsidR="00A078D0" w:rsidRDefault="00A078D0" w:rsidP="00650CF5">
            <w:pPr>
              <w:widowControl/>
              <w:jc w:val="left"/>
              <w:rPr>
                <w:szCs w:val="28"/>
              </w:rPr>
            </w:pPr>
            <w:r>
              <w:rPr>
                <w:rFonts w:hint="eastAsia"/>
                <w:szCs w:val="28"/>
              </w:rPr>
              <w:t>H5</w:t>
            </w:r>
            <w:r>
              <w:rPr>
                <w:rFonts w:hint="eastAsia"/>
                <w:szCs w:val="28"/>
              </w:rPr>
              <w:t>验证激活调用芒果服务端：</w:t>
            </w:r>
          </w:p>
          <w:p w14:paraId="29C0EEFC" w14:textId="77777777" w:rsidR="00A078D0" w:rsidRDefault="00A078D0" w:rsidP="00650CF5">
            <w:pPr>
              <w:widowControl/>
              <w:jc w:val="left"/>
              <w:rPr>
                <w:szCs w:val="28"/>
              </w:rPr>
            </w:pPr>
            <w:r>
              <w:rPr>
                <w:rFonts w:hint="eastAsia"/>
                <w:szCs w:val="28"/>
              </w:rPr>
              <w:t>增加接口：</w:t>
            </w:r>
          </w:p>
          <w:p w14:paraId="79C4886D" w14:textId="77777777" w:rsidR="00A078D0" w:rsidRDefault="00A078D0" w:rsidP="00A078D0">
            <w:pPr>
              <w:widowControl/>
              <w:jc w:val="left"/>
              <w:rPr>
                <w:szCs w:val="28"/>
              </w:rPr>
            </w:pPr>
            <w:r>
              <w:rPr>
                <w:rFonts w:hint="eastAsia"/>
                <w:szCs w:val="28"/>
              </w:rPr>
              <w:t>10.3</w:t>
            </w:r>
            <w:r>
              <w:rPr>
                <w:rFonts w:hint="eastAsia"/>
                <w:szCs w:val="28"/>
              </w:rPr>
              <w:t>运营商发送验证码接口</w:t>
            </w:r>
          </w:p>
          <w:p w14:paraId="7C524505" w14:textId="777892DF" w:rsidR="00A078D0" w:rsidRDefault="00A078D0" w:rsidP="00A078D0">
            <w:pPr>
              <w:widowControl/>
              <w:jc w:val="left"/>
              <w:rPr>
                <w:szCs w:val="28"/>
              </w:rPr>
            </w:pPr>
            <w:r>
              <w:rPr>
                <w:rFonts w:hint="eastAsia"/>
                <w:szCs w:val="28"/>
              </w:rPr>
              <w:t>10.4</w:t>
            </w:r>
            <w:r>
              <w:rPr>
                <w:rFonts w:hint="eastAsia"/>
                <w:szCs w:val="28"/>
              </w:rPr>
              <w:t>运营商手机号验证激活接口</w:t>
            </w:r>
          </w:p>
        </w:tc>
      </w:tr>
      <w:tr w:rsidR="0073432F" w14:paraId="7959D286" w14:textId="77777777" w:rsidTr="006D6E6F">
        <w:tc>
          <w:tcPr>
            <w:tcW w:w="1476" w:type="dxa"/>
          </w:tcPr>
          <w:p w14:paraId="212E377E" w14:textId="69E09E0E" w:rsidR="0073432F" w:rsidRDefault="0073432F" w:rsidP="00C92DB0">
            <w:pPr>
              <w:widowControl/>
              <w:jc w:val="center"/>
              <w:rPr>
                <w:rFonts w:cs="宋体"/>
                <w:kern w:val="0"/>
              </w:rPr>
            </w:pPr>
            <w:r>
              <w:rPr>
                <w:rFonts w:cs="宋体" w:hint="eastAsia"/>
                <w:kern w:val="0"/>
              </w:rPr>
              <w:t>3.0.2.3</w:t>
            </w:r>
          </w:p>
        </w:tc>
        <w:tc>
          <w:tcPr>
            <w:tcW w:w="1896" w:type="dxa"/>
          </w:tcPr>
          <w:p w14:paraId="0513925A" w14:textId="0B32FFEE" w:rsidR="0073432F" w:rsidRDefault="0073432F" w:rsidP="00C92DB0">
            <w:pPr>
              <w:widowControl/>
              <w:jc w:val="center"/>
              <w:rPr>
                <w:rFonts w:cs="宋体"/>
                <w:kern w:val="0"/>
              </w:rPr>
            </w:pPr>
            <w:r>
              <w:rPr>
                <w:rFonts w:cs="宋体" w:hint="eastAsia"/>
                <w:kern w:val="0"/>
              </w:rPr>
              <w:t>2017-08-01</w:t>
            </w:r>
          </w:p>
        </w:tc>
        <w:tc>
          <w:tcPr>
            <w:tcW w:w="1336" w:type="dxa"/>
          </w:tcPr>
          <w:p w14:paraId="5AE2354D" w14:textId="4E46885E" w:rsidR="0073432F" w:rsidRDefault="0073432F" w:rsidP="00C92DB0">
            <w:pPr>
              <w:widowControl/>
              <w:jc w:val="center"/>
              <w:rPr>
                <w:szCs w:val="28"/>
              </w:rPr>
            </w:pPr>
            <w:r>
              <w:rPr>
                <w:rFonts w:hint="eastAsia"/>
                <w:szCs w:val="28"/>
              </w:rPr>
              <w:t>罗发明</w:t>
            </w:r>
          </w:p>
        </w:tc>
        <w:tc>
          <w:tcPr>
            <w:tcW w:w="3814" w:type="dxa"/>
          </w:tcPr>
          <w:p w14:paraId="2269C427" w14:textId="77777777" w:rsidR="0073432F" w:rsidRDefault="0073432F" w:rsidP="00650CF5">
            <w:pPr>
              <w:widowControl/>
              <w:jc w:val="left"/>
              <w:rPr>
                <w:szCs w:val="28"/>
              </w:rPr>
            </w:pPr>
            <w:r>
              <w:rPr>
                <w:rFonts w:hint="eastAsia"/>
                <w:szCs w:val="28"/>
              </w:rPr>
              <w:t>go</w:t>
            </w:r>
            <w:r>
              <w:rPr>
                <w:rFonts w:hint="eastAsia"/>
                <w:szCs w:val="28"/>
              </w:rPr>
              <w:t>改写</w:t>
            </w:r>
            <w:r>
              <w:rPr>
                <w:rFonts w:hint="eastAsia"/>
                <w:szCs w:val="28"/>
              </w:rPr>
              <w:t>PHP</w:t>
            </w:r>
            <w:r>
              <w:rPr>
                <w:rFonts w:hint="eastAsia"/>
                <w:szCs w:val="28"/>
              </w:rPr>
              <w:t>开机认证：</w:t>
            </w:r>
          </w:p>
          <w:p w14:paraId="5CC589AD" w14:textId="77777777" w:rsidR="0073432F" w:rsidRDefault="0073432F" w:rsidP="00650CF5">
            <w:pPr>
              <w:widowControl/>
              <w:jc w:val="left"/>
              <w:rPr>
                <w:szCs w:val="28"/>
              </w:rPr>
            </w:pPr>
            <w:r>
              <w:rPr>
                <w:rFonts w:hint="eastAsia"/>
                <w:szCs w:val="28"/>
              </w:rPr>
              <w:t>修改接口：</w:t>
            </w:r>
          </w:p>
          <w:p w14:paraId="3BC5349D" w14:textId="77777777" w:rsidR="0073432F" w:rsidRDefault="0073432F" w:rsidP="00650CF5">
            <w:pPr>
              <w:widowControl/>
              <w:jc w:val="left"/>
              <w:rPr>
                <w:szCs w:val="28"/>
              </w:rPr>
            </w:pPr>
            <w:r>
              <w:rPr>
                <w:rFonts w:hint="eastAsia"/>
                <w:szCs w:val="28"/>
              </w:rPr>
              <w:t>2.3</w:t>
            </w:r>
            <w:r>
              <w:rPr>
                <w:rFonts w:hint="eastAsia"/>
                <w:szCs w:val="28"/>
              </w:rPr>
              <w:t>开机认证接口</w:t>
            </w:r>
          </w:p>
          <w:p w14:paraId="3323A410" w14:textId="00CEBE04" w:rsidR="0073432F" w:rsidRDefault="0073432F" w:rsidP="00650CF5">
            <w:pPr>
              <w:widowControl/>
              <w:jc w:val="left"/>
              <w:rPr>
                <w:szCs w:val="28"/>
              </w:rPr>
            </w:pPr>
            <w:r>
              <w:rPr>
                <w:rFonts w:hint="eastAsia"/>
                <w:szCs w:val="28"/>
              </w:rPr>
              <w:t xml:space="preserve">   </w:t>
            </w:r>
            <w:r>
              <w:rPr>
                <w:rFonts w:hint="eastAsia"/>
                <w:szCs w:val="28"/>
              </w:rPr>
              <w:t>使用</w:t>
            </w:r>
            <w:r>
              <w:rPr>
                <w:rFonts w:hint="eastAsia"/>
                <w:szCs w:val="28"/>
              </w:rPr>
              <w:t>go</w:t>
            </w:r>
            <w:r>
              <w:rPr>
                <w:rFonts w:hint="eastAsia"/>
                <w:szCs w:val="28"/>
              </w:rPr>
              <w:t>改写为新的逻辑。</w:t>
            </w:r>
          </w:p>
        </w:tc>
      </w:tr>
      <w:tr w:rsidR="0093292C" w14:paraId="4A326A52" w14:textId="77777777" w:rsidTr="006D6E6F">
        <w:tc>
          <w:tcPr>
            <w:tcW w:w="1476" w:type="dxa"/>
          </w:tcPr>
          <w:p w14:paraId="7954E5F1" w14:textId="72FB0F43" w:rsidR="0093292C" w:rsidRDefault="0093292C" w:rsidP="00C92DB0">
            <w:pPr>
              <w:widowControl/>
              <w:jc w:val="center"/>
              <w:rPr>
                <w:rFonts w:cs="宋体"/>
                <w:kern w:val="0"/>
              </w:rPr>
            </w:pPr>
            <w:r>
              <w:rPr>
                <w:rFonts w:cs="宋体" w:hint="eastAsia"/>
                <w:kern w:val="0"/>
              </w:rPr>
              <w:t>3.0.2.4</w:t>
            </w:r>
          </w:p>
        </w:tc>
        <w:tc>
          <w:tcPr>
            <w:tcW w:w="1896" w:type="dxa"/>
          </w:tcPr>
          <w:p w14:paraId="490655CC" w14:textId="756A5E8B" w:rsidR="0093292C" w:rsidRDefault="0093292C" w:rsidP="00C92DB0">
            <w:pPr>
              <w:widowControl/>
              <w:jc w:val="center"/>
              <w:rPr>
                <w:rFonts w:cs="宋体"/>
                <w:kern w:val="0"/>
              </w:rPr>
            </w:pPr>
            <w:r>
              <w:rPr>
                <w:rFonts w:cs="宋体" w:hint="eastAsia"/>
                <w:kern w:val="0"/>
              </w:rPr>
              <w:t>2017-08-02</w:t>
            </w:r>
          </w:p>
        </w:tc>
        <w:tc>
          <w:tcPr>
            <w:tcW w:w="1336" w:type="dxa"/>
          </w:tcPr>
          <w:p w14:paraId="131647B5" w14:textId="061D280D" w:rsidR="0093292C" w:rsidRDefault="0093292C" w:rsidP="00C92DB0">
            <w:pPr>
              <w:widowControl/>
              <w:jc w:val="center"/>
              <w:rPr>
                <w:szCs w:val="28"/>
              </w:rPr>
            </w:pPr>
            <w:r>
              <w:rPr>
                <w:rFonts w:hint="eastAsia"/>
                <w:szCs w:val="28"/>
              </w:rPr>
              <w:t>罗发明</w:t>
            </w:r>
          </w:p>
        </w:tc>
        <w:tc>
          <w:tcPr>
            <w:tcW w:w="3814" w:type="dxa"/>
          </w:tcPr>
          <w:p w14:paraId="32C4D2BB" w14:textId="77777777" w:rsidR="0093292C" w:rsidRDefault="0093292C" w:rsidP="00650CF5">
            <w:pPr>
              <w:widowControl/>
              <w:jc w:val="left"/>
              <w:rPr>
                <w:szCs w:val="28"/>
              </w:rPr>
            </w:pPr>
            <w:r>
              <w:rPr>
                <w:rFonts w:hint="eastAsia"/>
                <w:szCs w:val="28"/>
              </w:rPr>
              <w:t>百立丰芒卡参加首充活动推送短信：</w:t>
            </w:r>
          </w:p>
          <w:p w14:paraId="68E9405B" w14:textId="77777777" w:rsidR="0093292C" w:rsidRDefault="0093292C" w:rsidP="00650CF5">
            <w:pPr>
              <w:widowControl/>
              <w:jc w:val="left"/>
              <w:rPr>
                <w:szCs w:val="28"/>
              </w:rPr>
            </w:pPr>
            <w:r>
              <w:rPr>
                <w:rFonts w:hint="eastAsia"/>
                <w:szCs w:val="28"/>
              </w:rPr>
              <w:t>修改接口：</w:t>
            </w:r>
          </w:p>
          <w:p w14:paraId="0B579682" w14:textId="77777777" w:rsidR="0093292C" w:rsidRDefault="003D283E" w:rsidP="00650CF5">
            <w:pPr>
              <w:widowControl/>
              <w:jc w:val="left"/>
              <w:rPr>
                <w:szCs w:val="28"/>
              </w:rPr>
            </w:pPr>
            <w:r>
              <w:rPr>
                <w:rFonts w:hint="eastAsia"/>
                <w:szCs w:val="28"/>
              </w:rPr>
              <w:t>9.3</w:t>
            </w:r>
            <w:r>
              <w:rPr>
                <w:rFonts w:hint="eastAsia"/>
                <w:szCs w:val="28"/>
              </w:rPr>
              <w:t>参与活动</w:t>
            </w:r>
          </w:p>
          <w:p w14:paraId="58C9A100" w14:textId="3F50A380" w:rsidR="003D283E" w:rsidRDefault="00A526F3" w:rsidP="00650CF5">
            <w:pPr>
              <w:widowControl/>
              <w:jc w:val="left"/>
              <w:rPr>
                <w:szCs w:val="28"/>
              </w:rPr>
            </w:pPr>
            <w:r>
              <w:rPr>
                <w:rFonts w:hint="eastAsia"/>
                <w:szCs w:val="28"/>
              </w:rPr>
              <w:t>增加参加活动成功后发送营销短信</w:t>
            </w:r>
          </w:p>
        </w:tc>
      </w:tr>
      <w:tr w:rsidR="00F55F5F" w14:paraId="7F8169C1" w14:textId="77777777" w:rsidTr="006D6E6F">
        <w:tc>
          <w:tcPr>
            <w:tcW w:w="1476" w:type="dxa"/>
          </w:tcPr>
          <w:p w14:paraId="7ECC8493" w14:textId="02C2B469" w:rsidR="00F55F5F" w:rsidRDefault="00F55F5F" w:rsidP="00C92DB0">
            <w:pPr>
              <w:widowControl/>
              <w:jc w:val="center"/>
              <w:rPr>
                <w:rFonts w:cs="宋体"/>
                <w:kern w:val="0"/>
              </w:rPr>
            </w:pPr>
            <w:r>
              <w:rPr>
                <w:rFonts w:cs="宋体" w:hint="eastAsia"/>
                <w:kern w:val="0"/>
              </w:rPr>
              <w:t>3.0.2.5</w:t>
            </w:r>
          </w:p>
        </w:tc>
        <w:tc>
          <w:tcPr>
            <w:tcW w:w="1896" w:type="dxa"/>
          </w:tcPr>
          <w:p w14:paraId="07070A85" w14:textId="48A9E780" w:rsidR="00F55F5F" w:rsidRDefault="00F55F5F" w:rsidP="00C92DB0">
            <w:pPr>
              <w:widowControl/>
              <w:jc w:val="center"/>
              <w:rPr>
                <w:rFonts w:cs="宋体"/>
                <w:kern w:val="0"/>
              </w:rPr>
            </w:pPr>
            <w:r>
              <w:rPr>
                <w:rFonts w:cs="宋体" w:hint="eastAsia"/>
                <w:kern w:val="0"/>
              </w:rPr>
              <w:t>2017-08-03</w:t>
            </w:r>
          </w:p>
        </w:tc>
        <w:tc>
          <w:tcPr>
            <w:tcW w:w="1336" w:type="dxa"/>
          </w:tcPr>
          <w:p w14:paraId="342B4165" w14:textId="393A46ED" w:rsidR="00F55F5F" w:rsidRDefault="00F55F5F" w:rsidP="00C92DB0">
            <w:pPr>
              <w:widowControl/>
              <w:jc w:val="center"/>
              <w:rPr>
                <w:szCs w:val="28"/>
              </w:rPr>
            </w:pPr>
            <w:r>
              <w:rPr>
                <w:rFonts w:hint="eastAsia"/>
                <w:szCs w:val="28"/>
              </w:rPr>
              <w:t>罗发明</w:t>
            </w:r>
          </w:p>
        </w:tc>
        <w:tc>
          <w:tcPr>
            <w:tcW w:w="3814" w:type="dxa"/>
          </w:tcPr>
          <w:p w14:paraId="723BA756" w14:textId="77777777" w:rsidR="00446761" w:rsidRPr="00446761" w:rsidRDefault="00446761" w:rsidP="00446761">
            <w:pPr>
              <w:widowControl/>
              <w:jc w:val="left"/>
              <w:rPr>
                <w:szCs w:val="28"/>
              </w:rPr>
            </w:pPr>
            <w:r w:rsidRPr="00446761">
              <w:rPr>
                <w:rFonts w:hint="eastAsia"/>
                <w:szCs w:val="28"/>
              </w:rPr>
              <w:t>修改接口：</w:t>
            </w:r>
          </w:p>
          <w:p w14:paraId="758F7318" w14:textId="77777777" w:rsidR="00446761" w:rsidRPr="00446761" w:rsidRDefault="00446761" w:rsidP="00446761">
            <w:pPr>
              <w:widowControl/>
              <w:jc w:val="left"/>
              <w:rPr>
                <w:szCs w:val="28"/>
              </w:rPr>
            </w:pPr>
            <w:r w:rsidRPr="00446761">
              <w:rPr>
                <w:rFonts w:hint="eastAsia"/>
                <w:szCs w:val="28"/>
              </w:rPr>
              <w:t>10.1</w:t>
            </w:r>
            <w:r w:rsidRPr="00446761">
              <w:rPr>
                <w:rFonts w:hint="eastAsia"/>
                <w:szCs w:val="28"/>
              </w:rPr>
              <w:t>通过</w:t>
            </w:r>
            <w:proofErr w:type="spellStart"/>
            <w:r w:rsidRPr="00446761">
              <w:rPr>
                <w:rFonts w:hint="eastAsia"/>
                <w:szCs w:val="28"/>
              </w:rPr>
              <w:t>imsi</w:t>
            </w:r>
            <w:proofErr w:type="spellEnd"/>
            <w:r w:rsidRPr="00446761">
              <w:rPr>
                <w:rFonts w:hint="eastAsia"/>
                <w:szCs w:val="28"/>
              </w:rPr>
              <w:t>获取手机号</w:t>
            </w:r>
          </w:p>
          <w:p w14:paraId="1B3F4C71" w14:textId="77777777" w:rsidR="00446761" w:rsidRPr="00446761" w:rsidRDefault="00446761" w:rsidP="00446761">
            <w:pPr>
              <w:widowControl/>
              <w:jc w:val="left"/>
              <w:rPr>
                <w:szCs w:val="28"/>
              </w:rPr>
            </w:pPr>
            <w:r w:rsidRPr="00446761">
              <w:rPr>
                <w:rFonts w:hint="eastAsia"/>
                <w:szCs w:val="28"/>
              </w:rPr>
              <w:t>去流量商城激活的设备</w:t>
            </w:r>
            <w:r w:rsidRPr="00446761">
              <w:rPr>
                <w:rFonts w:hint="eastAsia"/>
                <w:szCs w:val="28"/>
              </w:rPr>
              <w:t>ID</w:t>
            </w:r>
            <w:r w:rsidRPr="00446761">
              <w:rPr>
                <w:rFonts w:hint="eastAsia"/>
                <w:szCs w:val="28"/>
              </w:rPr>
              <w:t>，首选</w:t>
            </w:r>
            <w:proofErr w:type="spellStart"/>
            <w:r w:rsidRPr="00446761">
              <w:rPr>
                <w:rFonts w:hint="eastAsia"/>
                <w:szCs w:val="28"/>
              </w:rPr>
              <w:t>imei</w:t>
            </w:r>
            <w:proofErr w:type="spellEnd"/>
            <w:r w:rsidRPr="00446761">
              <w:rPr>
                <w:rFonts w:hint="eastAsia"/>
                <w:szCs w:val="28"/>
              </w:rPr>
              <w:t>，如果</w:t>
            </w:r>
            <w:proofErr w:type="spellStart"/>
            <w:r w:rsidRPr="00446761">
              <w:rPr>
                <w:rFonts w:hint="eastAsia"/>
                <w:szCs w:val="28"/>
              </w:rPr>
              <w:t>imei</w:t>
            </w:r>
            <w:proofErr w:type="spellEnd"/>
            <w:r w:rsidRPr="00446761">
              <w:rPr>
                <w:rFonts w:hint="eastAsia"/>
                <w:szCs w:val="28"/>
              </w:rPr>
              <w:t>为空，则备选</w:t>
            </w:r>
            <w:r w:rsidRPr="00446761">
              <w:rPr>
                <w:rFonts w:hint="eastAsia"/>
                <w:szCs w:val="28"/>
              </w:rPr>
              <w:t>did</w:t>
            </w:r>
            <w:r w:rsidRPr="00446761">
              <w:rPr>
                <w:rFonts w:hint="eastAsia"/>
                <w:szCs w:val="28"/>
              </w:rPr>
              <w:t>参数。</w:t>
            </w:r>
          </w:p>
          <w:p w14:paraId="7A78988E" w14:textId="6664541B" w:rsidR="00F55F5F" w:rsidRDefault="00446761" w:rsidP="00446761">
            <w:pPr>
              <w:widowControl/>
              <w:jc w:val="left"/>
              <w:rPr>
                <w:szCs w:val="28"/>
              </w:rPr>
            </w:pPr>
            <w:r w:rsidRPr="00446761">
              <w:rPr>
                <w:rFonts w:hint="eastAsia"/>
                <w:szCs w:val="28"/>
              </w:rPr>
              <w:t>增加返回字段：</w:t>
            </w:r>
            <w:r w:rsidRPr="00446761">
              <w:rPr>
                <w:rFonts w:hint="eastAsia"/>
                <w:szCs w:val="28"/>
              </w:rPr>
              <w:t>code</w:t>
            </w:r>
          </w:p>
        </w:tc>
      </w:tr>
      <w:tr w:rsidR="00970059" w14:paraId="0FC7DDF9" w14:textId="77777777" w:rsidTr="006D6E6F">
        <w:tc>
          <w:tcPr>
            <w:tcW w:w="1476" w:type="dxa"/>
          </w:tcPr>
          <w:p w14:paraId="4A519695" w14:textId="7691077F" w:rsidR="00970059" w:rsidRDefault="00970059" w:rsidP="00C92DB0">
            <w:pPr>
              <w:widowControl/>
              <w:jc w:val="center"/>
              <w:rPr>
                <w:rFonts w:cs="宋体"/>
                <w:kern w:val="0"/>
              </w:rPr>
            </w:pPr>
            <w:r>
              <w:rPr>
                <w:rFonts w:cs="宋体" w:hint="eastAsia"/>
                <w:kern w:val="0"/>
              </w:rPr>
              <w:t>3.0.2.6</w:t>
            </w:r>
          </w:p>
        </w:tc>
        <w:tc>
          <w:tcPr>
            <w:tcW w:w="1896" w:type="dxa"/>
          </w:tcPr>
          <w:p w14:paraId="370ABA35" w14:textId="141832DD" w:rsidR="00970059" w:rsidRDefault="00970059" w:rsidP="00C92DB0">
            <w:pPr>
              <w:widowControl/>
              <w:jc w:val="center"/>
              <w:rPr>
                <w:rFonts w:cs="宋体"/>
                <w:kern w:val="0"/>
              </w:rPr>
            </w:pPr>
            <w:r>
              <w:rPr>
                <w:rFonts w:cs="宋体" w:hint="eastAsia"/>
                <w:kern w:val="0"/>
              </w:rPr>
              <w:t>2017-08-08</w:t>
            </w:r>
          </w:p>
        </w:tc>
        <w:tc>
          <w:tcPr>
            <w:tcW w:w="1336" w:type="dxa"/>
          </w:tcPr>
          <w:p w14:paraId="31964232" w14:textId="2DFFC9B3" w:rsidR="00970059" w:rsidRDefault="00970059" w:rsidP="00C92DB0">
            <w:pPr>
              <w:widowControl/>
              <w:jc w:val="center"/>
              <w:rPr>
                <w:szCs w:val="28"/>
              </w:rPr>
            </w:pPr>
            <w:r>
              <w:rPr>
                <w:rFonts w:hint="eastAsia"/>
                <w:szCs w:val="28"/>
              </w:rPr>
              <w:t>罗发明</w:t>
            </w:r>
          </w:p>
        </w:tc>
        <w:tc>
          <w:tcPr>
            <w:tcW w:w="3814" w:type="dxa"/>
          </w:tcPr>
          <w:p w14:paraId="532D8735" w14:textId="77777777" w:rsidR="00970059" w:rsidRDefault="00680936" w:rsidP="00446761">
            <w:pPr>
              <w:widowControl/>
              <w:jc w:val="left"/>
              <w:rPr>
                <w:szCs w:val="28"/>
              </w:rPr>
            </w:pPr>
            <w:r>
              <w:rPr>
                <w:rFonts w:hint="eastAsia"/>
                <w:szCs w:val="28"/>
              </w:rPr>
              <w:t>第三方厂家通用</w:t>
            </w:r>
            <w:r w:rsidR="00975443">
              <w:rPr>
                <w:rFonts w:hint="eastAsia"/>
                <w:szCs w:val="28"/>
              </w:rPr>
              <w:t>登录，支付对接需求：</w:t>
            </w:r>
          </w:p>
          <w:p w14:paraId="132FA06B" w14:textId="77777777" w:rsidR="00975443" w:rsidRDefault="00975443" w:rsidP="00446761">
            <w:pPr>
              <w:widowControl/>
              <w:jc w:val="left"/>
              <w:rPr>
                <w:szCs w:val="28"/>
              </w:rPr>
            </w:pPr>
            <w:r>
              <w:rPr>
                <w:rFonts w:hint="eastAsia"/>
                <w:szCs w:val="28"/>
              </w:rPr>
              <w:t>新增接口：</w:t>
            </w:r>
          </w:p>
          <w:p w14:paraId="4C729BC3" w14:textId="77777777" w:rsidR="00975443" w:rsidRDefault="00975443" w:rsidP="00446761">
            <w:pPr>
              <w:widowControl/>
              <w:jc w:val="left"/>
              <w:rPr>
                <w:szCs w:val="28"/>
              </w:rPr>
            </w:pPr>
            <w:r>
              <w:rPr>
                <w:rFonts w:hint="eastAsia"/>
                <w:szCs w:val="28"/>
              </w:rPr>
              <w:t>8.2.3</w:t>
            </w:r>
            <w:r>
              <w:rPr>
                <w:rFonts w:hint="eastAsia"/>
                <w:szCs w:val="28"/>
              </w:rPr>
              <w:t>厂家通用注册登录接口</w:t>
            </w:r>
          </w:p>
          <w:p w14:paraId="129BF365" w14:textId="77777777" w:rsidR="00975443" w:rsidRDefault="00975443" w:rsidP="00446761">
            <w:pPr>
              <w:widowControl/>
              <w:jc w:val="left"/>
              <w:rPr>
                <w:szCs w:val="28"/>
              </w:rPr>
            </w:pPr>
            <w:r>
              <w:rPr>
                <w:rFonts w:hint="eastAsia"/>
                <w:szCs w:val="28"/>
              </w:rPr>
              <w:t>8.2.4</w:t>
            </w:r>
            <w:r>
              <w:rPr>
                <w:rFonts w:hint="eastAsia"/>
                <w:szCs w:val="28"/>
              </w:rPr>
              <w:t>检查绑定手机号接口</w:t>
            </w:r>
          </w:p>
          <w:p w14:paraId="0BF70227" w14:textId="157E46E0" w:rsidR="002B3D6E" w:rsidRDefault="002B3D6E" w:rsidP="00446761">
            <w:pPr>
              <w:widowControl/>
              <w:jc w:val="left"/>
              <w:rPr>
                <w:szCs w:val="28"/>
              </w:rPr>
            </w:pPr>
            <w:r>
              <w:rPr>
                <w:rFonts w:hint="eastAsia"/>
                <w:szCs w:val="28"/>
              </w:rPr>
              <w:t>8.2.5</w:t>
            </w:r>
            <w:r>
              <w:rPr>
                <w:rFonts w:hint="eastAsia"/>
                <w:szCs w:val="28"/>
              </w:rPr>
              <w:t>厂家</w:t>
            </w:r>
            <w:r w:rsidR="008F7B7D">
              <w:rPr>
                <w:rFonts w:hint="eastAsia"/>
                <w:szCs w:val="28"/>
              </w:rPr>
              <w:t>SDK</w:t>
            </w:r>
            <w:r>
              <w:rPr>
                <w:rFonts w:hint="eastAsia"/>
                <w:szCs w:val="28"/>
              </w:rPr>
              <w:t>统一下单接口</w:t>
            </w:r>
          </w:p>
          <w:p w14:paraId="03D52C75" w14:textId="77777777" w:rsidR="00975443" w:rsidRDefault="00975443" w:rsidP="00446761">
            <w:pPr>
              <w:widowControl/>
              <w:jc w:val="left"/>
              <w:rPr>
                <w:szCs w:val="28"/>
              </w:rPr>
            </w:pPr>
          </w:p>
          <w:p w14:paraId="04174104" w14:textId="134CAF52" w:rsidR="00975443" w:rsidRDefault="00975443" w:rsidP="00446761">
            <w:pPr>
              <w:widowControl/>
              <w:jc w:val="left"/>
              <w:rPr>
                <w:szCs w:val="28"/>
              </w:rPr>
            </w:pPr>
            <w:r>
              <w:rPr>
                <w:rFonts w:hint="eastAsia"/>
                <w:szCs w:val="28"/>
              </w:rPr>
              <w:t>8.9.2</w:t>
            </w:r>
            <w:r w:rsidR="00C005C5">
              <w:rPr>
                <w:rFonts w:hint="eastAsia"/>
                <w:szCs w:val="28"/>
              </w:rPr>
              <w:t>.1</w:t>
            </w:r>
            <w:r>
              <w:rPr>
                <w:rFonts w:hint="eastAsia"/>
                <w:szCs w:val="28"/>
              </w:rPr>
              <w:t>乐视支付反馈接口</w:t>
            </w:r>
          </w:p>
          <w:p w14:paraId="6949F9C6" w14:textId="56000123" w:rsidR="00C005C5" w:rsidRDefault="00C005C5" w:rsidP="00446761">
            <w:pPr>
              <w:widowControl/>
              <w:jc w:val="left"/>
              <w:rPr>
                <w:szCs w:val="28"/>
              </w:rPr>
            </w:pPr>
            <w:r>
              <w:rPr>
                <w:rFonts w:hint="eastAsia"/>
                <w:szCs w:val="28"/>
              </w:rPr>
              <w:t>8.9.2.2</w:t>
            </w:r>
            <w:r>
              <w:rPr>
                <w:rFonts w:hint="eastAsia"/>
                <w:szCs w:val="28"/>
              </w:rPr>
              <w:t>乐视支付退款接口</w:t>
            </w:r>
          </w:p>
          <w:p w14:paraId="6C7641D1" w14:textId="0C4B2405" w:rsidR="00C005C5" w:rsidRPr="00446761" w:rsidRDefault="00C005C5" w:rsidP="00446761">
            <w:pPr>
              <w:widowControl/>
              <w:jc w:val="left"/>
              <w:rPr>
                <w:szCs w:val="28"/>
              </w:rPr>
            </w:pPr>
          </w:p>
        </w:tc>
      </w:tr>
      <w:tr w:rsidR="00E46EDE" w14:paraId="4F323635" w14:textId="77777777" w:rsidTr="006D6E6F">
        <w:tc>
          <w:tcPr>
            <w:tcW w:w="1476" w:type="dxa"/>
          </w:tcPr>
          <w:p w14:paraId="0065E0EC" w14:textId="5C6A3E12" w:rsidR="00E46EDE" w:rsidRDefault="00E46EDE" w:rsidP="00C92DB0">
            <w:pPr>
              <w:widowControl/>
              <w:jc w:val="center"/>
              <w:rPr>
                <w:rFonts w:cs="宋体"/>
                <w:kern w:val="0"/>
              </w:rPr>
            </w:pPr>
            <w:r>
              <w:rPr>
                <w:rFonts w:cs="宋体" w:hint="eastAsia"/>
                <w:kern w:val="0"/>
              </w:rPr>
              <w:t>3.0.2.7</w:t>
            </w:r>
          </w:p>
        </w:tc>
        <w:tc>
          <w:tcPr>
            <w:tcW w:w="1896" w:type="dxa"/>
          </w:tcPr>
          <w:p w14:paraId="5F727627" w14:textId="30B772EF" w:rsidR="00E46EDE" w:rsidRDefault="00E46EDE" w:rsidP="00C92DB0">
            <w:pPr>
              <w:widowControl/>
              <w:jc w:val="center"/>
              <w:rPr>
                <w:rFonts w:cs="宋体"/>
                <w:kern w:val="0"/>
              </w:rPr>
            </w:pPr>
            <w:r>
              <w:rPr>
                <w:rFonts w:cs="宋体" w:hint="eastAsia"/>
                <w:kern w:val="0"/>
              </w:rPr>
              <w:t>2017-08-21</w:t>
            </w:r>
          </w:p>
        </w:tc>
        <w:tc>
          <w:tcPr>
            <w:tcW w:w="1336" w:type="dxa"/>
          </w:tcPr>
          <w:p w14:paraId="452BADC1" w14:textId="3E0E4ABF" w:rsidR="00E46EDE" w:rsidRDefault="00E46EDE" w:rsidP="00C92DB0">
            <w:pPr>
              <w:widowControl/>
              <w:jc w:val="center"/>
              <w:rPr>
                <w:szCs w:val="28"/>
              </w:rPr>
            </w:pPr>
            <w:r>
              <w:rPr>
                <w:rFonts w:hint="eastAsia"/>
                <w:szCs w:val="28"/>
              </w:rPr>
              <w:t>罗发明</w:t>
            </w:r>
          </w:p>
        </w:tc>
        <w:tc>
          <w:tcPr>
            <w:tcW w:w="3814" w:type="dxa"/>
          </w:tcPr>
          <w:p w14:paraId="1979681C" w14:textId="77777777" w:rsidR="00E46EDE" w:rsidRDefault="00E46EDE" w:rsidP="00446761">
            <w:pPr>
              <w:widowControl/>
              <w:jc w:val="left"/>
              <w:rPr>
                <w:szCs w:val="28"/>
              </w:rPr>
            </w:pPr>
            <w:r>
              <w:rPr>
                <w:rFonts w:hint="eastAsia"/>
                <w:szCs w:val="28"/>
              </w:rPr>
              <w:t>5.X</w:t>
            </w:r>
            <w:r>
              <w:rPr>
                <w:rFonts w:hint="eastAsia"/>
                <w:szCs w:val="28"/>
              </w:rPr>
              <w:t>厂家版本全计费需求，免费内容也去需要去鉴权</w:t>
            </w:r>
          </w:p>
          <w:p w14:paraId="60AEE4CA" w14:textId="77777777" w:rsidR="00E46EDE" w:rsidRDefault="00E46EDE" w:rsidP="00446761">
            <w:pPr>
              <w:widowControl/>
              <w:jc w:val="left"/>
              <w:rPr>
                <w:szCs w:val="28"/>
              </w:rPr>
            </w:pPr>
            <w:r>
              <w:rPr>
                <w:rFonts w:hint="eastAsia"/>
                <w:szCs w:val="28"/>
              </w:rPr>
              <w:t>修改接口：</w:t>
            </w:r>
          </w:p>
          <w:p w14:paraId="37B5A971" w14:textId="6FF82305" w:rsidR="00E46EDE" w:rsidRDefault="00E46EDE" w:rsidP="005E092C">
            <w:pPr>
              <w:widowControl/>
              <w:jc w:val="left"/>
              <w:rPr>
                <w:szCs w:val="28"/>
              </w:rPr>
            </w:pPr>
            <w:r>
              <w:rPr>
                <w:rFonts w:hint="eastAsia"/>
                <w:szCs w:val="28"/>
              </w:rPr>
              <w:t>7.2</w:t>
            </w:r>
            <w:r>
              <w:rPr>
                <w:rFonts w:hint="eastAsia"/>
                <w:szCs w:val="28"/>
              </w:rPr>
              <w:t>路由取串鉴权接口</w:t>
            </w:r>
          </w:p>
        </w:tc>
      </w:tr>
      <w:tr w:rsidR="00727C0E" w14:paraId="1D7AD1B5" w14:textId="77777777" w:rsidTr="006D6E6F">
        <w:tc>
          <w:tcPr>
            <w:tcW w:w="1476" w:type="dxa"/>
          </w:tcPr>
          <w:p w14:paraId="30287433" w14:textId="74BDE439" w:rsidR="00727C0E" w:rsidRDefault="00D76DAF" w:rsidP="00C92DB0">
            <w:pPr>
              <w:widowControl/>
              <w:jc w:val="center"/>
              <w:rPr>
                <w:rFonts w:cs="宋体"/>
                <w:kern w:val="0"/>
              </w:rPr>
            </w:pPr>
            <w:r>
              <w:rPr>
                <w:rFonts w:cs="宋体" w:hint="eastAsia"/>
                <w:kern w:val="0"/>
              </w:rPr>
              <w:t>3.0.2.8</w:t>
            </w:r>
          </w:p>
        </w:tc>
        <w:tc>
          <w:tcPr>
            <w:tcW w:w="1896" w:type="dxa"/>
          </w:tcPr>
          <w:p w14:paraId="1AFE8E83" w14:textId="36F7D250" w:rsidR="00727C0E" w:rsidRDefault="00D76DAF" w:rsidP="00C92DB0">
            <w:pPr>
              <w:widowControl/>
              <w:jc w:val="center"/>
              <w:rPr>
                <w:rFonts w:cs="宋体"/>
                <w:kern w:val="0"/>
              </w:rPr>
            </w:pPr>
            <w:r>
              <w:rPr>
                <w:rFonts w:cs="宋体" w:hint="eastAsia"/>
                <w:kern w:val="0"/>
              </w:rPr>
              <w:t>2017-08-25</w:t>
            </w:r>
          </w:p>
        </w:tc>
        <w:tc>
          <w:tcPr>
            <w:tcW w:w="1336" w:type="dxa"/>
          </w:tcPr>
          <w:p w14:paraId="32AE0418" w14:textId="0612CF14" w:rsidR="00727C0E" w:rsidRDefault="00D76DAF" w:rsidP="00C92DB0">
            <w:pPr>
              <w:widowControl/>
              <w:jc w:val="center"/>
              <w:rPr>
                <w:szCs w:val="28"/>
              </w:rPr>
            </w:pPr>
            <w:r>
              <w:rPr>
                <w:rFonts w:hint="eastAsia"/>
                <w:szCs w:val="28"/>
              </w:rPr>
              <w:t>罗发明</w:t>
            </w:r>
          </w:p>
        </w:tc>
        <w:tc>
          <w:tcPr>
            <w:tcW w:w="3814" w:type="dxa"/>
          </w:tcPr>
          <w:p w14:paraId="2E307145" w14:textId="77777777" w:rsidR="00727C0E" w:rsidRDefault="00D76DAF" w:rsidP="00446761">
            <w:pPr>
              <w:widowControl/>
              <w:jc w:val="left"/>
              <w:rPr>
                <w:szCs w:val="28"/>
              </w:rPr>
            </w:pPr>
            <w:r>
              <w:rPr>
                <w:rFonts w:hint="eastAsia"/>
                <w:szCs w:val="28"/>
              </w:rPr>
              <w:t>新增接口组；</w:t>
            </w:r>
          </w:p>
          <w:p w14:paraId="58DFD1A7" w14:textId="723D31D4" w:rsidR="00D76DAF" w:rsidRDefault="00D76DAF" w:rsidP="00446761">
            <w:pPr>
              <w:widowControl/>
              <w:jc w:val="left"/>
              <w:rPr>
                <w:szCs w:val="28"/>
              </w:rPr>
            </w:pPr>
            <w:r>
              <w:rPr>
                <w:rFonts w:hint="eastAsia"/>
                <w:szCs w:val="28"/>
              </w:rPr>
              <w:t>十一</w:t>
            </w:r>
            <w:r w:rsidR="00932F64">
              <w:rPr>
                <w:rFonts w:hint="eastAsia"/>
                <w:szCs w:val="28"/>
              </w:rPr>
              <w:t>.</w:t>
            </w:r>
            <w:r w:rsidR="00932F64">
              <w:rPr>
                <w:rFonts w:hint="eastAsia"/>
                <w:szCs w:val="28"/>
              </w:rPr>
              <w:t>厂家兼容接口组</w:t>
            </w:r>
          </w:p>
        </w:tc>
      </w:tr>
      <w:tr w:rsidR="00CF032E" w14:paraId="172EB570" w14:textId="77777777" w:rsidTr="006D6E6F">
        <w:tc>
          <w:tcPr>
            <w:tcW w:w="1476" w:type="dxa"/>
          </w:tcPr>
          <w:p w14:paraId="65E4880C" w14:textId="7BF9CC06" w:rsidR="00CF032E" w:rsidRDefault="00CF032E" w:rsidP="00C92DB0">
            <w:pPr>
              <w:widowControl/>
              <w:jc w:val="center"/>
              <w:rPr>
                <w:rFonts w:cs="宋体"/>
                <w:kern w:val="0"/>
              </w:rPr>
            </w:pPr>
            <w:r>
              <w:rPr>
                <w:rFonts w:cs="宋体" w:hint="eastAsia"/>
                <w:kern w:val="0"/>
              </w:rPr>
              <w:t>3.0.2.9</w:t>
            </w:r>
          </w:p>
        </w:tc>
        <w:tc>
          <w:tcPr>
            <w:tcW w:w="1896" w:type="dxa"/>
          </w:tcPr>
          <w:p w14:paraId="0B442FC5" w14:textId="74DA5152" w:rsidR="00CF032E" w:rsidRDefault="00CF032E" w:rsidP="00C92DB0">
            <w:pPr>
              <w:widowControl/>
              <w:jc w:val="center"/>
              <w:rPr>
                <w:rFonts w:cs="宋体"/>
                <w:kern w:val="0"/>
              </w:rPr>
            </w:pPr>
            <w:r>
              <w:rPr>
                <w:rFonts w:cs="宋体" w:hint="eastAsia"/>
                <w:kern w:val="0"/>
              </w:rPr>
              <w:t>2017-08-2</w:t>
            </w:r>
            <w:r w:rsidR="004611C1">
              <w:rPr>
                <w:rFonts w:cs="宋体" w:hint="eastAsia"/>
                <w:kern w:val="0"/>
              </w:rPr>
              <w:t>7</w:t>
            </w:r>
          </w:p>
        </w:tc>
        <w:tc>
          <w:tcPr>
            <w:tcW w:w="1336" w:type="dxa"/>
          </w:tcPr>
          <w:p w14:paraId="51E95243" w14:textId="16FDED67" w:rsidR="00CF032E" w:rsidRDefault="00CF032E" w:rsidP="00C92DB0">
            <w:pPr>
              <w:widowControl/>
              <w:jc w:val="center"/>
              <w:rPr>
                <w:szCs w:val="28"/>
              </w:rPr>
            </w:pPr>
            <w:r>
              <w:rPr>
                <w:rFonts w:hint="eastAsia"/>
                <w:szCs w:val="28"/>
              </w:rPr>
              <w:t>罗发明</w:t>
            </w:r>
          </w:p>
        </w:tc>
        <w:tc>
          <w:tcPr>
            <w:tcW w:w="3814" w:type="dxa"/>
          </w:tcPr>
          <w:p w14:paraId="5F991401" w14:textId="77777777" w:rsidR="00CF032E" w:rsidRDefault="00CF032E" w:rsidP="00446761">
            <w:pPr>
              <w:widowControl/>
              <w:jc w:val="left"/>
              <w:rPr>
                <w:szCs w:val="28"/>
              </w:rPr>
            </w:pPr>
            <w:r>
              <w:rPr>
                <w:rFonts w:hint="eastAsia"/>
                <w:szCs w:val="28"/>
              </w:rPr>
              <w:t>新增接口：</w:t>
            </w:r>
          </w:p>
          <w:p w14:paraId="7296D05B" w14:textId="77777777" w:rsidR="00CF032E" w:rsidRDefault="00CF032E" w:rsidP="00446761">
            <w:pPr>
              <w:widowControl/>
              <w:jc w:val="left"/>
              <w:rPr>
                <w:szCs w:val="28"/>
              </w:rPr>
            </w:pPr>
            <w:r>
              <w:rPr>
                <w:rFonts w:hint="eastAsia"/>
                <w:szCs w:val="28"/>
              </w:rPr>
              <w:t>8.2.7</w:t>
            </w:r>
            <w:r>
              <w:rPr>
                <w:rFonts w:hint="eastAsia"/>
                <w:szCs w:val="28"/>
              </w:rPr>
              <w:t>乐视用户参加活动资格查询</w:t>
            </w:r>
          </w:p>
          <w:p w14:paraId="1EC417EA" w14:textId="77777777" w:rsidR="00310685" w:rsidRDefault="00310685" w:rsidP="00446761">
            <w:pPr>
              <w:widowControl/>
              <w:jc w:val="left"/>
              <w:rPr>
                <w:szCs w:val="28"/>
              </w:rPr>
            </w:pPr>
          </w:p>
          <w:p w14:paraId="73508C35" w14:textId="77777777" w:rsidR="00310685" w:rsidRDefault="00310685" w:rsidP="00446761">
            <w:pPr>
              <w:widowControl/>
              <w:jc w:val="left"/>
              <w:rPr>
                <w:szCs w:val="28"/>
              </w:rPr>
            </w:pPr>
            <w:r>
              <w:rPr>
                <w:rFonts w:hint="eastAsia"/>
                <w:szCs w:val="28"/>
              </w:rPr>
              <w:t>修改接口：</w:t>
            </w:r>
          </w:p>
          <w:p w14:paraId="54A807B3" w14:textId="77777777" w:rsidR="00310685" w:rsidRDefault="00CB6BEB" w:rsidP="00446761">
            <w:pPr>
              <w:widowControl/>
              <w:jc w:val="left"/>
              <w:rPr>
                <w:szCs w:val="28"/>
              </w:rPr>
            </w:pPr>
            <w:r>
              <w:rPr>
                <w:rFonts w:hint="eastAsia"/>
                <w:szCs w:val="28"/>
              </w:rPr>
              <w:t>8.1.6</w:t>
            </w:r>
            <w:r>
              <w:rPr>
                <w:rFonts w:hint="eastAsia"/>
                <w:szCs w:val="28"/>
              </w:rPr>
              <w:t>芒果通用订单发货接口</w:t>
            </w:r>
          </w:p>
          <w:p w14:paraId="66118232" w14:textId="68AEF3EC" w:rsidR="00CB6BEB" w:rsidRDefault="00CB6BEB" w:rsidP="00446761">
            <w:pPr>
              <w:widowControl/>
              <w:jc w:val="left"/>
              <w:rPr>
                <w:szCs w:val="28"/>
              </w:rPr>
            </w:pPr>
            <w:r>
              <w:rPr>
                <w:rFonts w:hint="eastAsia"/>
                <w:szCs w:val="28"/>
              </w:rPr>
              <w:t>乐视</w:t>
            </w:r>
            <w:proofErr w:type="spellStart"/>
            <w:r>
              <w:rPr>
                <w:rFonts w:hint="eastAsia"/>
                <w:szCs w:val="28"/>
              </w:rPr>
              <w:t>appid</w:t>
            </w:r>
            <w:proofErr w:type="spellEnd"/>
            <w:r>
              <w:rPr>
                <w:rFonts w:hint="eastAsia"/>
                <w:szCs w:val="28"/>
              </w:rPr>
              <w:t>使用乐视</w:t>
            </w:r>
            <w:proofErr w:type="spellStart"/>
            <w:r>
              <w:rPr>
                <w:rFonts w:hint="eastAsia"/>
                <w:szCs w:val="28"/>
              </w:rPr>
              <w:t>userid</w:t>
            </w:r>
            <w:proofErr w:type="spellEnd"/>
            <w:r>
              <w:rPr>
                <w:rFonts w:hint="eastAsia"/>
                <w:szCs w:val="28"/>
              </w:rPr>
              <w:t>发货，</w:t>
            </w:r>
            <w:r w:rsidR="00653479">
              <w:rPr>
                <w:rFonts w:hint="eastAsia"/>
                <w:szCs w:val="28"/>
              </w:rPr>
              <w:t>反查芒果</w:t>
            </w:r>
            <w:proofErr w:type="spellStart"/>
            <w:r w:rsidR="00653479">
              <w:rPr>
                <w:rFonts w:hint="eastAsia"/>
                <w:szCs w:val="28"/>
              </w:rPr>
              <w:t>uuid</w:t>
            </w:r>
            <w:proofErr w:type="spellEnd"/>
            <w:r w:rsidR="00653479">
              <w:rPr>
                <w:rFonts w:hint="eastAsia"/>
                <w:szCs w:val="28"/>
              </w:rPr>
              <w:t>，</w:t>
            </w:r>
            <w:r>
              <w:rPr>
                <w:rFonts w:hint="eastAsia"/>
                <w:szCs w:val="28"/>
              </w:rPr>
              <w:t>未注册时需要先注册</w:t>
            </w:r>
            <w:r w:rsidR="00653479">
              <w:rPr>
                <w:rFonts w:hint="eastAsia"/>
                <w:szCs w:val="28"/>
              </w:rPr>
              <w:t>芒果帐号。</w:t>
            </w:r>
          </w:p>
          <w:p w14:paraId="12F3A6CC" w14:textId="77777777" w:rsidR="00653479" w:rsidRDefault="00653479" w:rsidP="00446761">
            <w:pPr>
              <w:widowControl/>
              <w:jc w:val="left"/>
              <w:rPr>
                <w:szCs w:val="28"/>
              </w:rPr>
            </w:pPr>
          </w:p>
          <w:p w14:paraId="28529A7B" w14:textId="77777777" w:rsidR="00CB6BEB" w:rsidRDefault="00CB6BEB" w:rsidP="00446761">
            <w:pPr>
              <w:widowControl/>
              <w:jc w:val="left"/>
              <w:rPr>
                <w:szCs w:val="28"/>
              </w:rPr>
            </w:pPr>
            <w:r>
              <w:rPr>
                <w:rFonts w:hint="eastAsia"/>
                <w:szCs w:val="28"/>
              </w:rPr>
              <w:t>8.</w:t>
            </w:r>
            <w:r w:rsidR="00653479">
              <w:rPr>
                <w:rFonts w:hint="eastAsia"/>
                <w:szCs w:val="28"/>
              </w:rPr>
              <w:t xml:space="preserve">9.2.1 </w:t>
            </w:r>
            <w:r w:rsidR="00653479">
              <w:rPr>
                <w:rFonts w:hint="eastAsia"/>
                <w:szCs w:val="28"/>
              </w:rPr>
              <w:t>乐视支付反馈接口</w:t>
            </w:r>
          </w:p>
          <w:p w14:paraId="21D83997" w14:textId="77777777" w:rsidR="00653479" w:rsidRDefault="00653479" w:rsidP="00653479">
            <w:pPr>
              <w:widowControl/>
              <w:jc w:val="left"/>
              <w:rPr>
                <w:szCs w:val="28"/>
              </w:rPr>
            </w:pPr>
            <w:r>
              <w:rPr>
                <w:rFonts w:hint="eastAsia"/>
                <w:szCs w:val="28"/>
              </w:rPr>
              <w:t>乐视</w:t>
            </w:r>
            <w:proofErr w:type="spellStart"/>
            <w:r>
              <w:rPr>
                <w:rFonts w:hint="eastAsia"/>
                <w:szCs w:val="28"/>
              </w:rPr>
              <w:t>appid</w:t>
            </w:r>
            <w:proofErr w:type="spellEnd"/>
            <w:r>
              <w:rPr>
                <w:rFonts w:hint="eastAsia"/>
                <w:szCs w:val="28"/>
              </w:rPr>
              <w:t>使用乐视</w:t>
            </w:r>
            <w:proofErr w:type="spellStart"/>
            <w:r>
              <w:rPr>
                <w:rFonts w:hint="eastAsia"/>
                <w:szCs w:val="28"/>
              </w:rPr>
              <w:t>userid</w:t>
            </w:r>
            <w:proofErr w:type="spellEnd"/>
            <w:r>
              <w:rPr>
                <w:rFonts w:hint="eastAsia"/>
                <w:szCs w:val="28"/>
              </w:rPr>
              <w:t>发货，反查芒果</w:t>
            </w:r>
            <w:proofErr w:type="spellStart"/>
            <w:r>
              <w:rPr>
                <w:rFonts w:hint="eastAsia"/>
                <w:szCs w:val="28"/>
              </w:rPr>
              <w:t>uuid</w:t>
            </w:r>
            <w:proofErr w:type="spellEnd"/>
            <w:r>
              <w:rPr>
                <w:rFonts w:hint="eastAsia"/>
                <w:szCs w:val="28"/>
              </w:rPr>
              <w:t>，未注册时需要先注册芒果帐号。</w:t>
            </w:r>
          </w:p>
          <w:p w14:paraId="7F05A8EE" w14:textId="5932F526" w:rsidR="00653479" w:rsidRDefault="00653479" w:rsidP="00446761">
            <w:pPr>
              <w:widowControl/>
              <w:jc w:val="left"/>
              <w:rPr>
                <w:szCs w:val="28"/>
              </w:rPr>
            </w:pPr>
          </w:p>
        </w:tc>
      </w:tr>
      <w:tr w:rsidR="00596FA6" w14:paraId="4883827C" w14:textId="77777777" w:rsidTr="006D6E6F">
        <w:tc>
          <w:tcPr>
            <w:tcW w:w="1476" w:type="dxa"/>
          </w:tcPr>
          <w:p w14:paraId="06E60CED" w14:textId="67C8B98A" w:rsidR="00596FA6" w:rsidRDefault="00596FA6" w:rsidP="00C92DB0">
            <w:pPr>
              <w:widowControl/>
              <w:jc w:val="center"/>
              <w:rPr>
                <w:rFonts w:cs="宋体"/>
                <w:kern w:val="0"/>
              </w:rPr>
            </w:pPr>
            <w:r>
              <w:rPr>
                <w:rFonts w:cs="宋体" w:hint="eastAsia"/>
                <w:kern w:val="0"/>
              </w:rPr>
              <w:t>3.0.3.0</w:t>
            </w:r>
          </w:p>
        </w:tc>
        <w:tc>
          <w:tcPr>
            <w:tcW w:w="1896" w:type="dxa"/>
          </w:tcPr>
          <w:p w14:paraId="428AA435" w14:textId="7B570780" w:rsidR="00596FA6" w:rsidRDefault="00596FA6" w:rsidP="00C92DB0">
            <w:pPr>
              <w:widowControl/>
              <w:jc w:val="center"/>
              <w:rPr>
                <w:rFonts w:cs="宋体"/>
                <w:kern w:val="0"/>
              </w:rPr>
            </w:pPr>
            <w:r>
              <w:rPr>
                <w:rFonts w:cs="宋体" w:hint="eastAsia"/>
                <w:kern w:val="0"/>
              </w:rPr>
              <w:t>2017-09-03</w:t>
            </w:r>
          </w:p>
        </w:tc>
        <w:tc>
          <w:tcPr>
            <w:tcW w:w="1336" w:type="dxa"/>
          </w:tcPr>
          <w:p w14:paraId="5BCA635D" w14:textId="60E75045" w:rsidR="00596FA6" w:rsidRDefault="00596FA6" w:rsidP="00C92DB0">
            <w:pPr>
              <w:widowControl/>
              <w:jc w:val="center"/>
              <w:rPr>
                <w:szCs w:val="28"/>
              </w:rPr>
            </w:pPr>
            <w:r>
              <w:rPr>
                <w:rFonts w:hint="eastAsia"/>
                <w:szCs w:val="28"/>
              </w:rPr>
              <w:t>罗发明</w:t>
            </w:r>
          </w:p>
        </w:tc>
        <w:tc>
          <w:tcPr>
            <w:tcW w:w="3814" w:type="dxa"/>
          </w:tcPr>
          <w:p w14:paraId="3E15959E" w14:textId="77777777" w:rsidR="00596FA6" w:rsidRDefault="00596FA6" w:rsidP="00446761">
            <w:pPr>
              <w:widowControl/>
              <w:jc w:val="left"/>
              <w:rPr>
                <w:szCs w:val="28"/>
              </w:rPr>
            </w:pPr>
            <w:r>
              <w:rPr>
                <w:rFonts w:hint="eastAsia"/>
                <w:szCs w:val="28"/>
              </w:rPr>
              <w:t>修改接口：</w:t>
            </w:r>
          </w:p>
          <w:p w14:paraId="2C355745" w14:textId="77777777" w:rsidR="00596FA6" w:rsidRDefault="00596FA6" w:rsidP="00446761">
            <w:pPr>
              <w:widowControl/>
              <w:jc w:val="left"/>
              <w:rPr>
                <w:szCs w:val="28"/>
              </w:rPr>
            </w:pPr>
            <w:r>
              <w:rPr>
                <w:rFonts w:hint="eastAsia"/>
                <w:szCs w:val="28"/>
              </w:rPr>
              <w:t>8.9.2.1</w:t>
            </w:r>
            <w:r>
              <w:rPr>
                <w:rFonts w:hint="eastAsia"/>
                <w:szCs w:val="28"/>
              </w:rPr>
              <w:t>乐视支付反馈接口</w:t>
            </w:r>
          </w:p>
          <w:p w14:paraId="7E52C604" w14:textId="3400074A" w:rsidR="00596FA6" w:rsidRDefault="00596FA6" w:rsidP="00446761">
            <w:pPr>
              <w:widowControl/>
              <w:jc w:val="left"/>
              <w:rPr>
                <w:szCs w:val="28"/>
              </w:rPr>
            </w:pPr>
            <w:r>
              <w:rPr>
                <w:rFonts w:hint="eastAsia"/>
                <w:szCs w:val="28"/>
              </w:rPr>
              <w:t>支付成功通知乐视会员时长</w:t>
            </w:r>
          </w:p>
        </w:tc>
      </w:tr>
      <w:tr w:rsidR="00D45827" w14:paraId="088992E5" w14:textId="77777777" w:rsidTr="006D6E6F">
        <w:tc>
          <w:tcPr>
            <w:tcW w:w="1476" w:type="dxa"/>
          </w:tcPr>
          <w:p w14:paraId="31985F5C" w14:textId="019B1DD6" w:rsidR="00D45827" w:rsidRDefault="00D45827" w:rsidP="00C92DB0">
            <w:pPr>
              <w:widowControl/>
              <w:jc w:val="center"/>
              <w:rPr>
                <w:rFonts w:cs="宋体"/>
                <w:kern w:val="0"/>
              </w:rPr>
            </w:pPr>
            <w:r>
              <w:rPr>
                <w:rFonts w:cs="宋体" w:hint="eastAsia"/>
                <w:kern w:val="0"/>
              </w:rPr>
              <w:t>3.0.3.1</w:t>
            </w:r>
          </w:p>
        </w:tc>
        <w:tc>
          <w:tcPr>
            <w:tcW w:w="1896" w:type="dxa"/>
          </w:tcPr>
          <w:p w14:paraId="3D8F2058" w14:textId="53C05A15" w:rsidR="00D45827" w:rsidRDefault="00D45827" w:rsidP="00C92DB0">
            <w:pPr>
              <w:widowControl/>
              <w:jc w:val="center"/>
              <w:rPr>
                <w:rFonts w:cs="宋体"/>
                <w:kern w:val="0"/>
              </w:rPr>
            </w:pPr>
            <w:r>
              <w:rPr>
                <w:rFonts w:cs="宋体" w:hint="eastAsia"/>
                <w:kern w:val="0"/>
              </w:rPr>
              <w:t>2017-09-05</w:t>
            </w:r>
          </w:p>
        </w:tc>
        <w:tc>
          <w:tcPr>
            <w:tcW w:w="1336" w:type="dxa"/>
          </w:tcPr>
          <w:p w14:paraId="36D8943B" w14:textId="630F9F44" w:rsidR="00D45827" w:rsidRDefault="00485AD1" w:rsidP="00C92DB0">
            <w:pPr>
              <w:widowControl/>
              <w:jc w:val="center"/>
              <w:rPr>
                <w:szCs w:val="28"/>
              </w:rPr>
            </w:pPr>
            <w:r>
              <w:rPr>
                <w:rFonts w:hint="eastAsia"/>
                <w:szCs w:val="28"/>
              </w:rPr>
              <w:t>罗发明</w:t>
            </w:r>
          </w:p>
        </w:tc>
        <w:tc>
          <w:tcPr>
            <w:tcW w:w="3814" w:type="dxa"/>
          </w:tcPr>
          <w:p w14:paraId="1A6AF7ED" w14:textId="77777777" w:rsidR="00D45827" w:rsidRDefault="00D45827" w:rsidP="00446761">
            <w:pPr>
              <w:widowControl/>
              <w:jc w:val="left"/>
              <w:rPr>
                <w:szCs w:val="28"/>
              </w:rPr>
            </w:pPr>
            <w:r>
              <w:rPr>
                <w:rFonts w:hint="eastAsia"/>
                <w:szCs w:val="28"/>
              </w:rPr>
              <w:t>海信项目需求：</w:t>
            </w:r>
          </w:p>
          <w:p w14:paraId="4080342D" w14:textId="77777777" w:rsidR="00D45827" w:rsidRDefault="00D45827" w:rsidP="00446761">
            <w:pPr>
              <w:widowControl/>
              <w:jc w:val="left"/>
              <w:rPr>
                <w:szCs w:val="28"/>
              </w:rPr>
            </w:pPr>
            <w:r>
              <w:rPr>
                <w:rFonts w:hint="eastAsia"/>
                <w:szCs w:val="28"/>
              </w:rPr>
              <w:t>修改接口：</w:t>
            </w:r>
          </w:p>
          <w:p w14:paraId="2618868D" w14:textId="77777777" w:rsidR="00D45827" w:rsidRDefault="00D45827" w:rsidP="00446761">
            <w:pPr>
              <w:widowControl/>
              <w:jc w:val="left"/>
              <w:rPr>
                <w:szCs w:val="28"/>
              </w:rPr>
            </w:pPr>
            <w:r>
              <w:rPr>
                <w:rFonts w:hint="eastAsia"/>
                <w:szCs w:val="28"/>
              </w:rPr>
              <w:t>8.2.3</w:t>
            </w:r>
            <w:r>
              <w:rPr>
                <w:rFonts w:hint="eastAsia"/>
                <w:szCs w:val="28"/>
              </w:rPr>
              <w:t>厂家通用注册登录接口</w:t>
            </w:r>
          </w:p>
          <w:p w14:paraId="5FA0611F" w14:textId="77777777" w:rsidR="00D45827" w:rsidRDefault="00D45827" w:rsidP="00446761">
            <w:pPr>
              <w:widowControl/>
              <w:jc w:val="left"/>
              <w:rPr>
                <w:szCs w:val="28"/>
              </w:rPr>
            </w:pPr>
            <w:r>
              <w:rPr>
                <w:rFonts w:hint="eastAsia"/>
                <w:szCs w:val="28"/>
              </w:rPr>
              <w:t>增加海信登录功能</w:t>
            </w:r>
          </w:p>
          <w:p w14:paraId="26BACE29" w14:textId="77777777" w:rsidR="00D45827" w:rsidRDefault="00D45827" w:rsidP="00446761">
            <w:pPr>
              <w:widowControl/>
              <w:jc w:val="left"/>
              <w:rPr>
                <w:szCs w:val="28"/>
              </w:rPr>
            </w:pPr>
          </w:p>
          <w:p w14:paraId="7C0053F7" w14:textId="72AF4D98" w:rsidR="00BC28E0" w:rsidRDefault="00BC28E0" w:rsidP="00446761">
            <w:pPr>
              <w:widowControl/>
              <w:jc w:val="left"/>
              <w:rPr>
                <w:szCs w:val="28"/>
              </w:rPr>
            </w:pPr>
            <w:r>
              <w:rPr>
                <w:rFonts w:hint="eastAsia"/>
                <w:szCs w:val="28"/>
              </w:rPr>
              <w:t>8.2.5</w:t>
            </w:r>
            <w:r>
              <w:rPr>
                <w:rFonts w:hint="eastAsia"/>
                <w:szCs w:val="28"/>
              </w:rPr>
              <w:t>厂家通用</w:t>
            </w:r>
            <w:r>
              <w:rPr>
                <w:rFonts w:hint="eastAsia"/>
                <w:szCs w:val="28"/>
              </w:rPr>
              <w:t>SDK</w:t>
            </w:r>
            <w:r>
              <w:rPr>
                <w:rFonts w:hint="eastAsia"/>
                <w:szCs w:val="28"/>
              </w:rPr>
              <w:t>下单接口</w:t>
            </w:r>
          </w:p>
          <w:p w14:paraId="4A40A2AD" w14:textId="709424A0" w:rsidR="00BC28E0" w:rsidRDefault="00BC28E0" w:rsidP="00446761">
            <w:pPr>
              <w:widowControl/>
              <w:jc w:val="left"/>
              <w:rPr>
                <w:szCs w:val="28"/>
              </w:rPr>
            </w:pPr>
            <w:r>
              <w:rPr>
                <w:rFonts w:hint="eastAsia"/>
                <w:szCs w:val="28"/>
              </w:rPr>
              <w:t>增加海信下单参数生成</w:t>
            </w:r>
          </w:p>
          <w:p w14:paraId="1472324C" w14:textId="77777777" w:rsidR="00BC28E0" w:rsidRDefault="00BC28E0" w:rsidP="00446761">
            <w:pPr>
              <w:widowControl/>
              <w:jc w:val="left"/>
              <w:rPr>
                <w:szCs w:val="28"/>
              </w:rPr>
            </w:pPr>
          </w:p>
          <w:p w14:paraId="52B515DE" w14:textId="77777777" w:rsidR="00D45827" w:rsidRDefault="00D45827" w:rsidP="00446761">
            <w:pPr>
              <w:widowControl/>
              <w:jc w:val="left"/>
              <w:rPr>
                <w:szCs w:val="28"/>
              </w:rPr>
            </w:pPr>
            <w:r>
              <w:rPr>
                <w:rFonts w:hint="eastAsia"/>
                <w:szCs w:val="28"/>
              </w:rPr>
              <w:t>增加接口：</w:t>
            </w:r>
          </w:p>
          <w:p w14:paraId="2DBB611E" w14:textId="4B3B6F30" w:rsidR="00D45827" w:rsidRDefault="00D45827" w:rsidP="00446761">
            <w:pPr>
              <w:widowControl/>
              <w:jc w:val="left"/>
              <w:rPr>
                <w:szCs w:val="28"/>
              </w:rPr>
            </w:pPr>
            <w:r>
              <w:rPr>
                <w:rFonts w:hint="eastAsia"/>
                <w:szCs w:val="28"/>
              </w:rPr>
              <w:t>8.9.3</w:t>
            </w:r>
            <w:r>
              <w:rPr>
                <w:rFonts w:hint="eastAsia"/>
                <w:szCs w:val="28"/>
              </w:rPr>
              <w:t>海信支付反馈接口</w:t>
            </w:r>
          </w:p>
        </w:tc>
      </w:tr>
      <w:tr w:rsidR="00485AD1" w14:paraId="6BADA120" w14:textId="77777777" w:rsidTr="006D6E6F">
        <w:tc>
          <w:tcPr>
            <w:tcW w:w="1476" w:type="dxa"/>
          </w:tcPr>
          <w:p w14:paraId="7F5A34DA" w14:textId="3A7DE6CE" w:rsidR="00485AD1" w:rsidRDefault="00485AD1" w:rsidP="00C92DB0">
            <w:pPr>
              <w:widowControl/>
              <w:jc w:val="center"/>
              <w:rPr>
                <w:rFonts w:cs="宋体"/>
                <w:kern w:val="0"/>
              </w:rPr>
            </w:pPr>
            <w:r>
              <w:rPr>
                <w:rFonts w:cs="宋体" w:hint="eastAsia"/>
                <w:kern w:val="0"/>
              </w:rPr>
              <w:t>3.0.3.2</w:t>
            </w:r>
          </w:p>
        </w:tc>
        <w:tc>
          <w:tcPr>
            <w:tcW w:w="1896" w:type="dxa"/>
          </w:tcPr>
          <w:p w14:paraId="42AA9877" w14:textId="3FEE724C" w:rsidR="00485AD1" w:rsidRDefault="00485AD1" w:rsidP="00C92DB0">
            <w:pPr>
              <w:widowControl/>
              <w:jc w:val="center"/>
              <w:rPr>
                <w:rFonts w:cs="宋体"/>
                <w:kern w:val="0"/>
              </w:rPr>
            </w:pPr>
            <w:r>
              <w:rPr>
                <w:rFonts w:cs="宋体" w:hint="eastAsia"/>
                <w:kern w:val="0"/>
              </w:rPr>
              <w:t>2017-09-07</w:t>
            </w:r>
          </w:p>
        </w:tc>
        <w:tc>
          <w:tcPr>
            <w:tcW w:w="1336" w:type="dxa"/>
          </w:tcPr>
          <w:p w14:paraId="25A7DE14" w14:textId="5ECCCD9A" w:rsidR="00485AD1" w:rsidRDefault="00485AD1" w:rsidP="00C92DB0">
            <w:pPr>
              <w:widowControl/>
              <w:jc w:val="center"/>
              <w:rPr>
                <w:szCs w:val="28"/>
              </w:rPr>
            </w:pPr>
            <w:r>
              <w:rPr>
                <w:rFonts w:hint="eastAsia"/>
                <w:szCs w:val="28"/>
              </w:rPr>
              <w:t>罗发明</w:t>
            </w:r>
          </w:p>
        </w:tc>
        <w:tc>
          <w:tcPr>
            <w:tcW w:w="3814" w:type="dxa"/>
          </w:tcPr>
          <w:p w14:paraId="0597BD2C" w14:textId="77777777" w:rsidR="00485AD1" w:rsidRDefault="00485AD1" w:rsidP="00446761">
            <w:pPr>
              <w:widowControl/>
              <w:jc w:val="left"/>
              <w:rPr>
                <w:szCs w:val="28"/>
              </w:rPr>
            </w:pPr>
            <w:r>
              <w:rPr>
                <w:rFonts w:hint="eastAsia"/>
                <w:szCs w:val="28"/>
              </w:rPr>
              <w:t>康佳项目需求：</w:t>
            </w:r>
          </w:p>
          <w:p w14:paraId="3F1419E3" w14:textId="77777777" w:rsidR="00485AD1" w:rsidRDefault="00485AD1" w:rsidP="00446761">
            <w:pPr>
              <w:widowControl/>
              <w:jc w:val="left"/>
              <w:rPr>
                <w:szCs w:val="28"/>
              </w:rPr>
            </w:pPr>
            <w:r>
              <w:rPr>
                <w:rFonts w:hint="eastAsia"/>
                <w:szCs w:val="28"/>
              </w:rPr>
              <w:t>修改接口：</w:t>
            </w:r>
          </w:p>
          <w:p w14:paraId="1C51CBB6" w14:textId="77777777" w:rsidR="00485AD1" w:rsidRDefault="00485AD1" w:rsidP="00485AD1">
            <w:pPr>
              <w:widowControl/>
              <w:jc w:val="left"/>
              <w:rPr>
                <w:szCs w:val="28"/>
              </w:rPr>
            </w:pPr>
            <w:r>
              <w:rPr>
                <w:rFonts w:hint="eastAsia"/>
                <w:szCs w:val="28"/>
              </w:rPr>
              <w:t>8.2.5</w:t>
            </w:r>
            <w:r>
              <w:rPr>
                <w:rFonts w:hint="eastAsia"/>
                <w:szCs w:val="28"/>
              </w:rPr>
              <w:t>厂家通用</w:t>
            </w:r>
            <w:r>
              <w:rPr>
                <w:rFonts w:hint="eastAsia"/>
                <w:szCs w:val="28"/>
              </w:rPr>
              <w:t>SDK</w:t>
            </w:r>
            <w:r>
              <w:rPr>
                <w:rFonts w:hint="eastAsia"/>
                <w:szCs w:val="28"/>
              </w:rPr>
              <w:t>下单接口</w:t>
            </w:r>
          </w:p>
          <w:p w14:paraId="0900CF3A" w14:textId="20CFD15D" w:rsidR="00485AD1" w:rsidRDefault="00485AD1" w:rsidP="00485AD1">
            <w:pPr>
              <w:widowControl/>
              <w:jc w:val="left"/>
              <w:rPr>
                <w:szCs w:val="28"/>
              </w:rPr>
            </w:pPr>
            <w:r>
              <w:rPr>
                <w:rFonts w:hint="eastAsia"/>
                <w:szCs w:val="28"/>
              </w:rPr>
              <w:t>增加康佳下单参数生成</w:t>
            </w:r>
          </w:p>
          <w:p w14:paraId="5F9F8DF0" w14:textId="77777777" w:rsidR="00485AD1" w:rsidRDefault="00485AD1" w:rsidP="00485AD1">
            <w:pPr>
              <w:widowControl/>
              <w:jc w:val="left"/>
              <w:rPr>
                <w:szCs w:val="28"/>
              </w:rPr>
            </w:pPr>
          </w:p>
          <w:p w14:paraId="07151006" w14:textId="16EA60FF" w:rsidR="00485AD1" w:rsidRDefault="00485AD1" w:rsidP="00485AD1">
            <w:pPr>
              <w:widowControl/>
              <w:jc w:val="left"/>
              <w:rPr>
                <w:szCs w:val="28"/>
              </w:rPr>
            </w:pPr>
            <w:r>
              <w:rPr>
                <w:rFonts w:hint="eastAsia"/>
                <w:szCs w:val="28"/>
              </w:rPr>
              <w:t>增加接口：</w:t>
            </w:r>
          </w:p>
          <w:p w14:paraId="3897DB92" w14:textId="1183228A" w:rsidR="00485AD1" w:rsidRDefault="00485AD1" w:rsidP="00485AD1">
            <w:pPr>
              <w:widowControl/>
              <w:jc w:val="left"/>
              <w:rPr>
                <w:szCs w:val="28"/>
              </w:rPr>
            </w:pPr>
            <w:r>
              <w:rPr>
                <w:rFonts w:hint="eastAsia"/>
                <w:szCs w:val="28"/>
              </w:rPr>
              <w:t>8.</w:t>
            </w:r>
            <w:r w:rsidR="00657915">
              <w:rPr>
                <w:rFonts w:hint="eastAsia"/>
                <w:szCs w:val="28"/>
              </w:rPr>
              <w:t>9.5</w:t>
            </w:r>
            <w:r w:rsidR="00657915">
              <w:rPr>
                <w:rFonts w:hint="eastAsia"/>
                <w:szCs w:val="28"/>
              </w:rPr>
              <w:t>康佳支付反馈接口</w:t>
            </w:r>
          </w:p>
          <w:p w14:paraId="6ED0C87E" w14:textId="77777777" w:rsidR="00657915" w:rsidRDefault="00657915" w:rsidP="00485AD1">
            <w:pPr>
              <w:widowControl/>
              <w:jc w:val="left"/>
              <w:rPr>
                <w:szCs w:val="28"/>
              </w:rPr>
            </w:pPr>
          </w:p>
          <w:p w14:paraId="33FF7EBB" w14:textId="1FC0B608" w:rsidR="00485AD1" w:rsidRDefault="00485AD1" w:rsidP="00446761">
            <w:pPr>
              <w:widowControl/>
              <w:jc w:val="left"/>
              <w:rPr>
                <w:szCs w:val="28"/>
              </w:rPr>
            </w:pPr>
          </w:p>
        </w:tc>
      </w:tr>
      <w:tr w:rsidR="002019B8" w14:paraId="4A5E3A18" w14:textId="77777777" w:rsidTr="006D6E6F">
        <w:tc>
          <w:tcPr>
            <w:tcW w:w="1476" w:type="dxa"/>
          </w:tcPr>
          <w:p w14:paraId="6C2F0C1F" w14:textId="42163C89" w:rsidR="002019B8" w:rsidRDefault="002019B8" w:rsidP="00C92DB0">
            <w:pPr>
              <w:widowControl/>
              <w:jc w:val="center"/>
              <w:rPr>
                <w:rFonts w:cs="宋体"/>
                <w:kern w:val="0"/>
              </w:rPr>
            </w:pPr>
            <w:r>
              <w:rPr>
                <w:rFonts w:cs="宋体" w:hint="eastAsia"/>
                <w:kern w:val="0"/>
              </w:rPr>
              <w:t>3.0.3.3</w:t>
            </w:r>
          </w:p>
        </w:tc>
        <w:tc>
          <w:tcPr>
            <w:tcW w:w="1896" w:type="dxa"/>
          </w:tcPr>
          <w:p w14:paraId="63F0FB3E" w14:textId="2DF6065B" w:rsidR="002019B8" w:rsidRDefault="002019B8" w:rsidP="00C92DB0">
            <w:pPr>
              <w:widowControl/>
              <w:jc w:val="center"/>
              <w:rPr>
                <w:rFonts w:cs="宋体"/>
                <w:kern w:val="0"/>
              </w:rPr>
            </w:pPr>
            <w:r>
              <w:rPr>
                <w:rFonts w:cs="宋体" w:hint="eastAsia"/>
                <w:kern w:val="0"/>
              </w:rPr>
              <w:t>2017-09-13</w:t>
            </w:r>
          </w:p>
        </w:tc>
        <w:tc>
          <w:tcPr>
            <w:tcW w:w="1336" w:type="dxa"/>
          </w:tcPr>
          <w:p w14:paraId="2EE36EA3" w14:textId="38AF0522" w:rsidR="002019B8" w:rsidRDefault="002019B8" w:rsidP="00C92DB0">
            <w:pPr>
              <w:widowControl/>
              <w:jc w:val="center"/>
              <w:rPr>
                <w:szCs w:val="28"/>
              </w:rPr>
            </w:pPr>
            <w:r>
              <w:rPr>
                <w:rFonts w:hint="eastAsia"/>
                <w:szCs w:val="28"/>
              </w:rPr>
              <w:t>罗发明</w:t>
            </w:r>
          </w:p>
        </w:tc>
        <w:tc>
          <w:tcPr>
            <w:tcW w:w="3814" w:type="dxa"/>
          </w:tcPr>
          <w:p w14:paraId="738D05A4" w14:textId="77777777" w:rsidR="002019B8" w:rsidRDefault="002019B8" w:rsidP="00446761">
            <w:pPr>
              <w:widowControl/>
              <w:jc w:val="left"/>
              <w:rPr>
                <w:szCs w:val="28"/>
              </w:rPr>
            </w:pPr>
            <w:r>
              <w:rPr>
                <w:rFonts w:hint="eastAsia"/>
                <w:szCs w:val="28"/>
              </w:rPr>
              <w:t xml:space="preserve">5.X CMS </w:t>
            </w:r>
            <w:proofErr w:type="spellStart"/>
            <w:r>
              <w:rPr>
                <w:rFonts w:hint="eastAsia"/>
                <w:szCs w:val="28"/>
              </w:rPr>
              <w:t>Config</w:t>
            </w:r>
            <w:proofErr w:type="spellEnd"/>
            <w:r>
              <w:rPr>
                <w:rFonts w:hint="eastAsia"/>
                <w:szCs w:val="28"/>
              </w:rPr>
              <w:t>接口：</w:t>
            </w:r>
          </w:p>
          <w:p w14:paraId="34B9B6EA" w14:textId="77777777" w:rsidR="002019B8" w:rsidRDefault="002019B8" w:rsidP="00446761">
            <w:pPr>
              <w:widowControl/>
              <w:jc w:val="left"/>
              <w:rPr>
                <w:szCs w:val="28"/>
              </w:rPr>
            </w:pPr>
            <w:r>
              <w:rPr>
                <w:rFonts w:hint="eastAsia"/>
                <w:szCs w:val="28"/>
              </w:rPr>
              <w:t>新增接口：</w:t>
            </w:r>
          </w:p>
          <w:p w14:paraId="66183961" w14:textId="37E7E25C" w:rsidR="002019B8" w:rsidRDefault="002019B8" w:rsidP="00446761">
            <w:pPr>
              <w:widowControl/>
              <w:jc w:val="left"/>
              <w:rPr>
                <w:szCs w:val="28"/>
              </w:rPr>
            </w:pPr>
            <w:r>
              <w:rPr>
                <w:rFonts w:hint="eastAsia"/>
                <w:szCs w:val="28"/>
              </w:rPr>
              <w:t>2.26</w:t>
            </w:r>
            <w:r>
              <w:rPr>
                <w:rFonts w:hint="eastAsia"/>
                <w:szCs w:val="28"/>
              </w:rPr>
              <w:t>获取视达科</w:t>
            </w:r>
            <w:r>
              <w:rPr>
                <w:rFonts w:hint="eastAsia"/>
                <w:szCs w:val="28"/>
              </w:rPr>
              <w:t xml:space="preserve">CMS </w:t>
            </w:r>
            <w:r>
              <w:rPr>
                <w:rFonts w:hint="eastAsia"/>
                <w:szCs w:val="28"/>
              </w:rPr>
              <w:t>配置接口</w:t>
            </w:r>
          </w:p>
        </w:tc>
      </w:tr>
      <w:tr w:rsidR="00FD494B" w14:paraId="37CEF641" w14:textId="77777777" w:rsidTr="006D6E6F">
        <w:tc>
          <w:tcPr>
            <w:tcW w:w="1476" w:type="dxa"/>
          </w:tcPr>
          <w:p w14:paraId="1913E175" w14:textId="4F51D183" w:rsidR="00FD494B" w:rsidRDefault="00FD494B" w:rsidP="00C92DB0">
            <w:pPr>
              <w:widowControl/>
              <w:jc w:val="center"/>
              <w:rPr>
                <w:rFonts w:cs="宋体"/>
                <w:kern w:val="0"/>
              </w:rPr>
            </w:pPr>
            <w:r>
              <w:rPr>
                <w:rFonts w:cs="宋体" w:hint="eastAsia"/>
                <w:kern w:val="0"/>
              </w:rPr>
              <w:t>3.0.3.4</w:t>
            </w:r>
          </w:p>
        </w:tc>
        <w:tc>
          <w:tcPr>
            <w:tcW w:w="1896" w:type="dxa"/>
          </w:tcPr>
          <w:p w14:paraId="2ABD12C2" w14:textId="04F30BD6" w:rsidR="00FD494B" w:rsidRDefault="00FD494B" w:rsidP="00C92DB0">
            <w:pPr>
              <w:widowControl/>
              <w:jc w:val="center"/>
              <w:rPr>
                <w:rFonts w:cs="宋体"/>
                <w:kern w:val="0"/>
              </w:rPr>
            </w:pPr>
            <w:r>
              <w:rPr>
                <w:rFonts w:cs="宋体" w:hint="eastAsia"/>
                <w:kern w:val="0"/>
              </w:rPr>
              <w:t>2017-10-10</w:t>
            </w:r>
          </w:p>
        </w:tc>
        <w:tc>
          <w:tcPr>
            <w:tcW w:w="1336" w:type="dxa"/>
          </w:tcPr>
          <w:p w14:paraId="32855A5E" w14:textId="2A32C7DB" w:rsidR="00FD494B" w:rsidRDefault="00FD494B" w:rsidP="00FD494B">
            <w:pPr>
              <w:widowControl/>
              <w:jc w:val="center"/>
              <w:rPr>
                <w:szCs w:val="28"/>
              </w:rPr>
            </w:pPr>
            <w:r>
              <w:rPr>
                <w:rFonts w:hint="eastAsia"/>
                <w:szCs w:val="28"/>
              </w:rPr>
              <w:t>罗发明</w:t>
            </w:r>
          </w:p>
        </w:tc>
        <w:tc>
          <w:tcPr>
            <w:tcW w:w="3814" w:type="dxa"/>
          </w:tcPr>
          <w:p w14:paraId="7A22E7DA" w14:textId="77777777" w:rsidR="00FD494B" w:rsidRDefault="00FD494B" w:rsidP="00446761">
            <w:pPr>
              <w:widowControl/>
              <w:jc w:val="left"/>
              <w:rPr>
                <w:szCs w:val="28"/>
              </w:rPr>
            </w:pPr>
            <w:r>
              <w:rPr>
                <w:rFonts w:hint="eastAsia"/>
                <w:szCs w:val="28"/>
              </w:rPr>
              <w:t>极米</w:t>
            </w:r>
            <w:r>
              <w:rPr>
                <w:rFonts w:hint="eastAsia"/>
                <w:szCs w:val="28"/>
              </w:rPr>
              <w:t>OTA</w:t>
            </w:r>
            <w:r>
              <w:rPr>
                <w:rFonts w:hint="eastAsia"/>
                <w:szCs w:val="28"/>
              </w:rPr>
              <w:t>升级接口需求</w:t>
            </w:r>
          </w:p>
          <w:p w14:paraId="7CB1FE16" w14:textId="77777777" w:rsidR="00FD494B" w:rsidRDefault="008C3FE6" w:rsidP="00446761">
            <w:pPr>
              <w:widowControl/>
              <w:jc w:val="left"/>
              <w:rPr>
                <w:szCs w:val="28"/>
              </w:rPr>
            </w:pPr>
            <w:r>
              <w:rPr>
                <w:rFonts w:hint="eastAsia"/>
                <w:szCs w:val="28"/>
              </w:rPr>
              <w:t>新增接口：</w:t>
            </w:r>
          </w:p>
          <w:p w14:paraId="40E8A356" w14:textId="6C23DD83" w:rsidR="008C3FE6" w:rsidRDefault="008C3FE6" w:rsidP="00446761">
            <w:pPr>
              <w:widowControl/>
              <w:jc w:val="left"/>
              <w:rPr>
                <w:szCs w:val="28"/>
              </w:rPr>
            </w:pPr>
            <w:r>
              <w:rPr>
                <w:rFonts w:hint="eastAsia"/>
                <w:szCs w:val="28"/>
              </w:rPr>
              <w:t>8.9.6.1</w:t>
            </w:r>
            <w:r>
              <w:rPr>
                <w:rFonts w:hint="eastAsia"/>
                <w:szCs w:val="28"/>
              </w:rPr>
              <w:t>极米</w:t>
            </w:r>
            <w:r>
              <w:rPr>
                <w:rFonts w:hint="eastAsia"/>
                <w:szCs w:val="28"/>
              </w:rPr>
              <w:t>OTA</w:t>
            </w:r>
            <w:r>
              <w:rPr>
                <w:rFonts w:hint="eastAsia"/>
                <w:szCs w:val="28"/>
              </w:rPr>
              <w:t>升级接口</w:t>
            </w:r>
          </w:p>
        </w:tc>
      </w:tr>
      <w:tr w:rsidR="0002399C" w14:paraId="176A4E88" w14:textId="77777777" w:rsidTr="006D6E6F">
        <w:tc>
          <w:tcPr>
            <w:tcW w:w="1476" w:type="dxa"/>
          </w:tcPr>
          <w:p w14:paraId="5DE2FCDC" w14:textId="7D5448A5" w:rsidR="0002399C" w:rsidRDefault="0002399C" w:rsidP="00C92DB0">
            <w:pPr>
              <w:widowControl/>
              <w:jc w:val="center"/>
              <w:rPr>
                <w:rFonts w:cs="宋体"/>
                <w:kern w:val="0"/>
              </w:rPr>
            </w:pPr>
            <w:r>
              <w:rPr>
                <w:rFonts w:cs="宋体" w:hint="eastAsia"/>
                <w:kern w:val="0"/>
              </w:rPr>
              <w:t>3.0.3.5</w:t>
            </w:r>
          </w:p>
        </w:tc>
        <w:tc>
          <w:tcPr>
            <w:tcW w:w="1896" w:type="dxa"/>
          </w:tcPr>
          <w:p w14:paraId="680B6BD8" w14:textId="6178CFE5" w:rsidR="0002399C" w:rsidRDefault="0002399C" w:rsidP="00C92DB0">
            <w:pPr>
              <w:widowControl/>
              <w:jc w:val="center"/>
              <w:rPr>
                <w:rFonts w:cs="宋体"/>
                <w:kern w:val="0"/>
              </w:rPr>
            </w:pPr>
            <w:r>
              <w:rPr>
                <w:rFonts w:cs="宋体" w:hint="eastAsia"/>
                <w:kern w:val="0"/>
              </w:rPr>
              <w:t>2017-10-19</w:t>
            </w:r>
          </w:p>
        </w:tc>
        <w:tc>
          <w:tcPr>
            <w:tcW w:w="1336" w:type="dxa"/>
          </w:tcPr>
          <w:p w14:paraId="19353B33" w14:textId="298F2C20" w:rsidR="0002399C" w:rsidRDefault="0002399C" w:rsidP="00FD494B">
            <w:pPr>
              <w:widowControl/>
              <w:jc w:val="center"/>
              <w:rPr>
                <w:szCs w:val="28"/>
              </w:rPr>
            </w:pPr>
            <w:r>
              <w:rPr>
                <w:rFonts w:hint="eastAsia"/>
                <w:szCs w:val="28"/>
              </w:rPr>
              <w:t>罗发明</w:t>
            </w:r>
          </w:p>
        </w:tc>
        <w:tc>
          <w:tcPr>
            <w:tcW w:w="3814" w:type="dxa"/>
          </w:tcPr>
          <w:p w14:paraId="5A302AE6" w14:textId="77777777" w:rsidR="0002399C" w:rsidRDefault="0002399C" w:rsidP="00446761">
            <w:pPr>
              <w:widowControl/>
              <w:jc w:val="left"/>
              <w:rPr>
                <w:szCs w:val="28"/>
              </w:rPr>
            </w:pPr>
            <w:r>
              <w:rPr>
                <w:rFonts w:hint="eastAsia"/>
                <w:szCs w:val="28"/>
              </w:rPr>
              <w:t>解决发货接口并发问题导致同一个兑换卡被多个订单争抢的问题：</w:t>
            </w:r>
          </w:p>
          <w:p w14:paraId="42339EA6" w14:textId="77777777" w:rsidR="0002399C" w:rsidRDefault="0002399C" w:rsidP="00446761">
            <w:pPr>
              <w:widowControl/>
              <w:jc w:val="left"/>
              <w:rPr>
                <w:szCs w:val="28"/>
              </w:rPr>
            </w:pPr>
            <w:r>
              <w:rPr>
                <w:rFonts w:hint="eastAsia"/>
                <w:szCs w:val="28"/>
              </w:rPr>
              <w:t>DB</w:t>
            </w:r>
            <w:r>
              <w:rPr>
                <w:rFonts w:hint="eastAsia"/>
                <w:szCs w:val="28"/>
              </w:rPr>
              <w:t>库存表增加字段：</w:t>
            </w:r>
            <w:proofErr w:type="spellStart"/>
            <w:r>
              <w:rPr>
                <w:rFonts w:hint="eastAsia"/>
                <w:szCs w:val="28"/>
              </w:rPr>
              <w:t>lockId</w:t>
            </w:r>
            <w:proofErr w:type="spellEnd"/>
            <w:r>
              <w:rPr>
                <w:rFonts w:hint="eastAsia"/>
                <w:szCs w:val="28"/>
              </w:rPr>
              <w:t>，用于锁定某个订单使用</w:t>
            </w:r>
          </w:p>
          <w:p w14:paraId="3320F687" w14:textId="77777777" w:rsidR="0002399C" w:rsidRDefault="0002399C" w:rsidP="00446761">
            <w:pPr>
              <w:widowControl/>
              <w:jc w:val="left"/>
              <w:rPr>
                <w:szCs w:val="28"/>
              </w:rPr>
            </w:pPr>
            <w:r>
              <w:rPr>
                <w:rFonts w:hint="eastAsia"/>
                <w:szCs w:val="28"/>
              </w:rPr>
              <w:t>修改接口：</w:t>
            </w:r>
          </w:p>
          <w:p w14:paraId="457866F5" w14:textId="77777777" w:rsidR="0002399C" w:rsidRDefault="0002399C" w:rsidP="00446761">
            <w:pPr>
              <w:widowControl/>
              <w:jc w:val="left"/>
              <w:rPr>
                <w:szCs w:val="28"/>
              </w:rPr>
            </w:pPr>
            <w:r>
              <w:rPr>
                <w:rFonts w:hint="eastAsia"/>
                <w:szCs w:val="28"/>
              </w:rPr>
              <w:t xml:space="preserve">8.1.6 </w:t>
            </w:r>
            <w:r>
              <w:rPr>
                <w:rFonts w:hint="eastAsia"/>
                <w:szCs w:val="28"/>
              </w:rPr>
              <w:t>通用订单发货接口</w:t>
            </w:r>
          </w:p>
          <w:p w14:paraId="29486654" w14:textId="77777777" w:rsidR="0002399C" w:rsidRDefault="0002399C" w:rsidP="00446761">
            <w:pPr>
              <w:widowControl/>
              <w:jc w:val="left"/>
              <w:rPr>
                <w:szCs w:val="28"/>
              </w:rPr>
            </w:pPr>
            <w:r>
              <w:rPr>
                <w:rFonts w:hint="eastAsia"/>
                <w:szCs w:val="28"/>
              </w:rPr>
              <w:t xml:space="preserve">8.9.1 </w:t>
            </w:r>
            <w:r>
              <w:rPr>
                <w:rFonts w:hint="eastAsia"/>
                <w:szCs w:val="28"/>
              </w:rPr>
              <w:t>长虹支付反馈接口</w:t>
            </w:r>
          </w:p>
          <w:p w14:paraId="0D0897CB" w14:textId="77777777" w:rsidR="0002399C" w:rsidRDefault="0002399C" w:rsidP="00446761">
            <w:pPr>
              <w:widowControl/>
              <w:jc w:val="left"/>
              <w:rPr>
                <w:szCs w:val="28"/>
              </w:rPr>
            </w:pPr>
            <w:r>
              <w:rPr>
                <w:rFonts w:hint="eastAsia"/>
                <w:szCs w:val="28"/>
              </w:rPr>
              <w:t xml:space="preserve">8.9.2 </w:t>
            </w:r>
            <w:r>
              <w:rPr>
                <w:rFonts w:hint="eastAsia"/>
                <w:szCs w:val="28"/>
              </w:rPr>
              <w:t>乐视支付反馈接口</w:t>
            </w:r>
          </w:p>
          <w:p w14:paraId="136DE24E" w14:textId="77777777" w:rsidR="0002399C" w:rsidRDefault="0002399C" w:rsidP="00446761">
            <w:pPr>
              <w:widowControl/>
              <w:jc w:val="left"/>
              <w:rPr>
                <w:szCs w:val="28"/>
              </w:rPr>
            </w:pPr>
            <w:r>
              <w:rPr>
                <w:rFonts w:hint="eastAsia"/>
                <w:szCs w:val="28"/>
              </w:rPr>
              <w:t xml:space="preserve">8.9.3 </w:t>
            </w:r>
            <w:r>
              <w:rPr>
                <w:rFonts w:hint="eastAsia"/>
                <w:szCs w:val="28"/>
              </w:rPr>
              <w:t>海信支付反馈接口</w:t>
            </w:r>
          </w:p>
          <w:p w14:paraId="24FAD801" w14:textId="77777777" w:rsidR="0002399C" w:rsidRDefault="0002399C" w:rsidP="00446761">
            <w:pPr>
              <w:widowControl/>
              <w:jc w:val="left"/>
              <w:rPr>
                <w:rFonts w:hint="eastAsia"/>
                <w:szCs w:val="28"/>
              </w:rPr>
            </w:pPr>
            <w:r>
              <w:rPr>
                <w:rFonts w:hint="eastAsia"/>
                <w:szCs w:val="28"/>
              </w:rPr>
              <w:t xml:space="preserve">8.9.5 </w:t>
            </w:r>
            <w:r>
              <w:rPr>
                <w:rFonts w:hint="eastAsia"/>
                <w:szCs w:val="28"/>
              </w:rPr>
              <w:t>康佳支付反馈接口</w:t>
            </w:r>
          </w:p>
          <w:p w14:paraId="463D7488" w14:textId="77777777" w:rsidR="00920874" w:rsidRDefault="00920874" w:rsidP="00446761">
            <w:pPr>
              <w:widowControl/>
              <w:jc w:val="left"/>
              <w:rPr>
                <w:rFonts w:hint="eastAsia"/>
                <w:szCs w:val="28"/>
              </w:rPr>
            </w:pPr>
          </w:p>
          <w:p w14:paraId="318BD1B5" w14:textId="77777777" w:rsidR="00920874" w:rsidRDefault="00920874" w:rsidP="00446761">
            <w:pPr>
              <w:widowControl/>
              <w:jc w:val="left"/>
              <w:rPr>
                <w:rFonts w:hint="eastAsia"/>
                <w:szCs w:val="28"/>
              </w:rPr>
            </w:pPr>
            <w:r>
              <w:rPr>
                <w:rFonts w:hint="eastAsia"/>
                <w:szCs w:val="28"/>
              </w:rPr>
              <w:t>乐视发货使用新的</w:t>
            </w:r>
            <w:proofErr w:type="spellStart"/>
            <w:r>
              <w:rPr>
                <w:rFonts w:hint="eastAsia"/>
                <w:szCs w:val="28"/>
              </w:rPr>
              <w:t>product_id</w:t>
            </w:r>
            <w:proofErr w:type="spellEnd"/>
            <w:r>
              <w:rPr>
                <w:rFonts w:hint="eastAsia"/>
                <w:szCs w:val="28"/>
              </w:rPr>
              <w:t>匹配产品包</w:t>
            </w:r>
          </w:p>
          <w:p w14:paraId="741EC8EF" w14:textId="77777777" w:rsidR="00920874" w:rsidRDefault="00920874" w:rsidP="00446761">
            <w:pPr>
              <w:widowControl/>
              <w:jc w:val="left"/>
              <w:rPr>
                <w:rFonts w:hint="eastAsia"/>
                <w:szCs w:val="28"/>
              </w:rPr>
            </w:pPr>
            <w:r>
              <w:rPr>
                <w:rFonts w:hint="eastAsia"/>
                <w:szCs w:val="28"/>
              </w:rPr>
              <w:t>修改接口：</w:t>
            </w:r>
          </w:p>
          <w:p w14:paraId="11D39FE7" w14:textId="77777777" w:rsidR="00920874" w:rsidRDefault="00920874" w:rsidP="00920874">
            <w:pPr>
              <w:widowControl/>
              <w:jc w:val="left"/>
              <w:rPr>
                <w:szCs w:val="28"/>
              </w:rPr>
            </w:pPr>
            <w:r>
              <w:rPr>
                <w:rFonts w:hint="eastAsia"/>
                <w:szCs w:val="28"/>
              </w:rPr>
              <w:t xml:space="preserve">8.9.2 </w:t>
            </w:r>
            <w:r>
              <w:rPr>
                <w:rFonts w:hint="eastAsia"/>
                <w:szCs w:val="28"/>
              </w:rPr>
              <w:t>乐视支付反馈接口</w:t>
            </w:r>
          </w:p>
          <w:p w14:paraId="2A2CE56D" w14:textId="04A975F4" w:rsidR="00920874" w:rsidRDefault="00920874" w:rsidP="00446761">
            <w:pPr>
              <w:widowControl/>
              <w:jc w:val="left"/>
              <w:rPr>
                <w:szCs w:val="28"/>
              </w:rPr>
            </w:pPr>
          </w:p>
        </w:tc>
      </w:tr>
    </w:tbl>
    <w:p w14:paraId="50DAD7BE" w14:textId="77777777" w:rsidR="00F47A42" w:rsidRDefault="00F47A42">
      <w:pPr>
        <w:rPr>
          <w:szCs w:val="21"/>
        </w:rPr>
      </w:pPr>
    </w:p>
    <w:p w14:paraId="7693695D" w14:textId="77777777" w:rsidR="00F47A42" w:rsidRDefault="00F47A42" w:rsidP="00F47A42">
      <w:r>
        <w:br w:type="page"/>
      </w:r>
    </w:p>
    <w:p w14:paraId="103E10B8" w14:textId="77777777" w:rsidR="00AF4BEC" w:rsidRDefault="00AF4BEC" w:rsidP="00AF4BEC">
      <w:pPr>
        <w:pStyle w:val="1"/>
        <w:ind w:left="420" w:hanging="420"/>
      </w:pPr>
      <w:bookmarkStart w:id="0" w:name="_Toc362539591"/>
      <w:r>
        <w:rPr>
          <w:rFonts w:hint="eastAsia"/>
        </w:rPr>
        <w:t>一、需求描述</w:t>
      </w:r>
      <w:bookmarkEnd w:id="0"/>
    </w:p>
    <w:p w14:paraId="3814271B" w14:textId="77777777" w:rsidR="00AF4BEC" w:rsidRDefault="00AF4BEC" w:rsidP="00AF4BEC">
      <w:pPr>
        <w:pStyle w:val="2"/>
        <w:numPr>
          <w:ilvl w:val="0"/>
          <w:numId w:val="1"/>
        </w:numPr>
      </w:pPr>
      <w:bookmarkStart w:id="1" w:name="_Toc362539592"/>
      <w:r>
        <w:rPr>
          <w:rFonts w:hint="eastAsia"/>
        </w:rPr>
        <w:t>文档使用说明</w:t>
      </w:r>
      <w:bookmarkEnd w:id="1"/>
    </w:p>
    <w:p w14:paraId="782CFC7D" w14:textId="77777777" w:rsidR="00AF4BEC" w:rsidRDefault="00AF4BEC" w:rsidP="00AF4BEC">
      <w:pPr>
        <w:ind w:left="840"/>
      </w:pPr>
      <w:r>
        <w:rPr>
          <w:rFonts w:hint="eastAsia"/>
        </w:rPr>
        <w:t>本文档仅限于</w:t>
      </w:r>
      <w:r>
        <w:rPr>
          <w:rFonts w:hint="eastAsia"/>
        </w:rPr>
        <w:t>TVOS</w:t>
      </w:r>
      <w:r w:rsidR="006D7986">
        <w:rPr>
          <w:rFonts w:hint="eastAsia"/>
        </w:rPr>
        <w:t>服务端</w:t>
      </w:r>
      <w:r>
        <w:rPr>
          <w:rFonts w:hint="eastAsia"/>
        </w:rPr>
        <w:t>开发。</w:t>
      </w:r>
    </w:p>
    <w:p w14:paraId="70DF44C3" w14:textId="77777777" w:rsidR="008F3C1C" w:rsidRDefault="008F3C1C" w:rsidP="008F3C1C">
      <w:pPr>
        <w:pStyle w:val="2"/>
        <w:numPr>
          <w:ilvl w:val="0"/>
          <w:numId w:val="1"/>
        </w:numPr>
      </w:pPr>
      <w:r>
        <w:rPr>
          <w:rFonts w:hint="eastAsia"/>
        </w:rPr>
        <w:t>接口说明</w:t>
      </w:r>
    </w:p>
    <w:p w14:paraId="405DE8B2" w14:textId="77777777" w:rsidR="0048350A" w:rsidRDefault="0048350A" w:rsidP="0048350A">
      <w:pPr>
        <w:ind w:left="420"/>
      </w:pPr>
      <w:r w:rsidRPr="00543DED">
        <w:rPr>
          <w:rFonts w:hint="eastAsia"/>
          <w:b/>
        </w:rPr>
        <w:t>接口路径定义</w:t>
      </w:r>
      <w:r>
        <w:rPr>
          <w:rFonts w:hint="eastAsia"/>
        </w:rPr>
        <w:t>：</w:t>
      </w:r>
      <w:r w:rsidRPr="0048350A">
        <w:rPr>
          <w:rFonts w:ascii="宋体" w:eastAsia="宋体" w:cs="宋体"/>
          <w:color w:val="000000"/>
          <w:kern w:val="0"/>
          <w:sz w:val="20"/>
          <w:szCs w:val="20"/>
        </w:rPr>
        <w:t>http://</w:t>
      </w:r>
      <w:r>
        <w:rPr>
          <w:rFonts w:ascii="宋体" w:eastAsia="宋体" w:cs="宋体" w:hint="eastAsia"/>
          <w:color w:val="000000"/>
          <w:kern w:val="0"/>
          <w:sz w:val="20"/>
          <w:szCs w:val="20"/>
          <w:lang w:val="zh-CN"/>
        </w:rPr>
        <w:t>域名</w:t>
      </w:r>
      <w:r w:rsidRPr="0048350A">
        <w:rPr>
          <w:rFonts w:ascii="宋体" w:eastAsia="宋体" w:cs="宋体"/>
          <w:color w:val="000000"/>
          <w:kern w:val="0"/>
          <w:sz w:val="20"/>
          <w:szCs w:val="20"/>
        </w:rPr>
        <w:t>/</w:t>
      </w:r>
      <w:r>
        <w:rPr>
          <w:rFonts w:ascii="宋体" w:eastAsia="宋体" w:cs="宋体" w:hint="eastAsia"/>
          <w:color w:val="000000"/>
          <w:kern w:val="0"/>
          <w:sz w:val="20"/>
          <w:szCs w:val="20"/>
          <w:lang w:val="zh-CN"/>
        </w:rPr>
        <w:t>版本</w:t>
      </w:r>
      <w:r w:rsidRPr="0048350A">
        <w:rPr>
          <w:rFonts w:ascii="宋体" w:eastAsia="宋体" w:cs="宋体"/>
          <w:color w:val="000000"/>
          <w:kern w:val="0"/>
          <w:sz w:val="20"/>
          <w:szCs w:val="20"/>
        </w:rPr>
        <w:t>/</w:t>
      </w:r>
      <w:r>
        <w:rPr>
          <w:rFonts w:ascii="宋体" w:eastAsia="宋体" w:cs="宋体" w:hint="eastAsia"/>
          <w:color w:val="000000"/>
          <w:kern w:val="0"/>
          <w:sz w:val="20"/>
          <w:szCs w:val="20"/>
          <w:lang w:val="zh-CN"/>
        </w:rPr>
        <w:t>模块</w:t>
      </w:r>
      <w:r w:rsidRPr="0048350A">
        <w:rPr>
          <w:rFonts w:ascii="宋体" w:eastAsia="宋体" w:cs="宋体"/>
          <w:color w:val="000000"/>
          <w:kern w:val="0"/>
          <w:sz w:val="20"/>
          <w:szCs w:val="20"/>
        </w:rPr>
        <w:t>/</w:t>
      </w:r>
      <w:r>
        <w:rPr>
          <w:rFonts w:ascii="宋体" w:eastAsia="宋体" w:cs="宋体" w:hint="eastAsia"/>
          <w:color w:val="000000"/>
          <w:kern w:val="0"/>
          <w:sz w:val="20"/>
          <w:szCs w:val="20"/>
          <w:lang w:val="zh-CN"/>
        </w:rPr>
        <w:t>接口名</w:t>
      </w:r>
    </w:p>
    <w:p w14:paraId="6DB4D83E" w14:textId="77777777" w:rsidR="0048350A" w:rsidRPr="0048350A" w:rsidRDefault="002D3909" w:rsidP="0048350A">
      <w:pPr>
        <w:ind w:left="420"/>
      </w:pPr>
      <w:r w:rsidRPr="00543DED">
        <w:rPr>
          <w:rFonts w:hint="eastAsia"/>
          <w:b/>
        </w:rPr>
        <w:t>测试接口地址</w:t>
      </w:r>
      <w:r w:rsidR="008F3C1C">
        <w:rPr>
          <w:rFonts w:hint="eastAsia"/>
        </w:rPr>
        <w:t>：</w:t>
      </w:r>
      <w:r>
        <w:rPr>
          <w:rFonts w:hint="eastAsia"/>
        </w:rPr>
        <w:t>http://</w:t>
      </w:r>
      <w:r w:rsidR="008F3C1C">
        <w:t>124.250.52.44</w:t>
      </w:r>
      <w:r>
        <w:rPr>
          <w:rFonts w:hint="eastAsia"/>
        </w:rPr>
        <w:t>/</w:t>
      </w:r>
      <w:r w:rsidR="0048350A">
        <w:rPr>
          <w:rFonts w:hint="eastAsia"/>
        </w:rPr>
        <w:t>v1/</w:t>
      </w:r>
    </w:p>
    <w:p w14:paraId="4DD8ABB9" w14:textId="77777777" w:rsidR="008F3C1C" w:rsidRDefault="008F3C1C" w:rsidP="008F3C1C">
      <w:pPr>
        <w:ind w:left="420"/>
      </w:pPr>
      <w:r w:rsidRPr="00543DED">
        <w:rPr>
          <w:rFonts w:hint="eastAsia"/>
          <w:b/>
        </w:rPr>
        <w:t>统一请求参数方式</w:t>
      </w:r>
      <w:r>
        <w:rPr>
          <w:rFonts w:hint="eastAsia"/>
        </w:rPr>
        <w:t>：</w:t>
      </w:r>
      <w:r>
        <w:rPr>
          <w:rFonts w:hint="eastAsia"/>
        </w:rPr>
        <w:t>GET</w:t>
      </w:r>
    </w:p>
    <w:p w14:paraId="0C40B2F3" w14:textId="77777777" w:rsidR="00194001" w:rsidRDefault="00194001" w:rsidP="00194001">
      <w:pPr>
        <w:ind w:left="420"/>
      </w:pPr>
      <w:r w:rsidRPr="00E11CE2">
        <w:rPr>
          <w:rFonts w:hint="eastAsia"/>
          <w:b/>
        </w:rPr>
        <w:t>参数编码</w:t>
      </w:r>
      <w:r>
        <w:rPr>
          <w:rFonts w:hint="eastAsia"/>
        </w:rPr>
        <w:t>：</w:t>
      </w:r>
    </w:p>
    <w:p w14:paraId="291DC67B" w14:textId="77777777" w:rsidR="00194001" w:rsidRDefault="00194001" w:rsidP="00194001">
      <w:r>
        <w:rPr>
          <w:rFonts w:hint="eastAsia"/>
        </w:rPr>
        <w:tab/>
      </w:r>
      <w:proofErr w:type="spellStart"/>
      <w:r>
        <w:rPr>
          <w:rFonts w:hint="eastAsia"/>
        </w:rPr>
        <w:t>url</w:t>
      </w:r>
      <w:proofErr w:type="spellEnd"/>
      <w:r>
        <w:rPr>
          <w:rFonts w:hint="eastAsia"/>
        </w:rPr>
        <w:t>参数需要进行</w:t>
      </w:r>
      <w:proofErr w:type="spellStart"/>
      <w:r>
        <w:rPr>
          <w:rFonts w:hint="eastAsia"/>
        </w:rPr>
        <w:t>urlencode</w:t>
      </w:r>
      <w:proofErr w:type="spellEnd"/>
      <w:r>
        <w:rPr>
          <w:rFonts w:hint="eastAsia"/>
        </w:rPr>
        <w:t>参数编码</w:t>
      </w:r>
    </w:p>
    <w:p w14:paraId="76542AFB" w14:textId="77777777" w:rsidR="00194001" w:rsidRPr="006B6FE3" w:rsidRDefault="00194001" w:rsidP="00194001">
      <w:r>
        <w:rPr>
          <w:rFonts w:hint="eastAsia"/>
        </w:rPr>
        <w:tab/>
      </w:r>
      <w:r>
        <w:rPr>
          <w:rFonts w:hint="eastAsia"/>
        </w:rPr>
        <w:t>对于加密接口参数进行打包成</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内字段的参数值不用</w:t>
      </w:r>
      <w:proofErr w:type="spellStart"/>
      <w:r>
        <w:rPr>
          <w:rFonts w:hint="eastAsia"/>
        </w:rPr>
        <w:t>urlencode</w:t>
      </w:r>
      <w:proofErr w:type="spellEnd"/>
      <w:r>
        <w:rPr>
          <w:rFonts w:hint="eastAsia"/>
        </w:rPr>
        <w:t>编码</w:t>
      </w:r>
    </w:p>
    <w:p w14:paraId="1601D845" w14:textId="77777777" w:rsidR="000A3736" w:rsidRPr="00194001" w:rsidRDefault="000A3736" w:rsidP="000A3736">
      <w:pPr>
        <w:ind w:left="420"/>
      </w:pPr>
    </w:p>
    <w:p w14:paraId="5FD296EC" w14:textId="77777777" w:rsidR="008F3C1C" w:rsidRDefault="008F3C1C" w:rsidP="008F3C1C">
      <w:pPr>
        <w:ind w:left="420"/>
      </w:pPr>
      <w:r w:rsidRPr="00543DED">
        <w:rPr>
          <w:rFonts w:hint="eastAsia"/>
          <w:b/>
        </w:rPr>
        <w:t>统一返回</w:t>
      </w:r>
      <w:r w:rsidRPr="00543DED">
        <w:rPr>
          <w:rFonts w:hint="eastAsia"/>
          <w:b/>
        </w:rPr>
        <w:t>JSON</w:t>
      </w:r>
      <w:r w:rsidRPr="00543DED">
        <w:rPr>
          <w:rFonts w:hint="eastAsia"/>
          <w:b/>
        </w:rPr>
        <w:t>结构</w:t>
      </w:r>
      <w:r w:rsidR="00D7304F" w:rsidRPr="00543DED">
        <w:rPr>
          <w:rFonts w:hint="eastAsia"/>
          <w:b/>
        </w:rPr>
        <w:t>约定</w:t>
      </w:r>
      <w:r>
        <w:rPr>
          <w:rFonts w:hint="eastAsia"/>
        </w:rPr>
        <w:t>：</w:t>
      </w:r>
    </w:p>
    <w:p w14:paraId="2CF4BCFE" w14:textId="77777777" w:rsidR="00836EA7" w:rsidRDefault="00836EA7" w:rsidP="008F3C1C">
      <w:pPr>
        <w:ind w:left="420"/>
      </w:pPr>
      <w:r w:rsidRPr="00543DED">
        <w:rPr>
          <w:rFonts w:hint="eastAsia"/>
          <w:b/>
        </w:rPr>
        <w:t>正常返回</w:t>
      </w:r>
      <w:r>
        <w:rPr>
          <w:rFonts w:hint="eastAsia"/>
        </w:rPr>
        <w:t>：</w:t>
      </w:r>
    </w:p>
    <w:p w14:paraId="44032D45" w14:textId="77777777" w:rsidR="008F3C1C" w:rsidRPr="008F3C1C" w:rsidRDefault="008F3C1C" w:rsidP="008F3C1C">
      <w:pPr>
        <w:ind w:left="420"/>
        <w:rPr>
          <w:color w:val="000000"/>
        </w:rPr>
      </w:pPr>
      <w:r w:rsidRPr="008F3C1C">
        <w:rPr>
          <w:color w:val="000000"/>
        </w:rPr>
        <w:t>{</w:t>
      </w:r>
    </w:p>
    <w:p w14:paraId="48EC9778" w14:textId="77777777" w:rsidR="008F3C1C" w:rsidRPr="008F3C1C" w:rsidRDefault="008F3C1C" w:rsidP="008F3C1C">
      <w:pPr>
        <w:ind w:left="420"/>
        <w:rPr>
          <w:color w:val="000000"/>
        </w:rPr>
      </w:pPr>
      <w:r w:rsidRPr="008F3C1C">
        <w:rPr>
          <w:color w:val="000000"/>
        </w:rPr>
        <w:t xml:space="preserve">    "</w:t>
      </w:r>
      <w:proofErr w:type="spellStart"/>
      <w:r w:rsidRPr="008F3C1C">
        <w:rPr>
          <w:color w:val="000000"/>
        </w:rPr>
        <w:t>errno</w:t>
      </w:r>
      <w:proofErr w:type="spellEnd"/>
      <w:r w:rsidRPr="008F3C1C">
        <w:rPr>
          <w:color w:val="000000"/>
        </w:rPr>
        <w:t>": "0",</w:t>
      </w:r>
      <w:r w:rsidRPr="008F3C1C">
        <w:rPr>
          <w:rFonts w:hint="eastAsia"/>
          <w:color w:val="000000"/>
        </w:rPr>
        <w:t>//0</w:t>
      </w:r>
      <w:r w:rsidRPr="008F3C1C">
        <w:rPr>
          <w:rFonts w:hint="eastAsia"/>
          <w:color w:val="000000"/>
        </w:rPr>
        <w:t>为获取成功，其他状态为获取失败</w:t>
      </w:r>
    </w:p>
    <w:p w14:paraId="377BA38C" w14:textId="77777777" w:rsidR="008F3C1C" w:rsidRPr="008F3C1C" w:rsidRDefault="008F3C1C" w:rsidP="008F3C1C">
      <w:pPr>
        <w:ind w:left="420"/>
        <w:rPr>
          <w:color w:val="000000"/>
        </w:rPr>
      </w:pPr>
      <w:r w:rsidRPr="008F3C1C">
        <w:rPr>
          <w:rFonts w:hint="eastAsia"/>
          <w:color w:val="000000"/>
        </w:rPr>
        <w:t xml:space="preserve">    "</w:t>
      </w:r>
      <w:proofErr w:type="spellStart"/>
      <w:r w:rsidRPr="008F3C1C">
        <w:rPr>
          <w:rFonts w:hint="eastAsia"/>
          <w:color w:val="000000"/>
        </w:rPr>
        <w:t>msg</w:t>
      </w:r>
      <w:proofErr w:type="spellEnd"/>
      <w:r w:rsidRPr="008F3C1C">
        <w:rPr>
          <w:rFonts w:hint="eastAsia"/>
          <w:color w:val="000000"/>
        </w:rPr>
        <w:t>": "</w:t>
      </w:r>
      <w:r w:rsidRPr="008F3C1C">
        <w:rPr>
          <w:rFonts w:hint="eastAsia"/>
          <w:color w:val="000000"/>
        </w:rPr>
        <w:t>获取成功</w:t>
      </w:r>
      <w:r w:rsidRPr="008F3C1C">
        <w:rPr>
          <w:rFonts w:hint="eastAsia"/>
          <w:color w:val="000000"/>
        </w:rPr>
        <w:t>",//</w:t>
      </w:r>
      <w:r w:rsidRPr="008F3C1C">
        <w:rPr>
          <w:rFonts w:hint="eastAsia"/>
          <w:color w:val="000000"/>
        </w:rPr>
        <w:t>描述信息</w:t>
      </w:r>
    </w:p>
    <w:p w14:paraId="1D3DFA3E" w14:textId="77777777" w:rsidR="008F3C1C" w:rsidRPr="008F3C1C" w:rsidRDefault="008F3C1C" w:rsidP="008F3C1C">
      <w:pPr>
        <w:ind w:left="420"/>
        <w:rPr>
          <w:color w:val="000000"/>
        </w:rPr>
      </w:pPr>
      <w:r w:rsidRPr="008F3C1C">
        <w:rPr>
          <w:color w:val="000000"/>
        </w:rPr>
        <w:t xml:space="preserve">    "</w:t>
      </w:r>
      <w:proofErr w:type="spellStart"/>
      <w:r w:rsidRPr="008F3C1C">
        <w:rPr>
          <w:color w:val="000000"/>
        </w:rPr>
        <w:t>server_time</w:t>
      </w:r>
      <w:proofErr w:type="spellEnd"/>
      <w:r w:rsidRPr="008F3C1C">
        <w:rPr>
          <w:color w:val="000000"/>
        </w:rPr>
        <w:t>": 1455815935,</w:t>
      </w:r>
      <w:r w:rsidRPr="008F3C1C">
        <w:rPr>
          <w:rFonts w:hint="eastAsia"/>
          <w:color w:val="000000"/>
        </w:rPr>
        <w:t>//</w:t>
      </w:r>
      <w:r w:rsidRPr="008F3C1C">
        <w:rPr>
          <w:rFonts w:hint="eastAsia"/>
          <w:color w:val="000000"/>
        </w:rPr>
        <w:t>接口请求时间戳</w:t>
      </w:r>
    </w:p>
    <w:p w14:paraId="6DB5E1D4" w14:textId="77777777" w:rsidR="008F3C1C" w:rsidRPr="008F3C1C" w:rsidRDefault="008F3C1C" w:rsidP="008F3C1C">
      <w:pPr>
        <w:ind w:left="420"/>
        <w:rPr>
          <w:color w:val="000000"/>
        </w:rPr>
      </w:pPr>
      <w:r w:rsidRPr="008F3C1C">
        <w:rPr>
          <w:color w:val="000000"/>
        </w:rPr>
        <w:t xml:space="preserve">    "data": {</w:t>
      </w:r>
      <w:r w:rsidR="00836EA7">
        <w:rPr>
          <w:rFonts w:hint="eastAsia"/>
          <w:color w:val="000000"/>
        </w:rPr>
        <w:t xml:space="preserve"> </w:t>
      </w:r>
    </w:p>
    <w:p w14:paraId="75A582E4" w14:textId="77777777" w:rsidR="008F3C1C" w:rsidRDefault="008F3C1C" w:rsidP="008F3C1C">
      <w:pPr>
        <w:ind w:left="420"/>
      </w:pPr>
      <w:r>
        <w:rPr>
          <w:rFonts w:hint="eastAsia"/>
        </w:rPr>
        <w:t xml:space="preserve">      }</w:t>
      </w:r>
    </w:p>
    <w:p w14:paraId="699B4ED9" w14:textId="77777777" w:rsidR="008F3C1C" w:rsidRDefault="008F3C1C" w:rsidP="008F3C1C">
      <w:pPr>
        <w:ind w:left="420"/>
      </w:pPr>
      <w:r>
        <w:rPr>
          <w:rFonts w:hint="eastAsia"/>
        </w:rPr>
        <w:t>}</w:t>
      </w:r>
    </w:p>
    <w:p w14:paraId="062CDBF0" w14:textId="77777777" w:rsidR="00836EA7" w:rsidRDefault="00836EA7" w:rsidP="008F3C1C">
      <w:pPr>
        <w:ind w:left="420"/>
      </w:pPr>
    </w:p>
    <w:p w14:paraId="01FE3865" w14:textId="77777777" w:rsidR="00836EA7" w:rsidRDefault="007052CC" w:rsidP="008F3C1C">
      <w:pPr>
        <w:ind w:left="420"/>
      </w:pPr>
      <w:r w:rsidRPr="00543DED">
        <w:rPr>
          <w:rFonts w:hint="eastAsia"/>
          <w:b/>
        </w:rPr>
        <w:t>EPG</w:t>
      </w:r>
      <w:r w:rsidRPr="00543DED">
        <w:rPr>
          <w:rFonts w:hint="eastAsia"/>
          <w:b/>
        </w:rPr>
        <w:t>接口</w:t>
      </w:r>
      <w:r w:rsidR="00836EA7" w:rsidRPr="00543DED">
        <w:rPr>
          <w:rFonts w:hint="eastAsia"/>
          <w:b/>
        </w:rPr>
        <w:t>异常返回</w:t>
      </w:r>
      <w:r w:rsidR="00836EA7">
        <w:rPr>
          <w:rFonts w:hint="eastAsia"/>
        </w:rPr>
        <w:t>：</w:t>
      </w:r>
    </w:p>
    <w:p w14:paraId="10C622A2" w14:textId="77777777" w:rsidR="00836EA7" w:rsidRPr="008F3C1C" w:rsidRDefault="00836EA7" w:rsidP="00836EA7">
      <w:pPr>
        <w:ind w:left="420"/>
        <w:rPr>
          <w:color w:val="000000"/>
        </w:rPr>
      </w:pPr>
      <w:r w:rsidRPr="008F3C1C">
        <w:rPr>
          <w:color w:val="000000"/>
        </w:rPr>
        <w:t>{</w:t>
      </w:r>
    </w:p>
    <w:p w14:paraId="1C2B4D37" w14:textId="77777777" w:rsidR="00836EA7" w:rsidRPr="008F3C1C" w:rsidRDefault="00836EA7" w:rsidP="00836EA7">
      <w:pPr>
        <w:ind w:left="420"/>
        <w:rPr>
          <w:color w:val="000000"/>
        </w:rPr>
      </w:pPr>
      <w:r w:rsidRPr="008F3C1C">
        <w:rPr>
          <w:color w:val="000000"/>
        </w:rPr>
        <w:t xml:space="preserve">    "</w:t>
      </w:r>
      <w:proofErr w:type="spellStart"/>
      <w:r w:rsidRPr="008F3C1C">
        <w:rPr>
          <w:color w:val="000000"/>
        </w:rPr>
        <w:t>errno</w:t>
      </w:r>
      <w:proofErr w:type="spellEnd"/>
      <w:r w:rsidRPr="008F3C1C">
        <w:rPr>
          <w:color w:val="000000"/>
        </w:rPr>
        <w:t>": "</w:t>
      </w:r>
      <w:r>
        <w:rPr>
          <w:rFonts w:hint="eastAsia"/>
          <w:color w:val="000000"/>
        </w:rPr>
        <w:t>200001</w:t>
      </w:r>
      <w:r w:rsidRPr="008F3C1C">
        <w:rPr>
          <w:color w:val="000000"/>
        </w:rPr>
        <w:t>",</w:t>
      </w:r>
      <w:r w:rsidRPr="008F3C1C">
        <w:rPr>
          <w:rFonts w:hint="eastAsia"/>
          <w:color w:val="000000"/>
        </w:rPr>
        <w:t>//0</w:t>
      </w:r>
      <w:r w:rsidRPr="008F3C1C">
        <w:rPr>
          <w:rFonts w:hint="eastAsia"/>
          <w:color w:val="000000"/>
        </w:rPr>
        <w:t>为获取成功，其他状态为获取失败</w:t>
      </w:r>
    </w:p>
    <w:p w14:paraId="443DEF7A" w14:textId="77777777" w:rsidR="00836EA7" w:rsidRPr="008F3C1C" w:rsidRDefault="00836EA7" w:rsidP="00836EA7">
      <w:pPr>
        <w:ind w:left="420"/>
        <w:rPr>
          <w:color w:val="000000"/>
        </w:rPr>
      </w:pPr>
      <w:r w:rsidRPr="008F3C1C">
        <w:rPr>
          <w:rFonts w:hint="eastAsia"/>
          <w:color w:val="000000"/>
        </w:rPr>
        <w:t xml:space="preserve">    "</w:t>
      </w:r>
      <w:proofErr w:type="spellStart"/>
      <w:r w:rsidRPr="008F3C1C">
        <w:rPr>
          <w:rFonts w:hint="eastAsia"/>
          <w:color w:val="000000"/>
        </w:rPr>
        <w:t>msg</w:t>
      </w:r>
      <w:proofErr w:type="spellEnd"/>
      <w:r w:rsidRPr="008F3C1C">
        <w:rPr>
          <w:rFonts w:hint="eastAsia"/>
          <w:color w:val="000000"/>
        </w:rPr>
        <w:t>": "</w:t>
      </w:r>
      <w:r w:rsidRPr="008F3C1C">
        <w:rPr>
          <w:rFonts w:hint="eastAsia"/>
          <w:color w:val="000000"/>
        </w:rPr>
        <w:t>获取成功</w:t>
      </w:r>
      <w:r w:rsidRPr="008F3C1C">
        <w:rPr>
          <w:rFonts w:hint="eastAsia"/>
          <w:color w:val="000000"/>
        </w:rPr>
        <w:t>",//</w:t>
      </w:r>
      <w:r w:rsidRPr="008F3C1C">
        <w:rPr>
          <w:rFonts w:hint="eastAsia"/>
          <w:color w:val="000000"/>
        </w:rPr>
        <w:t>描述信息</w:t>
      </w:r>
    </w:p>
    <w:p w14:paraId="1718F384" w14:textId="77777777" w:rsidR="00836EA7" w:rsidRPr="008F3C1C" w:rsidRDefault="00836EA7" w:rsidP="00836EA7">
      <w:pPr>
        <w:ind w:left="420"/>
        <w:rPr>
          <w:color w:val="000000"/>
        </w:rPr>
      </w:pPr>
      <w:r w:rsidRPr="008F3C1C">
        <w:rPr>
          <w:color w:val="000000"/>
        </w:rPr>
        <w:t xml:space="preserve">    "</w:t>
      </w:r>
      <w:proofErr w:type="spellStart"/>
      <w:r w:rsidRPr="008F3C1C">
        <w:rPr>
          <w:color w:val="000000"/>
        </w:rPr>
        <w:t>server_time</w:t>
      </w:r>
      <w:proofErr w:type="spellEnd"/>
      <w:r w:rsidRPr="008F3C1C">
        <w:rPr>
          <w:color w:val="000000"/>
        </w:rPr>
        <w:t>": 1455815935,</w:t>
      </w:r>
      <w:r w:rsidRPr="008F3C1C">
        <w:rPr>
          <w:rFonts w:hint="eastAsia"/>
          <w:color w:val="000000"/>
        </w:rPr>
        <w:t>//</w:t>
      </w:r>
      <w:r w:rsidRPr="008F3C1C">
        <w:rPr>
          <w:rFonts w:hint="eastAsia"/>
          <w:color w:val="000000"/>
        </w:rPr>
        <w:t>接口请求时间戳</w:t>
      </w:r>
    </w:p>
    <w:p w14:paraId="3342BA6A" w14:textId="77777777" w:rsidR="00836EA7" w:rsidRDefault="00836EA7" w:rsidP="00836EA7">
      <w:pPr>
        <w:ind w:left="420"/>
      </w:pPr>
      <w:r>
        <w:rPr>
          <w:rFonts w:hint="eastAsia"/>
        </w:rPr>
        <w:t>}</w:t>
      </w:r>
    </w:p>
    <w:p w14:paraId="21F63579" w14:textId="77777777" w:rsidR="00836EA7" w:rsidRDefault="00836EA7" w:rsidP="008F3C1C">
      <w:pPr>
        <w:ind w:left="420"/>
      </w:pPr>
    </w:p>
    <w:p w14:paraId="7D6E28F0" w14:textId="77777777" w:rsidR="007052CC" w:rsidRDefault="007052CC" w:rsidP="008F3C1C">
      <w:pPr>
        <w:ind w:left="420"/>
      </w:pPr>
      <w:r>
        <w:rPr>
          <w:rFonts w:hint="eastAsia"/>
        </w:rPr>
        <w:t>用户中心、计费中心接口异常返回</w:t>
      </w:r>
      <w:r w:rsidR="00DD5FE3">
        <w:rPr>
          <w:rFonts w:hint="eastAsia"/>
        </w:rPr>
        <w:t>(</w:t>
      </w:r>
      <w:r w:rsidR="0071794A">
        <w:rPr>
          <w:rFonts w:hint="eastAsia"/>
          <w:color w:val="000000"/>
        </w:rPr>
        <w:t>返回会在</w:t>
      </w:r>
      <w:r w:rsidR="0071794A">
        <w:rPr>
          <w:rFonts w:hint="eastAsia"/>
          <w:color w:val="000000"/>
        </w:rPr>
        <w:t>data</w:t>
      </w:r>
      <w:r w:rsidR="0071794A">
        <w:rPr>
          <w:rFonts w:hint="eastAsia"/>
          <w:color w:val="000000"/>
        </w:rPr>
        <w:t>中增加</w:t>
      </w:r>
      <w:r w:rsidR="0071794A">
        <w:rPr>
          <w:rFonts w:hint="eastAsia"/>
          <w:color w:val="000000"/>
        </w:rPr>
        <w:t>status</w:t>
      </w:r>
      <w:r w:rsidR="0071794A">
        <w:rPr>
          <w:rFonts w:hint="eastAsia"/>
          <w:color w:val="000000"/>
        </w:rPr>
        <w:t>的状态码，为用户中心或计费中心返回，可以在错误日志中更准确的对应问题</w:t>
      </w:r>
      <w:r w:rsidR="00DD5FE3">
        <w:rPr>
          <w:rFonts w:hint="eastAsia"/>
        </w:rPr>
        <w:t>)</w:t>
      </w:r>
    </w:p>
    <w:p w14:paraId="0625720E" w14:textId="77777777" w:rsidR="007052CC" w:rsidRPr="008F3C1C" w:rsidRDefault="007052CC" w:rsidP="007052CC">
      <w:pPr>
        <w:ind w:left="420"/>
        <w:rPr>
          <w:color w:val="000000"/>
        </w:rPr>
      </w:pPr>
      <w:r w:rsidRPr="008F3C1C">
        <w:rPr>
          <w:color w:val="000000"/>
        </w:rPr>
        <w:t>{</w:t>
      </w:r>
    </w:p>
    <w:p w14:paraId="65954818" w14:textId="77777777" w:rsidR="007052CC" w:rsidRPr="008F3C1C" w:rsidRDefault="007052CC" w:rsidP="007052CC">
      <w:pPr>
        <w:ind w:left="420"/>
        <w:rPr>
          <w:color w:val="000000"/>
        </w:rPr>
      </w:pPr>
      <w:r w:rsidRPr="008F3C1C">
        <w:rPr>
          <w:color w:val="000000"/>
        </w:rPr>
        <w:t xml:space="preserve">    "</w:t>
      </w:r>
      <w:proofErr w:type="spellStart"/>
      <w:r w:rsidRPr="008F3C1C">
        <w:rPr>
          <w:color w:val="000000"/>
        </w:rPr>
        <w:t>errno</w:t>
      </w:r>
      <w:proofErr w:type="spellEnd"/>
      <w:r w:rsidRPr="008F3C1C">
        <w:rPr>
          <w:color w:val="000000"/>
        </w:rPr>
        <w:t>": "</w:t>
      </w:r>
      <w:r>
        <w:rPr>
          <w:rFonts w:hint="eastAsia"/>
          <w:color w:val="000000"/>
        </w:rPr>
        <w:t>200001</w:t>
      </w:r>
      <w:r w:rsidRPr="008F3C1C">
        <w:rPr>
          <w:color w:val="000000"/>
        </w:rPr>
        <w:t>",</w:t>
      </w:r>
      <w:r w:rsidRPr="008F3C1C">
        <w:rPr>
          <w:rFonts w:hint="eastAsia"/>
          <w:color w:val="000000"/>
        </w:rPr>
        <w:t>//0</w:t>
      </w:r>
      <w:r w:rsidRPr="008F3C1C">
        <w:rPr>
          <w:rFonts w:hint="eastAsia"/>
          <w:color w:val="000000"/>
        </w:rPr>
        <w:t>为获取成功，其他状态为获取失败</w:t>
      </w:r>
    </w:p>
    <w:p w14:paraId="2AFBA5B9" w14:textId="77777777" w:rsidR="007052CC" w:rsidRPr="008F3C1C" w:rsidRDefault="007052CC" w:rsidP="007052CC">
      <w:pPr>
        <w:ind w:left="420"/>
        <w:rPr>
          <w:color w:val="000000"/>
        </w:rPr>
      </w:pPr>
      <w:r w:rsidRPr="008F3C1C">
        <w:rPr>
          <w:rFonts w:hint="eastAsia"/>
          <w:color w:val="000000"/>
        </w:rPr>
        <w:t xml:space="preserve">    "</w:t>
      </w:r>
      <w:proofErr w:type="spellStart"/>
      <w:r w:rsidRPr="008F3C1C">
        <w:rPr>
          <w:rFonts w:hint="eastAsia"/>
          <w:color w:val="000000"/>
        </w:rPr>
        <w:t>msg</w:t>
      </w:r>
      <w:proofErr w:type="spellEnd"/>
      <w:r w:rsidRPr="008F3C1C">
        <w:rPr>
          <w:rFonts w:hint="eastAsia"/>
          <w:color w:val="000000"/>
        </w:rPr>
        <w:t>": "</w:t>
      </w:r>
      <w:r w:rsidRPr="008F3C1C">
        <w:rPr>
          <w:rFonts w:hint="eastAsia"/>
          <w:color w:val="000000"/>
        </w:rPr>
        <w:t>获取成功</w:t>
      </w:r>
      <w:r w:rsidRPr="008F3C1C">
        <w:rPr>
          <w:rFonts w:hint="eastAsia"/>
          <w:color w:val="000000"/>
        </w:rPr>
        <w:t>",//</w:t>
      </w:r>
      <w:r w:rsidRPr="008F3C1C">
        <w:rPr>
          <w:rFonts w:hint="eastAsia"/>
          <w:color w:val="000000"/>
        </w:rPr>
        <w:t>描述信息</w:t>
      </w:r>
    </w:p>
    <w:p w14:paraId="13117E5B" w14:textId="77777777" w:rsidR="007052CC" w:rsidRPr="008F3C1C" w:rsidRDefault="007052CC" w:rsidP="007052CC">
      <w:pPr>
        <w:ind w:left="420"/>
        <w:rPr>
          <w:color w:val="000000"/>
        </w:rPr>
      </w:pPr>
      <w:r w:rsidRPr="008F3C1C">
        <w:rPr>
          <w:color w:val="000000"/>
        </w:rPr>
        <w:t xml:space="preserve">    "</w:t>
      </w:r>
      <w:proofErr w:type="spellStart"/>
      <w:r w:rsidRPr="008F3C1C">
        <w:rPr>
          <w:color w:val="000000"/>
        </w:rPr>
        <w:t>server_time</w:t>
      </w:r>
      <w:proofErr w:type="spellEnd"/>
      <w:r w:rsidRPr="008F3C1C">
        <w:rPr>
          <w:color w:val="000000"/>
        </w:rPr>
        <w:t>": 1455815935,</w:t>
      </w:r>
      <w:r w:rsidRPr="008F3C1C">
        <w:rPr>
          <w:rFonts w:hint="eastAsia"/>
          <w:color w:val="000000"/>
        </w:rPr>
        <w:t>//</w:t>
      </w:r>
      <w:r w:rsidRPr="008F3C1C">
        <w:rPr>
          <w:rFonts w:hint="eastAsia"/>
          <w:color w:val="000000"/>
        </w:rPr>
        <w:t>接口请求时间戳</w:t>
      </w:r>
    </w:p>
    <w:p w14:paraId="21291BDD" w14:textId="77777777" w:rsidR="007052CC" w:rsidRDefault="007052CC" w:rsidP="00E9063D">
      <w:pPr>
        <w:ind w:left="420" w:firstLine="420"/>
        <w:rPr>
          <w:color w:val="000000"/>
        </w:rPr>
      </w:pPr>
      <w:r w:rsidRPr="008F3C1C">
        <w:rPr>
          <w:color w:val="000000"/>
        </w:rPr>
        <w:t>"data": {</w:t>
      </w:r>
      <w:r>
        <w:rPr>
          <w:rFonts w:hint="eastAsia"/>
          <w:color w:val="000000"/>
        </w:rPr>
        <w:t xml:space="preserve"> </w:t>
      </w:r>
    </w:p>
    <w:p w14:paraId="411EA69B" w14:textId="77777777" w:rsidR="00E9063D" w:rsidRPr="008F3C1C" w:rsidRDefault="00E9063D" w:rsidP="00E9063D">
      <w:pPr>
        <w:ind w:left="420" w:firstLine="420"/>
        <w:rPr>
          <w:color w:val="000000"/>
        </w:rPr>
      </w:pPr>
      <w:r>
        <w:rPr>
          <w:rFonts w:hint="eastAsia"/>
          <w:color w:val="000000"/>
        </w:rPr>
        <w:t xml:space="preserve">　　　</w:t>
      </w:r>
      <w:r w:rsidRPr="006E4FB0">
        <w:rPr>
          <w:color w:val="000000"/>
        </w:rPr>
        <w:t>"status": "00000"</w:t>
      </w:r>
      <w:r w:rsidR="009F730D">
        <w:rPr>
          <w:rFonts w:hint="eastAsia"/>
          <w:color w:val="000000"/>
        </w:rPr>
        <w:t xml:space="preserve"> //</w:t>
      </w:r>
      <w:r w:rsidR="009F730D">
        <w:rPr>
          <w:rFonts w:hint="eastAsia"/>
          <w:color w:val="000000"/>
        </w:rPr>
        <w:t>用户中心或</w:t>
      </w:r>
      <w:r w:rsidR="009F730D">
        <w:rPr>
          <w:rFonts w:hint="eastAsia"/>
          <w:color w:val="000000"/>
        </w:rPr>
        <w:t>AAA</w:t>
      </w:r>
      <w:r w:rsidR="009F730D">
        <w:rPr>
          <w:rFonts w:hint="eastAsia"/>
          <w:color w:val="000000"/>
        </w:rPr>
        <w:t>接口返回的状态码</w:t>
      </w:r>
      <w:r w:rsidR="00522FC8">
        <w:rPr>
          <w:rFonts w:hint="eastAsia"/>
          <w:color w:val="000000"/>
        </w:rPr>
        <w:t>，</w:t>
      </w:r>
      <w:r w:rsidR="00D318DF">
        <w:rPr>
          <w:rFonts w:hint="eastAsia"/>
          <w:color w:val="000000"/>
        </w:rPr>
        <w:t>详见附录对应关系</w:t>
      </w:r>
    </w:p>
    <w:p w14:paraId="4FEA606C" w14:textId="77777777" w:rsidR="007052CC" w:rsidRDefault="007052CC" w:rsidP="007052CC">
      <w:pPr>
        <w:ind w:left="420"/>
      </w:pPr>
      <w:r>
        <w:rPr>
          <w:rFonts w:hint="eastAsia"/>
        </w:rPr>
        <w:t xml:space="preserve">      }</w:t>
      </w:r>
    </w:p>
    <w:p w14:paraId="6D820073" w14:textId="77777777" w:rsidR="007052CC" w:rsidRDefault="007052CC" w:rsidP="007052CC">
      <w:pPr>
        <w:ind w:left="420"/>
      </w:pPr>
      <w:r>
        <w:rPr>
          <w:rFonts w:hint="eastAsia"/>
        </w:rPr>
        <w:t>}</w:t>
      </w:r>
    </w:p>
    <w:p w14:paraId="2F58273A" w14:textId="77777777" w:rsidR="00836EA7" w:rsidRDefault="00836EA7" w:rsidP="008F3C1C">
      <w:pPr>
        <w:ind w:left="420"/>
      </w:pPr>
    </w:p>
    <w:p w14:paraId="63E5A1D4" w14:textId="77777777" w:rsidR="008F3C1C" w:rsidRDefault="008F3C1C" w:rsidP="008F3C1C">
      <w:pPr>
        <w:ind w:left="420"/>
      </w:pPr>
      <w:r>
        <w:rPr>
          <w:rFonts w:hint="eastAsia"/>
        </w:rPr>
        <w:t>公共参数：</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8F3C1C" w14:paraId="7B32D8AC"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B7E1FF9" w14:textId="77777777" w:rsidR="008F3C1C" w:rsidRDefault="008F3C1C"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309D8B1E" w14:textId="77777777" w:rsidR="008F3C1C" w:rsidRDefault="008F3C1C"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26EEDAE3" w14:textId="77777777" w:rsidR="008F3C1C" w:rsidRDefault="008F3C1C"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44FF9E7" w14:textId="77777777" w:rsidR="008F3C1C" w:rsidRDefault="008F3C1C" w:rsidP="00E9013B">
            <w:r>
              <w:rPr>
                <w:rFonts w:hint="eastAsia"/>
              </w:rPr>
              <w:t>是否必传</w:t>
            </w:r>
          </w:p>
        </w:tc>
      </w:tr>
      <w:tr w:rsidR="008F3C1C" w:rsidRPr="00B160F8" w14:paraId="3AC63216"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8AF42CE" w14:textId="77777777" w:rsidR="008F3C1C" w:rsidRDefault="008F3C1C" w:rsidP="00E9013B">
            <w:pPr>
              <w:jc w:val="left"/>
            </w:pPr>
            <w:proofErr w:type="spellStart"/>
            <w:r w:rsidRPr="00821F31">
              <w:t>mac_id</w:t>
            </w:r>
            <w:proofErr w:type="spellEnd"/>
          </w:p>
        </w:tc>
        <w:tc>
          <w:tcPr>
            <w:tcW w:w="564" w:type="pct"/>
            <w:tcBorders>
              <w:top w:val="single" w:sz="0" w:space="0" w:color="000000"/>
              <w:left w:val="single" w:sz="0" w:space="0" w:color="000000"/>
              <w:bottom w:val="single" w:sz="0" w:space="0" w:color="000000"/>
              <w:right w:val="single" w:sz="0" w:space="0" w:color="000000"/>
            </w:tcBorders>
          </w:tcPr>
          <w:p w14:paraId="26A2D0A6"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F2B34CA" w14:textId="77777777" w:rsidR="008F3C1C" w:rsidRDefault="008F3C1C"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479503F9" w14:textId="77777777" w:rsidR="008F3C1C" w:rsidRPr="00B160F8" w:rsidRDefault="008F3C1C" w:rsidP="00E9013B">
            <w:pPr>
              <w:jc w:val="left"/>
            </w:pPr>
            <w:r>
              <w:rPr>
                <w:rFonts w:hint="eastAsia"/>
              </w:rPr>
              <w:t>Y</w:t>
            </w:r>
          </w:p>
        </w:tc>
      </w:tr>
      <w:tr w:rsidR="008F3C1C" w:rsidRPr="002C58EB" w14:paraId="236B2A5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07C4C88" w14:textId="77777777" w:rsidR="008F3C1C" w:rsidRPr="00292CEE" w:rsidRDefault="008F3C1C" w:rsidP="00E9013B">
            <w:pPr>
              <w:jc w:val="left"/>
            </w:pPr>
            <w:proofErr w:type="spellStart"/>
            <w:r w:rsidRPr="000C36B2">
              <w:t>net_id</w:t>
            </w:r>
            <w:proofErr w:type="spellEnd"/>
          </w:p>
        </w:tc>
        <w:tc>
          <w:tcPr>
            <w:tcW w:w="564" w:type="pct"/>
            <w:tcBorders>
              <w:top w:val="single" w:sz="0" w:space="0" w:color="000000"/>
              <w:left w:val="single" w:sz="0" w:space="0" w:color="000000"/>
              <w:bottom w:val="single" w:sz="0" w:space="0" w:color="000000"/>
              <w:right w:val="single" w:sz="0" w:space="0" w:color="000000"/>
            </w:tcBorders>
          </w:tcPr>
          <w:p w14:paraId="1B90F5BE"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33048ED" w14:textId="77777777" w:rsidR="008F3C1C" w:rsidRPr="008775C6" w:rsidRDefault="008F3C1C" w:rsidP="00E9013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E6A69D8" w14:textId="77777777" w:rsidR="008F3C1C" w:rsidRDefault="008F3C1C" w:rsidP="00E9013B">
            <w:pPr>
              <w:jc w:val="left"/>
            </w:pPr>
            <w:r>
              <w:rPr>
                <w:rFonts w:hint="eastAsia"/>
              </w:rPr>
              <w:t>N</w:t>
            </w:r>
          </w:p>
        </w:tc>
      </w:tr>
      <w:tr w:rsidR="008F3C1C" w:rsidRPr="002C58EB" w14:paraId="5C0BEBEE"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144C950" w14:textId="77777777" w:rsidR="008F3C1C" w:rsidRDefault="008F3C1C" w:rsidP="00E9013B">
            <w:pPr>
              <w:jc w:val="left"/>
            </w:pPr>
            <w:proofErr w:type="spellStart"/>
            <w:r w:rsidRPr="001A7F93">
              <w:t>device_id</w:t>
            </w:r>
            <w:proofErr w:type="spellEnd"/>
          </w:p>
        </w:tc>
        <w:tc>
          <w:tcPr>
            <w:tcW w:w="564" w:type="pct"/>
            <w:tcBorders>
              <w:top w:val="single" w:sz="0" w:space="0" w:color="000000"/>
              <w:left w:val="single" w:sz="0" w:space="0" w:color="000000"/>
              <w:bottom w:val="single" w:sz="0" w:space="0" w:color="000000"/>
              <w:right w:val="single" w:sz="0" w:space="0" w:color="000000"/>
            </w:tcBorders>
          </w:tcPr>
          <w:p w14:paraId="26EBDD41"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193BC43" w14:textId="77777777" w:rsidR="008F3C1C" w:rsidRDefault="008F3C1C"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BAA3247" w14:textId="77777777" w:rsidR="008F3C1C" w:rsidRDefault="008F3C1C"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2B57A2C3" w14:textId="77777777" w:rsidR="008F3C1C" w:rsidRPr="002C58EB" w:rsidRDefault="008F3C1C" w:rsidP="00E9013B">
            <w:pPr>
              <w:jc w:val="left"/>
            </w:pPr>
            <w:r>
              <w:rPr>
                <w:rFonts w:hint="eastAsia"/>
              </w:rPr>
              <w:t>Y</w:t>
            </w:r>
          </w:p>
        </w:tc>
      </w:tr>
      <w:tr w:rsidR="008F3C1C" w:rsidRPr="008775C6" w14:paraId="28E103B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066E22D" w14:textId="77777777" w:rsidR="008F3C1C" w:rsidRDefault="008F3C1C"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15FFB496"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DBFA8F9" w14:textId="77777777" w:rsidR="008F3C1C" w:rsidRDefault="008F3C1C"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0CC22111" w14:textId="77777777" w:rsidR="008F3C1C" w:rsidRDefault="008F3C1C"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E7B3D08" w14:textId="77777777" w:rsidR="008F3C1C" w:rsidRPr="008775C6" w:rsidRDefault="008F3C1C" w:rsidP="00E9013B">
            <w:pPr>
              <w:jc w:val="left"/>
            </w:pPr>
            <w:r>
              <w:rPr>
                <w:rFonts w:hint="eastAsia"/>
              </w:rPr>
              <w:t>Y</w:t>
            </w:r>
          </w:p>
        </w:tc>
      </w:tr>
      <w:tr w:rsidR="008F3C1C" w14:paraId="354E655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B578872" w14:textId="77777777" w:rsidR="008F3C1C" w:rsidRPr="00292CEE" w:rsidRDefault="008F3C1C" w:rsidP="00E9013B">
            <w:pPr>
              <w:jc w:val="left"/>
            </w:pPr>
            <w:proofErr w:type="spellStart"/>
            <w:r w:rsidRPr="001A7F93">
              <w:t>uuid</w:t>
            </w:r>
            <w:proofErr w:type="spellEnd"/>
          </w:p>
        </w:tc>
        <w:tc>
          <w:tcPr>
            <w:tcW w:w="564" w:type="pct"/>
            <w:tcBorders>
              <w:top w:val="single" w:sz="0" w:space="0" w:color="000000"/>
              <w:left w:val="single" w:sz="0" w:space="0" w:color="000000"/>
              <w:bottom w:val="single" w:sz="0" w:space="0" w:color="000000"/>
              <w:right w:val="single" w:sz="0" w:space="0" w:color="000000"/>
            </w:tcBorders>
          </w:tcPr>
          <w:p w14:paraId="481A73E0"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9DC38E2" w14:textId="77777777" w:rsidR="008F3C1C" w:rsidRPr="008775C6" w:rsidRDefault="008F3C1C" w:rsidP="00E9013B">
            <w:pPr>
              <w:jc w:val="left"/>
            </w:pPr>
            <w:r w:rsidRPr="001A7F93">
              <w:rPr>
                <w:rFonts w:hint="eastAsia"/>
              </w:rPr>
              <w:t>用户</w:t>
            </w:r>
            <w:r w:rsidRPr="001A7F93">
              <w:rPr>
                <w:rFonts w:hint="eastAsia"/>
              </w:rPr>
              <w:t>ID</w:t>
            </w:r>
            <w:r w:rsidRPr="001A7F93">
              <w:rPr>
                <w:rFonts w:hint="eastAsia"/>
              </w:rPr>
              <w:t>，登录前为</w:t>
            </w:r>
            <w:proofErr w:type="spellStart"/>
            <w:r w:rsidRPr="001A7F93">
              <w:rPr>
                <w:rFonts w:hint="eastAsia"/>
              </w:rPr>
              <w:t>mgtvmac+mac</w:t>
            </w:r>
            <w:proofErr w:type="spellEnd"/>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507F0E24" w14:textId="77777777" w:rsidR="008F3C1C" w:rsidRDefault="008F3C1C" w:rsidP="00E9013B">
            <w:pPr>
              <w:jc w:val="left"/>
            </w:pPr>
            <w:r>
              <w:rPr>
                <w:rFonts w:hint="eastAsia"/>
              </w:rPr>
              <w:t>Y</w:t>
            </w:r>
          </w:p>
        </w:tc>
      </w:tr>
      <w:tr w:rsidR="008F3C1C" w14:paraId="0F72631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B9210B9" w14:textId="77777777" w:rsidR="008F3C1C" w:rsidRPr="007B0EC0" w:rsidRDefault="008F3C1C" w:rsidP="00E9013B">
            <w:pPr>
              <w:jc w:val="left"/>
            </w:pPr>
            <w:proofErr w:type="spellStart"/>
            <w:r w:rsidRPr="001A7F93">
              <w:t>buss_id</w:t>
            </w:r>
            <w:proofErr w:type="spellEnd"/>
          </w:p>
        </w:tc>
        <w:tc>
          <w:tcPr>
            <w:tcW w:w="564" w:type="pct"/>
            <w:tcBorders>
              <w:top w:val="single" w:sz="0" w:space="0" w:color="000000"/>
              <w:left w:val="single" w:sz="0" w:space="0" w:color="000000"/>
              <w:bottom w:val="single" w:sz="0" w:space="0" w:color="000000"/>
              <w:right w:val="single" w:sz="0" w:space="0" w:color="000000"/>
            </w:tcBorders>
          </w:tcPr>
          <w:p w14:paraId="4D984E71"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7061898" w14:textId="77777777" w:rsidR="008F3C1C" w:rsidRDefault="008F3C1C" w:rsidP="00E9013B">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6FEA6D5C" w14:textId="77777777" w:rsidR="008F3C1C" w:rsidRDefault="008F3C1C" w:rsidP="00E9013B">
            <w:pPr>
              <w:jc w:val="left"/>
            </w:pPr>
            <w:r>
              <w:rPr>
                <w:rFonts w:hint="eastAsia"/>
              </w:rPr>
              <w:t>Y</w:t>
            </w:r>
          </w:p>
        </w:tc>
      </w:tr>
      <w:tr w:rsidR="008F3C1C" w14:paraId="0C752BF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24FA519" w14:textId="77777777" w:rsidR="008F3C1C" w:rsidRPr="007B0EC0" w:rsidRDefault="008F3C1C" w:rsidP="00E9013B">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347D77B7" w14:textId="77777777" w:rsidR="008F3C1C" w:rsidRDefault="008F3C1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C6673D5" w14:textId="77777777" w:rsidR="008F3C1C" w:rsidRDefault="008F3C1C" w:rsidP="00E9013B">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1768FBE" w14:textId="77777777" w:rsidR="008F3C1C" w:rsidRDefault="008F3C1C" w:rsidP="00E9013B">
            <w:pPr>
              <w:jc w:val="left"/>
            </w:pPr>
            <w:r>
              <w:rPr>
                <w:rFonts w:hint="eastAsia"/>
              </w:rPr>
              <w:t>Y</w:t>
            </w:r>
          </w:p>
        </w:tc>
      </w:tr>
      <w:tr w:rsidR="00325ACE" w14:paraId="443B80F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6236DB5" w14:textId="77777777" w:rsidR="00325ACE" w:rsidRPr="007B0EC0" w:rsidRDefault="00325ACE" w:rsidP="00E9013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1834723A" w14:textId="77777777" w:rsidR="00325ACE" w:rsidRDefault="00325ACE"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F0EDAC3" w14:textId="77777777" w:rsidR="00325ACE" w:rsidRDefault="00325ACE" w:rsidP="00E9013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67EB2D73" w14:textId="77777777" w:rsidR="00325ACE" w:rsidRPr="00325ACE" w:rsidRDefault="00325ACE" w:rsidP="00E9013B">
            <w:pPr>
              <w:jc w:val="left"/>
            </w:pPr>
            <w:r>
              <w:rPr>
                <w:rFonts w:hint="eastAsia"/>
              </w:rPr>
              <w:t>N</w:t>
            </w:r>
          </w:p>
        </w:tc>
      </w:tr>
    </w:tbl>
    <w:p w14:paraId="39CFB563" w14:textId="77777777" w:rsidR="003F6A92" w:rsidRDefault="003F6A92" w:rsidP="003F6A92">
      <w:pPr>
        <w:pStyle w:val="2"/>
        <w:numPr>
          <w:ilvl w:val="0"/>
          <w:numId w:val="1"/>
        </w:numPr>
      </w:pPr>
      <w:r>
        <w:rPr>
          <w:rFonts w:hint="eastAsia"/>
        </w:rPr>
        <w:t>接口加密说明</w:t>
      </w:r>
    </w:p>
    <w:p w14:paraId="706E6423" w14:textId="77777777" w:rsidR="003F6A92" w:rsidRPr="00164E09" w:rsidRDefault="003F6A92" w:rsidP="003F6A92">
      <w:pPr>
        <w:widowControl/>
        <w:jc w:val="left"/>
        <w:rPr>
          <w:rFonts w:ascii="宋体" w:eastAsia="宋体" w:hAnsi="宋体" w:cs="宋体"/>
          <w:kern w:val="0"/>
          <w:sz w:val="24"/>
          <w:szCs w:val="24"/>
        </w:rPr>
      </w:pPr>
      <w:r>
        <w:rPr>
          <w:noProof/>
        </w:rPr>
        <w:drawing>
          <wp:inline distT="0" distB="0" distL="0" distR="0" wp14:anchorId="39A0B61D" wp14:editId="657755C4">
            <wp:extent cx="6372225" cy="4533138"/>
            <wp:effectExtent l="0" t="0" r="0" b="1270"/>
            <wp:docPr id="2" name="图片 2" descr="C:\Users\Achieve\AppData\Roaming\Tencent\Users\108919377\QQ\WinTemp\RichOle\$8}KO3N5P]NTQ%M6}ZZ50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ieve\AppData\Roaming\Tencent\Users\108919377\QQ\WinTemp\RichOle\$8}KO3N5P]NTQ%M6}ZZ50C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0821" cy="4539253"/>
                    </a:xfrm>
                    <a:prstGeom prst="rect">
                      <a:avLst/>
                    </a:prstGeom>
                    <a:noFill/>
                    <a:ln>
                      <a:noFill/>
                    </a:ln>
                  </pic:spPr>
                </pic:pic>
              </a:graphicData>
            </a:graphic>
          </wp:inline>
        </w:drawing>
      </w:r>
    </w:p>
    <w:p w14:paraId="5604965D" w14:textId="77777777" w:rsidR="003F6A92" w:rsidRDefault="003F6A92" w:rsidP="003F6A92">
      <w:pPr>
        <w:widowControl/>
        <w:jc w:val="left"/>
        <w:rPr>
          <w:rFonts w:ascii="宋体" w:eastAsia="宋体" w:hAnsi="宋体" w:cs="宋体"/>
          <w:kern w:val="0"/>
          <w:sz w:val="24"/>
          <w:szCs w:val="24"/>
        </w:rPr>
      </w:pPr>
    </w:p>
    <w:p w14:paraId="09094D2C" w14:textId="77777777" w:rsidR="003F6A92" w:rsidRDefault="003F6A92" w:rsidP="003F6A92">
      <w:pPr>
        <w:widowControl/>
        <w:jc w:val="center"/>
        <w:rPr>
          <w:rFonts w:ascii="宋体" w:eastAsia="宋体" w:hAnsi="宋体" w:cs="宋体"/>
          <w:kern w:val="0"/>
          <w:sz w:val="18"/>
          <w:szCs w:val="18"/>
        </w:rPr>
      </w:pPr>
      <w:r w:rsidRPr="00164E09">
        <w:rPr>
          <w:rFonts w:ascii="宋体" w:eastAsia="宋体" w:hAnsi="宋体" w:cs="宋体" w:hint="eastAsia"/>
          <w:kern w:val="0"/>
          <w:sz w:val="18"/>
          <w:szCs w:val="18"/>
        </w:rPr>
        <w:t>请求加密流程图</w:t>
      </w:r>
    </w:p>
    <w:p w14:paraId="44E24D3A" w14:textId="77777777" w:rsidR="003F6A92" w:rsidRDefault="003F6A92" w:rsidP="003F6A92">
      <w:pPr>
        <w:widowControl/>
        <w:jc w:val="center"/>
        <w:rPr>
          <w:rFonts w:ascii="宋体" w:eastAsia="宋体" w:hAnsi="宋体" w:cs="宋体"/>
          <w:kern w:val="0"/>
          <w:sz w:val="18"/>
          <w:szCs w:val="18"/>
        </w:rPr>
      </w:pPr>
    </w:p>
    <w:p w14:paraId="38B98569" w14:textId="77777777" w:rsidR="003F6A92" w:rsidRPr="00164E09" w:rsidRDefault="00D470B1" w:rsidP="003F6A92">
      <w:pPr>
        <w:widowControl/>
        <w:jc w:val="center"/>
        <w:rPr>
          <w:rFonts w:ascii="宋体" w:eastAsia="宋体" w:hAnsi="宋体" w:cs="宋体"/>
          <w:kern w:val="0"/>
          <w:sz w:val="18"/>
          <w:szCs w:val="18"/>
        </w:rPr>
      </w:pPr>
      <w:r>
        <w:rPr>
          <w:rFonts w:ascii="宋体" w:eastAsia="宋体" w:cs="宋体"/>
          <w:color w:val="000000"/>
          <w:kern w:val="0"/>
          <w:szCs w:val="21"/>
          <w:lang w:val="zh-CN"/>
        </w:rPr>
        <w:pict w14:anchorId="2E223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pt;height:350pt">
            <v:imagedata r:id="rId9" o:title=""/>
          </v:shape>
        </w:pict>
      </w:r>
      <w:r w:rsidR="003F6A92" w:rsidRPr="00131747">
        <w:rPr>
          <w:rFonts w:ascii="宋体" w:eastAsia="宋体" w:cs="宋体" w:hint="eastAsia"/>
          <w:color w:val="000000"/>
          <w:kern w:val="0"/>
          <w:sz w:val="18"/>
          <w:szCs w:val="18"/>
          <w:lang w:val="zh-CN"/>
        </w:rPr>
        <w:t>返回数据解密流程</w:t>
      </w:r>
    </w:p>
    <w:p w14:paraId="403FD0BB" w14:textId="77777777" w:rsidR="003F6A92" w:rsidRPr="00F45584" w:rsidRDefault="003F6A92" w:rsidP="003F6A92">
      <w:pPr>
        <w:pStyle w:val="3"/>
      </w:pPr>
      <w:r w:rsidRPr="00F45584">
        <w:rPr>
          <w:rFonts w:hint="eastAsia"/>
        </w:rPr>
        <w:t>1.3.1</w:t>
      </w:r>
      <w:r w:rsidRPr="00F45584">
        <w:rPr>
          <w:rFonts w:hint="eastAsia"/>
        </w:rPr>
        <w:t>获取加密方案</w:t>
      </w:r>
    </w:p>
    <w:p w14:paraId="6B3769A0" w14:textId="77777777" w:rsidR="003F6A92" w:rsidRPr="00313813" w:rsidRDefault="003F6A92" w:rsidP="003F6A92">
      <w:pPr>
        <w:pStyle w:val="4"/>
      </w:pPr>
      <w:r w:rsidRPr="00313813">
        <w:rPr>
          <w:rFonts w:hint="eastAsia"/>
        </w:rPr>
        <w:t xml:space="preserve">1.3.1.1 </w:t>
      </w:r>
      <w:r w:rsidRPr="00313813">
        <w:rPr>
          <w:rFonts w:hint="eastAsia"/>
        </w:rPr>
        <w:t>加密协接口下行加密方案</w:t>
      </w:r>
    </w:p>
    <w:p w14:paraId="47DC1B35" w14:textId="77777777" w:rsidR="003F6A92" w:rsidRDefault="003F6A92" w:rsidP="003F6A92">
      <w:pPr>
        <w:ind w:firstLine="420"/>
      </w:pPr>
      <w:r>
        <w:rPr>
          <w:rFonts w:hint="eastAsia"/>
        </w:rPr>
        <w:t>APK</w:t>
      </w:r>
      <w:r>
        <w:rPr>
          <w:rFonts w:hint="eastAsia"/>
        </w:rPr>
        <w:t>从后台请求数据任何接口，需要开机先请求加密协商接口获取加密方案，</w:t>
      </w:r>
      <w:r w:rsidRPr="001B202C">
        <w:t xml:space="preserve"> </w:t>
      </w:r>
      <w:r>
        <w:rPr>
          <w:rFonts w:hint="eastAsia"/>
        </w:rPr>
        <w:t>然后根据该接口的返回做相应的加密实现。</w:t>
      </w:r>
    </w:p>
    <w:p w14:paraId="620C924C" w14:textId="77777777" w:rsidR="003F6A92" w:rsidRDefault="003F6A92" w:rsidP="003F6A92">
      <w:r>
        <w:rPr>
          <w:rFonts w:hint="eastAsia"/>
        </w:rPr>
        <w:t>加密协商接口返回参数补充说明：</w:t>
      </w:r>
    </w:p>
    <w:p w14:paraId="175569D8" w14:textId="77777777" w:rsidR="003F6A92" w:rsidRDefault="003F6A92" w:rsidP="003F6A92">
      <w:pPr>
        <w:numPr>
          <w:ilvl w:val="0"/>
          <w:numId w:val="4"/>
        </w:numPr>
        <w:spacing w:line="360" w:lineRule="auto"/>
      </w:pPr>
      <w:r>
        <w:t>secret_key</w:t>
      </w:r>
      <w:r>
        <w:rPr>
          <w:rFonts w:hint="eastAsia"/>
        </w:rPr>
        <w:t>：服务端下发密钥组，</w:t>
      </w:r>
      <w:r w:rsidRPr="00D6098F">
        <w:t>request_encrypt_key</w:t>
      </w:r>
      <w:r>
        <w:rPr>
          <w:rFonts w:hint="eastAsia"/>
        </w:rPr>
        <w:t>为私钥，</w:t>
      </w:r>
      <w:r w:rsidRPr="00D6098F">
        <w:t>response_encrypt_key</w:t>
      </w:r>
      <w:r>
        <w:rPr>
          <w:rFonts w:hint="eastAsia"/>
        </w:rPr>
        <w:t>为公钥，</w:t>
      </w:r>
      <w:r w:rsidRPr="001B202C">
        <w:t>group_index</w:t>
      </w:r>
      <w:r>
        <w:rPr>
          <w:rFonts w:hint="eastAsia"/>
        </w:rPr>
        <w:t>节点为密钥编号，起始编号从</w:t>
      </w:r>
      <w:r>
        <w:rPr>
          <w:rFonts w:hint="eastAsia"/>
        </w:rPr>
        <w:t>10</w:t>
      </w:r>
      <w:r>
        <w:rPr>
          <w:rFonts w:hint="eastAsia"/>
        </w:rPr>
        <w:t>开始（</w:t>
      </w:r>
      <w:r>
        <w:rPr>
          <w:rFonts w:hint="eastAsia"/>
        </w:rPr>
        <w:t>0-9</w:t>
      </w:r>
      <w:r>
        <w:rPr>
          <w:rFonts w:hint="eastAsia"/>
        </w:rPr>
        <w:t>为本地固化密钥编号）。</w:t>
      </w:r>
    </w:p>
    <w:p w14:paraId="42CA3D17" w14:textId="77777777" w:rsidR="003F6A92" w:rsidRDefault="003F6A92" w:rsidP="003F6A92">
      <w:pPr>
        <w:numPr>
          <w:ilvl w:val="0"/>
          <w:numId w:val="4"/>
        </w:numPr>
        <w:spacing w:line="360" w:lineRule="auto"/>
      </w:pPr>
      <w:r w:rsidRPr="00D6098F">
        <w:t>valid_group</w:t>
      </w:r>
      <w:r>
        <w:rPr>
          <w:rFonts w:hint="eastAsia"/>
        </w:rPr>
        <w:t>：此字段下行的参数形如</w:t>
      </w:r>
      <w:r>
        <w:t>0,1,2,4</w:t>
      </w:r>
      <w:r w:rsidRPr="00AE6EC1">
        <w:t>,9,1</w:t>
      </w:r>
      <w:r>
        <w:rPr>
          <w:rFonts w:hint="eastAsia"/>
        </w:rPr>
        <w:t>1</w:t>
      </w:r>
      <w:r>
        <w:rPr>
          <w:rFonts w:hint="eastAsia"/>
        </w:rPr>
        <w:t>，代表当前有哪几组密钥有效。</w:t>
      </w:r>
    </w:p>
    <w:p w14:paraId="639668FB" w14:textId="77777777" w:rsidR="003F6A92" w:rsidRDefault="003F6A92" w:rsidP="003F6A92">
      <w:pPr>
        <w:numPr>
          <w:ilvl w:val="0"/>
          <w:numId w:val="4"/>
        </w:numPr>
        <w:spacing w:line="360" w:lineRule="auto"/>
      </w:pPr>
      <w:r w:rsidRPr="00AE6EC1">
        <w:t>api_encrypt</w:t>
      </w:r>
      <w:r>
        <w:rPr>
          <w:rFonts w:hint="eastAsia"/>
        </w:rPr>
        <w:t>：定义</w:t>
      </w:r>
      <w:r>
        <w:rPr>
          <w:rFonts w:hint="eastAsia"/>
        </w:rPr>
        <w:t>api</w:t>
      </w:r>
      <w:r>
        <w:rPr>
          <w:rFonts w:hint="eastAsia"/>
        </w:rPr>
        <w:t>可使用的加密方案，后台接口所允许采用的加密方式。其中</w:t>
      </w:r>
      <w:r>
        <w:t>api_nam</w:t>
      </w:r>
      <w:r>
        <w:rPr>
          <w:rFonts w:hint="eastAsia"/>
        </w:rPr>
        <w:t>e</w:t>
      </w:r>
      <w:r>
        <w:rPr>
          <w:rFonts w:hint="eastAsia"/>
        </w:rPr>
        <w:t>为接口名使用“模块名</w:t>
      </w:r>
      <w:r>
        <w:rPr>
          <w:rFonts w:hint="eastAsia"/>
        </w:rPr>
        <w:t>/</w:t>
      </w:r>
      <w:r>
        <w:rPr>
          <w:rFonts w:hint="eastAsia"/>
        </w:rPr>
        <w:t>接口名”命名，</w:t>
      </w:r>
      <w:r w:rsidRPr="00AE6EC1">
        <w:t>request_encrypt_mode</w:t>
      </w:r>
      <w:r>
        <w:rPr>
          <w:rFonts w:hint="eastAsia"/>
        </w:rPr>
        <w:t>为该接口允许的上行编码加密方式，</w:t>
      </w:r>
      <w:r w:rsidRPr="00AE6EC1">
        <w:t>response_encrypt_mode</w:t>
      </w:r>
      <w:r>
        <w:rPr>
          <w:rFonts w:hint="eastAsia"/>
        </w:rPr>
        <w:t>为该接口允许的下行编码加密方式。</w:t>
      </w:r>
    </w:p>
    <w:p w14:paraId="1C4645EB" w14:textId="77777777" w:rsidR="003F6A92" w:rsidRDefault="003F6A92" w:rsidP="003F6A92">
      <w:pPr>
        <w:ind w:left="360"/>
      </w:pPr>
      <w:r>
        <w:rPr>
          <w:rFonts w:hint="eastAsia"/>
        </w:rPr>
        <w:t>加密方式有两种，</w:t>
      </w:r>
      <w:r>
        <w:rPr>
          <w:rFonts w:hint="eastAsia"/>
        </w:rPr>
        <w:t>1</w:t>
      </w:r>
      <w:r>
        <w:rPr>
          <w:rFonts w:hint="eastAsia"/>
        </w:rPr>
        <w:t>代表采用第一种加密方式（</w:t>
      </w:r>
      <w:r w:rsidRPr="00AE6EC1">
        <w:t>RSA+SHA1</w:t>
      </w:r>
      <w:r>
        <w:rPr>
          <w:rFonts w:hint="eastAsia"/>
        </w:rPr>
        <w:t>），</w:t>
      </w:r>
      <w:r>
        <w:rPr>
          <w:rFonts w:hint="eastAsia"/>
        </w:rPr>
        <w:t>2</w:t>
      </w:r>
      <w:r>
        <w:rPr>
          <w:rFonts w:hint="eastAsia"/>
        </w:rPr>
        <w:t>代表采用第二种加密方式（</w:t>
      </w:r>
      <w:r w:rsidRPr="00AE6EC1">
        <w:t>RSA+</w:t>
      </w:r>
      <w:r>
        <w:rPr>
          <w:rFonts w:hint="eastAsia"/>
        </w:rPr>
        <w:t>DES</w:t>
      </w:r>
      <w:r>
        <w:rPr>
          <w:rFonts w:hint="eastAsia"/>
        </w:rPr>
        <w:t>），</w:t>
      </w:r>
      <w:r>
        <w:rPr>
          <w:rFonts w:hint="eastAsia"/>
        </w:rPr>
        <w:t>0</w:t>
      </w:r>
      <w:r>
        <w:rPr>
          <w:rFonts w:hint="eastAsia"/>
        </w:rPr>
        <w:t>代表不加密。</w:t>
      </w:r>
    </w:p>
    <w:p w14:paraId="4EF50EF4" w14:textId="77777777" w:rsidR="003F6A92" w:rsidRDefault="003F6A92" w:rsidP="003F6A92">
      <w:pPr>
        <w:ind w:left="360"/>
      </w:pPr>
      <w:r>
        <w:rPr>
          <w:rFonts w:hint="eastAsia"/>
        </w:rPr>
        <w:t>当返回多种加密方式时，如返回</w:t>
      </w:r>
      <w:r>
        <w:rPr>
          <w:rFonts w:hint="eastAsia"/>
        </w:rPr>
        <w:t>0,1,2</w:t>
      </w:r>
      <w:r>
        <w:rPr>
          <w:rFonts w:hint="eastAsia"/>
        </w:rPr>
        <w:t>则表示既可以不加密，也可以用其他两种加密方式，此时由本地在</w:t>
      </w:r>
      <w:r>
        <w:rPr>
          <w:rFonts w:hint="eastAsia"/>
        </w:rPr>
        <w:t>0,1,2</w:t>
      </w:r>
      <w:r>
        <w:rPr>
          <w:rFonts w:hint="eastAsia"/>
        </w:rPr>
        <w:t>当中随机生成一种方式即可。</w:t>
      </w:r>
    </w:p>
    <w:p w14:paraId="2A4B8487" w14:textId="77777777" w:rsidR="003F6A92" w:rsidRDefault="003F6A92" w:rsidP="003F6A92">
      <w:pPr>
        <w:rPr>
          <w:color w:val="FF0000"/>
        </w:rPr>
      </w:pPr>
      <w:r w:rsidRPr="00582A9B">
        <w:rPr>
          <w:rFonts w:hint="eastAsia"/>
          <w:color w:val="FF0000"/>
        </w:rPr>
        <w:t>注：其中</w:t>
      </w:r>
      <w:r>
        <w:rPr>
          <w:rFonts w:hint="eastAsia"/>
          <w:color w:val="FF0000"/>
        </w:rPr>
        <w:t>加密协商接口</w:t>
      </w:r>
      <w:r w:rsidRPr="00582A9B">
        <w:rPr>
          <w:rFonts w:hint="eastAsia"/>
          <w:color w:val="FF0000"/>
        </w:rPr>
        <w:t>本身的加密因无法从后台获取，故约定该接口上行和下行都必须加密，即接口的</w:t>
      </w:r>
      <w:r w:rsidRPr="00582A9B">
        <w:rPr>
          <w:color w:val="FF0000"/>
        </w:rPr>
        <w:t>request_encrypt_mode</w:t>
      </w:r>
      <w:r w:rsidRPr="00582A9B">
        <w:rPr>
          <w:rFonts w:hint="eastAsia"/>
          <w:color w:val="FF0000"/>
        </w:rPr>
        <w:t>和</w:t>
      </w:r>
      <w:r w:rsidRPr="00582A9B">
        <w:rPr>
          <w:color w:val="FF0000"/>
        </w:rPr>
        <w:t>response_encrypt_mode</w:t>
      </w:r>
      <w:r>
        <w:rPr>
          <w:rFonts w:hint="eastAsia"/>
          <w:color w:val="FF0000"/>
        </w:rPr>
        <w:t>参数</w:t>
      </w:r>
      <w:r w:rsidRPr="00582A9B">
        <w:rPr>
          <w:rFonts w:hint="eastAsia"/>
          <w:color w:val="FF0000"/>
        </w:rPr>
        <w:t>默认</w:t>
      </w:r>
      <w:r>
        <w:rPr>
          <w:rFonts w:hint="eastAsia"/>
          <w:color w:val="FF0000"/>
        </w:rPr>
        <w:t>都</w:t>
      </w:r>
      <w:r w:rsidRPr="00582A9B">
        <w:rPr>
          <w:rFonts w:hint="eastAsia"/>
          <w:color w:val="FF0000"/>
        </w:rPr>
        <w:t>为</w:t>
      </w:r>
      <w:r w:rsidRPr="00582A9B">
        <w:rPr>
          <w:rFonts w:hint="eastAsia"/>
          <w:color w:val="FF0000"/>
        </w:rPr>
        <w:t>1,2</w:t>
      </w:r>
      <w:r>
        <w:rPr>
          <w:rFonts w:hint="eastAsia"/>
          <w:color w:val="FF0000"/>
        </w:rPr>
        <w:t>，使用本地固定的几组密</w:t>
      </w:r>
      <w:r w:rsidRPr="009057E1">
        <w:rPr>
          <w:rFonts w:hint="eastAsia"/>
          <w:color w:val="FF0000"/>
        </w:rPr>
        <w:t>钥进行加密</w:t>
      </w:r>
      <w:r>
        <w:rPr>
          <w:rFonts w:hint="eastAsia"/>
          <w:color w:val="FF0000"/>
        </w:rPr>
        <w:t>。</w:t>
      </w:r>
    </w:p>
    <w:p w14:paraId="2E27F960" w14:textId="77777777" w:rsidR="003F6A92" w:rsidRPr="00313813" w:rsidRDefault="003F6A92" w:rsidP="003F6A92">
      <w:pPr>
        <w:pStyle w:val="4"/>
      </w:pPr>
      <w:r w:rsidRPr="00313813">
        <w:rPr>
          <w:rFonts w:hint="eastAsia"/>
        </w:rPr>
        <w:t xml:space="preserve">1.3.1.2 </w:t>
      </w:r>
      <w:r w:rsidRPr="00313813">
        <w:rPr>
          <w:rFonts w:hint="eastAsia"/>
        </w:rPr>
        <w:t>密钥组说明</w:t>
      </w:r>
    </w:p>
    <w:p w14:paraId="4E96928B" w14:textId="77777777" w:rsidR="003F6A92" w:rsidRDefault="003F6A92" w:rsidP="003F6A92">
      <w:pPr>
        <w:ind w:firstLine="420"/>
      </w:pPr>
      <w:r>
        <w:rPr>
          <w:rFonts w:hint="eastAsia"/>
        </w:rPr>
        <w:t>一个密钥组包含一个公钥和一个私钥，在</w:t>
      </w:r>
      <w:r>
        <w:rPr>
          <w:rFonts w:hint="eastAsia"/>
        </w:rPr>
        <w:t>APP</w:t>
      </w:r>
      <w:r>
        <w:rPr>
          <w:rFonts w:hint="eastAsia"/>
        </w:rPr>
        <w:t>本地会存储</w:t>
      </w:r>
      <w:r>
        <w:rPr>
          <w:rFonts w:hint="eastAsia"/>
        </w:rPr>
        <w:t>10</w:t>
      </w:r>
      <w:r>
        <w:rPr>
          <w:rFonts w:hint="eastAsia"/>
        </w:rPr>
        <w:t>组固定密钥组，需要特别注意本地密钥组并非配对密钥组，服务器后台也同样存有</w:t>
      </w:r>
      <w:r>
        <w:rPr>
          <w:rFonts w:hint="eastAsia"/>
        </w:rPr>
        <w:t>10</w:t>
      </w:r>
      <w:r>
        <w:rPr>
          <w:rFonts w:hint="eastAsia"/>
        </w:rPr>
        <w:t>组密钥，本地的</w:t>
      </w:r>
      <w:r>
        <w:rPr>
          <w:rFonts w:hint="eastAsia"/>
        </w:rPr>
        <w:t>10</w:t>
      </w:r>
      <w:r>
        <w:rPr>
          <w:rFonts w:hint="eastAsia"/>
        </w:rPr>
        <w:t>组私钥和后台的</w:t>
      </w:r>
      <w:r>
        <w:rPr>
          <w:rFonts w:hint="eastAsia"/>
        </w:rPr>
        <w:t>10</w:t>
      </w:r>
      <w:r>
        <w:rPr>
          <w:rFonts w:hint="eastAsia"/>
        </w:rPr>
        <w:t>组公钥，以及本地的</w:t>
      </w:r>
      <w:r>
        <w:rPr>
          <w:rFonts w:hint="eastAsia"/>
        </w:rPr>
        <w:t>10</w:t>
      </w:r>
      <w:r>
        <w:rPr>
          <w:rFonts w:hint="eastAsia"/>
        </w:rPr>
        <w:t>组公钥和后台的</w:t>
      </w:r>
      <w:r>
        <w:rPr>
          <w:rFonts w:hint="eastAsia"/>
        </w:rPr>
        <w:t>10</w:t>
      </w:r>
      <w:r>
        <w:rPr>
          <w:rFonts w:hint="eastAsia"/>
        </w:rPr>
        <w:t>组私钥才是配对的密钥组（实际上这里包含了</w:t>
      </w:r>
      <w:r>
        <w:rPr>
          <w:rFonts w:hint="eastAsia"/>
        </w:rPr>
        <w:t>20</w:t>
      </w:r>
      <w:r>
        <w:rPr>
          <w:rFonts w:hint="eastAsia"/>
        </w:rPr>
        <w:t>组密钥，由客户端和后台交叉存储公私钥）。如本地密钥组编号为</w:t>
      </w:r>
      <w:r>
        <w:rPr>
          <w:rFonts w:hint="eastAsia"/>
        </w:rPr>
        <w:t>6</w:t>
      </w:r>
      <w:r>
        <w:rPr>
          <w:rFonts w:hint="eastAsia"/>
        </w:rPr>
        <w:t>的私钥和后台密钥组编号为</w:t>
      </w:r>
      <w:r>
        <w:rPr>
          <w:rFonts w:hint="eastAsia"/>
        </w:rPr>
        <w:t>6</w:t>
      </w:r>
      <w:r>
        <w:rPr>
          <w:rFonts w:hint="eastAsia"/>
        </w:rPr>
        <w:t>的公钥才是一组配对的密钥组</w:t>
      </w:r>
    </w:p>
    <w:p w14:paraId="0180C0F5" w14:textId="77777777" w:rsidR="003F6A92" w:rsidRDefault="003F6A92" w:rsidP="003F6A92">
      <w:r>
        <w:rPr>
          <w:rFonts w:hint="eastAsia"/>
        </w:rPr>
        <w:t>通过加密协商接口下行的密钥组则也是交叉配对的一组密钥</w:t>
      </w:r>
    </w:p>
    <w:p w14:paraId="43771E0B" w14:textId="77777777" w:rsidR="003F6A92" w:rsidRPr="00313813" w:rsidRDefault="003F6A92" w:rsidP="003F6A92">
      <w:pPr>
        <w:pStyle w:val="3"/>
      </w:pPr>
      <w:r w:rsidRPr="00313813">
        <w:rPr>
          <w:rFonts w:hint="eastAsia"/>
        </w:rPr>
        <w:t>1.3.2</w:t>
      </w:r>
      <w:r w:rsidRPr="00313813">
        <w:rPr>
          <w:rFonts w:hint="eastAsia"/>
        </w:rPr>
        <w:t>接口加密参数说明</w:t>
      </w:r>
    </w:p>
    <w:tbl>
      <w:tblPr>
        <w:tblW w:w="834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938"/>
      </w:tblGrid>
      <w:tr w:rsidR="003F6A92" w14:paraId="664DF28E" w14:textId="77777777" w:rsidTr="00D45D77">
        <w:tc>
          <w:tcPr>
            <w:tcW w:w="2410" w:type="dxa"/>
            <w:shd w:val="clear" w:color="auto" w:fill="808080"/>
          </w:tcPr>
          <w:p w14:paraId="4BC857D3" w14:textId="77777777" w:rsidR="003F6A92" w:rsidRDefault="003F6A92" w:rsidP="00D45D77">
            <w:r>
              <w:rPr>
                <w:rFonts w:hint="eastAsia"/>
              </w:rPr>
              <w:t>参数名称</w:t>
            </w:r>
          </w:p>
        </w:tc>
        <w:tc>
          <w:tcPr>
            <w:tcW w:w="5938" w:type="dxa"/>
            <w:shd w:val="clear" w:color="auto" w:fill="808080"/>
          </w:tcPr>
          <w:p w14:paraId="5FDE180F" w14:textId="77777777" w:rsidR="003F6A92" w:rsidRDefault="003F6A92" w:rsidP="00D45D77">
            <w:r>
              <w:rPr>
                <w:rFonts w:hint="eastAsia"/>
              </w:rPr>
              <w:t>含义</w:t>
            </w:r>
          </w:p>
        </w:tc>
      </w:tr>
      <w:tr w:rsidR="003F6A92" w14:paraId="518D3C13" w14:textId="77777777" w:rsidTr="00D45D77">
        <w:tc>
          <w:tcPr>
            <w:tcW w:w="2410" w:type="dxa"/>
          </w:tcPr>
          <w:p w14:paraId="575F1C22" w14:textId="77777777" w:rsidR="003F6A92" w:rsidRDefault="003F6A92" w:rsidP="00D45D77">
            <w:r>
              <w:rPr>
                <w:rFonts w:hint="eastAsia"/>
              </w:rPr>
              <w:t>hash</w:t>
            </w:r>
          </w:p>
        </w:tc>
        <w:tc>
          <w:tcPr>
            <w:tcW w:w="5938" w:type="dxa"/>
          </w:tcPr>
          <w:p w14:paraId="76C7296D" w14:textId="77777777" w:rsidR="003F6A92" w:rsidRDefault="003F6A92" w:rsidP="00D45D77">
            <w:r>
              <w:rPr>
                <w:rFonts w:hint="eastAsia"/>
              </w:rPr>
              <w:t>参数签名，所有有效参数打包成</w:t>
            </w:r>
            <w:r>
              <w:rPr>
                <w:rFonts w:hint="eastAsia"/>
              </w:rPr>
              <w:t>json</w:t>
            </w:r>
            <w:r>
              <w:rPr>
                <w:rFonts w:hint="eastAsia"/>
              </w:rPr>
              <w:t>的</w:t>
            </w:r>
            <w:r>
              <w:rPr>
                <w:rFonts w:hint="eastAsia"/>
              </w:rPr>
              <w:t>MD5</w:t>
            </w:r>
            <w:r>
              <w:rPr>
                <w:rFonts w:hint="eastAsia"/>
              </w:rPr>
              <w:t>值</w:t>
            </w:r>
          </w:p>
        </w:tc>
      </w:tr>
      <w:tr w:rsidR="003F6A92" w14:paraId="6A7F1C63" w14:textId="77777777" w:rsidTr="00D45D77">
        <w:tc>
          <w:tcPr>
            <w:tcW w:w="2410" w:type="dxa"/>
          </w:tcPr>
          <w:p w14:paraId="324679F2" w14:textId="77777777" w:rsidR="003F6A92" w:rsidRDefault="003F6A92" w:rsidP="00D45D77">
            <w:r>
              <w:rPr>
                <w:rFonts w:hint="eastAsia"/>
              </w:rPr>
              <w:t>codec</w:t>
            </w:r>
          </w:p>
        </w:tc>
        <w:tc>
          <w:tcPr>
            <w:tcW w:w="5938" w:type="dxa"/>
          </w:tcPr>
          <w:p w14:paraId="54C118F9" w14:textId="77777777" w:rsidR="003F6A92" w:rsidRDefault="003F6A92" w:rsidP="00D45D77">
            <w:r>
              <w:rPr>
                <w:rFonts w:hint="eastAsia"/>
              </w:rPr>
              <w:t>当前加密方案，长度为</w:t>
            </w:r>
            <w:r>
              <w:rPr>
                <w:rFonts w:hint="eastAsia"/>
              </w:rPr>
              <w:t>8</w:t>
            </w:r>
            <w:r>
              <w:rPr>
                <w:rFonts w:hint="eastAsia"/>
              </w:rPr>
              <w:t>字符（不区分大小写）：</w:t>
            </w:r>
          </w:p>
          <w:p w14:paraId="0EE7DD0E" w14:textId="77777777" w:rsidR="003F6A92" w:rsidRDefault="003F6A92" w:rsidP="00D45D77">
            <w:r>
              <w:t>1 2</w:t>
            </w:r>
            <w:r>
              <w:rPr>
                <w:rFonts w:hint="eastAsia"/>
              </w:rPr>
              <w:t xml:space="preserve"> </w:t>
            </w:r>
            <w:r>
              <w:t>34</w:t>
            </w:r>
            <w:r>
              <w:rPr>
                <w:rFonts w:hint="eastAsia"/>
              </w:rPr>
              <w:t xml:space="preserve"> </w:t>
            </w:r>
            <w:r>
              <w:t>5</w:t>
            </w:r>
            <w:r>
              <w:rPr>
                <w:rFonts w:hint="eastAsia"/>
              </w:rPr>
              <w:t xml:space="preserve"> 6 78</w:t>
            </w:r>
          </w:p>
          <w:p w14:paraId="70181855" w14:textId="77777777" w:rsidR="003F6A92" w:rsidRDefault="003F6A92" w:rsidP="00D45D77"/>
          <w:p w14:paraId="676A6232" w14:textId="77777777" w:rsidR="003F6A92" w:rsidRDefault="003F6A92" w:rsidP="00D45D77">
            <w:r>
              <w:t>其中，</w:t>
            </w:r>
            <w:r>
              <w:rPr>
                <w:rFonts w:hint="eastAsia"/>
              </w:rPr>
              <w:t>1234</w:t>
            </w:r>
            <w:r>
              <w:rPr>
                <w:rFonts w:hint="eastAsia"/>
              </w:rPr>
              <w:t>部分为上行数据（请求）编</w:t>
            </w:r>
            <w:r>
              <w:rPr>
                <w:rFonts w:hint="eastAsia"/>
              </w:rPr>
              <w:t>/</w:t>
            </w:r>
            <w:r>
              <w:rPr>
                <w:rFonts w:hint="eastAsia"/>
              </w:rPr>
              <w:t>解码方案；</w:t>
            </w:r>
            <w:r>
              <w:rPr>
                <w:rFonts w:hint="eastAsia"/>
              </w:rPr>
              <w:t>5678</w:t>
            </w:r>
            <w:r>
              <w:rPr>
                <w:rFonts w:hint="eastAsia"/>
              </w:rPr>
              <w:t>部分为下行数据（回应）编</w:t>
            </w:r>
            <w:r>
              <w:rPr>
                <w:rFonts w:hint="eastAsia"/>
              </w:rPr>
              <w:t>/</w:t>
            </w:r>
            <w:r>
              <w:rPr>
                <w:rFonts w:hint="eastAsia"/>
              </w:rPr>
              <w:t>解码参数</w:t>
            </w:r>
          </w:p>
          <w:p w14:paraId="774618F6" w14:textId="77777777" w:rsidR="003F6A92" w:rsidRDefault="003F6A92" w:rsidP="00D45D77">
            <w:r>
              <w:rPr>
                <w:rFonts w:hint="eastAsia"/>
              </w:rPr>
              <w:t>位数</w:t>
            </w:r>
            <w:r>
              <w:rPr>
                <w:rFonts w:hint="eastAsia"/>
              </w:rPr>
              <w:t>1</w:t>
            </w:r>
            <w:r>
              <w:rPr>
                <w:rFonts w:hint="eastAsia"/>
              </w:rPr>
              <w:t>、</w:t>
            </w:r>
            <w:r>
              <w:rPr>
                <w:rFonts w:hint="eastAsia"/>
              </w:rPr>
              <w:t>5</w:t>
            </w:r>
            <w:r>
              <w:rPr>
                <w:rFonts w:hint="eastAsia"/>
              </w:rPr>
              <w:t>表示编码方案类型表示编码方案类型，值的意义为：</w:t>
            </w:r>
          </w:p>
          <w:p w14:paraId="57389EC9" w14:textId="77777777" w:rsidR="003F6A92" w:rsidRDefault="003F6A92" w:rsidP="003F6A92">
            <w:pPr>
              <w:pStyle w:val="a4"/>
              <w:widowControl/>
              <w:numPr>
                <w:ilvl w:val="0"/>
                <w:numId w:val="9"/>
              </w:numPr>
              <w:shd w:val="clear" w:color="auto" w:fill="EBEEF9"/>
              <w:spacing w:beforeAutospacing="1" w:afterAutospacing="1"/>
              <w:ind w:firstLineChars="0"/>
              <w:jc w:val="left"/>
            </w:pPr>
            <w:r w:rsidRPr="003C0C57">
              <w:rPr>
                <w:rFonts w:hint="eastAsia"/>
              </w:rPr>
              <w:t>1</w:t>
            </w:r>
            <w:r w:rsidRPr="003C0C57">
              <w:rPr>
                <w:rFonts w:hint="eastAsia"/>
              </w:rPr>
              <w:t>代表采用第一种加密方式（</w:t>
            </w:r>
            <w:r w:rsidRPr="003C0C57">
              <w:rPr>
                <w:rFonts w:hint="eastAsia"/>
              </w:rPr>
              <w:t>RSA+SHA1</w:t>
            </w:r>
            <w:r w:rsidRPr="003C0C57">
              <w:rPr>
                <w:rFonts w:hint="eastAsia"/>
              </w:rPr>
              <w:t>），</w:t>
            </w:r>
          </w:p>
          <w:p w14:paraId="323063F4" w14:textId="77777777" w:rsidR="003F6A92" w:rsidRDefault="003F6A92" w:rsidP="003F6A92">
            <w:pPr>
              <w:pStyle w:val="a4"/>
              <w:widowControl/>
              <w:numPr>
                <w:ilvl w:val="0"/>
                <w:numId w:val="9"/>
              </w:numPr>
              <w:shd w:val="clear" w:color="auto" w:fill="EBEEF9"/>
              <w:spacing w:beforeAutospacing="1" w:afterAutospacing="1"/>
              <w:ind w:firstLineChars="0"/>
              <w:jc w:val="left"/>
            </w:pPr>
            <w:r w:rsidRPr="003C0C57">
              <w:rPr>
                <w:rFonts w:hint="eastAsia"/>
              </w:rPr>
              <w:t>2</w:t>
            </w:r>
            <w:r w:rsidRPr="003C0C57">
              <w:rPr>
                <w:rFonts w:hint="eastAsia"/>
              </w:rPr>
              <w:t>代表采用第二种加密方式（</w:t>
            </w:r>
            <w:r w:rsidRPr="003C0C57">
              <w:rPr>
                <w:rFonts w:hint="eastAsia"/>
              </w:rPr>
              <w:t>RSA+</w:t>
            </w:r>
            <w:r>
              <w:rPr>
                <w:rFonts w:hint="eastAsia"/>
              </w:rPr>
              <w:t>A</w:t>
            </w:r>
            <w:r w:rsidRPr="003C0C57">
              <w:rPr>
                <w:rFonts w:hint="eastAsia"/>
              </w:rPr>
              <w:t>ES</w:t>
            </w:r>
            <w:r w:rsidRPr="003C0C57">
              <w:rPr>
                <w:rFonts w:hint="eastAsia"/>
              </w:rPr>
              <w:t>），</w:t>
            </w:r>
          </w:p>
          <w:p w14:paraId="057766CE" w14:textId="77777777" w:rsidR="003F6A92" w:rsidRPr="003C0C57" w:rsidRDefault="003F6A92" w:rsidP="003F6A92">
            <w:pPr>
              <w:pStyle w:val="a4"/>
              <w:widowControl/>
              <w:numPr>
                <w:ilvl w:val="0"/>
                <w:numId w:val="9"/>
              </w:numPr>
              <w:shd w:val="clear" w:color="auto" w:fill="EBEEF9"/>
              <w:spacing w:beforeAutospacing="1" w:afterAutospacing="1"/>
              <w:ind w:firstLineChars="0"/>
              <w:jc w:val="left"/>
            </w:pPr>
            <w:r w:rsidRPr="003C0C57">
              <w:rPr>
                <w:rFonts w:hint="eastAsia"/>
              </w:rPr>
              <w:t>0</w:t>
            </w:r>
            <w:r w:rsidRPr="003C0C57">
              <w:rPr>
                <w:rFonts w:hint="eastAsia"/>
              </w:rPr>
              <w:t>代表不加密</w:t>
            </w:r>
          </w:p>
          <w:p w14:paraId="50AF942C" w14:textId="77777777" w:rsidR="003F6A92" w:rsidRDefault="003F6A92" w:rsidP="00D45D77">
            <w:r>
              <w:rPr>
                <w:rFonts w:hint="eastAsia"/>
              </w:rPr>
              <w:t>位数</w:t>
            </w:r>
            <w:r>
              <w:rPr>
                <w:rFonts w:hint="eastAsia"/>
              </w:rPr>
              <w:t>2</w:t>
            </w:r>
            <w:r>
              <w:rPr>
                <w:rFonts w:hint="eastAsia"/>
              </w:rPr>
              <w:t>和</w:t>
            </w:r>
            <w:r>
              <w:rPr>
                <w:rFonts w:hint="eastAsia"/>
              </w:rPr>
              <w:t>6</w:t>
            </w:r>
            <w:r>
              <w:rPr>
                <w:rFonts w:hint="eastAsia"/>
              </w:rPr>
              <w:t>：</w:t>
            </w:r>
            <w:r>
              <w:rPr>
                <w:rFonts w:hint="eastAsia"/>
              </w:rPr>
              <w:t>RSA</w:t>
            </w:r>
            <w:r>
              <w:rPr>
                <w:rFonts w:hint="eastAsia"/>
              </w:rPr>
              <w:t>加密模式</w:t>
            </w:r>
            <w:r>
              <w:rPr>
                <w:rFonts w:hint="eastAsia"/>
              </w:rPr>
              <w:t>(0</w:t>
            </w:r>
            <w:r>
              <w:rPr>
                <w:rFonts w:hint="eastAsia"/>
              </w:rPr>
              <w:t>和</w:t>
            </w:r>
            <w:r>
              <w:rPr>
                <w:rFonts w:hint="eastAsia"/>
              </w:rPr>
              <w:t>1)</w:t>
            </w:r>
            <w:r>
              <w:rPr>
                <w:rFonts w:hint="eastAsia"/>
              </w:rPr>
              <w:t>，</w:t>
            </w:r>
            <w:r>
              <w:rPr>
                <w:rFonts w:hint="eastAsia"/>
              </w:rPr>
              <w:t>0</w:t>
            </w:r>
            <w:r>
              <w:rPr>
                <w:rFonts w:hint="eastAsia"/>
              </w:rPr>
              <w:t>表示</w:t>
            </w:r>
            <w:r>
              <w:rPr>
                <w:rFonts w:hint="eastAsia"/>
              </w:rPr>
              <w:t>ECB</w:t>
            </w:r>
            <w:r>
              <w:rPr>
                <w:rFonts w:hint="eastAsia"/>
              </w:rPr>
              <w:t>模式，</w:t>
            </w:r>
            <w:r>
              <w:rPr>
                <w:rFonts w:hint="eastAsia"/>
              </w:rPr>
              <w:t>1</w:t>
            </w:r>
            <w:r>
              <w:rPr>
                <w:rFonts w:hint="eastAsia"/>
              </w:rPr>
              <w:t>表示</w:t>
            </w:r>
            <w:r>
              <w:rPr>
                <w:rFonts w:hint="eastAsia"/>
              </w:rPr>
              <w:t>CBC</w:t>
            </w:r>
            <w:r>
              <w:rPr>
                <w:rFonts w:hint="eastAsia"/>
              </w:rPr>
              <w:t>模式</w:t>
            </w:r>
          </w:p>
          <w:p w14:paraId="7AD443AF" w14:textId="77777777" w:rsidR="003F6A92" w:rsidRDefault="003F6A92" w:rsidP="00D45D77"/>
          <w:p w14:paraId="3C357966" w14:textId="77777777" w:rsidR="003F6A92" w:rsidRPr="00B01C89" w:rsidRDefault="003F6A92" w:rsidP="00D45D77">
            <w:r>
              <w:rPr>
                <w:rFonts w:hint="eastAsia"/>
              </w:rPr>
              <w:t>位数</w:t>
            </w:r>
            <w:r>
              <w:rPr>
                <w:rFonts w:hint="eastAsia"/>
              </w:rPr>
              <w:t>34</w:t>
            </w:r>
            <w:r>
              <w:t>、</w:t>
            </w:r>
            <w:r>
              <w:rPr>
                <w:rFonts w:hint="eastAsia"/>
              </w:rPr>
              <w:t>78</w:t>
            </w:r>
            <w:r>
              <w:rPr>
                <w:rFonts w:hint="eastAsia"/>
              </w:rPr>
              <w:t>表示编</w:t>
            </w:r>
            <w:r>
              <w:rPr>
                <w:rFonts w:hint="eastAsia"/>
              </w:rPr>
              <w:t>/</w:t>
            </w:r>
            <w:r>
              <w:rPr>
                <w:rFonts w:hint="eastAsia"/>
              </w:rPr>
              <w:t>解码参数，用于选取第几组密钥加解密，从</w:t>
            </w:r>
            <w:r>
              <w:rPr>
                <w:rFonts w:hint="eastAsia"/>
              </w:rPr>
              <w:t>00</w:t>
            </w:r>
            <w:r>
              <w:rPr>
                <w:rFonts w:hint="eastAsia"/>
              </w:rPr>
              <w:t>开始</w:t>
            </w:r>
            <w:r>
              <w:rPr>
                <w:rFonts w:hint="eastAsia"/>
              </w:rPr>
              <w:t xml:space="preserve"> </w:t>
            </w:r>
          </w:p>
        </w:tc>
      </w:tr>
      <w:tr w:rsidR="003F6A92" w:rsidRPr="005D7E20" w14:paraId="00490590" w14:textId="77777777" w:rsidTr="00D45D77">
        <w:tc>
          <w:tcPr>
            <w:tcW w:w="2410" w:type="dxa"/>
          </w:tcPr>
          <w:p w14:paraId="2970F61B" w14:textId="77777777" w:rsidR="003F6A92" w:rsidRDefault="003F6A92" w:rsidP="00D45D77">
            <w:r>
              <w:rPr>
                <w:rFonts w:hint="eastAsia"/>
              </w:rPr>
              <w:t>p</w:t>
            </w:r>
            <w:r>
              <w:t>ack</w:t>
            </w:r>
          </w:p>
        </w:tc>
        <w:tc>
          <w:tcPr>
            <w:tcW w:w="5938" w:type="dxa"/>
          </w:tcPr>
          <w:p w14:paraId="6D9E321D" w14:textId="77777777" w:rsidR="003F6A92" w:rsidRDefault="003F6A92" w:rsidP="00D45D77">
            <w:r>
              <w:rPr>
                <w:rFonts w:hint="eastAsia"/>
              </w:rPr>
              <w:t>表示对本次请求打包参数的加密数据（</w:t>
            </w:r>
            <w:r w:rsidR="00A65CAB" w:rsidRPr="00F178A9">
              <w:rPr>
                <w:rFonts w:ascii="微软雅黑" w:eastAsia="微软雅黑" w:cs="微软雅黑"/>
                <w:color w:val="000000"/>
                <w:kern w:val="0"/>
                <w:sz w:val="20"/>
                <w:szCs w:val="20"/>
              </w:rPr>
              <w:t>base64 url safe encode</w:t>
            </w:r>
            <w:r w:rsidR="00A65CAB">
              <w:rPr>
                <w:rFonts w:ascii="微软雅黑" w:eastAsia="微软雅黑" w:cs="微软雅黑" w:hint="eastAsia"/>
                <w:color w:val="000000"/>
                <w:kern w:val="0"/>
                <w:sz w:val="20"/>
                <w:szCs w:val="20"/>
                <w:lang w:val="zh-CN"/>
              </w:rPr>
              <w:t>编码</w:t>
            </w:r>
            <w:r>
              <w:rPr>
                <w:rFonts w:hint="eastAsia"/>
              </w:rPr>
              <w:t>）</w:t>
            </w:r>
            <w:r>
              <w:t>。加密数据</w:t>
            </w:r>
            <w:r>
              <w:rPr>
                <w:rFonts w:hint="eastAsia"/>
              </w:rPr>
              <w:t>格式视加密形式而定。</w:t>
            </w:r>
          </w:p>
          <w:p w14:paraId="68F5673D" w14:textId="77777777" w:rsidR="003F6A92" w:rsidRDefault="003F6A92" w:rsidP="00D45D77">
            <w:r>
              <w:t>参数打包时使用</w:t>
            </w:r>
            <w:r>
              <w:rPr>
                <w:rFonts w:hint="eastAsia"/>
              </w:rPr>
              <w:t>json</w:t>
            </w:r>
            <w:r>
              <w:rPr>
                <w:rFonts w:hint="eastAsia"/>
              </w:rPr>
              <w:t>格式。</w:t>
            </w:r>
          </w:p>
          <w:p w14:paraId="29866DCC" w14:textId="77777777" w:rsidR="003F6A92" w:rsidRDefault="003F6A92" w:rsidP="00D45D77">
            <w:r>
              <w:rPr>
                <w:rFonts w:hint="eastAsia"/>
              </w:rPr>
              <w:t>如，</w:t>
            </w:r>
            <w:r>
              <w:rPr>
                <w:rFonts w:hint="eastAsia"/>
              </w:rPr>
              <w:t>xxx.html?P</w:t>
            </w:r>
            <w:r>
              <w:t>1=v1&amp;P2=v2</w:t>
            </w:r>
            <w:r>
              <w:t>参数打包为：</w:t>
            </w:r>
          </w:p>
          <w:p w14:paraId="252EEE66" w14:textId="77777777" w:rsidR="003F6A92" w:rsidRDefault="003F6A92" w:rsidP="00D45D77">
            <w:r>
              <w:rPr>
                <w:rFonts w:hint="eastAsia"/>
              </w:rPr>
              <w:t>{</w:t>
            </w:r>
          </w:p>
          <w:p w14:paraId="147C76E1" w14:textId="77777777" w:rsidR="003F6A92" w:rsidRDefault="003F6A92" w:rsidP="00D45D77">
            <w:r>
              <w:t>“P1”:“v1”,</w:t>
            </w:r>
            <w:r>
              <w:rPr>
                <w:rFonts w:hint="eastAsia"/>
              </w:rPr>
              <w:t xml:space="preserve">  </w:t>
            </w:r>
          </w:p>
          <w:p w14:paraId="05E95595" w14:textId="77777777" w:rsidR="003F6A92" w:rsidRDefault="003F6A92" w:rsidP="00D45D77">
            <w:r>
              <w:t>“P2”:“v2”,</w:t>
            </w:r>
          </w:p>
          <w:p w14:paraId="6384DF50" w14:textId="77777777" w:rsidR="003F6A92" w:rsidRDefault="003F6A92" w:rsidP="00D45D77">
            <w:r>
              <w:t>}</w:t>
            </w:r>
          </w:p>
          <w:p w14:paraId="7B77E403" w14:textId="77777777" w:rsidR="003F6A92" w:rsidRDefault="003F6A92" w:rsidP="00A65CAB">
            <w:pPr>
              <w:rPr>
                <w:strike/>
                <w:color w:val="FF0000"/>
              </w:rPr>
            </w:pPr>
            <w:r w:rsidRPr="00C530D5">
              <w:rPr>
                <w:rFonts w:hint="eastAsia"/>
                <w:color w:val="FF0000"/>
              </w:rPr>
              <w:t>注：按</w:t>
            </w:r>
            <w:r w:rsidRPr="00C530D5">
              <w:rPr>
                <w:rFonts w:hint="eastAsia"/>
                <w:color w:val="FF0000"/>
              </w:rPr>
              <w:t>key</w:t>
            </w:r>
            <w:r w:rsidRPr="00C530D5">
              <w:rPr>
                <w:rFonts w:hint="eastAsia"/>
                <w:color w:val="FF0000"/>
              </w:rPr>
              <w:t>的</w:t>
            </w:r>
            <w:r w:rsidRPr="00C530D5">
              <w:rPr>
                <w:color w:val="FF0000"/>
              </w:rPr>
              <w:t>字符串</w:t>
            </w:r>
            <w:r w:rsidRPr="00C530D5">
              <w:rPr>
                <w:rFonts w:hint="eastAsia"/>
                <w:color w:val="FF0000"/>
              </w:rPr>
              <w:t>asc</w:t>
            </w:r>
            <w:r w:rsidRPr="00C530D5">
              <w:rPr>
                <w:color w:val="FF0000"/>
              </w:rPr>
              <w:t>排序</w:t>
            </w:r>
            <w:r>
              <w:rPr>
                <w:rFonts w:hint="eastAsia"/>
                <w:color w:val="FF0000"/>
              </w:rPr>
              <w:t>，</w:t>
            </w:r>
            <w:r>
              <w:rPr>
                <w:rFonts w:hint="eastAsia"/>
                <w:color w:val="FF0000"/>
              </w:rPr>
              <w:t>JSON</w:t>
            </w:r>
            <w:r>
              <w:rPr>
                <w:rFonts w:hint="eastAsia"/>
                <w:color w:val="FF0000"/>
              </w:rPr>
              <w:t>串</w:t>
            </w:r>
            <w:r>
              <w:rPr>
                <w:color w:val="FF0000"/>
              </w:rPr>
              <w:t>不包含额外空格与换行符</w:t>
            </w:r>
            <w:r>
              <w:rPr>
                <w:rFonts w:hint="eastAsia"/>
                <w:color w:val="FF0000"/>
              </w:rPr>
              <w:t>,</w:t>
            </w:r>
            <w:r>
              <w:rPr>
                <w:color w:val="FF0000"/>
              </w:rPr>
              <w:t>key</w:t>
            </w:r>
            <w:r>
              <w:rPr>
                <w:rFonts w:hint="eastAsia"/>
                <w:color w:val="FF0000"/>
              </w:rPr>
              <w:t>和</w:t>
            </w:r>
            <w:r>
              <w:rPr>
                <w:rFonts w:hint="eastAsia"/>
                <w:color w:val="FF0000"/>
              </w:rPr>
              <w:t>value</w:t>
            </w:r>
            <w:r>
              <w:rPr>
                <w:rFonts w:hint="eastAsia"/>
                <w:color w:val="FF0000"/>
              </w:rPr>
              <w:t>用双</w:t>
            </w:r>
            <w:r>
              <w:rPr>
                <w:color w:val="FF0000"/>
              </w:rPr>
              <w:t>引号拼接</w:t>
            </w:r>
            <w:r>
              <w:rPr>
                <w:rFonts w:hint="eastAsia"/>
                <w:color w:val="FF0000"/>
              </w:rPr>
              <w:t>，</w:t>
            </w:r>
            <w:r w:rsidRPr="00E5022E">
              <w:rPr>
                <w:rFonts w:hint="eastAsia"/>
                <w:strike/>
                <w:color w:val="FF0000"/>
              </w:rPr>
              <w:t>value</w:t>
            </w:r>
            <w:r w:rsidR="00A65CAB" w:rsidRPr="00E5022E">
              <w:rPr>
                <w:rFonts w:hint="eastAsia"/>
                <w:strike/>
                <w:color w:val="FF0000"/>
              </w:rPr>
              <w:t>需要做</w:t>
            </w:r>
            <w:r w:rsidRPr="00E5022E">
              <w:rPr>
                <w:rFonts w:hint="eastAsia"/>
                <w:strike/>
                <w:color w:val="FF0000"/>
              </w:rPr>
              <w:t>urlencode</w:t>
            </w:r>
          </w:p>
          <w:p w14:paraId="41735322" w14:textId="77777777" w:rsidR="00E5022E" w:rsidRPr="00E5022E" w:rsidRDefault="00E5022E" w:rsidP="00A65CAB">
            <w:pPr>
              <w:rPr>
                <w:color w:val="FF0000"/>
              </w:rPr>
            </w:pPr>
            <w:r>
              <w:rPr>
                <w:rFonts w:hint="eastAsia"/>
                <w:color w:val="FF0000"/>
              </w:rPr>
              <w:t xml:space="preserve">2016/10/10 </w:t>
            </w:r>
            <w:r>
              <w:rPr>
                <w:rFonts w:hint="eastAsia"/>
                <w:color w:val="FF0000"/>
              </w:rPr>
              <w:t>确认打包</w:t>
            </w:r>
            <w:r>
              <w:rPr>
                <w:rFonts w:hint="eastAsia"/>
                <w:color w:val="FF0000"/>
              </w:rPr>
              <w:t>JSON</w:t>
            </w:r>
            <w:r>
              <w:rPr>
                <w:rFonts w:hint="eastAsia"/>
                <w:color w:val="FF0000"/>
              </w:rPr>
              <w:t>加密参数</w:t>
            </w:r>
            <w:r w:rsidR="007D702B">
              <w:rPr>
                <w:rFonts w:hint="eastAsia"/>
                <w:color w:val="FF0000"/>
              </w:rPr>
              <w:t>值</w:t>
            </w:r>
            <w:r>
              <w:rPr>
                <w:rFonts w:hint="eastAsia"/>
                <w:color w:val="FF0000"/>
              </w:rPr>
              <w:t>不要做</w:t>
            </w:r>
            <w:r>
              <w:rPr>
                <w:rFonts w:hint="eastAsia"/>
                <w:color w:val="FF0000"/>
              </w:rPr>
              <w:t>urlencode</w:t>
            </w:r>
          </w:p>
        </w:tc>
      </w:tr>
    </w:tbl>
    <w:p w14:paraId="0C67205C" w14:textId="77777777" w:rsidR="003F6A92" w:rsidRDefault="003F6A92" w:rsidP="003F6A92">
      <w:r>
        <w:rPr>
          <w:rFonts w:hint="eastAsia"/>
        </w:rPr>
        <w:t>例：</w:t>
      </w:r>
    </w:p>
    <w:p w14:paraId="6B5121FE" w14:textId="77777777" w:rsidR="003F6A92" w:rsidRDefault="003F6A92" w:rsidP="003F6A92">
      <w:r>
        <w:rPr>
          <w:rFonts w:hint="eastAsia"/>
        </w:rPr>
        <w:t>非加密接口参数请求：</w:t>
      </w:r>
    </w:p>
    <w:p w14:paraId="2291FAD0" w14:textId="77777777" w:rsidR="003F6A92" w:rsidRDefault="003F6A92" w:rsidP="003F6A92">
      <w:r>
        <w:rPr>
          <w:rFonts w:hint="eastAsia"/>
        </w:rPr>
        <w:t>http://xxx/v1/epg/startAuth?</w:t>
      </w:r>
      <w:r w:rsidRPr="00DD19CA">
        <w:t xml:space="preserve"> mac_id=00-66-CF-0D-5A-0D&amp;device_id=test&amp;version=1.1.1.288.3.TVOS.0.0_Release&amp;uuid=mgtvmac0066CF0D5A0D</w:t>
      </w:r>
    </w:p>
    <w:p w14:paraId="554FB755" w14:textId="77777777" w:rsidR="003F6A92" w:rsidRDefault="003F6A92" w:rsidP="003F6A92">
      <w:r>
        <w:rPr>
          <w:rFonts w:hint="eastAsia"/>
        </w:rPr>
        <w:t>加密接口参数请求：</w:t>
      </w:r>
    </w:p>
    <w:p w14:paraId="6E391370" w14:textId="77777777" w:rsidR="003F6A92" w:rsidRDefault="003F6A92" w:rsidP="003F6A92">
      <w:r>
        <w:rPr>
          <w:rFonts w:hint="eastAsia"/>
        </w:rPr>
        <w:t>http://xxx/v1/epg/startAuth?sign=xxxx&amp;codec=xxxxxx&amp;pack=xxxxxx</w:t>
      </w:r>
    </w:p>
    <w:p w14:paraId="1EABAE8B" w14:textId="77777777" w:rsidR="003F6A92" w:rsidRPr="00313813" w:rsidRDefault="003F6A92" w:rsidP="003F6A92">
      <w:pPr>
        <w:pStyle w:val="3"/>
        <w:rPr>
          <w:szCs w:val="21"/>
        </w:rPr>
      </w:pPr>
      <w:r w:rsidRPr="00313813">
        <w:rPr>
          <w:rFonts w:hint="eastAsia"/>
        </w:rPr>
        <w:t>1.3.3</w:t>
      </w:r>
      <w:r w:rsidRPr="00313813">
        <w:rPr>
          <w:rFonts w:hint="eastAsia"/>
          <w:sz w:val="21"/>
          <w:szCs w:val="21"/>
        </w:rPr>
        <w:t>算法方案</w:t>
      </w:r>
    </w:p>
    <w:p w14:paraId="3B53D1E7" w14:textId="77777777" w:rsidR="003F6A92" w:rsidRPr="002844D1" w:rsidRDefault="003F6A92" w:rsidP="003F6A92">
      <w:pPr>
        <w:rPr>
          <w:b/>
        </w:rPr>
      </w:pPr>
      <w:bookmarkStart w:id="2" w:name="_Toc399149188"/>
      <w:r w:rsidRPr="002844D1">
        <w:rPr>
          <w:b/>
        </w:rPr>
        <w:t>方案</w:t>
      </w:r>
      <w:r w:rsidRPr="002844D1">
        <w:rPr>
          <w:b/>
        </w:rPr>
        <w:t>1</w:t>
      </w:r>
      <w:r w:rsidRPr="002844D1">
        <w:rPr>
          <w:rFonts w:hint="eastAsia"/>
          <w:b/>
        </w:rPr>
        <w:t>：</w:t>
      </w:r>
      <w:r w:rsidRPr="002844D1">
        <w:rPr>
          <w:b/>
        </w:rPr>
        <w:t>RSA+SHA1</w:t>
      </w:r>
      <w:r w:rsidRPr="002844D1">
        <w:rPr>
          <w:b/>
        </w:rPr>
        <w:t>加密</w:t>
      </w:r>
      <w:r w:rsidRPr="002844D1">
        <w:rPr>
          <w:rFonts w:hint="eastAsia"/>
          <w:b/>
        </w:rPr>
        <w:t>/</w:t>
      </w:r>
      <w:r w:rsidRPr="002844D1">
        <w:rPr>
          <w:rFonts w:hint="eastAsia"/>
          <w:b/>
        </w:rPr>
        <w:t>解密</w:t>
      </w:r>
      <w:bookmarkEnd w:id="2"/>
    </w:p>
    <w:p w14:paraId="19A868BB" w14:textId="77777777" w:rsidR="003F6A92" w:rsidRDefault="003F6A92" w:rsidP="003F6A92">
      <w:r>
        <w:rPr>
          <w:rFonts w:hint="eastAsia"/>
        </w:rPr>
        <w:t>本方案使用标准的</w:t>
      </w:r>
      <w:r>
        <w:rPr>
          <w:rFonts w:hint="eastAsia"/>
        </w:rPr>
        <w:t>RSA</w:t>
      </w:r>
      <w:r>
        <w:t>+SHA1</w:t>
      </w:r>
      <w:r>
        <w:rPr>
          <w:rFonts w:hint="eastAsia"/>
        </w:rPr>
        <w:t>算法对数据签名，数据本身不做加密。通过位数</w:t>
      </w:r>
      <w:r>
        <w:rPr>
          <w:rFonts w:hint="eastAsia"/>
        </w:rPr>
        <w:t>234/678</w:t>
      </w:r>
      <w:r>
        <w:rPr>
          <w:rFonts w:hint="eastAsia"/>
        </w:rPr>
        <w:t>指定签名参数。</w:t>
      </w:r>
    </w:p>
    <w:p w14:paraId="6CC6914B" w14:textId="77777777" w:rsidR="003F6A92" w:rsidRDefault="003F6A92" w:rsidP="003F6A92">
      <w:r>
        <w:rPr>
          <w:rFonts w:hint="eastAsia"/>
        </w:rPr>
        <w:t>位数</w:t>
      </w:r>
      <w:r>
        <w:rPr>
          <w:rFonts w:hint="eastAsia"/>
        </w:rPr>
        <w:t>234/678</w:t>
      </w:r>
      <w:r>
        <w:t>以</w:t>
      </w:r>
      <w:r>
        <w:t>ABB</w:t>
      </w:r>
      <w:r>
        <w:t>格式分为两部分，其中：</w:t>
      </w:r>
    </w:p>
    <w:p w14:paraId="18C0CF67" w14:textId="77777777" w:rsidR="003F6A92" w:rsidRDefault="003F6A92" w:rsidP="003F6A92">
      <w:r>
        <w:rPr>
          <w:rFonts w:hint="eastAsia"/>
        </w:rPr>
        <w:t>A</w:t>
      </w:r>
      <w:r>
        <w:rPr>
          <w:rFonts w:hint="eastAsia"/>
        </w:rPr>
        <w:t>（</w:t>
      </w:r>
      <w:r>
        <w:rPr>
          <w:rFonts w:hint="eastAsia"/>
        </w:rPr>
        <w:t>2/6</w:t>
      </w:r>
      <w:r>
        <w:rPr>
          <w:rFonts w:hint="eastAsia"/>
        </w:rPr>
        <w:t>位）</w:t>
      </w:r>
      <w:r>
        <w:t>表示</w:t>
      </w:r>
      <w:r>
        <w:t>RSA</w:t>
      </w:r>
      <w:r>
        <w:t>加密模式</w:t>
      </w:r>
      <w:r>
        <w:rPr>
          <w:rFonts w:hint="eastAsia"/>
        </w:rPr>
        <w:t xml:space="preserve"> 0</w:t>
      </w:r>
      <w:r>
        <w:rPr>
          <w:rFonts w:hint="eastAsia"/>
        </w:rPr>
        <w:t>表示</w:t>
      </w:r>
      <w:r>
        <w:rPr>
          <w:rFonts w:hint="eastAsia"/>
        </w:rPr>
        <w:t>ECB</w:t>
      </w:r>
      <w:r>
        <w:rPr>
          <w:rFonts w:hint="eastAsia"/>
        </w:rPr>
        <w:t>模式，</w:t>
      </w:r>
      <w:r>
        <w:rPr>
          <w:rFonts w:hint="eastAsia"/>
        </w:rPr>
        <w:t>1</w:t>
      </w:r>
      <w:r>
        <w:rPr>
          <w:rFonts w:hint="eastAsia"/>
        </w:rPr>
        <w:t>表示</w:t>
      </w:r>
      <w:r>
        <w:rPr>
          <w:rFonts w:hint="eastAsia"/>
        </w:rPr>
        <w:t>CBC</w:t>
      </w:r>
      <w:r>
        <w:rPr>
          <w:rFonts w:hint="eastAsia"/>
        </w:rPr>
        <w:t>模式</w:t>
      </w:r>
    </w:p>
    <w:p w14:paraId="37E15E49" w14:textId="77777777" w:rsidR="003F6A92" w:rsidRDefault="003F6A92" w:rsidP="003F6A92">
      <w:r>
        <w:rPr>
          <w:rFonts w:hint="eastAsia"/>
        </w:rPr>
        <w:t>BB</w:t>
      </w:r>
      <w:r>
        <w:rPr>
          <w:rFonts w:hint="eastAsia"/>
        </w:rPr>
        <w:t>（</w:t>
      </w:r>
      <w:r>
        <w:rPr>
          <w:rFonts w:hint="eastAsia"/>
        </w:rPr>
        <w:t>34/78</w:t>
      </w:r>
      <w:r>
        <w:rPr>
          <w:rFonts w:hint="eastAsia"/>
        </w:rPr>
        <w:t>位）表示加密</w:t>
      </w:r>
      <w:r>
        <w:rPr>
          <w:rFonts w:hint="eastAsia"/>
        </w:rPr>
        <w:t>/</w:t>
      </w:r>
      <w:r>
        <w:rPr>
          <w:rFonts w:hint="eastAsia"/>
        </w:rPr>
        <w:t>解密密钥组，由应用方案自己确定</w:t>
      </w:r>
    </w:p>
    <w:p w14:paraId="5BEAF561" w14:textId="77777777" w:rsidR="003F6A92" w:rsidRPr="002A61D8" w:rsidRDefault="003F6A92" w:rsidP="003F6A92"/>
    <w:p w14:paraId="5FD4626D" w14:textId="77777777" w:rsidR="003F6A92" w:rsidRDefault="003F6A92" w:rsidP="003F6A92">
      <w:r>
        <w:t>加密数据以如下格式保存：</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1701"/>
        <w:gridCol w:w="1276"/>
        <w:gridCol w:w="4161"/>
      </w:tblGrid>
      <w:tr w:rsidR="003F6A92" w14:paraId="5D92D557" w14:textId="77777777" w:rsidTr="00D45D77">
        <w:tc>
          <w:tcPr>
            <w:tcW w:w="964" w:type="dxa"/>
            <w:shd w:val="clear" w:color="auto" w:fill="auto"/>
          </w:tcPr>
          <w:p w14:paraId="71D0E7C8" w14:textId="77777777" w:rsidR="003F6A92" w:rsidRDefault="003F6A92" w:rsidP="00D45D77">
            <w:r>
              <w:rPr>
                <w:rFonts w:hint="eastAsia"/>
              </w:rPr>
              <w:t>00</w:t>
            </w:r>
          </w:p>
        </w:tc>
        <w:tc>
          <w:tcPr>
            <w:tcW w:w="1701" w:type="dxa"/>
            <w:shd w:val="clear" w:color="auto" w:fill="auto"/>
          </w:tcPr>
          <w:p w14:paraId="7658CAFB" w14:textId="77777777" w:rsidR="003F6A92" w:rsidRDefault="003F6A92" w:rsidP="00D45D77">
            <w:r>
              <w:rPr>
                <w:rFonts w:hint="eastAsia"/>
              </w:rPr>
              <w:t>0</w:t>
            </w:r>
            <w:r>
              <w:t>1</w:t>
            </w:r>
            <w:r>
              <w:rPr>
                <w:rFonts w:hint="eastAsia"/>
              </w:rPr>
              <w:t xml:space="preserve"> 0</w:t>
            </w:r>
            <w:r>
              <w:t>2</w:t>
            </w:r>
          </w:p>
        </w:tc>
        <w:tc>
          <w:tcPr>
            <w:tcW w:w="1276" w:type="dxa"/>
            <w:shd w:val="clear" w:color="auto" w:fill="auto"/>
          </w:tcPr>
          <w:p w14:paraId="476FEB9B" w14:textId="77777777" w:rsidR="003F6A92" w:rsidRDefault="003F6A92" w:rsidP="00D45D77">
            <w:r>
              <w:t>03…NN</w:t>
            </w:r>
          </w:p>
        </w:tc>
        <w:tc>
          <w:tcPr>
            <w:tcW w:w="4161" w:type="dxa"/>
            <w:shd w:val="clear" w:color="auto" w:fill="auto"/>
          </w:tcPr>
          <w:p w14:paraId="2BAE6CDB" w14:textId="77777777" w:rsidR="003F6A92" w:rsidRDefault="003F6A92" w:rsidP="00D45D77">
            <w:r>
              <w:t>NN+1…</w:t>
            </w:r>
            <w:r>
              <w:t>结尾</w:t>
            </w:r>
          </w:p>
        </w:tc>
      </w:tr>
      <w:tr w:rsidR="003F6A92" w14:paraId="655A19FB" w14:textId="77777777" w:rsidTr="00D45D77">
        <w:tc>
          <w:tcPr>
            <w:tcW w:w="964" w:type="dxa"/>
            <w:shd w:val="clear" w:color="auto" w:fill="auto"/>
          </w:tcPr>
          <w:p w14:paraId="650F44E4" w14:textId="77777777" w:rsidR="003F6A92" w:rsidRDefault="003F6A92" w:rsidP="00D45D77">
            <w:r>
              <w:rPr>
                <w:rFonts w:hint="eastAsia"/>
              </w:rPr>
              <w:t>永为</w:t>
            </w:r>
            <w:r>
              <w:rPr>
                <w:rFonts w:hint="eastAsia"/>
              </w:rPr>
              <w:t>0</w:t>
            </w:r>
          </w:p>
        </w:tc>
        <w:tc>
          <w:tcPr>
            <w:tcW w:w="1701" w:type="dxa"/>
            <w:shd w:val="clear" w:color="auto" w:fill="auto"/>
          </w:tcPr>
          <w:p w14:paraId="15D2DA50" w14:textId="77777777" w:rsidR="003F6A92" w:rsidRDefault="003F6A92" w:rsidP="00D45D77">
            <w:r>
              <w:rPr>
                <w:rFonts w:hint="eastAsia"/>
              </w:rPr>
              <w:t>签名数据长度</w:t>
            </w:r>
          </w:p>
        </w:tc>
        <w:tc>
          <w:tcPr>
            <w:tcW w:w="1276" w:type="dxa"/>
            <w:shd w:val="clear" w:color="auto" w:fill="auto"/>
          </w:tcPr>
          <w:p w14:paraId="550DEFBA" w14:textId="77777777" w:rsidR="003F6A92" w:rsidRDefault="003F6A92" w:rsidP="00D45D77">
            <w:r>
              <w:rPr>
                <w:rFonts w:hint="eastAsia"/>
              </w:rPr>
              <w:t>签名数据</w:t>
            </w:r>
          </w:p>
        </w:tc>
        <w:tc>
          <w:tcPr>
            <w:tcW w:w="4161" w:type="dxa"/>
            <w:shd w:val="clear" w:color="auto" w:fill="auto"/>
          </w:tcPr>
          <w:p w14:paraId="12B2830C" w14:textId="77777777" w:rsidR="003F6A92" w:rsidRDefault="003F6A92" w:rsidP="00D45D77">
            <w:r>
              <w:rPr>
                <w:rFonts w:hint="eastAsia"/>
              </w:rPr>
              <w:t>原始打包参数</w:t>
            </w:r>
          </w:p>
        </w:tc>
      </w:tr>
    </w:tbl>
    <w:p w14:paraId="4CA39BFB" w14:textId="77777777" w:rsidR="003F6A92" w:rsidRDefault="003F6A92" w:rsidP="003F6A92"/>
    <w:p w14:paraId="3BA3D84E" w14:textId="77777777" w:rsidR="003F6A92" w:rsidRPr="002844D1" w:rsidRDefault="003F6A92" w:rsidP="003F6A92">
      <w:pPr>
        <w:jc w:val="left"/>
        <w:rPr>
          <w:b/>
        </w:rPr>
      </w:pPr>
      <w:bookmarkStart w:id="3" w:name="_Toc399149189"/>
      <w:r w:rsidRPr="002844D1">
        <w:rPr>
          <w:b/>
        </w:rPr>
        <w:t>方案</w:t>
      </w:r>
      <w:r w:rsidRPr="002844D1">
        <w:rPr>
          <w:b/>
        </w:rPr>
        <w:t>2</w:t>
      </w:r>
      <w:r w:rsidRPr="002844D1">
        <w:rPr>
          <w:rFonts w:hint="eastAsia"/>
          <w:b/>
        </w:rPr>
        <w:t>：</w:t>
      </w:r>
      <w:r w:rsidRPr="002844D1">
        <w:rPr>
          <w:b/>
        </w:rPr>
        <w:t>RSA+AES</w:t>
      </w:r>
      <w:r w:rsidRPr="002844D1">
        <w:rPr>
          <w:b/>
        </w:rPr>
        <w:t>加密</w:t>
      </w:r>
      <w:r w:rsidRPr="002844D1">
        <w:rPr>
          <w:rFonts w:hint="eastAsia"/>
          <w:b/>
        </w:rPr>
        <w:t>/</w:t>
      </w:r>
      <w:r w:rsidRPr="002844D1">
        <w:rPr>
          <w:rFonts w:hint="eastAsia"/>
          <w:b/>
        </w:rPr>
        <w:t>解密</w:t>
      </w:r>
      <w:bookmarkEnd w:id="3"/>
    </w:p>
    <w:p w14:paraId="17AE064C" w14:textId="77777777" w:rsidR="003F6A92" w:rsidRDefault="003F6A92" w:rsidP="003F6A92">
      <w:r>
        <w:rPr>
          <w:rFonts w:hint="eastAsia"/>
        </w:rPr>
        <w:t>本方案使用标准的</w:t>
      </w:r>
      <w:r>
        <w:rPr>
          <w:rFonts w:hint="eastAsia"/>
        </w:rPr>
        <w:t>AES</w:t>
      </w:r>
      <w:r>
        <w:rPr>
          <w:rFonts w:hint="eastAsia"/>
        </w:rPr>
        <w:t>算法对数据加密。</w:t>
      </w:r>
      <w:r>
        <w:rPr>
          <w:rFonts w:hint="eastAsia"/>
        </w:rPr>
        <w:t>AES</w:t>
      </w:r>
      <w:r>
        <w:rPr>
          <w:rFonts w:hint="eastAsia"/>
        </w:rPr>
        <w:t>加密相关参数通过</w:t>
      </w:r>
      <w:r>
        <w:rPr>
          <w:rFonts w:hint="eastAsia"/>
        </w:rPr>
        <w:t>RSA</w:t>
      </w:r>
      <w:r>
        <w:rPr>
          <w:rFonts w:hint="eastAsia"/>
        </w:rPr>
        <w:t>加密上</w:t>
      </w:r>
      <w:r>
        <w:rPr>
          <w:rFonts w:hint="eastAsia"/>
        </w:rPr>
        <w:t>/</w:t>
      </w:r>
      <w:r>
        <w:rPr>
          <w:rFonts w:hint="eastAsia"/>
        </w:rPr>
        <w:t>下行。通过参数</w:t>
      </w:r>
      <w:r>
        <w:rPr>
          <w:rFonts w:hint="eastAsia"/>
        </w:rPr>
        <w:t>234/678</w:t>
      </w:r>
      <w:r>
        <w:rPr>
          <w:rFonts w:hint="eastAsia"/>
        </w:rPr>
        <w:t>指定</w:t>
      </w:r>
      <w:r>
        <w:rPr>
          <w:rFonts w:hint="eastAsia"/>
        </w:rPr>
        <w:t>RSA</w:t>
      </w:r>
      <w:r>
        <w:rPr>
          <w:rFonts w:hint="eastAsia"/>
        </w:rPr>
        <w:t>加密参数。</w:t>
      </w:r>
    </w:p>
    <w:p w14:paraId="0A3462E9" w14:textId="77777777" w:rsidR="003F6A92" w:rsidRDefault="003F6A92" w:rsidP="003F6A92">
      <w:r>
        <w:t>参数以</w:t>
      </w:r>
      <w:r>
        <w:t>ABB</w:t>
      </w:r>
      <w:r>
        <w:t>格式分为两部分，其中：</w:t>
      </w:r>
    </w:p>
    <w:p w14:paraId="16C33B32" w14:textId="77777777" w:rsidR="003F6A92" w:rsidRDefault="003F6A92" w:rsidP="003F6A92">
      <w:r>
        <w:rPr>
          <w:rFonts w:hint="eastAsia"/>
        </w:rPr>
        <w:t>A</w:t>
      </w:r>
      <w:r>
        <w:t>表示</w:t>
      </w:r>
      <w:r>
        <w:t>RSA</w:t>
      </w:r>
      <w:r>
        <w:t>加密模式</w:t>
      </w:r>
      <w:r>
        <w:rPr>
          <w:rFonts w:hint="eastAsia"/>
        </w:rPr>
        <w:t xml:space="preserve"> 0</w:t>
      </w:r>
      <w:r>
        <w:rPr>
          <w:rFonts w:hint="eastAsia"/>
        </w:rPr>
        <w:t>表示</w:t>
      </w:r>
      <w:r>
        <w:rPr>
          <w:rFonts w:hint="eastAsia"/>
        </w:rPr>
        <w:t>ECB</w:t>
      </w:r>
      <w:r>
        <w:rPr>
          <w:rFonts w:hint="eastAsia"/>
        </w:rPr>
        <w:t>模式，</w:t>
      </w:r>
      <w:r>
        <w:rPr>
          <w:rFonts w:hint="eastAsia"/>
        </w:rPr>
        <w:t>1</w:t>
      </w:r>
      <w:r>
        <w:rPr>
          <w:rFonts w:hint="eastAsia"/>
        </w:rPr>
        <w:t>表示</w:t>
      </w:r>
      <w:r>
        <w:rPr>
          <w:rFonts w:hint="eastAsia"/>
        </w:rPr>
        <w:t>CBC</w:t>
      </w:r>
      <w:r>
        <w:rPr>
          <w:rFonts w:hint="eastAsia"/>
        </w:rPr>
        <w:t>模式</w:t>
      </w:r>
    </w:p>
    <w:p w14:paraId="5AC2A9A1" w14:textId="77777777" w:rsidR="003F6A92" w:rsidRDefault="003F6A92" w:rsidP="003F6A92">
      <w:r>
        <w:rPr>
          <w:rFonts w:hint="eastAsia"/>
        </w:rPr>
        <w:t>BB</w:t>
      </w:r>
      <w:r>
        <w:rPr>
          <w:rFonts w:hint="eastAsia"/>
        </w:rPr>
        <w:t>表示加密</w:t>
      </w:r>
      <w:r>
        <w:rPr>
          <w:rFonts w:hint="eastAsia"/>
        </w:rPr>
        <w:t>/</w:t>
      </w:r>
      <w:r>
        <w:rPr>
          <w:rFonts w:hint="eastAsia"/>
        </w:rPr>
        <w:t>解密密钥组，由应用方案自己确定</w:t>
      </w:r>
    </w:p>
    <w:p w14:paraId="78F275BA" w14:textId="77777777" w:rsidR="003F6A92" w:rsidRDefault="003F6A92" w:rsidP="003F6A92"/>
    <w:p w14:paraId="089B6486" w14:textId="77777777" w:rsidR="003F6A92" w:rsidRDefault="003F6A92" w:rsidP="003F6A92">
      <w:r>
        <w:t>加密数据以如下格式保存：</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4"/>
        <w:gridCol w:w="1701"/>
        <w:gridCol w:w="2552"/>
        <w:gridCol w:w="2885"/>
      </w:tblGrid>
      <w:tr w:rsidR="003F6A92" w14:paraId="2773DD01" w14:textId="77777777" w:rsidTr="00D45D77">
        <w:tc>
          <w:tcPr>
            <w:tcW w:w="964" w:type="dxa"/>
            <w:shd w:val="clear" w:color="auto" w:fill="auto"/>
          </w:tcPr>
          <w:p w14:paraId="4C6C1736" w14:textId="77777777" w:rsidR="003F6A92" w:rsidRDefault="003F6A92" w:rsidP="00D45D77">
            <w:r>
              <w:rPr>
                <w:rFonts w:hint="eastAsia"/>
              </w:rPr>
              <w:t>00</w:t>
            </w:r>
          </w:p>
        </w:tc>
        <w:tc>
          <w:tcPr>
            <w:tcW w:w="1701" w:type="dxa"/>
            <w:shd w:val="clear" w:color="auto" w:fill="auto"/>
          </w:tcPr>
          <w:p w14:paraId="69C344BD" w14:textId="77777777" w:rsidR="003F6A92" w:rsidRDefault="003F6A92" w:rsidP="00D45D77">
            <w:r>
              <w:rPr>
                <w:rFonts w:hint="eastAsia"/>
              </w:rPr>
              <w:t>0</w:t>
            </w:r>
            <w:r>
              <w:t>1</w:t>
            </w:r>
            <w:r>
              <w:rPr>
                <w:rFonts w:hint="eastAsia"/>
              </w:rPr>
              <w:t xml:space="preserve"> 0</w:t>
            </w:r>
            <w:r>
              <w:t>2</w:t>
            </w:r>
          </w:p>
        </w:tc>
        <w:tc>
          <w:tcPr>
            <w:tcW w:w="2552" w:type="dxa"/>
            <w:shd w:val="clear" w:color="auto" w:fill="auto"/>
          </w:tcPr>
          <w:p w14:paraId="0330E380" w14:textId="77777777" w:rsidR="003F6A92" w:rsidRDefault="003F6A92" w:rsidP="00D45D77">
            <w:r>
              <w:t>03…NN</w:t>
            </w:r>
          </w:p>
        </w:tc>
        <w:tc>
          <w:tcPr>
            <w:tcW w:w="2885" w:type="dxa"/>
            <w:shd w:val="clear" w:color="auto" w:fill="auto"/>
          </w:tcPr>
          <w:p w14:paraId="05945B01" w14:textId="77777777" w:rsidR="003F6A92" w:rsidRDefault="003F6A92" w:rsidP="00D45D77">
            <w:r>
              <w:t>NN+1…</w:t>
            </w:r>
            <w:r>
              <w:t>结尾</w:t>
            </w:r>
          </w:p>
        </w:tc>
      </w:tr>
      <w:tr w:rsidR="003F6A92" w14:paraId="0F236249" w14:textId="77777777" w:rsidTr="00D45D77">
        <w:tc>
          <w:tcPr>
            <w:tcW w:w="964" w:type="dxa"/>
            <w:shd w:val="clear" w:color="auto" w:fill="auto"/>
          </w:tcPr>
          <w:p w14:paraId="22F23D35" w14:textId="77777777" w:rsidR="003F6A92" w:rsidRDefault="003F6A92" w:rsidP="00D45D77">
            <w:r>
              <w:rPr>
                <w:rFonts w:hint="eastAsia"/>
              </w:rPr>
              <w:t>永为</w:t>
            </w:r>
            <w:r>
              <w:rPr>
                <w:rFonts w:hint="eastAsia"/>
              </w:rPr>
              <w:t>0</w:t>
            </w:r>
          </w:p>
        </w:tc>
        <w:tc>
          <w:tcPr>
            <w:tcW w:w="1701" w:type="dxa"/>
            <w:shd w:val="clear" w:color="auto" w:fill="auto"/>
          </w:tcPr>
          <w:p w14:paraId="4222DA48" w14:textId="77777777" w:rsidR="003F6A92" w:rsidRDefault="003F6A92" w:rsidP="00D45D77">
            <w:r>
              <w:rPr>
                <w:rFonts w:hint="eastAsia"/>
              </w:rPr>
              <w:t>AES</w:t>
            </w:r>
            <w:r>
              <w:rPr>
                <w:rFonts w:hint="eastAsia"/>
              </w:rPr>
              <w:t>参数长度</w:t>
            </w:r>
          </w:p>
        </w:tc>
        <w:tc>
          <w:tcPr>
            <w:tcW w:w="2552" w:type="dxa"/>
            <w:shd w:val="clear" w:color="auto" w:fill="auto"/>
          </w:tcPr>
          <w:p w14:paraId="4E1CCAF1" w14:textId="77777777" w:rsidR="003F6A92" w:rsidRDefault="003F6A92" w:rsidP="00D45D77">
            <w:r>
              <w:t>AES</w:t>
            </w:r>
            <w:r>
              <w:rPr>
                <w:rFonts w:hint="eastAsia"/>
              </w:rPr>
              <w:t>参数</w:t>
            </w:r>
            <w:r>
              <w:rPr>
                <w:rFonts w:hint="eastAsia"/>
              </w:rPr>
              <w:t>,</w:t>
            </w:r>
            <w:r>
              <w:rPr>
                <w:rFonts w:hint="eastAsia"/>
              </w:rPr>
              <w:t>用</w:t>
            </w:r>
            <w:r>
              <w:rPr>
                <w:rFonts w:hint="eastAsia"/>
              </w:rPr>
              <w:t>RSA</w:t>
            </w:r>
            <w:r>
              <w:rPr>
                <w:rFonts w:hint="eastAsia"/>
              </w:rPr>
              <w:t>加密</w:t>
            </w:r>
          </w:p>
        </w:tc>
        <w:tc>
          <w:tcPr>
            <w:tcW w:w="2885" w:type="dxa"/>
            <w:shd w:val="clear" w:color="auto" w:fill="auto"/>
          </w:tcPr>
          <w:p w14:paraId="41A26C59" w14:textId="77777777" w:rsidR="003F6A92" w:rsidRDefault="003F6A92" w:rsidP="00D45D77">
            <w:r>
              <w:rPr>
                <w:rFonts w:hint="eastAsia"/>
              </w:rPr>
              <w:t>打包参数，使用</w:t>
            </w:r>
            <w:r>
              <w:rPr>
                <w:rFonts w:hint="eastAsia"/>
              </w:rPr>
              <w:t>AES</w:t>
            </w:r>
            <w:r>
              <w:rPr>
                <w:rFonts w:hint="eastAsia"/>
              </w:rPr>
              <w:t>加密</w:t>
            </w:r>
          </w:p>
        </w:tc>
      </w:tr>
    </w:tbl>
    <w:p w14:paraId="5B7E36BA" w14:textId="77777777" w:rsidR="003F6A92" w:rsidRDefault="003F6A92" w:rsidP="003F6A92"/>
    <w:p w14:paraId="14065DDB" w14:textId="77777777" w:rsidR="003F6A92" w:rsidRDefault="003F6A92" w:rsidP="003F6A92">
      <w:r>
        <w:t>AES</w:t>
      </w:r>
      <w:r>
        <w:t>参数为如下</w:t>
      </w:r>
      <w:r>
        <w:t>JSON</w:t>
      </w:r>
      <w:r>
        <w:t>串：</w:t>
      </w:r>
    </w:p>
    <w:p w14:paraId="534B5DB2" w14:textId="77777777" w:rsidR="003F6A92" w:rsidRDefault="003F6A92" w:rsidP="003F6A92">
      <w:r>
        <w:rPr>
          <w:rFonts w:hint="eastAsia"/>
        </w:rPr>
        <w:t>{</w:t>
      </w:r>
    </w:p>
    <w:p w14:paraId="0D5645EA" w14:textId="77777777" w:rsidR="003F6A92" w:rsidRDefault="003F6A92" w:rsidP="003F6A92">
      <w:r>
        <w:t xml:space="preserve">  mode:“0|1”, </w:t>
      </w:r>
      <w:r>
        <w:tab/>
      </w:r>
      <w:r>
        <w:tab/>
      </w:r>
      <w:r>
        <w:tab/>
        <w:t>// 0 ECB</w:t>
      </w:r>
      <w:r>
        <w:t>模式，</w:t>
      </w:r>
      <w:r>
        <w:rPr>
          <w:rFonts w:hint="eastAsia"/>
        </w:rPr>
        <w:t>1 CBC</w:t>
      </w:r>
      <w:r>
        <w:rPr>
          <w:rFonts w:hint="eastAsia"/>
        </w:rPr>
        <w:t>模式</w:t>
      </w:r>
    </w:p>
    <w:p w14:paraId="41C4EA17" w14:textId="77777777" w:rsidR="003F6A92" w:rsidRDefault="003F6A92" w:rsidP="003F6A92">
      <w:r>
        <w:t xml:space="preserve">  bits: “128|256”</w:t>
      </w:r>
      <w:r>
        <w:t>，</w:t>
      </w:r>
      <w:r>
        <w:tab/>
        <w:t xml:space="preserve">// </w:t>
      </w:r>
      <w:r>
        <w:t>分组长度</w:t>
      </w:r>
    </w:p>
    <w:p w14:paraId="3A554428" w14:textId="77777777" w:rsidR="003F6A92" w:rsidRDefault="003F6A92" w:rsidP="003F6A92">
      <w:r>
        <w:t xml:space="preserve">  init: “</w:t>
      </w:r>
      <w:r>
        <w:t>初始化参数</w:t>
      </w:r>
      <w:r>
        <w:t>”</w:t>
      </w:r>
      <w:r>
        <w:t>，</w:t>
      </w:r>
      <w:r>
        <w:tab/>
        <w:t>// AES</w:t>
      </w:r>
      <w:r>
        <w:t>初始化参数</w:t>
      </w:r>
    </w:p>
    <w:p w14:paraId="7424772A" w14:textId="77777777" w:rsidR="003F6A92" w:rsidRDefault="003F6A92" w:rsidP="003F6A92">
      <w:r>
        <w:t xml:space="preserve">  pass: “</w:t>
      </w:r>
      <w:r>
        <w:t>密码</w:t>
      </w:r>
      <w:r>
        <w:t>”</w:t>
      </w:r>
      <w:r>
        <w:t>，</w:t>
      </w:r>
    </w:p>
    <w:p w14:paraId="35FC6EC9" w14:textId="77777777" w:rsidR="003F6A92" w:rsidRDefault="003F6A92" w:rsidP="003F6A92">
      <w:r>
        <w:t>}</w:t>
      </w:r>
    </w:p>
    <w:p w14:paraId="3032D77B" w14:textId="77777777" w:rsidR="003F6A92" w:rsidRDefault="003F6A92" w:rsidP="003F6A92"/>
    <w:p w14:paraId="298167F2" w14:textId="77777777" w:rsidR="003F6A92" w:rsidRDefault="003F6A92" w:rsidP="003F6A92">
      <w:pPr>
        <w:pStyle w:val="3"/>
      </w:pPr>
      <w:r>
        <w:rPr>
          <w:rFonts w:hint="eastAsia"/>
        </w:rPr>
        <w:t>1.3.4</w:t>
      </w:r>
      <w:r>
        <w:rPr>
          <w:rFonts w:hint="eastAsia"/>
        </w:rPr>
        <w:t>加解密案例</w:t>
      </w:r>
    </w:p>
    <w:p w14:paraId="647D75B8" w14:textId="77777777" w:rsidR="003F6A92" w:rsidRDefault="003F6A92" w:rsidP="003F6A92">
      <w:r>
        <w:rPr>
          <w:rFonts w:hint="eastAsia"/>
        </w:rPr>
        <w:t>接口：</w:t>
      </w:r>
      <w:hyperlink r:id="rId10" w:history="1">
        <w:r w:rsidRPr="004D70F8">
          <w:rPr>
            <w:rStyle w:val="a3"/>
            <w:rFonts w:hint="eastAsia"/>
          </w:rPr>
          <w:t>epg/g</w:t>
        </w:r>
        <w:r w:rsidRPr="004D70F8">
          <w:rPr>
            <w:rStyle w:val="a3"/>
          </w:rPr>
          <w:t>e</w:t>
        </w:r>
        <w:r w:rsidRPr="004D70F8">
          <w:rPr>
            <w:rStyle w:val="a3"/>
            <w:rFonts w:hint="eastAsia"/>
          </w:rPr>
          <w:t>t</w:t>
        </w:r>
        <w:r w:rsidRPr="004D70F8">
          <w:rPr>
            <w:rStyle w:val="a3"/>
          </w:rPr>
          <w:t>NewsAppChannelList</w:t>
        </w:r>
      </w:hyperlink>
    </w:p>
    <w:p w14:paraId="3C1A06A2" w14:textId="77777777" w:rsidR="003F6A92" w:rsidRDefault="003F6A92" w:rsidP="003F6A92">
      <w:r>
        <w:rPr>
          <w:rFonts w:ascii="Tahoma" w:hAnsi="Tahoma" w:cs="Tahoma" w:hint="eastAsia"/>
          <w:szCs w:val="21"/>
        </w:rPr>
        <w:t>参数：</w:t>
      </w:r>
      <w:r w:rsidRPr="00292CEE">
        <w:t>version</w:t>
      </w:r>
      <w:r>
        <w:rPr>
          <w:rFonts w:hint="eastAsia"/>
        </w:rPr>
        <w:t>=newsapp</w:t>
      </w:r>
    </w:p>
    <w:p w14:paraId="4D7D592E" w14:textId="77777777" w:rsidR="003F6A92" w:rsidRDefault="003F6A92" w:rsidP="003F6A92">
      <w:r>
        <w:rPr>
          <w:rFonts w:hint="eastAsia"/>
        </w:rPr>
        <w:t>加密的请求：</w:t>
      </w:r>
      <w:r>
        <w:rPr>
          <w:rFonts w:hint="eastAsia"/>
        </w:rPr>
        <w:t>http://xxx/v1/</w:t>
      </w:r>
      <w:hyperlink r:id="rId11" w:history="1">
        <w:r w:rsidRPr="004D70F8">
          <w:rPr>
            <w:rStyle w:val="a3"/>
            <w:rFonts w:hint="eastAsia"/>
          </w:rPr>
          <w:t>epg/g</w:t>
        </w:r>
        <w:r w:rsidRPr="004D70F8">
          <w:rPr>
            <w:rStyle w:val="a3"/>
          </w:rPr>
          <w:t>e</w:t>
        </w:r>
        <w:r w:rsidRPr="004D70F8">
          <w:rPr>
            <w:rStyle w:val="a3"/>
            <w:rFonts w:hint="eastAsia"/>
          </w:rPr>
          <w:t>t</w:t>
        </w:r>
        <w:r w:rsidRPr="004D70F8">
          <w:rPr>
            <w:rStyle w:val="a3"/>
          </w:rPr>
          <w:t>NewsAppChannelList</w:t>
        </w:r>
      </w:hyperlink>
      <w:r>
        <w:rPr>
          <w:rFonts w:hint="eastAsia"/>
        </w:rPr>
        <w:t>?hash=xxxx&amp;codec=xxxxxx&amp;pack=xxxxxx</w:t>
      </w:r>
    </w:p>
    <w:p w14:paraId="5CD31BDE" w14:textId="77777777" w:rsidR="003F6A92" w:rsidRPr="006753FE" w:rsidRDefault="003F6A92" w:rsidP="003F6A92"/>
    <w:p w14:paraId="29E0EB8A" w14:textId="77777777" w:rsidR="003F6A92" w:rsidRDefault="003F6A92" w:rsidP="003F6A92">
      <w:pPr>
        <w:pStyle w:val="a4"/>
        <w:numPr>
          <w:ilvl w:val="0"/>
          <w:numId w:val="7"/>
        </w:numPr>
        <w:ind w:firstLineChars="0"/>
      </w:pPr>
      <w:r>
        <w:rPr>
          <w:rFonts w:hint="eastAsia"/>
        </w:rPr>
        <w:t>hash</w:t>
      </w:r>
      <w:r>
        <w:rPr>
          <w:rFonts w:hint="eastAsia"/>
        </w:rPr>
        <w:t>参数：</w:t>
      </w:r>
    </w:p>
    <w:p w14:paraId="34B8E972" w14:textId="77777777" w:rsidR="003F6A92" w:rsidRDefault="003F6A92" w:rsidP="003F6A92">
      <w:pPr>
        <w:pStyle w:val="a4"/>
        <w:numPr>
          <w:ilvl w:val="0"/>
          <w:numId w:val="8"/>
        </w:numPr>
        <w:ind w:firstLineChars="0"/>
      </w:pPr>
      <w:r>
        <w:rPr>
          <w:rFonts w:ascii="Verdana" w:hAnsi="Verdana"/>
          <w:color w:val="000000"/>
          <w:sz w:val="18"/>
          <w:szCs w:val="18"/>
          <w:shd w:val="clear" w:color="auto" w:fill="F9F9F9"/>
        </w:rPr>
        <w:t>对</w:t>
      </w:r>
      <w:r>
        <w:rPr>
          <w:rFonts w:ascii="Verdana" w:hAnsi="Verdana" w:hint="eastAsia"/>
          <w:color w:val="000000"/>
          <w:sz w:val="18"/>
          <w:szCs w:val="18"/>
          <w:shd w:val="clear" w:color="auto" w:fill="F9F9F9"/>
        </w:rPr>
        <w:t>参数</w:t>
      </w:r>
      <w:r>
        <w:rPr>
          <w:rFonts w:ascii="Verdana" w:hAnsi="Verdana"/>
          <w:color w:val="000000"/>
          <w:sz w:val="18"/>
          <w:szCs w:val="18"/>
          <w:shd w:val="clear" w:color="auto" w:fill="F9F9F9"/>
        </w:rPr>
        <w:t>按照键名进行升序排序</w:t>
      </w:r>
      <w:r>
        <w:rPr>
          <w:rFonts w:ascii="Verdana" w:hAnsi="Verdana" w:hint="eastAsia"/>
          <w:color w:val="000000"/>
          <w:sz w:val="18"/>
          <w:szCs w:val="18"/>
          <w:shd w:val="clear" w:color="auto" w:fill="F9F9F9"/>
        </w:rPr>
        <w:t>后转化成</w:t>
      </w:r>
      <w:r>
        <w:rPr>
          <w:rFonts w:ascii="Verdana" w:hAnsi="Verdana" w:hint="eastAsia"/>
          <w:color w:val="000000"/>
          <w:sz w:val="18"/>
          <w:szCs w:val="18"/>
          <w:shd w:val="clear" w:color="auto" w:fill="F9F9F9"/>
        </w:rPr>
        <w:t>json</w:t>
      </w:r>
      <w:r>
        <w:rPr>
          <w:rFonts w:ascii="Verdana" w:hAnsi="Verdana" w:hint="eastAsia"/>
          <w:color w:val="000000"/>
          <w:sz w:val="18"/>
          <w:szCs w:val="18"/>
          <w:shd w:val="clear" w:color="auto" w:fill="F9F9F9"/>
        </w:rPr>
        <w:t>的</w:t>
      </w:r>
      <w:r>
        <w:rPr>
          <w:rFonts w:ascii="Verdana" w:hAnsi="Verdana" w:hint="eastAsia"/>
          <w:color w:val="000000"/>
          <w:sz w:val="18"/>
          <w:szCs w:val="18"/>
          <w:shd w:val="clear" w:color="auto" w:fill="F9F9F9"/>
        </w:rPr>
        <w:t>MD5</w:t>
      </w:r>
      <w:r>
        <w:rPr>
          <w:rFonts w:hint="eastAsia"/>
        </w:rPr>
        <w:t>值</w:t>
      </w:r>
      <w:r>
        <w:rPr>
          <w:rFonts w:hint="eastAsia"/>
        </w:rPr>
        <w:t>,</w:t>
      </w:r>
      <w:r>
        <w:rPr>
          <w:rFonts w:hint="eastAsia"/>
        </w:rPr>
        <w:t>该处只有一个参数，所以可以直接变成</w:t>
      </w:r>
      <w:r>
        <w:rPr>
          <w:rFonts w:hint="eastAsia"/>
        </w:rPr>
        <w:t>json</w:t>
      </w:r>
      <w:r>
        <w:rPr>
          <w:rFonts w:hint="eastAsia"/>
        </w:rPr>
        <w:t>后</w:t>
      </w:r>
      <w:r>
        <w:rPr>
          <w:rFonts w:hint="eastAsia"/>
        </w:rPr>
        <w:t>md5(32</w:t>
      </w:r>
      <w:r>
        <w:rPr>
          <w:rFonts w:hint="eastAsia"/>
        </w:rPr>
        <w:t>位小写</w:t>
      </w:r>
      <w:r>
        <w:rPr>
          <w:rFonts w:hint="eastAsia"/>
        </w:rPr>
        <w:t>)</w:t>
      </w:r>
      <w:r>
        <w:rPr>
          <w:rFonts w:hint="eastAsia"/>
        </w:rPr>
        <w:t>即可。</w:t>
      </w:r>
    </w:p>
    <w:p w14:paraId="34E08BDD" w14:textId="77777777" w:rsidR="003F6A92" w:rsidRDefault="003F6A92" w:rsidP="003F6A92">
      <w:pPr>
        <w:pStyle w:val="HTML"/>
      </w:pPr>
      <w:r>
        <w:t>E</w:t>
      </w:r>
      <w:r>
        <w:rPr>
          <w:rFonts w:hint="eastAsia"/>
        </w:rPr>
        <w:t xml:space="preserve">g:   </w:t>
      </w:r>
    </w:p>
    <w:p w14:paraId="256261C6" w14:textId="77777777" w:rsidR="003F6A92" w:rsidRDefault="003F6A92" w:rsidP="003F6A92">
      <w:pPr>
        <w:pStyle w:val="HTML"/>
        <w:rPr>
          <w:rStyle w:val="jf-collapsible"/>
          <w:color w:val="000000"/>
        </w:rPr>
      </w:pPr>
      <w:r>
        <w:rPr>
          <w:rStyle w:val="jf-objectbrace"/>
          <w:b/>
          <w:bCs/>
          <w:color w:val="00AA00"/>
        </w:rPr>
        <w:t>{</w:t>
      </w:r>
    </w:p>
    <w:p w14:paraId="4A4D9D28" w14:textId="77777777" w:rsidR="003F6A92" w:rsidRDefault="003F6A92" w:rsidP="003F6A92">
      <w:pPr>
        <w:pStyle w:val="HTML"/>
        <w:rPr>
          <w:rStyle w:val="jf-collapsible"/>
          <w:color w:val="000000"/>
        </w:rPr>
      </w:pPr>
      <w:r>
        <w:rPr>
          <w:rStyle w:val="jf-collapsible"/>
          <w:color w:val="000000"/>
        </w:rPr>
        <w:t xml:space="preserve">    </w:t>
      </w:r>
      <w:r>
        <w:rPr>
          <w:rStyle w:val="jf-propertyname"/>
          <w:b/>
          <w:bCs/>
          <w:color w:val="CC0000"/>
        </w:rPr>
        <w:t>"version"</w:t>
      </w:r>
      <w:r>
        <w:rPr>
          <w:rStyle w:val="jf-collapsible"/>
          <w:color w:val="000000"/>
        </w:rPr>
        <w:t xml:space="preserve">: </w:t>
      </w:r>
      <w:r>
        <w:rPr>
          <w:rStyle w:val="jf-string"/>
          <w:color w:val="007777"/>
        </w:rPr>
        <w:t>"newsapp"</w:t>
      </w:r>
    </w:p>
    <w:p w14:paraId="1E92D22A" w14:textId="77777777" w:rsidR="003F6A92" w:rsidRDefault="003F6A92" w:rsidP="003F6A92">
      <w:pPr>
        <w:pStyle w:val="HTML"/>
        <w:rPr>
          <w:color w:val="000000"/>
        </w:rPr>
      </w:pPr>
      <w:r>
        <w:rPr>
          <w:rStyle w:val="jf-objectbrace"/>
          <w:b/>
          <w:bCs/>
          <w:color w:val="00AA00"/>
        </w:rPr>
        <w:t>}</w:t>
      </w:r>
    </w:p>
    <w:p w14:paraId="01954571" w14:textId="77777777" w:rsidR="003F6A92" w:rsidRDefault="003F6A92" w:rsidP="003F6A92">
      <w:pPr>
        <w:pStyle w:val="HTML"/>
      </w:pPr>
    </w:p>
    <w:p w14:paraId="5695ABA8" w14:textId="77777777" w:rsidR="003F6A92" w:rsidRPr="007571D2" w:rsidRDefault="003F6A92" w:rsidP="003F6A92">
      <w:pPr>
        <w:pStyle w:val="HTML"/>
        <w:rPr>
          <w:color w:val="000000"/>
        </w:rPr>
      </w:pPr>
      <w:r>
        <w:rPr>
          <w:rFonts w:hint="eastAsia"/>
        </w:rPr>
        <w:t>进行md5加密后为：</w:t>
      </w:r>
    </w:p>
    <w:p w14:paraId="46E7414C" w14:textId="77777777" w:rsidR="003F6A92" w:rsidRPr="00534304" w:rsidRDefault="003F6A92" w:rsidP="003F6A92">
      <w:pPr>
        <w:widowControl/>
        <w:shd w:val="clear" w:color="auto" w:fill="EBEEF9"/>
        <w:spacing w:before="100" w:beforeAutospacing="1" w:after="100" w:afterAutospacing="1"/>
        <w:jc w:val="left"/>
        <w:rPr>
          <w:b/>
          <w:sz w:val="28"/>
          <w:szCs w:val="21"/>
        </w:rPr>
      </w:pPr>
      <w:r w:rsidRPr="00534304">
        <w:rPr>
          <w:rFonts w:hint="eastAsia"/>
          <w:b/>
          <w:sz w:val="28"/>
          <w:szCs w:val="21"/>
        </w:rPr>
        <w:t>hash=</w:t>
      </w:r>
      <w:r w:rsidRPr="00534304">
        <w:rPr>
          <w:b/>
          <w:sz w:val="28"/>
          <w:szCs w:val="21"/>
        </w:rPr>
        <w:t>595d7b47bd16b0d478ffc527ed87ab75</w:t>
      </w:r>
    </w:p>
    <w:p w14:paraId="30C0C9D1" w14:textId="77777777" w:rsidR="003F6A92" w:rsidRDefault="003F6A92" w:rsidP="003F6A92">
      <w:pPr>
        <w:pStyle w:val="a4"/>
        <w:numPr>
          <w:ilvl w:val="0"/>
          <w:numId w:val="7"/>
        </w:numPr>
        <w:ind w:firstLineChars="0"/>
      </w:pPr>
      <w:r>
        <w:rPr>
          <w:rFonts w:hint="eastAsia"/>
        </w:rPr>
        <w:t>codec</w:t>
      </w:r>
      <w:r>
        <w:rPr>
          <w:rFonts w:hint="eastAsia"/>
        </w:rPr>
        <w:t>参数：</w:t>
      </w:r>
    </w:p>
    <w:p w14:paraId="6F0B1C28" w14:textId="77777777" w:rsidR="003F6A92" w:rsidRDefault="003F6A92" w:rsidP="003F6A92">
      <w:pPr>
        <w:pStyle w:val="a4"/>
        <w:ind w:left="360" w:firstLineChars="0" w:firstLine="0"/>
      </w:pPr>
      <w:r>
        <w:rPr>
          <w:rFonts w:hint="eastAsia"/>
        </w:rPr>
        <w:t>（</w:t>
      </w:r>
      <w:r>
        <w:rPr>
          <w:rFonts w:hint="eastAsia"/>
        </w:rPr>
        <w:t>1</w:t>
      </w:r>
      <w:r>
        <w:rPr>
          <w:rFonts w:hint="eastAsia"/>
        </w:rPr>
        <w:t>）请求</w:t>
      </w:r>
      <w:r>
        <w:rPr>
          <w:rFonts w:hint="eastAsia"/>
        </w:rPr>
        <w:t>2.1</w:t>
      </w:r>
      <w:r>
        <w:rPr>
          <w:rFonts w:hint="eastAsia"/>
        </w:rPr>
        <w:t>加密协商接口获取加密方案（该接口默认使用本地</w:t>
      </w:r>
      <w:r>
        <w:rPr>
          <w:rFonts w:hint="eastAsia"/>
        </w:rPr>
        <w:t>10</w:t>
      </w:r>
      <w:r>
        <w:rPr>
          <w:rFonts w:hint="eastAsia"/>
        </w:rPr>
        <w:t>组密匙进行加密），查找</w:t>
      </w:r>
      <w:r w:rsidRPr="003C0C57">
        <w:t>api_encrypt</w:t>
      </w:r>
      <w:r>
        <w:rPr>
          <w:rFonts w:hint="eastAsia"/>
        </w:rPr>
        <w:t>节点中</w:t>
      </w:r>
      <w:r>
        <w:rPr>
          <w:rFonts w:hint="eastAsia"/>
        </w:rPr>
        <w:t>api_name=</w:t>
      </w:r>
      <w:r w:rsidRPr="003C0C57">
        <w:t>epg/encryptTalk</w:t>
      </w:r>
      <w:r>
        <w:rPr>
          <w:rFonts w:hint="eastAsia"/>
        </w:rPr>
        <w:t>的该接口的加密方案。</w:t>
      </w:r>
    </w:p>
    <w:p w14:paraId="18442471" w14:textId="77777777" w:rsidR="003F6A92" w:rsidRPr="003C0C57" w:rsidRDefault="003F6A92" w:rsidP="003F6A92">
      <w:pPr>
        <w:pStyle w:val="a4"/>
        <w:ind w:left="360" w:firstLineChars="0" w:firstLine="0"/>
      </w:pPr>
      <w:r w:rsidRPr="003C0C57">
        <w:t>epg/encryptTalk</w:t>
      </w:r>
      <w:r>
        <w:rPr>
          <w:rFonts w:hint="eastAsia"/>
        </w:rPr>
        <w:t>的加密方案为（由加密协商接口下发所有接口加密方案）：</w:t>
      </w:r>
    </w:p>
    <w:p w14:paraId="0936CAE9" w14:textId="77777777" w:rsidR="003F6A92" w:rsidRDefault="003F6A92" w:rsidP="003F6A92">
      <w:pPr>
        <w:widowControl/>
        <w:shd w:val="clear" w:color="auto" w:fill="EBEEF9"/>
        <w:spacing w:before="100" w:beforeAutospacing="1" w:after="100" w:afterAutospacing="1"/>
        <w:ind w:left="600"/>
        <w:jc w:val="left"/>
      </w:pPr>
      <w:r>
        <w:rPr>
          <w:rFonts w:hint="eastAsia"/>
        </w:rPr>
        <w:t>{</w:t>
      </w:r>
    </w:p>
    <w:p w14:paraId="1613078B" w14:textId="77777777" w:rsidR="003F6A92" w:rsidRPr="003C0C57" w:rsidRDefault="003F6A92" w:rsidP="003F6A92">
      <w:pPr>
        <w:widowControl/>
        <w:shd w:val="clear" w:color="auto" w:fill="EBEEF9"/>
        <w:spacing w:before="100" w:beforeAutospacing="1" w:after="100" w:afterAutospacing="1"/>
        <w:ind w:left="600"/>
        <w:jc w:val="left"/>
      </w:pPr>
      <w:r w:rsidRPr="003C0C57">
        <w:t>api_name: "epg/getNewsAppChannelList",</w:t>
      </w:r>
      <w:r>
        <w:rPr>
          <w:rFonts w:hint="eastAsia"/>
        </w:rPr>
        <w:t>//</w:t>
      </w:r>
      <w:r>
        <w:rPr>
          <w:rFonts w:hint="eastAsia"/>
        </w:rPr>
        <w:t>接口</w:t>
      </w:r>
    </w:p>
    <w:p w14:paraId="73150A21" w14:textId="77777777" w:rsidR="003F6A92" w:rsidRPr="003C0C57" w:rsidRDefault="003F6A92" w:rsidP="003F6A92">
      <w:pPr>
        <w:widowControl/>
        <w:shd w:val="clear" w:color="auto" w:fill="EBEEF9"/>
        <w:spacing w:before="100" w:beforeAutospacing="1" w:after="100" w:afterAutospacing="1"/>
        <w:ind w:left="600"/>
        <w:jc w:val="left"/>
      </w:pPr>
      <w:r w:rsidRPr="003C0C57">
        <w:t>request_encrypt_mode: "1,2",</w:t>
      </w:r>
      <w:r>
        <w:rPr>
          <w:rFonts w:hint="eastAsia"/>
        </w:rPr>
        <w:t>//</w:t>
      </w:r>
      <w:r>
        <w:rPr>
          <w:rFonts w:hint="eastAsia"/>
        </w:rPr>
        <w:t>请求参数可选加密方式</w:t>
      </w:r>
    </w:p>
    <w:p w14:paraId="09327B65" w14:textId="77777777" w:rsidR="003F6A92" w:rsidRDefault="003F6A92" w:rsidP="003F6A92">
      <w:pPr>
        <w:widowControl/>
        <w:shd w:val="clear" w:color="auto" w:fill="EBEEF9"/>
        <w:spacing w:before="100" w:beforeAutospacing="1" w:after="100" w:afterAutospacing="1"/>
        <w:ind w:left="600"/>
        <w:jc w:val="left"/>
      </w:pPr>
      <w:r w:rsidRPr="003C0C57">
        <w:t>response_encrypt_mode: "1,2"</w:t>
      </w:r>
      <w:r>
        <w:rPr>
          <w:rFonts w:hint="eastAsia"/>
        </w:rPr>
        <w:t>//</w:t>
      </w:r>
      <w:r>
        <w:rPr>
          <w:rFonts w:hint="eastAsia"/>
        </w:rPr>
        <w:t>返回参数可选加密方式</w:t>
      </w:r>
    </w:p>
    <w:p w14:paraId="70B47847" w14:textId="77777777" w:rsidR="003F6A92" w:rsidRDefault="003F6A92" w:rsidP="003F6A92">
      <w:pPr>
        <w:widowControl/>
        <w:shd w:val="clear" w:color="auto" w:fill="EBEEF9"/>
        <w:spacing w:before="100" w:beforeAutospacing="1" w:after="100" w:afterAutospacing="1"/>
        <w:ind w:left="600"/>
        <w:jc w:val="left"/>
      </w:pPr>
      <w:r>
        <w:rPr>
          <w:rFonts w:hint="eastAsia"/>
        </w:rPr>
        <w:t>}</w:t>
      </w:r>
    </w:p>
    <w:p w14:paraId="56772A89" w14:textId="77777777" w:rsidR="003F6A92" w:rsidRDefault="003F6A92" w:rsidP="003F6A92">
      <w:pPr>
        <w:pStyle w:val="a4"/>
        <w:ind w:left="360" w:firstLineChars="0" w:firstLine="0"/>
      </w:pPr>
      <w:r>
        <w:rPr>
          <w:rFonts w:hint="eastAsia"/>
        </w:rPr>
        <w:t>表示该接口请求和返回可以使用</w:t>
      </w:r>
      <w:r>
        <w:rPr>
          <w:rFonts w:hint="eastAsia"/>
        </w:rPr>
        <w:t xml:space="preserve">RSA+SH1 </w:t>
      </w:r>
      <w:r>
        <w:rPr>
          <w:rFonts w:hint="eastAsia"/>
        </w:rPr>
        <w:t>或</w:t>
      </w:r>
      <w:r>
        <w:rPr>
          <w:rFonts w:hint="eastAsia"/>
        </w:rPr>
        <w:t xml:space="preserve"> RSA+DES</w:t>
      </w:r>
      <w:r>
        <w:rPr>
          <w:rFonts w:hint="eastAsia"/>
        </w:rPr>
        <w:t>方式进行请求和返回加密。可以随机从</w:t>
      </w:r>
      <w:r>
        <w:rPr>
          <w:rFonts w:hint="eastAsia"/>
        </w:rPr>
        <w:t>1</w:t>
      </w:r>
      <w:r>
        <w:rPr>
          <w:rFonts w:hint="eastAsia"/>
        </w:rPr>
        <w:t>，</w:t>
      </w:r>
      <w:r>
        <w:rPr>
          <w:rFonts w:hint="eastAsia"/>
        </w:rPr>
        <w:t>2</w:t>
      </w:r>
      <w:r>
        <w:rPr>
          <w:rFonts w:hint="eastAsia"/>
        </w:rPr>
        <w:t>中选择一种。</w:t>
      </w:r>
    </w:p>
    <w:p w14:paraId="34A7B598" w14:textId="77777777" w:rsidR="003F6A92" w:rsidRDefault="003F6A92" w:rsidP="003F6A92">
      <w:pPr>
        <w:pStyle w:val="a4"/>
        <w:ind w:left="360" w:firstLineChars="0" w:firstLine="0"/>
      </w:pPr>
    </w:p>
    <w:p w14:paraId="20EE4A4F" w14:textId="77777777" w:rsidR="003F6A92" w:rsidRDefault="003F6A92" w:rsidP="003F6A92">
      <w:pPr>
        <w:pStyle w:val="a4"/>
        <w:ind w:left="360" w:firstLineChars="0" w:firstLine="0"/>
      </w:pPr>
      <w:r>
        <w:t>C</w:t>
      </w:r>
      <w:r>
        <w:rPr>
          <w:rFonts w:hint="eastAsia"/>
        </w:rPr>
        <w:t>odec</w:t>
      </w:r>
      <w:r>
        <w:rPr>
          <w:rFonts w:hint="eastAsia"/>
        </w:rPr>
        <w:t>：</w:t>
      </w:r>
      <w:r>
        <w:rPr>
          <w:rFonts w:hint="eastAsia"/>
        </w:rPr>
        <w:t xml:space="preserve"> </w:t>
      </w:r>
      <w:r>
        <w:rPr>
          <w:rFonts w:hint="eastAsia"/>
        </w:rPr>
        <w:t>当前加密方案，长度为</w:t>
      </w:r>
      <w:r>
        <w:rPr>
          <w:rFonts w:hint="eastAsia"/>
        </w:rPr>
        <w:t>8</w:t>
      </w:r>
      <w:r>
        <w:rPr>
          <w:rFonts w:hint="eastAsia"/>
        </w:rPr>
        <w:t>字符（不区分大小写）：</w:t>
      </w:r>
    </w:p>
    <w:p w14:paraId="70A5741D" w14:textId="77777777" w:rsidR="003F6A92" w:rsidRDefault="003F6A92" w:rsidP="003F6A92">
      <w:r>
        <w:t>分为以下</w:t>
      </w:r>
      <w:r>
        <w:rPr>
          <w:rFonts w:hint="eastAsia"/>
        </w:rPr>
        <w:t>6</w:t>
      </w:r>
      <w:r>
        <w:t>段</w:t>
      </w:r>
      <w:r>
        <w:rPr>
          <w:rFonts w:hint="eastAsia"/>
        </w:rPr>
        <w:t>,</w:t>
      </w:r>
    </w:p>
    <w:p w14:paraId="16647E50" w14:textId="77777777" w:rsidR="003F6A92" w:rsidRPr="006F49CD" w:rsidRDefault="003F6A92" w:rsidP="00AC539F">
      <w:pPr>
        <w:widowControl/>
        <w:shd w:val="clear" w:color="auto" w:fill="EBEEF9"/>
        <w:spacing w:beforeAutospacing="1" w:afterAutospacing="1"/>
        <w:ind w:firstLineChars="150" w:firstLine="454"/>
        <w:jc w:val="left"/>
        <w:rPr>
          <w:b/>
          <w:sz w:val="28"/>
        </w:rPr>
      </w:pPr>
      <w:r w:rsidRPr="006F49CD">
        <w:rPr>
          <w:rFonts w:hint="eastAsia"/>
          <w:b/>
          <w:sz w:val="28"/>
        </w:rPr>
        <w:t xml:space="preserve">1 </w:t>
      </w:r>
      <w:r>
        <w:rPr>
          <w:rFonts w:hint="eastAsia"/>
          <w:b/>
          <w:sz w:val="28"/>
        </w:rPr>
        <w:t>2 34</w:t>
      </w:r>
      <w:r w:rsidRPr="006F49CD">
        <w:rPr>
          <w:rFonts w:hint="eastAsia"/>
          <w:b/>
          <w:sz w:val="28"/>
        </w:rPr>
        <w:t xml:space="preserve"> </w:t>
      </w:r>
      <w:r>
        <w:rPr>
          <w:rFonts w:hint="eastAsia"/>
          <w:b/>
          <w:sz w:val="28"/>
        </w:rPr>
        <w:t>5</w:t>
      </w:r>
      <w:r w:rsidRPr="006F49CD">
        <w:rPr>
          <w:rFonts w:hint="eastAsia"/>
          <w:b/>
          <w:sz w:val="28"/>
        </w:rPr>
        <w:t xml:space="preserve"> </w:t>
      </w:r>
      <w:r>
        <w:rPr>
          <w:rFonts w:hint="eastAsia"/>
          <w:b/>
          <w:sz w:val="28"/>
        </w:rPr>
        <w:t>6 78</w:t>
      </w:r>
    </w:p>
    <w:p w14:paraId="284E8D9E" w14:textId="77777777" w:rsidR="003F6A92" w:rsidRDefault="003F6A92" w:rsidP="003F6A92">
      <w:r>
        <w:t>其中，</w:t>
      </w:r>
      <w:r>
        <w:rPr>
          <w:rFonts w:hint="eastAsia"/>
        </w:rPr>
        <w:t>1234</w:t>
      </w:r>
      <w:r>
        <w:rPr>
          <w:rFonts w:hint="eastAsia"/>
        </w:rPr>
        <w:t>部分为上行数据（请求）编</w:t>
      </w:r>
      <w:r>
        <w:rPr>
          <w:rFonts w:hint="eastAsia"/>
        </w:rPr>
        <w:t>/</w:t>
      </w:r>
      <w:r>
        <w:rPr>
          <w:rFonts w:hint="eastAsia"/>
        </w:rPr>
        <w:t>解码方案；</w:t>
      </w:r>
      <w:r>
        <w:rPr>
          <w:rFonts w:hint="eastAsia"/>
        </w:rPr>
        <w:t>5678</w:t>
      </w:r>
      <w:r>
        <w:rPr>
          <w:rFonts w:hint="eastAsia"/>
        </w:rPr>
        <w:t>部分为下行数据（回应）编</w:t>
      </w:r>
      <w:r>
        <w:rPr>
          <w:rFonts w:hint="eastAsia"/>
        </w:rPr>
        <w:t>/</w:t>
      </w:r>
      <w:r>
        <w:rPr>
          <w:rFonts w:hint="eastAsia"/>
        </w:rPr>
        <w:t>解码方案。</w:t>
      </w:r>
    </w:p>
    <w:p w14:paraId="689BB5F8" w14:textId="77777777" w:rsidR="003F6A92" w:rsidRDefault="003F6A92" w:rsidP="003F6A92">
      <w:r>
        <w:rPr>
          <w:rFonts w:hint="eastAsia"/>
        </w:rPr>
        <w:t>位数</w:t>
      </w:r>
      <w:r>
        <w:rPr>
          <w:rFonts w:hint="eastAsia"/>
        </w:rPr>
        <w:t>1</w:t>
      </w:r>
      <w:r>
        <w:rPr>
          <w:rFonts w:hint="eastAsia"/>
        </w:rPr>
        <w:t>、</w:t>
      </w:r>
      <w:r>
        <w:rPr>
          <w:rFonts w:hint="eastAsia"/>
        </w:rPr>
        <w:t>5</w:t>
      </w:r>
      <w:r>
        <w:rPr>
          <w:rFonts w:hint="eastAsia"/>
        </w:rPr>
        <w:t>表示编码方案类型：</w:t>
      </w:r>
    </w:p>
    <w:p w14:paraId="38A0E78D" w14:textId="77777777" w:rsidR="003F6A92" w:rsidRDefault="003F6A92" w:rsidP="003F6A92">
      <w:pPr>
        <w:widowControl/>
        <w:shd w:val="clear" w:color="auto" w:fill="EBEEF9"/>
        <w:spacing w:beforeAutospacing="1" w:afterAutospacing="1"/>
        <w:ind w:left="480"/>
        <w:jc w:val="left"/>
      </w:pPr>
      <w:r>
        <w:rPr>
          <w:rFonts w:hint="eastAsia"/>
        </w:rPr>
        <w:t>编码方案类型：</w:t>
      </w:r>
    </w:p>
    <w:p w14:paraId="0FDFDAC0" w14:textId="77777777" w:rsidR="003F6A92" w:rsidRDefault="003F6A92" w:rsidP="003F6A92">
      <w:pPr>
        <w:pStyle w:val="a4"/>
        <w:widowControl/>
        <w:numPr>
          <w:ilvl w:val="0"/>
          <w:numId w:val="9"/>
        </w:numPr>
        <w:shd w:val="clear" w:color="auto" w:fill="EBEEF9"/>
        <w:spacing w:beforeAutospacing="1" w:afterAutospacing="1"/>
        <w:ind w:firstLineChars="0"/>
        <w:jc w:val="left"/>
      </w:pPr>
      <w:r w:rsidRPr="003C0C57">
        <w:rPr>
          <w:rFonts w:hint="eastAsia"/>
        </w:rPr>
        <w:t>1</w:t>
      </w:r>
      <w:r w:rsidRPr="003C0C57">
        <w:rPr>
          <w:rFonts w:hint="eastAsia"/>
        </w:rPr>
        <w:t>代表采用第一种加密方式（</w:t>
      </w:r>
      <w:r w:rsidRPr="003C0C57">
        <w:rPr>
          <w:rFonts w:hint="eastAsia"/>
        </w:rPr>
        <w:t>RSA+SHA1</w:t>
      </w:r>
      <w:r w:rsidRPr="003C0C57">
        <w:rPr>
          <w:rFonts w:hint="eastAsia"/>
        </w:rPr>
        <w:t>），</w:t>
      </w:r>
    </w:p>
    <w:p w14:paraId="19D7B904" w14:textId="77777777" w:rsidR="003F6A92" w:rsidRDefault="003F6A92" w:rsidP="003F6A92">
      <w:pPr>
        <w:pStyle w:val="a4"/>
        <w:widowControl/>
        <w:numPr>
          <w:ilvl w:val="0"/>
          <w:numId w:val="9"/>
        </w:numPr>
        <w:shd w:val="clear" w:color="auto" w:fill="EBEEF9"/>
        <w:spacing w:beforeAutospacing="1" w:afterAutospacing="1"/>
        <w:ind w:firstLineChars="0"/>
        <w:jc w:val="left"/>
      </w:pPr>
      <w:r w:rsidRPr="003C0C57">
        <w:rPr>
          <w:rFonts w:hint="eastAsia"/>
        </w:rPr>
        <w:t>2</w:t>
      </w:r>
      <w:r w:rsidRPr="003C0C57">
        <w:rPr>
          <w:rFonts w:hint="eastAsia"/>
        </w:rPr>
        <w:t>代表采用第二种加密方式（</w:t>
      </w:r>
      <w:r w:rsidRPr="003C0C57">
        <w:rPr>
          <w:rFonts w:hint="eastAsia"/>
        </w:rPr>
        <w:t>RSA+</w:t>
      </w:r>
      <w:r>
        <w:rPr>
          <w:rFonts w:hint="eastAsia"/>
        </w:rPr>
        <w:t>A</w:t>
      </w:r>
      <w:r w:rsidRPr="003C0C57">
        <w:rPr>
          <w:rFonts w:hint="eastAsia"/>
        </w:rPr>
        <w:t>ES</w:t>
      </w:r>
      <w:r w:rsidRPr="003C0C57">
        <w:rPr>
          <w:rFonts w:hint="eastAsia"/>
        </w:rPr>
        <w:t>），</w:t>
      </w:r>
    </w:p>
    <w:p w14:paraId="03E189F3" w14:textId="77777777" w:rsidR="003F6A92" w:rsidRPr="003C0C57" w:rsidRDefault="003F6A92" w:rsidP="003F6A92">
      <w:pPr>
        <w:pStyle w:val="a4"/>
        <w:widowControl/>
        <w:numPr>
          <w:ilvl w:val="0"/>
          <w:numId w:val="9"/>
        </w:numPr>
        <w:shd w:val="clear" w:color="auto" w:fill="EBEEF9"/>
        <w:spacing w:beforeAutospacing="1" w:afterAutospacing="1"/>
        <w:ind w:firstLineChars="0"/>
        <w:jc w:val="left"/>
      </w:pPr>
      <w:r w:rsidRPr="003C0C57">
        <w:rPr>
          <w:rFonts w:hint="eastAsia"/>
        </w:rPr>
        <w:t>0</w:t>
      </w:r>
      <w:r w:rsidRPr="003C0C57">
        <w:rPr>
          <w:rFonts w:hint="eastAsia"/>
        </w:rPr>
        <w:t>代表不加密</w:t>
      </w:r>
    </w:p>
    <w:p w14:paraId="7E75EB4B" w14:textId="77777777" w:rsidR="003F6A92" w:rsidRPr="009B3E6D" w:rsidRDefault="003F6A92" w:rsidP="003F6A92"/>
    <w:p w14:paraId="0CD0890C" w14:textId="77777777" w:rsidR="003F6A92" w:rsidRDefault="003F6A92" w:rsidP="003F6A92">
      <w:pPr>
        <w:pStyle w:val="a4"/>
        <w:ind w:left="360" w:firstLineChars="0" w:firstLine="0"/>
      </w:pPr>
    </w:p>
    <w:p w14:paraId="37263AF2" w14:textId="77777777" w:rsidR="003F6A92" w:rsidRDefault="003F6A92" w:rsidP="003F6A92">
      <w:r>
        <w:rPr>
          <w:rFonts w:hint="eastAsia"/>
        </w:rPr>
        <w:t>位数</w:t>
      </w:r>
      <w:r>
        <w:rPr>
          <w:rFonts w:hint="eastAsia"/>
        </w:rPr>
        <w:t>2</w:t>
      </w:r>
      <w:r>
        <w:rPr>
          <w:rFonts w:hint="eastAsia"/>
        </w:rPr>
        <w:t>和</w:t>
      </w:r>
      <w:r>
        <w:rPr>
          <w:rFonts w:hint="eastAsia"/>
        </w:rPr>
        <w:t>6</w:t>
      </w:r>
      <w:r>
        <w:rPr>
          <w:rFonts w:hint="eastAsia"/>
        </w:rPr>
        <w:t>：</w:t>
      </w:r>
      <w:r>
        <w:rPr>
          <w:rFonts w:hint="eastAsia"/>
        </w:rPr>
        <w:t>RSA</w:t>
      </w:r>
      <w:r>
        <w:rPr>
          <w:rFonts w:hint="eastAsia"/>
        </w:rPr>
        <w:t>加密模式</w:t>
      </w:r>
      <w:r>
        <w:rPr>
          <w:rFonts w:hint="eastAsia"/>
        </w:rPr>
        <w:t>(0</w:t>
      </w:r>
      <w:r>
        <w:rPr>
          <w:rFonts w:hint="eastAsia"/>
        </w:rPr>
        <w:t>和</w:t>
      </w:r>
      <w:r>
        <w:rPr>
          <w:rFonts w:hint="eastAsia"/>
        </w:rPr>
        <w:t>1)</w:t>
      </w:r>
      <w:r>
        <w:rPr>
          <w:rFonts w:hint="eastAsia"/>
        </w:rPr>
        <w:t>，可置</w:t>
      </w:r>
      <w:r>
        <w:rPr>
          <w:rFonts w:hint="eastAsia"/>
        </w:rPr>
        <w:t>0</w:t>
      </w:r>
      <w:r>
        <w:rPr>
          <w:rFonts w:hint="eastAsia"/>
        </w:rPr>
        <w:t>；</w:t>
      </w:r>
    </w:p>
    <w:p w14:paraId="50B0287C" w14:textId="77777777" w:rsidR="003F6A92" w:rsidRDefault="003F6A92" w:rsidP="003F6A92">
      <w:r>
        <w:rPr>
          <w:rFonts w:hint="eastAsia"/>
        </w:rPr>
        <w:t>位数</w:t>
      </w:r>
      <w:r>
        <w:rPr>
          <w:rFonts w:hint="eastAsia"/>
        </w:rPr>
        <w:t>34</w:t>
      </w:r>
      <w:r>
        <w:t>、</w:t>
      </w:r>
      <w:r>
        <w:rPr>
          <w:rFonts w:hint="eastAsia"/>
        </w:rPr>
        <w:t>78</w:t>
      </w:r>
      <w:r>
        <w:rPr>
          <w:rFonts w:hint="eastAsia"/>
        </w:rPr>
        <w:t>表示编</w:t>
      </w:r>
      <w:r>
        <w:rPr>
          <w:rFonts w:hint="eastAsia"/>
        </w:rPr>
        <w:t>/</w:t>
      </w:r>
      <w:r>
        <w:rPr>
          <w:rFonts w:hint="eastAsia"/>
        </w:rPr>
        <w:t>解码参数，用于选取第几组密钥加解密，从</w:t>
      </w:r>
      <w:r>
        <w:rPr>
          <w:rFonts w:hint="eastAsia"/>
        </w:rPr>
        <w:t>00</w:t>
      </w:r>
      <w:r>
        <w:rPr>
          <w:rFonts w:hint="eastAsia"/>
        </w:rPr>
        <w:t>开始。</w:t>
      </w:r>
    </w:p>
    <w:p w14:paraId="110DFD55" w14:textId="77777777" w:rsidR="003F6A92" w:rsidRDefault="003F6A92" w:rsidP="003F6A92">
      <w:r>
        <w:t>E</w:t>
      </w:r>
      <w:r>
        <w:rPr>
          <w:rFonts w:hint="eastAsia"/>
        </w:rPr>
        <w:t xml:space="preserve">g: </w:t>
      </w:r>
      <w:r w:rsidRPr="000B22CB">
        <w:rPr>
          <w:rFonts w:hint="eastAsia"/>
          <w:b/>
          <w:sz w:val="28"/>
        </w:rPr>
        <w:t>codec=10052000</w:t>
      </w:r>
    </w:p>
    <w:p w14:paraId="60BC6903" w14:textId="77777777" w:rsidR="003F6A92" w:rsidRDefault="003F6A92" w:rsidP="003F6A92">
      <w:r>
        <w:rPr>
          <w:rFonts w:hint="eastAsia"/>
        </w:rPr>
        <w:t>================================</w:t>
      </w:r>
      <w:r>
        <w:rPr>
          <w:rFonts w:hint="eastAsia"/>
        </w:rPr>
        <w:t>上行方案</w:t>
      </w:r>
      <w:r>
        <w:rPr>
          <w:rFonts w:hint="eastAsia"/>
        </w:rPr>
        <w:t>====================================</w:t>
      </w:r>
    </w:p>
    <w:p w14:paraId="37158EB4" w14:textId="77777777" w:rsidR="003F6A92" w:rsidRDefault="003F6A92" w:rsidP="003F6A92">
      <w:r>
        <w:rPr>
          <w:rFonts w:hint="eastAsia"/>
        </w:rPr>
        <w:t>第一位：</w:t>
      </w:r>
      <w:r>
        <w:rPr>
          <w:rFonts w:hint="eastAsia"/>
        </w:rPr>
        <w:t xml:space="preserve">1  </w:t>
      </w:r>
      <w:r>
        <w:rPr>
          <w:rFonts w:hint="eastAsia"/>
        </w:rPr>
        <w:t>表示上行参数使用</w:t>
      </w:r>
      <w:r w:rsidRPr="003C0C57">
        <w:rPr>
          <w:rFonts w:hint="eastAsia"/>
        </w:rPr>
        <w:t>RSA+SHA1</w:t>
      </w:r>
      <w:r>
        <w:rPr>
          <w:rFonts w:hint="eastAsia"/>
        </w:rPr>
        <w:t>加解密方案；</w:t>
      </w:r>
    </w:p>
    <w:p w14:paraId="51105779" w14:textId="77777777" w:rsidR="003F6A92" w:rsidRDefault="003F6A92" w:rsidP="003F6A92">
      <w:r>
        <w:rPr>
          <w:rFonts w:hint="eastAsia"/>
        </w:rPr>
        <w:t>第二位：</w:t>
      </w:r>
      <w:r>
        <w:rPr>
          <w:rFonts w:hint="eastAsia"/>
        </w:rPr>
        <w:t>0  RSA</w:t>
      </w:r>
      <w:r>
        <w:rPr>
          <w:rFonts w:hint="eastAsia"/>
        </w:rPr>
        <w:t>加密模式为</w:t>
      </w:r>
      <w:r>
        <w:rPr>
          <w:rFonts w:hint="eastAsia"/>
        </w:rPr>
        <w:t>ECB</w:t>
      </w:r>
      <w:r>
        <w:rPr>
          <w:rFonts w:hint="eastAsia"/>
        </w:rPr>
        <w:t>；</w:t>
      </w:r>
    </w:p>
    <w:p w14:paraId="7AF88CC1" w14:textId="77777777" w:rsidR="003F6A92" w:rsidRDefault="003F6A92" w:rsidP="003F6A92">
      <w:r>
        <w:rPr>
          <w:rFonts w:hint="eastAsia"/>
        </w:rPr>
        <w:t>第三四位：</w:t>
      </w:r>
      <w:r>
        <w:rPr>
          <w:rFonts w:hint="eastAsia"/>
        </w:rPr>
        <w:t xml:space="preserve">05 </w:t>
      </w:r>
      <w:r>
        <w:rPr>
          <w:rFonts w:hint="eastAsia"/>
        </w:rPr>
        <w:t>表示使用第六组密钥对请求参数加解密；</w:t>
      </w:r>
    </w:p>
    <w:p w14:paraId="2C3CB31D" w14:textId="77777777" w:rsidR="003F6A92" w:rsidRDefault="003F6A92" w:rsidP="003F6A92">
      <w:r>
        <w:rPr>
          <w:rFonts w:hint="eastAsia"/>
        </w:rPr>
        <w:t>================================</w:t>
      </w:r>
      <w:r>
        <w:rPr>
          <w:rFonts w:hint="eastAsia"/>
        </w:rPr>
        <w:t>下行方案</w:t>
      </w:r>
      <w:r>
        <w:rPr>
          <w:rFonts w:hint="eastAsia"/>
        </w:rPr>
        <w:t>====================================</w:t>
      </w:r>
    </w:p>
    <w:p w14:paraId="2FB021B3" w14:textId="77777777" w:rsidR="003F6A92" w:rsidRDefault="003F6A92" w:rsidP="003F6A92">
      <w:r>
        <w:rPr>
          <w:rFonts w:hint="eastAsia"/>
        </w:rPr>
        <w:t>第五位：</w:t>
      </w:r>
      <w:r>
        <w:rPr>
          <w:rFonts w:hint="eastAsia"/>
        </w:rPr>
        <w:t xml:space="preserve">2 </w:t>
      </w:r>
      <w:r>
        <w:rPr>
          <w:rFonts w:hint="eastAsia"/>
        </w:rPr>
        <w:t>表示下行参数使用</w:t>
      </w:r>
      <w:r w:rsidRPr="003C0C57">
        <w:rPr>
          <w:rFonts w:hint="eastAsia"/>
        </w:rPr>
        <w:t>RSA+</w:t>
      </w:r>
      <w:r>
        <w:rPr>
          <w:rFonts w:hint="eastAsia"/>
        </w:rPr>
        <w:t>A</w:t>
      </w:r>
      <w:r w:rsidRPr="003C0C57">
        <w:rPr>
          <w:rFonts w:hint="eastAsia"/>
        </w:rPr>
        <w:t>ES</w:t>
      </w:r>
      <w:r>
        <w:rPr>
          <w:rFonts w:hint="eastAsia"/>
        </w:rPr>
        <w:t>加解密方案；</w:t>
      </w:r>
    </w:p>
    <w:p w14:paraId="1309926B" w14:textId="77777777" w:rsidR="003F6A92" w:rsidRDefault="003F6A92" w:rsidP="003F6A92">
      <w:r>
        <w:rPr>
          <w:rFonts w:hint="eastAsia"/>
        </w:rPr>
        <w:t>第六位：</w:t>
      </w:r>
      <w:r>
        <w:rPr>
          <w:rFonts w:hint="eastAsia"/>
        </w:rPr>
        <w:t>0 RSA</w:t>
      </w:r>
      <w:r>
        <w:rPr>
          <w:rFonts w:hint="eastAsia"/>
        </w:rPr>
        <w:t>加密模式为</w:t>
      </w:r>
      <w:r>
        <w:rPr>
          <w:rFonts w:hint="eastAsia"/>
        </w:rPr>
        <w:t>ECB</w:t>
      </w:r>
      <w:r>
        <w:rPr>
          <w:rFonts w:hint="eastAsia"/>
        </w:rPr>
        <w:t>；</w:t>
      </w:r>
    </w:p>
    <w:p w14:paraId="7142C3CC" w14:textId="77777777" w:rsidR="003F6A92" w:rsidRDefault="003F6A92" w:rsidP="003F6A92">
      <w:r>
        <w:rPr>
          <w:rFonts w:hint="eastAsia"/>
        </w:rPr>
        <w:t>第七八位：</w:t>
      </w:r>
      <w:r>
        <w:rPr>
          <w:rFonts w:hint="eastAsia"/>
        </w:rPr>
        <w:t xml:space="preserve">00 </w:t>
      </w:r>
      <w:r>
        <w:rPr>
          <w:rFonts w:hint="eastAsia"/>
        </w:rPr>
        <w:t>表示使用第一组密钥对返回参数加解密；</w:t>
      </w:r>
    </w:p>
    <w:p w14:paraId="295E5A67" w14:textId="77777777" w:rsidR="003F6A92" w:rsidRPr="00FF65D2" w:rsidRDefault="003F6A92" w:rsidP="003F6A92">
      <w:r>
        <w:rPr>
          <w:rFonts w:hint="eastAsia"/>
        </w:rPr>
        <w:t>============================================================================</w:t>
      </w:r>
    </w:p>
    <w:p w14:paraId="23BEED79" w14:textId="77777777" w:rsidR="003F6A92" w:rsidRDefault="003F6A92" w:rsidP="003F6A92">
      <w:pPr>
        <w:pStyle w:val="a4"/>
        <w:numPr>
          <w:ilvl w:val="0"/>
          <w:numId w:val="7"/>
        </w:numPr>
        <w:ind w:firstLineChars="0"/>
      </w:pPr>
      <w:r>
        <w:rPr>
          <w:rFonts w:hint="eastAsia"/>
        </w:rPr>
        <w:t>pack</w:t>
      </w:r>
      <w:r>
        <w:rPr>
          <w:rFonts w:hint="eastAsia"/>
        </w:rPr>
        <w:t>参数：</w:t>
      </w:r>
    </w:p>
    <w:p w14:paraId="6EA8FC71" w14:textId="77777777" w:rsidR="003F6A92" w:rsidRDefault="003F6A92" w:rsidP="003F6A92">
      <w:r>
        <w:rPr>
          <w:rFonts w:hint="eastAsia"/>
        </w:rPr>
        <w:t>（</w:t>
      </w:r>
      <w:r>
        <w:rPr>
          <w:rFonts w:hint="eastAsia"/>
        </w:rPr>
        <w:t>1</w:t>
      </w:r>
      <w:r>
        <w:rPr>
          <w:rFonts w:hint="eastAsia"/>
        </w:rPr>
        <w:t>）请求参数的加密数据（</w:t>
      </w:r>
      <w:r>
        <w:rPr>
          <w:rFonts w:hint="eastAsia"/>
        </w:rPr>
        <w:t>base64</w:t>
      </w:r>
      <w:r>
        <w:rPr>
          <w:rFonts w:hint="eastAsia"/>
        </w:rPr>
        <w:t>编码）</w:t>
      </w:r>
      <w:r>
        <w:t>。加密数据</w:t>
      </w:r>
      <w:r>
        <w:rPr>
          <w:rFonts w:hint="eastAsia"/>
        </w:rPr>
        <w:t>格式视加密形式而定。</w:t>
      </w:r>
    </w:p>
    <w:p w14:paraId="63E971CF" w14:textId="77777777" w:rsidR="003F6A92" w:rsidRDefault="003F6A92" w:rsidP="003F6A92">
      <w:r>
        <w:t>参数</w:t>
      </w:r>
      <w:r>
        <w:rPr>
          <w:rFonts w:hint="eastAsia"/>
        </w:rPr>
        <w:t>加密</w:t>
      </w:r>
      <w:r>
        <w:t>打包</w:t>
      </w:r>
      <w:r>
        <w:rPr>
          <w:rFonts w:hint="eastAsia"/>
        </w:rPr>
        <w:t>前</w:t>
      </w:r>
      <w:r>
        <w:t>使用</w:t>
      </w:r>
      <w:r>
        <w:rPr>
          <w:rFonts w:hint="eastAsia"/>
        </w:rPr>
        <w:t>json</w:t>
      </w:r>
      <w:r>
        <w:rPr>
          <w:rFonts w:hint="eastAsia"/>
        </w:rPr>
        <w:t>格式。</w:t>
      </w:r>
    </w:p>
    <w:p w14:paraId="0DC00EA9" w14:textId="77777777" w:rsidR="003F6A92" w:rsidRDefault="003F6A92" w:rsidP="003F6A92">
      <w:r>
        <w:rPr>
          <w:rFonts w:hint="eastAsia"/>
        </w:rPr>
        <w:t>如，</w:t>
      </w:r>
      <w:r>
        <w:rPr>
          <w:rFonts w:hint="eastAsia"/>
        </w:rPr>
        <w:t>xxx.html?P</w:t>
      </w:r>
      <w:r>
        <w:t>1=v1&amp;P2=v2</w:t>
      </w:r>
      <w:r>
        <w:t>参数</w:t>
      </w:r>
      <w:r>
        <w:rPr>
          <w:rFonts w:hint="eastAsia"/>
        </w:rPr>
        <w:t>加密</w:t>
      </w:r>
      <w:r>
        <w:t>打包</w:t>
      </w:r>
      <w:r>
        <w:rPr>
          <w:rFonts w:hint="eastAsia"/>
        </w:rPr>
        <w:t>前</w:t>
      </w:r>
      <w:r>
        <w:t>为：</w:t>
      </w:r>
    </w:p>
    <w:p w14:paraId="1BFF118F" w14:textId="77777777" w:rsidR="003F6A92" w:rsidRDefault="003F6A92" w:rsidP="003F6A92">
      <w:r>
        <w:rPr>
          <w:rFonts w:hint="eastAsia"/>
        </w:rPr>
        <w:t>{</w:t>
      </w:r>
    </w:p>
    <w:p w14:paraId="23515C37" w14:textId="77777777" w:rsidR="003F6A92" w:rsidRDefault="003F6A92" w:rsidP="003F6A92">
      <w:r>
        <w:t>“P1”:“v1”,</w:t>
      </w:r>
    </w:p>
    <w:p w14:paraId="034B657A" w14:textId="77777777" w:rsidR="003F6A92" w:rsidRDefault="003F6A92" w:rsidP="003F6A92">
      <w:r>
        <w:t>“P2”:“v2”,</w:t>
      </w:r>
    </w:p>
    <w:p w14:paraId="7E80B556" w14:textId="77777777" w:rsidR="003F6A92" w:rsidRDefault="003F6A92" w:rsidP="003F6A92">
      <w:r>
        <w:t>}</w:t>
      </w:r>
    </w:p>
    <w:p w14:paraId="2AB9910B" w14:textId="77777777" w:rsidR="003F6A92" w:rsidRDefault="003F6A92" w:rsidP="003F6A92">
      <w:pPr>
        <w:pStyle w:val="HTML"/>
      </w:pPr>
      <w:r>
        <w:t>E</w:t>
      </w:r>
      <w:r>
        <w:rPr>
          <w:rFonts w:hint="eastAsia"/>
        </w:rPr>
        <w:t>g:</w:t>
      </w:r>
    </w:p>
    <w:p w14:paraId="2BFE13A9" w14:textId="77777777" w:rsidR="003F6A92" w:rsidRDefault="003F6A92" w:rsidP="003F6A92">
      <w:pPr>
        <w:pStyle w:val="HTML"/>
      </w:pPr>
      <w:r>
        <w:rPr>
          <w:rFonts w:hint="eastAsia"/>
        </w:rPr>
        <w:t>参数</w:t>
      </w:r>
    </w:p>
    <w:p w14:paraId="4D450ADE" w14:textId="77777777" w:rsidR="003F6A92" w:rsidRDefault="003F6A92" w:rsidP="003F6A92">
      <w:pPr>
        <w:pStyle w:val="HTML"/>
        <w:rPr>
          <w:rStyle w:val="jf-collapsible"/>
          <w:color w:val="000000"/>
        </w:rPr>
      </w:pPr>
      <w:r>
        <w:rPr>
          <w:rStyle w:val="jf-objectbrace"/>
          <w:b/>
          <w:bCs/>
          <w:color w:val="00AA00"/>
        </w:rPr>
        <w:t>{</w:t>
      </w:r>
    </w:p>
    <w:p w14:paraId="6CBEC3A2" w14:textId="77777777" w:rsidR="003F6A92" w:rsidRDefault="003F6A92" w:rsidP="003F6A92">
      <w:pPr>
        <w:pStyle w:val="HTML"/>
        <w:rPr>
          <w:rStyle w:val="jf-collapsible"/>
          <w:color w:val="000000"/>
        </w:rPr>
      </w:pPr>
      <w:r>
        <w:rPr>
          <w:rStyle w:val="jf-collapsible"/>
          <w:color w:val="000000"/>
        </w:rPr>
        <w:t xml:space="preserve">    </w:t>
      </w:r>
      <w:r>
        <w:rPr>
          <w:rStyle w:val="jf-propertyname"/>
          <w:b/>
          <w:bCs/>
          <w:color w:val="CC0000"/>
        </w:rPr>
        <w:t>"version"</w:t>
      </w:r>
      <w:r>
        <w:rPr>
          <w:rStyle w:val="jf-collapsible"/>
          <w:color w:val="000000"/>
        </w:rPr>
        <w:t xml:space="preserve">: </w:t>
      </w:r>
      <w:r>
        <w:rPr>
          <w:rStyle w:val="jf-string"/>
          <w:color w:val="007777"/>
        </w:rPr>
        <w:t>"newsapp"</w:t>
      </w:r>
    </w:p>
    <w:p w14:paraId="6D6407A6" w14:textId="77777777" w:rsidR="003F6A92" w:rsidRDefault="003F6A92" w:rsidP="003F6A92">
      <w:pPr>
        <w:pStyle w:val="HTML"/>
        <w:rPr>
          <w:rStyle w:val="jf-objectbrace"/>
          <w:b/>
          <w:bCs/>
          <w:color w:val="00AA00"/>
        </w:rPr>
      </w:pPr>
      <w:r>
        <w:rPr>
          <w:rStyle w:val="jf-objectbrace"/>
          <w:b/>
          <w:bCs/>
          <w:color w:val="00AA00"/>
        </w:rPr>
        <w:t>}</w:t>
      </w:r>
    </w:p>
    <w:p w14:paraId="3186576D" w14:textId="77777777" w:rsidR="003F6A92" w:rsidRDefault="003F6A92" w:rsidP="003F6A92">
      <w:pPr>
        <w:pStyle w:val="HTML"/>
        <w:rPr>
          <w:color w:val="000000"/>
        </w:rPr>
      </w:pPr>
    </w:p>
    <w:p w14:paraId="09D4CEA3" w14:textId="77777777" w:rsidR="003F6A92" w:rsidRPr="002C529D" w:rsidRDefault="003F6A92" w:rsidP="003F6A92">
      <w:pPr>
        <w:pStyle w:val="HTML"/>
        <w:rPr>
          <w:szCs w:val="21"/>
        </w:rPr>
      </w:pPr>
      <w:r>
        <w:rPr>
          <w:rFonts w:hint="eastAsia"/>
        </w:rPr>
        <w:t>加密后：</w:t>
      </w:r>
    </w:p>
    <w:p w14:paraId="4407F51E" w14:textId="77777777" w:rsidR="003F6A92" w:rsidRPr="00DA280B" w:rsidRDefault="003F6A92" w:rsidP="003F6A92">
      <w:pPr>
        <w:widowControl/>
        <w:shd w:val="clear" w:color="auto" w:fill="EBEEF9"/>
        <w:spacing w:beforeAutospacing="1" w:afterAutospacing="1"/>
        <w:jc w:val="left"/>
        <w:rPr>
          <w:b/>
        </w:rPr>
      </w:pPr>
      <w:r w:rsidRPr="00DA280B">
        <w:rPr>
          <w:rFonts w:hint="eastAsia"/>
          <w:b/>
        </w:rPr>
        <w:t>pack=</w:t>
      </w:r>
      <w:r w:rsidRPr="00DA280B">
        <w:rPr>
          <w:rStyle w:val="jf-string"/>
          <w:b/>
          <w:szCs w:val="21"/>
        </w:rPr>
        <w:t>AIMAZU014TrmKEvapcks_3OktCIQubstXLs3YZorcdOC5houDN21OED6seCPwZB2MxBP6Ppe8kFUf_8d6RRudrKH-2ukmW8JUtiC-EsV7000BxLAcjVeyFNSHl4fHU7iTNnrOGVQqeM97Z-SFEXdv49YjgRD7--2yj_L5t1zBUS2Fkt2hNF7InZlcnNpb24iOiJuZXdzYXBwIn0</w:t>
      </w:r>
    </w:p>
    <w:p w14:paraId="005358B1" w14:textId="77777777" w:rsidR="003F6A92" w:rsidRPr="009D6F65" w:rsidRDefault="003F6A92" w:rsidP="003F6A92">
      <w:pPr>
        <w:rPr>
          <w:b/>
        </w:rPr>
      </w:pPr>
      <w:r w:rsidRPr="009D6F65">
        <w:rPr>
          <w:rFonts w:hint="eastAsia"/>
          <w:b/>
        </w:rPr>
        <w:t>由此：</w:t>
      </w:r>
    </w:p>
    <w:p w14:paraId="187E3B25" w14:textId="77777777" w:rsidR="003F6A92" w:rsidRPr="009D6F65" w:rsidRDefault="003F6A92" w:rsidP="003F6A92">
      <w:pPr>
        <w:rPr>
          <w:b/>
        </w:rPr>
      </w:pPr>
      <w:r w:rsidRPr="009D6F65">
        <w:rPr>
          <w:rFonts w:hint="eastAsia"/>
          <w:b/>
        </w:rPr>
        <w:t>URL</w:t>
      </w:r>
    </w:p>
    <w:p w14:paraId="3DAFC0CD" w14:textId="77777777" w:rsidR="003F6A92" w:rsidRPr="00840BE2" w:rsidRDefault="003F6A92" w:rsidP="003F6A92">
      <w:r w:rsidRPr="009D6F65">
        <w:rPr>
          <w:rFonts w:hint="eastAsia"/>
          <w:b/>
        </w:rPr>
        <w:t>加密前：</w:t>
      </w:r>
    </w:p>
    <w:p w14:paraId="1A844FD3" w14:textId="77777777" w:rsidR="003F6A92" w:rsidRPr="00840BE2" w:rsidRDefault="003F6A92" w:rsidP="003F6A92">
      <w:r w:rsidRPr="00840BE2">
        <w:t>http://</w:t>
      </w:r>
      <w:r w:rsidRPr="00840BE2">
        <w:rPr>
          <w:rFonts w:hint="eastAsia"/>
        </w:rPr>
        <w:t>xxx</w:t>
      </w:r>
      <w:r w:rsidRPr="00840BE2">
        <w:t>/v1/epg/getNewsAppChannelList?version=newsapp</w:t>
      </w:r>
    </w:p>
    <w:p w14:paraId="60F7050D" w14:textId="77777777" w:rsidR="003F6A92" w:rsidRPr="009D6F65" w:rsidRDefault="003F6A92" w:rsidP="003F6A92">
      <w:pPr>
        <w:rPr>
          <w:b/>
        </w:rPr>
      </w:pPr>
      <w:r w:rsidRPr="009D6F65">
        <w:rPr>
          <w:rFonts w:hint="eastAsia"/>
          <w:b/>
        </w:rPr>
        <w:t>加密后：</w:t>
      </w:r>
    </w:p>
    <w:p w14:paraId="7F89B4C9" w14:textId="77777777" w:rsidR="003F6A92" w:rsidRPr="00840BE2" w:rsidRDefault="003F6A92" w:rsidP="003F6A92">
      <w:r w:rsidRPr="00840BE2">
        <w:t>http://</w:t>
      </w:r>
      <w:r w:rsidRPr="00840BE2">
        <w:rPr>
          <w:rFonts w:hint="eastAsia"/>
        </w:rPr>
        <w:t>xxx</w:t>
      </w:r>
      <w:r w:rsidRPr="00840BE2">
        <w:t>/v1/epg/getNewsAppChannelList?hash=595d7b47bd16b0d478ffc527ed87ab75&amp;codec=10052000&amp;pack=AIMAZU014TrmKEvapcks_3OktCIQubstXLs3YZorcdOC5houDN21OED6seCPwZB2MxBP6Ppe8kFUf_8d6RRudrKH-2ukmW8JUtiC-EsV7000BxLAcjVeyFNSHl4fHU7iTNnrOGVQqeM97Z-SFEXdv49YjgRD7--2yj_L5t1zBUS2Fkt2hNF7InZlcnNpb24iOiJuZXdzYXBwIn0</w:t>
      </w:r>
    </w:p>
    <w:p w14:paraId="60E986E4" w14:textId="77777777" w:rsidR="009057E1" w:rsidRPr="00001534" w:rsidRDefault="009057E1" w:rsidP="009057E1"/>
    <w:p w14:paraId="79E8CD0A" w14:textId="77777777" w:rsidR="005745E7" w:rsidRDefault="005745E7" w:rsidP="005745E7">
      <w:pPr>
        <w:pStyle w:val="2"/>
        <w:numPr>
          <w:ilvl w:val="0"/>
          <w:numId w:val="1"/>
        </w:numPr>
      </w:pPr>
      <w:bookmarkStart w:id="4" w:name="_Toc362539593"/>
      <w:r>
        <w:rPr>
          <w:rFonts w:hint="eastAsia"/>
        </w:rPr>
        <w:t>接口重试说明</w:t>
      </w:r>
    </w:p>
    <w:p w14:paraId="730EEE44" w14:textId="77777777" w:rsidR="005745E7" w:rsidRDefault="00466BC7" w:rsidP="001D4EF2">
      <w:pPr>
        <w:pStyle w:val="3"/>
      </w:pPr>
      <w:r>
        <w:rPr>
          <w:rFonts w:hint="eastAsia"/>
        </w:rPr>
        <w:t>1.4.1</w:t>
      </w:r>
      <w:r>
        <w:rPr>
          <w:rFonts w:hint="eastAsia"/>
        </w:rPr>
        <w:t>主入口重试</w:t>
      </w:r>
      <w:r w:rsidR="0030658A">
        <w:rPr>
          <w:rFonts w:hint="eastAsia"/>
        </w:rPr>
        <w:t>配置</w:t>
      </w:r>
      <w:r>
        <w:rPr>
          <w:rFonts w:hint="eastAsia"/>
        </w:rPr>
        <w:t>说明</w:t>
      </w:r>
    </w:p>
    <w:p w14:paraId="1ED7ADCD" w14:textId="77777777" w:rsidR="008F14EE" w:rsidRDefault="008F14EE" w:rsidP="005745E7">
      <w:r>
        <w:rPr>
          <w:rFonts w:hint="eastAsia"/>
        </w:rPr>
        <w:tab/>
        <w:t>2.1</w:t>
      </w:r>
      <w:r>
        <w:rPr>
          <w:rFonts w:hint="eastAsia"/>
        </w:rPr>
        <w:t>接口定义了多个入口备用地址；</w:t>
      </w:r>
    </w:p>
    <w:p w14:paraId="53335821" w14:textId="77777777" w:rsidR="008F14EE" w:rsidRPr="00124675" w:rsidRDefault="008F14EE" w:rsidP="008F14EE">
      <w:pPr>
        <w:ind w:leftChars="50" w:left="105"/>
        <w:rPr>
          <w:color w:val="000000"/>
        </w:rPr>
      </w:pPr>
      <w:r w:rsidRPr="00124675">
        <w:rPr>
          <w:color w:val="000000"/>
        </w:rPr>
        <w:t xml:space="preserve">        "interface_addr": [</w:t>
      </w:r>
      <w:r>
        <w:rPr>
          <w:rFonts w:hint="eastAsia"/>
          <w:color w:val="000000"/>
        </w:rPr>
        <w:t>//</w:t>
      </w:r>
      <w:r>
        <w:rPr>
          <w:rFonts w:hint="eastAsia"/>
          <w:color w:val="000000"/>
        </w:rPr>
        <w:t>接口口备用域名，终端可以开机缓存，或定时刷新</w:t>
      </w:r>
    </w:p>
    <w:p w14:paraId="73C8CED7" w14:textId="77777777" w:rsidR="008F14EE" w:rsidRPr="00124675" w:rsidRDefault="008F14EE" w:rsidP="008F14EE">
      <w:pPr>
        <w:ind w:leftChars="50" w:left="105"/>
        <w:rPr>
          <w:color w:val="000000"/>
        </w:rPr>
      </w:pPr>
      <w:r w:rsidRPr="00124675">
        <w:rPr>
          <w:color w:val="000000"/>
        </w:rPr>
        <w:t xml:space="preserve">            "http://tvosepg1.hifuntv.com/v1/",</w:t>
      </w:r>
    </w:p>
    <w:p w14:paraId="79B3FAAC" w14:textId="77777777" w:rsidR="008F14EE" w:rsidRPr="00124675" w:rsidRDefault="008F14EE" w:rsidP="008F14EE">
      <w:pPr>
        <w:ind w:leftChars="50" w:left="105"/>
        <w:rPr>
          <w:color w:val="000000"/>
        </w:rPr>
      </w:pPr>
      <w:r w:rsidRPr="00124675">
        <w:rPr>
          <w:color w:val="000000"/>
        </w:rPr>
        <w:t xml:space="preserve">            "http://tvosepg2.hifuntv.com/v1/",</w:t>
      </w:r>
    </w:p>
    <w:p w14:paraId="08A4A055" w14:textId="77777777" w:rsidR="008F14EE" w:rsidRPr="00124675" w:rsidRDefault="008F14EE" w:rsidP="008F14EE">
      <w:pPr>
        <w:ind w:leftChars="50" w:left="105"/>
        <w:rPr>
          <w:color w:val="000000"/>
        </w:rPr>
      </w:pPr>
      <w:r w:rsidRPr="00124675">
        <w:rPr>
          <w:color w:val="000000"/>
        </w:rPr>
        <w:t xml:space="preserve">            "http://tvosepg3.hifuntv.com/v1/"</w:t>
      </w:r>
    </w:p>
    <w:p w14:paraId="2EA79C7F" w14:textId="77777777" w:rsidR="008F14EE" w:rsidRPr="00124675" w:rsidRDefault="008F14EE" w:rsidP="008F14EE">
      <w:pPr>
        <w:ind w:leftChars="50" w:left="105"/>
        <w:rPr>
          <w:color w:val="000000"/>
        </w:rPr>
      </w:pPr>
      <w:r w:rsidRPr="00124675">
        <w:rPr>
          <w:color w:val="000000"/>
        </w:rPr>
        <w:t xml:space="preserve">        ],</w:t>
      </w:r>
      <w:r>
        <w:rPr>
          <w:rFonts w:hint="eastAsia"/>
          <w:color w:val="000000"/>
        </w:rPr>
        <w:t xml:space="preserve"> </w:t>
      </w:r>
    </w:p>
    <w:p w14:paraId="6F2B6FC7" w14:textId="77777777" w:rsidR="008F14EE" w:rsidRDefault="00E67237" w:rsidP="005745E7">
      <w:r>
        <w:rPr>
          <w:rFonts w:hint="eastAsia"/>
        </w:rPr>
        <w:tab/>
      </w:r>
      <w:r w:rsidR="00EC7DB7">
        <w:rPr>
          <w:rFonts w:hint="eastAsia"/>
        </w:rPr>
        <w:t>定义了主入口多个接口地址，</w:t>
      </w:r>
      <w:r w:rsidR="00103EB9">
        <w:rPr>
          <w:rFonts w:hint="eastAsia"/>
        </w:rPr>
        <w:t>第一个为首选，其它为备选，</w:t>
      </w:r>
      <w:r w:rsidR="00EC7DB7">
        <w:rPr>
          <w:rFonts w:hint="eastAsia"/>
        </w:rPr>
        <w:t>终端在请求的时候可以多次重试这个节点配置的多个备用地址。</w:t>
      </w:r>
    </w:p>
    <w:p w14:paraId="706C159C" w14:textId="77777777" w:rsidR="00E67237" w:rsidRPr="008F14EE" w:rsidRDefault="00E67237" w:rsidP="005745E7"/>
    <w:p w14:paraId="7D85E64C" w14:textId="77777777" w:rsidR="00466BC7" w:rsidRDefault="00466BC7" w:rsidP="001D4EF2">
      <w:pPr>
        <w:pStyle w:val="3"/>
      </w:pPr>
      <w:r>
        <w:rPr>
          <w:rFonts w:hint="eastAsia"/>
        </w:rPr>
        <w:t>1.4.2</w:t>
      </w:r>
      <w:r>
        <w:rPr>
          <w:rFonts w:hint="eastAsia"/>
        </w:rPr>
        <w:t>轮播路由接口重试说明</w:t>
      </w:r>
    </w:p>
    <w:p w14:paraId="14E0EFB7" w14:textId="77777777" w:rsidR="008F14EE" w:rsidRDefault="008F14EE" w:rsidP="005745E7">
      <w:r>
        <w:rPr>
          <w:rFonts w:hint="eastAsia"/>
        </w:rPr>
        <w:tab/>
        <w:t>2.1</w:t>
      </w:r>
      <w:r>
        <w:rPr>
          <w:rFonts w:hint="eastAsia"/>
        </w:rPr>
        <w:t>接口定义了轮播路域名组</w:t>
      </w:r>
    </w:p>
    <w:p w14:paraId="14590DEF" w14:textId="77777777" w:rsidR="008F14EE" w:rsidRPr="00124675" w:rsidRDefault="008F14EE" w:rsidP="008F14EE">
      <w:pPr>
        <w:ind w:leftChars="50" w:left="105"/>
        <w:rPr>
          <w:color w:val="000000"/>
        </w:rPr>
      </w:pPr>
      <w:r w:rsidRPr="00124675">
        <w:rPr>
          <w:color w:val="000000"/>
        </w:rPr>
        <w:t xml:space="preserve">        "turnplay_route_domain": [</w:t>
      </w:r>
      <w:r>
        <w:rPr>
          <w:rFonts w:hint="eastAsia"/>
          <w:color w:val="000000"/>
        </w:rPr>
        <w:t>//</w:t>
      </w:r>
      <w:r>
        <w:rPr>
          <w:rFonts w:hint="eastAsia"/>
          <w:color w:val="000000"/>
        </w:rPr>
        <w:t>轮播备用路由域名</w:t>
      </w:r>
    </w:p>
    <w:p w14:paraId="3778441F" w14:textId="77777777" w:rsidR="008F14EE" w:rsidRPr="00124675" w:rsidRDefault="008F14EE" w:rsidP="008F14EE">
      <w:pPr>
        <w:ind w:leftChars="50" w:left="105"/>
        <w:rPr>
          <w:color w:val="000000"/>
        </w:rPr>
      </w:pPr>
      <w:r w:rsidRPr="00124675">
        <w:rPr>
          <w:color w:val="000000"/>
        </w:rPr>
        <w:t xml:space="preserve">            "disp1.titan.mgtv.com",</w:t>
      </w:r>
    </w:p>
    <w:p w14:paraId="1BDA18E1" w14:textId="77777777" w:rsidR="008F14EE" w:rsidRPr="00124675" w:rsidRDefault="008F14EE" w:rsidP="008F14EE">
      <w:pPr>
        <w:ind w:leftChars="50" w:left="105"/>
        <w:rPr>
          <w:color w:val="000000"/>
        </w:rPr>
      </w:pPr>
      <w:r w:rsidRPr="00124675">
        <w:rPr>
          <w:color w:val="000000"/>
        </w:rPr>
        <w:t xml:space="preserve">            "disp2.titan.mgtv.com",</w:t>
      </w:r>
    </w:p>
    <w:p w14:paraId="18F92B62" w14:textId="77777777" w:rsidR="008F14EE" w:rsidRPr="00124675" w:rsidRDefault="008F14EE" w:rsidP="008F14EE">
      <w:pPr>
        <w:ind w:leftChars="50" w:left="105"/>
        <w:rPr>
          <w:color w:val="000000"/>
        </w:rPr>
      </w:pPr>
      <w:r w:rsidRPr="00124675">
        <w:rPr>
          <w:color w:val="000000"/>
        </w:rPr>
        <w:t xml:space="preserve">            "disp3.titan.mgtv.com"</w:t>
      </w:r>
    </w:p>
    <w:p w14:paraId="2A02188F" w14:textId="77777777" w:rsidR="008F14EE" w:rsidRPr="00124675" w:rsidRDefault="008F14EE" w:rsidP="008F14EE">
      <w:pPr>
        <w:ind w:leftChars="50" w:left="105"/>
        <w:rPr>
          <w:color w:val="000000"/>
        </w:rPr>
      </w:pPr>
      <w:r w:rsidRPr="00124675">
        <w:rPr>
          <w:color w:val="000000"/>
        </w:rPr>
        <w:t xml:space="preserve">        ], </w:t>
      </w:r>
    </w:p>
    <w:p w14:paraId="2D74E424" w14:textId="77777777" w:rsidR="008F14EE" w:rsidRPr="008F14EE" w:rsidRDefault="007767BC" w:rsidP="005745E7">
      <w:r>
        <w:rPr>
          <w:rFonts w:hint="eastAsia"/>
        </w:rPr>
        <w:t>轮播的多个重试的域名，</w:t>
      </w:r>
      <w:r w:rsidR="00F62410">
        <w:rPr>
          <w:rFonts w:hint="eastAsia"/>
        </w:rPr>
        <w:t>第一个为首选，其它为备选，</w:t>
      </w:r>
      <w:r>
        <w:rPr>
          <w:rFonts w:hint="eastAsia"/>
        </w:rPr>
        <w:t>规换轮播路由地址中的域名进行重试。</w:t>
      </w:r>
    </w:p>
    <w:p w14:paraId="786109C6" w14:textId="77777777" w:rsidR="00466BC7" w:rsidRDefault="00466BC7" w:rsidP="001D4EF2">
      <w:pPr>
        <w:pStyle w:val="3"/>
      </w:pPr>
      <w:r>
        <w:rPr>
          <w:rFonts w:hint="eastAsia"/>
        </w:rPr>
        <w:t>1.4.3 API</w:t>
      </w:r>
      <w:r w:rsidR="00390826">
        <w:rPr>
          <w:rFonts w:hint="eastAsia"/>
        </w:rPr>
        <w:t>独立接口地址</w:t>
      </w:r>
    </w:p>
    <w:p w14:paraId="3DC0E2D2" w14:textId="77777777" w:rsidR="008F14EE" w:rsidRDefault="008F14EE" w:rsidP="005745E7">
      <w:r>
        <w:rPr>
          <w:rFonts w:hint="eastAsia"/>
        </w:rPr>
        <w:tab/>
        <w:t>2.1</w:t>
      </w:r>
      <w:r>
        <w:rPr>
          <w:rFonts w:hint="eastAsia"/>
        </w:rPr>
        <w:t>接口定义了独立接口地址组，每个</w:t>
      </w:r>
      <w:r>
        <w:rPr>
          <w:rFonts w:hint="eastAsia"/>
        </w:rPr>
        <w:t>API</w:t>
      </w:r>
      <w:r>
        <w:rPr>
          <w:rFonts w:hint="eastAsia"/>
        </w:rPr>
        <w:t>可以单独配置</w:t>
      </w:r>
      <w:r>
        <w:rPr>
          <w:rFonts w:hint="eastAsia"/>
        </w:rPr>
        <w:t>API</w:t>
      </w:r>
      <w:r>
        <w:rPr>
          <w:rFonts w:hint="eastAsia"/>
        </w:rPr>
        <w:t>地址和多个重试地址</w:t>
      </w:r>
    </w:p>
    <w:p w14:paraId="2BCA6FBA" w14:textId="77777777" w:rsidR="008F14EE" w:rsidRPr="00124675" w:rsidRDefault="008F14EE" w:rsidP="008F14EE">
      <w:pPr>
        <w:tabs>
          <w:tab w:val="left" w:pos="1920"/>
        </w:tabs>
        <w:ind w:leftChars="50" w:left="105"/>
        <w:rPr>
          <w:color w:val="000000"/>
        </w:rPr>
      </w:pPr>
      <w:r w:rsidRPr="00124675">
        <w:rPr>
          <w:color w:val="000000"/>
        </w:rPr>
        <w:t xml:space="preserve">        "api_url": [</w:t>
      </w:r>
      <w:r>
        <w:rPr>
          <w:color w:val="000000"/>
        </w:rPr>
        <w:tab/>
      </w:r>
      <w:r>
        <w:rPr>
          <w:rFonts w:hint="eastAsia"/>
          <w:color w:val="000000"/>
        </w:rPr>
        <w:t>//</w:t>
      </w:r>
      <w:r>
        <w:rPr>
          <w:rFonts w:hint="eastAsia"/>
          <w:color w:val="000000"/>
        </w:rPr>
        <w:t>部分接口独立使用地址</w:t>
      </w:r>
    </w:p>
    <w:p w14:paraId="102CF975" w14:textId="77777777" w:rsidR="008F14EE" w:rsidRPr="00124675" w:rsidRDefault="008F14EE" w:rsidP="008F14EE">
      <w:pPr>
        <w:ind w:leftChars="50" w:left="105"/>
        <w:rPr>
          <w:color w:val="000000"/>
        </w:rPr>
      </w:pPr>
      <w:r w:rsidRPr="00124675">
        <w:rPr>
          <w:color w:val="000000"/>
        </w:rPr>
        <w:t xml:space="preserve">            {</w:t>
      </w:r>
    </w:p>
    <w:p w14:paraId="286AAA8A" w14:textId="77777777" w:rsidR="008F14EE" w:rsidRPr="00124675" w:rsidRDefault="008F14EE" w:rsidP="008F14EE">
      <w:pPr>
        <w:ind w:leftChars="50" w:left="105"/>
        <w:rPr>
          <w:color w:val="000000"/>
        </w:rPr>
      </w:pPr>
      <w:r w:rsidRPr="00124675">
        <w:rPr>
          <w:color w:val="000000"/>
        </w:rPr>
        <w:t xml:space="preserve">                "api_name": "epg/getVodPlayUrl",</w:t>
      </w:r>
    </w:p>
    <w:p w14:paraId="1F1D29FB" w14:textId="77777777" w:rsidR="008F14EE" w:rsidRDefault="008F14EE" w:rsidP="008F14EE">
      <w:pPr>
        <w:ind w:leftChars="50" w:left="105"/>
        <w:rPr>
          <w:color w:val="000000"/>
        </w:rPr>
      </w:pPr>
      <w:r w:rsidRPr="00124675">
        <w:rPr>
          <w:color w:val="000000"/>
        </w:rPr>
        <w:t xml:space="preserve">                "url":</w:t>
      </w:r>
      <w:r>
        <w:rPr>
          <w:rFonts w:hint="eastAsia"/>
          <w:color w:val="000000"/>
        </w:rPr>
        <w:t>[</w:t>
      </w:r>
    </w:p>
    <w:p w14:paraId="3CE03E5A" w14:textId="77777777" w:rsidR="008F14EE" w:rsidRDefault="008F14EE" w:rsidP="008F14EE">
      <w:pPr>
        <w:ind w:leftChars="50" w:left="105" w:firstLineChars="1000" w:firstLine="2100"/>
        <w:rPr>
          <w:color w:val="000000"/>
        </w:rPr>
      </w:pPr>
      <w:r w:rsidRPr="00124675">
        <w:rPr>
          <w:color w:val="000000"/>
        </w:rPr>
        <w:t>"http://url</w:t>
      </w:r>
      <w:r>
        <w:rPr>
          <w:rFonts w:hint="eastAsia"/>
          <w:color w:val="000000"/>
        </w:rPr>
        <w:t>1</w:t>
      </w:r>
      <w:r w:rsidRPr="00124675">
        <w:rPr>
          <w:color w:val="000000"/>
        </w:rPr>
        <w:t>.tvosepg.</w:t>
      </w:r>
      <w:r>
        <w:rPr>
          <w:color w:val="000000"/>
        </w:rPr>
        <w:t>hifuntv.com/v1/</w:t>
      </w:r>
      <w:r w:rsidRPr="00124675">
        <w:rPr>
          <w:color w:val="000000"/>
        </w:rPr>
        <w:t>"</w:t>
      </w:r>
      <w:r>
        <w:rPr>
          <w:rFonts w:hint="eastAsia"/>
          <w:color w:val="000000"/>
        </w:rPr>
        <w:t>,</w:t>
      </w:r>
    </w:p>
    <w:p w14:paraId="01C4D712" w14:textId="77777777" w:rsidR="008F14EE" w:rsidRDefault="008F14EE" w:rsidP="008F14EE">
      <w:pPr>
        <w:ind w:leftChars="50" w:left="105" w:firstLineChars="1000" w:firstLine="2100"/>
        <w:rPr>
          <w:color w:val="000000"/>
        </w:rPr>
      </w:pPr>
      <w:r w:rsidRPr="00124675">
        <w:rPr>
          <w:color w:val="000000"/>
        </w:rPr>
        <w:t>"http://url</w:t>
      </w:r>
      <w:r>
        <w:rPr>
          <w:rFonts w:hint="eastAsia"/>
          <w:color w:val="000000"/>
        </w:rPr>
        <w:t>2</w:t>
      </w:r>
      <w:r w:rsidRPr="00124675">
        <w:rPr>
          <w:color w:val="000000"/>
        </w:rPr>
        <w:t>.tvosepg.</w:t>
      </w:r>
      <w:r>
        <w:rPr>
          <w:color w:val="000000"/>
        </w:rPr>
        <w:t>hifuntv.com/v1/</w:t>
      </w:r>
      <w:r w:rsidRPr="00124675">
        <w:rPr>
          <w:color w:val="000000"/>
        </w:rPr>
        <w:t>"</w:t>
      </w:r>
      <w:r>
        <w:rPr>
          <w:rFonts w:hint="eastAsia"/>
          <w:color w:val="000000"/>
        </w:rPr>
        <w:t>,</w:t>
      </w:r>
    </w:p>
    <w:p w14:paraId="777B6EE1" w14:textId="77777777" w:rsidR="008F14EE" w:rsidRPr="00DD1DC6" w:rsidRDefault="008F14EE" w:rsidP="008F14EE">
      <w:pPr>
        <w:ind w:leftChars="50" w:left="105" w:firstLineChars="1000" w:firstLine="2100"/>
        <w:rPr>
          <w:color w:val="000000"/>
        </w:rPr>
      </w:pPr>
      <w:r w:rsidRPr="00124675">
        <w:rPr>
          <w:color w:val="000000"/>
        </w:rPr>
        <w:t>"http://url</w:t>
      </w:r>
      <w:r>
        <w:rPr>
          <w:rFonts w:hint="eastAsia"/>
          <w:color w:val="000000"/>
        </w:rPr>
        <w:t>3</w:t>
      </w:r>
      <w:r w:rsidRPr="00124675">
        <w:rPr>
          <w:color w:val="000000"/>
        </w:rPr>
        <w:t>.tvosepg.</w:t>
      </w:r>
      <w:r>
        <w:rPr>
          <w:color w:val="000000"/>
        </w:rPr>
        <w:t>hifuntv.com/v1/</w:t>
      </w:r>
      <w:r w:rsidRPr="00124675">
        <w:rPr>
          <w:color w:val="000000"/>
        </w:rPr>
        <w:t>"</w:t>
      </w:r>
    </w:p>
    <w:p w14:paraId="5559A76C" w14:textId="77777777" w:rsidR="008F14EE" w:rsidRPr="00124675" w:rsidRDefault="008F14EE" w:rsidP="008F14EE">
      <w:pPr>
        <w:ind w:firstLineChars="850" w:firstLine="1785"/>
        <w:rPr>
          <w:color w:val="000000"/>
        </w:rPr>
      </w:pPr>
      <w:r>
        <w:rPr>
          <w:rFonts w:hint="eastAsia"/>
          <w:color w:val="000000"/>
        </w:rPr>
        <w:t>]</w:t>
      </w:r>
    </w:p>
    <w:p w14:paraId="6B78CA8D" w14:textId="77777777" w:rsidR="008F14EE" w:rsidRPr="00124675" w:rsidRDefault="008F14EE" w:rsidP="00A41560">
      <w:pPr>
        <w:ind w:leftChars="50" w:left="105"/>
        <w:rPr>
          <w:color w:val="000000"/>
        </w:rPr>
      </w:pPr>
      <w:r w:rsidRPr="00124675">
        <w:rPr>
          <w:color w:val="000000"/>
        </w:rPr>
        <w:t xml:space="preserve">            }</w:t>
      </w:r>
    </w:p>
    <w:p w14:paraId="13FF67C8" w14:textId="77777777" w:rsidR="008F14EE" w:rsidRPr="001C07C0" w:rsidRDefault="008F14EE" w:rsidP="008F14EE">
      <w:pPr>
        <w:ind w:leftChars="50" w:left="105"/>
        <w:rPr>
          <w:color w:val="000000"/>
        </w:rPr>
      </w:pPr>
      <w:r w:rsidRPr="00124675">
        <w:rPr>
          <w:color w:val="000000"/>
        </w:rPr>
        <w:t xml:space="preserve">        ]</w:t>
      </w:r>
    </w:p>
    <w:p w14:paraId="483D0E24" w14:textId="77777777" w:rsidR="008F14EE" w:rsidRPr="008F14EE" w:rsidRDefault="00EF51CB" w:rsidP="005745E7">
      <w:r>
        <w:rPr>
          <w:rFonts w:hint="eastAsia"/>
        </w:rPr>
        <w:t xml:space="preserve">  </w:t>
      </w:r>
      <w:r>
        <w:rPr>
          <w:rFonts w:hint="eastAsia"/>
        </w:rPr>
        <w:t>部分接口可以配置独立的接口地址，如取串接口，</w:t>
      </w:r>
      <w:r w:rsidR="00312DEA">
        <w:rPr>
          <w:rFonts w:hint="eastAsia"/>
        </w:rPr>
        <w:t>如果在</w:t>
      </w:r>
      <w:r w:rsidR="00312DEA">
        <w:rPr>
          <w:rFonts w:hint="eastAsia"/>
        </w:rPr>
        <w:t>api_url/api_name</w:t>
      </w:r>
      <w:r w:rsidR="00312DEA">
        <w:rPr>
          <w:rFonts w:hint="eastAsia"/>
        </w:rPr>
        <w:t>可以匹配到的话，则接口地址使用这里配置的</w:t>
      </w:r>
      <w:r w:rsidR="00312DEA">
        <w:rPr>
          <w:rFonts w:hint="eastAsia"/>
        </w:rPr>
        <w:t>URL+api_name</w:t>
      </w:r>
      <w:r w:rsidR="00020141">
        <w:rPr>
          <w:rFonts w:hint="eastAsia"/>
        </w:rPr>
        <w:t>进行调用</w:t>
      </w:r>
      <w:r w:rsidR="00837C6B">
        <w:rPr>
          <w:rFonts w:hint="eastAsia"/>
        </w:rPr>
        <w:t>，如果匹配不到则使用主地址</w:t>
      </w:r>
      <w:r w:rsidR="00020141">
        <w:rPr>
          <w:rFonts w:hint="eastAsia"/>
        </w:rPr>
        <w:t>。这里可配置多个接口地址，用于多次重试，第一个为首选接口地址，其它为备选地址</w:t>
      </w:r>
      <w:r w:rsidR="00DF155F">
        <w:rPr>
          <w:rFonts w:hint="eastAsia"/>
        </w:rPr>
        <w:t>。</w:t>
      </w:r>
    </w:p>
    <w:p w14:paraId="6954548A" w14:textId="77777777" w:rsidR="001F1DFF" w:rsidRDefault="001F1DFF" w:rsidP="001F1DFF">
      <w:pPr>
        <w:pStyle w:val="2"/>
        <w:numPr>
          <w:ilvl w:val="0"/>
          <w:numId w:val="1"/>
        </w:numPr>
      </w:pPr>
      <w:r>
        <w:rPr>
          <w:rFonts w:hint="eastAsia"/>
        </w:rPr>
        <w:t>签名算法</w:t>
      </w:r>
    </w:p>
    <w:p w14:paraId="633C2DB0" w14:textId="77777777" w:rsidR="001F1DFF" w:rsidRDefault="001F1DFF" w:rsidP="001F1DFF">
      <w:pPr>
        <w:ind w:firstLine="420"/>
      </w:pPr>
      <w:r>
        <w:rPr>
          <w:rFonts w:hint="eastAsia"/>
        </w:rPr>
        <w:t>签名密钥由芒果</w:t>
      </w:r>
      <w:r>
        <w:rPr>
          <w:rFonts w:hint="eastAsia"/>
        </w:rPr>
        <w:t>TV</w:t>
      </w:r>
      <w:r>
        <w:rPr>
          <w:rFonts w:hint="eastAsia"/>
        </w:rPr>
        <w:t>统一分配。</w:t>
      </w:r>
    </w:p>
    <w:p w14:paraId="16B1A6EF" w14:textId="77777777" w:rsidR="001F1DFF" w:rsidRDefault="001F1DFF" w:rsidP="001F1DFF">
      <w:pPr>
        <w:ind w:firstLine="420"/>
      </w:pPr>
      <w:r>
        <w:rPr>
          <w:rFonts w:hint="eastAsia"/>
        </w:rPr>
        <w:t>签名算法为：</w:t>
      </w:r>
    </w:p>
    <w:p w14:paraId="385DEB2D" w14:textId="77777777" w:rsidR="001F1DFF" w:rsidRDefault="001F1DFF" w:rsidP="001F1DFF">
      <w:pPr>
        <w:pStyle w:val="11"/>
        <w:numPr>
          <w:ilvl w:val="0"/>
          <w:numId w:val="26"/>
        </w:numPr>
        <w:ind w:firstLineChars="0"/>
      </w:pPr>
      <w:r>
        <w:rPr>
          <w:rFonts w:hint="eastAsia"/>
        </w:rPr>
        <w:t>除了</w:t>
      </w:r>
      <w:r>
        <w:rPr>
          <w:rFonts w:hint="eastAsia"/>
        </w:rPr>
        <w:t>sign</w:t>
      </w:r>
      <w:r>
        <w:rPr>
          <w:rFonts w:hint="eastAsia"/>
        </w:rPr>
        <w:t>字段，其他</w:t>
      </w:r>
      <w:r>
        <w:t>参数全部按</w:t>
      </w:r>
      <w:r>
        <w:t>key</w:t>
      </w:r>
      <w:r>
        <w:t>进行排序（按</w:t>
      </w:r>
      <w:r>
        <w:t>ascii</w:t>
      </w:r>
      <w:r>
        <w:t>从小到大）</w:t>
      </w:r>
    </w:p>
    <w:p w14:paraId="0613FAB6" w14:textId="77777777" w:rsidR="001F1DFF" w:rsidRDefault="001F1DFF" w:rsidP="001F1DFF">
      <w:pPr>
        <w:pStyle w:val="11"/>
        <w:numPr>
          <w:ilvl w:val="0"/>
          <w:numId w:val="26"/>
        </w:numPr>
        <w:ind w:firstLineChars="0"/>
      </w:pPr>
      <w:r>
        <w:t>将排序后的参数按照</w:t>
      </w:r>
      <w:r>
        <w:t xml:space="preserve"> k1=v1&amp;k2=v2&amp;…… </w:t>
      </w:r>
      <w:r>
        <w:t>的规则拼接，最后加上</w:t>
      </w:r>
      <w:r>
        <w:t xml:space="preserve"> key=</w:t>
      </w:r>
      <w:r>
        <w:t>密钥</w:t>
      </w:r>
      <w:r>
        <w:rPr>
          <w:rFonts w:hint="eastAsia"/>
        </w:rPr>
        <w:t>，注意，签名的参数值不要做</w:t>
      </w:r>
      <w:r>
        <w:rPr>
          <w:rFonts w:hint="eastAsia"/>
        </w:rPr>
        <w:t>urlencode</w:t>
      </w:r>
    </w:p>
    <w:p w14:paraId="4785D808" w14:textId="77777777" w:rsidR="001F1DFF" w:rsidRDefault="001F1DFF" w:rsidP="001F1DFF">
      <w:pPr>
        <w:pStyle w:val="11"/>
        <w:numPr>
          <w:ilvl w:val="0"/>
          <w:numId w:val="26"/>
        </w:numPr>
        <w:ind w:firstLineChars="0"/>
      </w:pPr>
      <w:r>
        <w:rPr>
          <w:rFonts w:hint="eastAsia"/>
        </w:rPr>
        <w:t>将以上字符串转换成小写字符</w:t>
      </w:r>
    </w:p>
    <w:p w14:paraId="74BD826B" w14:textId="77777777" w:rsidR="001F1DFF" w:rsidRDefault="001F1DFF" w:rsidP="001F1DFF">
      <w:pPr>
        <w:pStyle w:val="11"/>
        <w:numPr>
          <w:ilvl w:val="0"/>
          <w:numId w:val="26"/>
        </w:numPr>
        <w:ind w:firstLineChars="0"/>
      </w:pPr>
      <w:r>
        <w:t>将上一步得到的串做</w:t>
      </w:r>
      <w:r>
        <w:t>sha1</w:t>
      </w:r>
      <w:r>
        <w:t>处理，得到</w:t>
      </w:r>
      <w:r>
        <w:rPr>
          <w:rFonts w:hint="eastAsia"/>
        </w:rPr>
        <w:t>签名</w:t>
      </w:r>
      <w:r>
        <w:t>串</w:t>
      </w:r>
    </w:p>
    <w:p w14:paraId="25414912" w14:textId="77777777" w:rsidR="001F1DFF" w:rsidRDefault="001F1DFF" w:rsidP="001F1DFF">
      <w:pPr>
        <w:pStyle w:val="11"/>
        <w:numPr>
          <w:ilvl w:val="0"/>
          <w:numId w:val="26"/>
        </w:numPr>
        <w:ind w:firstLineChars="0"/>
      </w:pPr>
      <w:r>
        <w:rPr>
          <w:rFonts w:hint="eastAsia"/>
        </w:rPr>
        <w:t>将以上签名串再次转成小写字符，得到</w:t>
      </w:r>
      <w:r>
        <w:rPr>
          <w:rFonts w:hint="eastAsia"/>
        </w:rPr>
        <w:t>sign</w:t>
      </w:r>
    </w:p>
    <w:p w14:paraId="549CF74D" w14:textId="77777777" w:rsidR="0086001C" w:rsidRDefault="0086001C" w:rsidP="0086001C">
      <w:pPr>
        <w:pStyle w:val="2"/>
        <w:numPr>
          <w:ilvl w:val="0"/>
          <w:numId w:val="1"/>
        </w:numPr>
      </w:pPr>
      <w:r>
        <w:rPr>
          <w:rFonts w:hint="eastAsia"/>
        </w:rPr>
        <w:t>AES</w:t>
      </w:r>
      <w:r>
        <w:rPr>
          <w:rFonts w:hint="eastAsia"/>
        </w:rPr>
        <w:t>加密算法</w:t>
      </w:r>
    </w:p>
    <w:p w14:paraId="24C834EB" w14:textId="77777777" w:rsidR="0086001C" w:rsidRPr="00BD3F5F" w:rsidRDefault="0086001C" w:rsidP="0086001C">
      <w:pPr>
        <w:tabs>
          <w:tab w:val="left" w:pos="4275"/>
        </w:tabs>
        <w:ind w:firstLine="420"/>
        <w:rPr>
          <w:b/>
          <w:szCs w:val="21"/>
        </w:rPr>
      </w:pPr>
      <w:r w:rsidRPr="00BD3F5F">
        <w:rPr>
          <w:rFonts w:hint="eastAsia"/>
          <w:b/>
          <w:szCs w:val="21"/>
        </w:rPr>
        <w:t>请求加密流程：</w:t>
      </w:r>
    </w:p>
    <w:p w14:paraId="2FA2DD16" w14:textId="77777777" w:rsidR="0086001C" w:rsidRPr="00A82F10" w:rsidRDefault="0086001C" w:rsidP="0086001C">
      <w:pPr>
        <w:pStyle w:val="a4"/>
        <w:numPr>
          <w:ilvl w:val="0"/>
          <w:numId w:val="27"/>
        </w:numPr>
        <w:tabs>
          <w:tab w:val="left" w:pos="4275"/>
        </w:tabs>
        <w:ind w:firstLineChars="0"/>
        <w:rPr>
          <w:szCs w:val="21"/>
        </w:rPr>
      </w:pPr>
      <w:r>
        <w:rPr>
          <w:rFonts w:hint="eastAsia"/>
          <w:szCs w:val="21"/>
        </w:rPr>
        <w:t>芒果提供</w:t>
      </w:r>
      <w:r w:rsidRPr="00A82F10">
        <w:rPr>
          <w:rFonts w:hint="eastAsia"/>
          <w:szCs w:val="21"/>
        </w:rPr>
        <w:t>AES</w:t>
      </w:r>
      <w:r w:rsidRPr="00A82F10">
        <w:rPr>
          <w:rFonts w:hint="eastAsia"/>
          <w:szCs w:val="21"/>
        </w:rPr>
        <w:t>加密的</w:t>
      </w:r>
      <w:r w:rsidRPr="00A82F10">
        <w:rPr>
          <w:rFonts w:hint="eastAsia"/>
          <w:szCs w:val="21"/>
        </w:rPr>
        <w:t>key</w:t>
      </w:r>
      <w:r w:rsidRPr="00A82F10">
        <w:rPr>
          <w:rFonts w:hint="eastAsia"/>
          <w:szCs w:val="21"/>
        </w:rPr>
        <w:t>和</w:t>
      </w:r>
      <w:r w:rsidRPr="00A82F10">
        <w:rPr>
          <w:rFonts w:hint="eastAsia"/>
          <w:szCs w:val="21"/>
        </w:rPr>
        <w:t>iv</w:t>
      </w:r>
      <w:r w:rsidRPr="00A82F10">
        <w:rPr>
          <w:szCs w:val="21"/>
        </w:rPr>
        <w:t xml:space="preserve"> </w:t>
      </w:r>
    </w:p>
    <w:p w14:paraId="160853EF" w14:textId="77777777" w:rsidR="0086001C" w:rsidRPr="00A82F10" w:rsidRDefault="0086001C" w:rsidP="0086001C">
      <w:pPr>
        <w:pStyle w:val="a4"/>
        <w:numPr>
          <w:ilvl w:val="0"/>
          <w:numId w:val="27"/>
        </w:numPr>
        <w:tabs>
          <w:tab w:val="left" w:pos="4275"/>
        </w:tabs>
        <w:ind w:firstLineChars="0"/>
        <w:rPr>
          <w:szCs w:val="21"/>
        </w:rPr>
      </w:pPr>
      <w:r w:rsidRPr="00A82F10">
        <w:rPr>
          <w:rFonts w:hint="eastAsia"/>
          <w:szCs w:val="21"/>
        </w:rPr>
        <w:t>将参数</w:t>
      </w:r>
      <w:r>
        <w:rPr>
          <w:rFonts w:hint="eastAsia"/>
          <w:szCs w:val="21"/>
        </w:rPr>
        <w:t>进行</w:t>
      </w:r>
      <w:r w:rsidRPr="00A82F10">
        <w:rPr>
          <w:rFonts w:hint="eastAsia"/>
          <w:szCs w:val="21"/>
        </w:rPr>
        <w:t>urlencode:key=urlencode(value)&amp;key2=urlencode(value2)</w:t>
      </w:r>
      <w:r w:rsidRPr="00A82F10">
        <w:rPr>
          <w:szCs w:val="21"/>
        </w:rPr>
        <w:t>……</w:t>
      </w:r>
    </w:p>
    <w:p w14:paraId="5888C17A" w14:textId="77777777" w:rsidR="0086001C" w:rsidRDefault="0086001C" w:rsidP="0086001C">
      <w:pPr>
        <w:pStyle w:val="a4"/>
        <w:numPr>
          <w:ilvl w:val="0"/>
          <w:numId w:val="27"/>
        </w:numPr>
        <w:tabs>
          <w:tab w:val="left" w:pos="4275"/>
        </w:tabs>
        <w:ind w:firstLineChars="0"/>
        <w:rPr>
          <w:szCs w:val="21"/>
        </w:rPr>
      </w:pPr>
      <w:r w:rsidRPr="00A82F10">
        <w:rPr>
          <w:rFonts w:hint="eastAsia"/>
          <w:szCs w:val="21"/>
        </w:rPr>
        <w:t>AES</w:t>
      </w:r>
      <w:r w:rsidRPr="00A82F10">
        <w:rPr>
          <w:rFonts w:hint="eastAsia"/>
          <w:szCs w:val="21"/>
        </w:rPr>
        <w:t>的加密方案：</w:t>
      </w:r>
    </w:p>
    <w:p w14:paraId="1173545E" w14:textId="77777777" w:rsidR="0086001C" w:rsidRPr="00E172C1" w:rsidRDefault="0086001C" w:rsidP="0086001C">
      <w:pPr>
        <w:autoSpaceDE w:val="0"/>
        <w:autoSpaceDN w:val="0"/>
        <w:adjustRightInd w:val="0"/>
        <w:jc w:val="left"/>
        <w:rPr>
          <w:rFonts w:ascii="新宋体" w:hAnsi="新宋体" w:cs="新宋体"/>
          <w:kern w:val="0"/>
          <w:sz w:val="19"/>
          <w:szCs w:val="19"/>
        </w:rPr>
      </w:pPr>
      <w:r>
        <w:rPr>
          <w:rFonts w:hint="eastAsia"/>
          <w:szCs w:val="21"/>
        </w:rPr>
        <w:t xml:space="preserve"> </w:t>
      </w:r>
      <w:r>
        <w:rPr>
          <w:rFonts w:ascii="新宋体" w:hAnsi="新宋体" w:cs="新宋体"/>
          <w:kern w:val="0"/>
          <w:sz w:val="19"/>
          <w:szCs w:val="19"/>
        </w:rPr>
        <w:t xml:space="preserve">    </w:t>
      </w:r>
      <w:r w:rsidRPr="00E172C1">
        <w:rPr>
          <w:rFonts w:ascii="新宋体" w:hAnsi="新宋体" w:cs="新宋体"/>
          <w:kern w:val="0"/>
          <w:sz w:val="19"/>
          <w:szCs w:val="19"/>
        </w:rPr>
        <w:t xml:space="preserve">       aes.KeySize = 128;</w:t>
      </w:r>
    </w:p>
    <w:p w14:paraId="107854F8" w14:textId="77777777" w:rsidR="0086001C" w:rsidRPr="00E172C1" w:rsidRDefault="0086001C" w:rsidP="0086001C">
      <w:pPr>
        <w:autoSpaceDE w:val="0"/>
        <w:autoSpaceDN w:val="0"/>
        <w:adjustRightInd w:val="0"/>
        <w:jc w:val="left"/>
        <w:rPr>
          <w:rFonts w:ascii="新宋体" w:hAnsi="新宋体" w:cs="新宋体"/>
          <w:kern w:val="0"/>
          <w:sz w:val="19"/>
          <w:szCs w:val="19"/>
        </w:rPr>
      </w:pPr>
      <w:r w:rsidRPr="00E172C1">
        <w:rPr>
          <w:rFonts w:ascii="新宋体" w:hAnsi="新宋体" w:cs="新宋体"/>
          <w:kern w:val="0"/>
          <w:sz w:val="19"/>
          <w:szCs w:val="19"/>
        </w:rPr>
        <w:t xml:space="preserve">            aes.BlockSize = 128;</w:t>
      </w:r>
    </w:p>
    <w:p w14:paraId="7360781F" w14:textId="77777777" w:rsidR="0086001C" w:rsidRPr="00E172C1" w:rsidRDefault="0086001C" w:rsidP="0086001C">
      <w:pPr>
        <w:autoSpaceDE w:val="0"/>
        <w:autoSpaceDN w:val="0"/>
        <w:adjustRightInd w:val="0"/>
        <w:jc w:val="left"/>
        <w:rPr>
          <w:rFonts w:ascii="新宋体" w:hAnsi="新宋体" w:cs="新宋体"/>
          <w:kern w:val="0"/>
          <w:sz w:val="19"/>
          <w:szCs w:val="19"/>
        </w:rPr>
      </w:pPr>
      <w:r w:rsidRPr="00E172C1">
        <w:rPr>
          <w:rFonts w:ascii="新宋体" w:hAnsi="新宋体" w:cs="新宋体"/>
          <w:kern w:val="0"/>
          <w:sz w:val="19"/>
          <w:szCs w:val="19"/>
        </w:rPr>
        <w:t xml:space="preserve">            aes.Mode = CipherMode.CBC;</w:t>
      </w:r>
    </w:p>
    <w:p w14:paraId="56ED28C8" w14:textId="77777777" w:rsidR="0086001C" w:rsidRPr="00E172C1" w:rsidRDefault="0086001C" w:rsidP="0086001C">
      <w:pPr>
        <w:autoSpaceDE w:val="0"/>
        <w:autoSpaceDN w:val="0"/>
        <w:adjustRightInd w:val="0"/>
        <w:jc w:val="left"/>
        <w:rPr>
          <w:rFonts w:ascii="新宋体" w:hAnsi="新宋体" w:cs="新宋体"/>
          <w:kern w:val="0"/>
          <w:sz w:val="19"/>
          <w:szCs w:val="19"/>
        </w:rPr>
      </w:pPr>
      <w:r w:rsidRPr="00E172C1">
        <w:rPr>
          <w:rFonts w:ascii="新宋体" w:hAnsi="新宋体" w:cs="新宋体"/>
          <w:kern w:val="0"/>
          <w:sz w:val="19"/>
          <w:szCs w:val="19"/>
        </w:rPr>
        <w:t xml:space="preserve">            aes.Padding = PaddingMode.</w:t>
      </w:r>
      <w:r w:rsidR="007A7078">
        <w:rPr>
          <w:rFonts w:ascii="新宋体" w:hAnsi="新宋体" w:cs="新宋体" w:hint="eastAsia"/>
          <w:kern w:val="0"/>
          <w:sz w:val="19"/>
          <w:szCs w:val="19"/>
        </w:rPr>
        <w:t>PKCS7</w:t>
      </w:r>
      <w:r w:rsidRPr="00E172C1">
        <w:rPr>
          <w:rFonts w:ascii="新宋体" w:hAnsi="新宋体" w:cs="新宋体"/>
          <w:kern w:val="0"/>
          <w:sz w:val="19"/>
          <w:szCs w:val="19"/>
        </w:rPr>
        <w:t>;</w:t>
      </w:r>
    </w:p>
    <w:p w14:paraId="634273AB" w14:textId="77777777" w:rsidR="0086001C" w:rsidRPr="00A82F10" w:rsidRDefault="0086001C" w:rsidP="0086001C">
      <w:pPr>
        <w:pStyle w:val="a4"/>
        <w:numPr>
          <w:ilvl w:val="0"/>
          <w:numId w:val="27"/>
        </w:numPr>
        <w:tabs>
          <w:tab w:val="left" w:pos="4275"/>
        </w:tabs>
        <w:ind w:firstLineChars="0"/>
        <w:rPr>
          <w:szCs w:val="21"/>
        </w:rPr>
      </w:pPr>
      <w:r w:rsidRPr="00A82F10">
        <w:rPr>
          <w:rFonts w:hint="eastAsia"/>
          <w:szCs w:val="21"/>
        </w:rPr>
        <w:t>将所有参数参数进行</w:t>
      </w:r>
      <w:r w:rsidRPr="00A82F10">
        <w:rPr>
          <w:rFonts w:hint="eastAsia"/>
          <w:szCs w:val="21"/>
        </w:rPr>
        <w:t>AES</w:t>
      </w:r>
      <w:r w:rsidRPr="00A82F10">
        <w:rPr>
          <w:rFonts w:hint="eastAsia"/>
          <w:szCs w:val="21"/>
        </w:rPr>
        <w:t>加密，然后把加密串做一次</w:t>
      </w:r>
      <w:r w:rsidRPr="00A82F10">
        <w:rPr>
          <w:rFonts w:hint="eastAsia"/>
          <w:szCs w:val="21"/>
        </w:rPr>
        <w:t>base64 urlsafe</w:t>
      </w:r>
      <w:r w:rsidRPr="00A82F10">
        <w:rPr>
          <w:rFonts w:hint="eastAsia"/>
          <w:szCs w:val="21"/>
        </w:rPr>
        <w:t>模式</w:t>
      </w:r>
    </w:p>
    <w:p w14:paraId="075C605C" w14:textId="77777777" w:rsidR="0086001C" w:rsidRPr="00A82F10" w:rsidRDefault="0086001C" w:rsidP="0086001C">
      <w:pPr>
        <w:pStyle w:val="a4"/>
        <w:numPr>
          <w:ilvl w:val="0"/>
          <w:numId w:val="27"/>
        </w:numPr>
        <w:tabs>
          <w:tab w:val="left" w:pos="4275"/>
        </w:tabs>
        <w:ind w:firstLineChars="0"/>
        <w:rPr>
          <w:szCs w:val="21"/>
        </w:rPr>
      </w:pPr>
      <w:r w:rsidRPr="00A82F10">
        <w:rPr>
          <w:rFonts w:hint="eastAsia"/>
          <w:szCs w:val="21"/>
        </w:rPr>
        <w:t>请求接口传入加密参数：</w:t>
      </w:r>
      <w:r w:rsidRPr="00A82F10">
        <w:rPr>
          <w:rFonts w:hint="eastAsia"/>
          <w:szCs w:val="21"/>
        </w:rPr>
        <w:t>pack=asdfaslfasklfolsafjkawefjwflkwaejkfwjkefwef</w:t>
      </w:r>
    </w:p>
    <w:p w14:paraId="7DE958D9" w14:textId="77777777" w:rsidR="0086001C" w:rsidRPr="00A82F10" w:rsidRDefault="0086001C" w:rsidP="0086001C">
      <w:pPr>
        <w:pStyle w:val="a4"/>
        <w:tabs>
          <w:tab w:val="left" w:pos="4275"/>
        </w:tabs>
        <w:ind w:left="780" w:firstLineChars="0" w:firstLine="0"/>
        <w:rPr>
          <w:szCs w:val="21"/>
        </w:rPr>
      </w:pPr>
    </w:p>
    <w:p w14:paraId="7C027C35" w14:textId="77777777" w:rsidR="0086001C" w:rsidRPr="00BD3F5F" w:rsidRDefault="0086001C" w:rsidP="0086001C">
      <w:pPr>
        <w:tabs>
          <w:tab w:val="left" w:pos="4275"/>
        </w:tabs>
        <w:ind w:left="420"/>
        <w:rPr>
          <w:b/>
          <w:szCs w:val="21"/>
        </w:rPr>
      </w:pPr>
      <w:r w:rsidRPr="00BD3F5F">
        <w:rPr>
          <w:rFonts w:hint="eastAsia"/>
          <w:b/>
          <w:szCs w:val="21"/>
        </w:rPr>
        <w:t>返回解密流程：</w:t>
      </w:r>
    </w:p>
    <w:p w14:paraId="0663F55E" w14:textId="77777777" w:rsidR="0086001C" w:rsidRPr="00A82F10" w:rsidRDefault="0086001C" w:rsidP="0086001C">
      <w:pPr>
        <w:tabs>
          <w:tab w:val="left" w:pos="4275"/>
        </w:tabs>
        <w:ind w:left="420"/>
        <w:rPr>
          <w:szCs w:val="21"/>
        </w:rPr>
      </w:pPr>
      <w:r w:rsidRPr="00A82F10">
        <w:rPr>
          <w:rFonts w:hint="eastAsia"/>
          <w:szCs w:val="21"/>
        </w:rPr>
        <w:t>将返回的</w:t>
      </w:r>
      <w:r w:rsidRPr="00A82F10">
        <w:rPr>
          <w:rFonts w:hint="eastAsia"/>
          <w:szCs w:val="21"/>
        </w:rPr>
        <w:t>data</w:t>
      </w:r>
      <w:r w:rsidRPr="00A82F10">
        <w:rPr>
          <w:rFonts w:hint="eastAsia"/>
          <w:szCs w:val="21"/>
        </w:rPr>
        <w:t>数据部分先</w:t>
      </w:r>
      <w:r w:rsidR="00CE1220" w:rsidRPr="00A82F10">
        <w:rPr>
          <w:rFonts w:hint="eastAsia"/>
          <w:szCs w:val="21"/>
        </w:rPr>
        <w:t>base64 urlsafe</w:t>
      </w:r>
      <w:r w:rsidR="00C0016A">
        <w:rPr>
          <w:rFonts w:hint="eastAsia"/>
          <w:szCs w:val="21"/>
        </w:rPr>
        <w:t>模式</w:t>
      </w:r>
      <w:r w:rsidRPr="00A82F10">
        <w:rPr>
          <w:rFonts w:hint="eastAsia"/>
          <w:szCs w:val="21"/>
        </w:rPr>
        <w:t>解密，然后进行</w:t>
      </w:r>
      <w:r w:rsidRPr="00A82F10">
        <w:rPr>
          <w:rFonts w:hint="eastAsia"/>
          <w:szCs w:val="21"/>
        </w:rPr>
        <w:t>AES</w:t>
      </w:r>
      <w:r w:rsidRPr="00A82F10">
        <w:rPr>
          <w:rFonts w:hint="eastAsia"/>
          <w:szCs w:val="21"/>
        </w:rPr>
        <w:t>解密，得到</w:t>
      </w:r>
      <w:r w:rsidRPr="00A82F10">
        <w:rPr>
          <w:rFonts w:hint="eastAsia"/>
          <w:szCs w:val="21"/>
        </w:rPr>
        <w:t>JSON</w:t>
      </w:r>
      <w:r w:rsidRPr="00A82F10">
        <w:rPr>
          <w:rFonts w:hint="eastAsia"/>
          <w:szCs w:val="21"/>
        </w:rPr>
        <w:t>字符。</w:t>
      </w:r>
    </w:p>
    <w:p w14:paraId="43C8D138" w14:textId="77777777" w:rsidR="0086001C" w:rsidRDefault="0086001C" w:rsidP="0086001C">
      <w:pPr>
        <w:pStyle w:val="11"/>
        <w:ind w:firstLineChars="0" w:firstLine="0"/>
      </w:pPr>
    </w:p>
    <w:p w14:paraId="0A0F226B" w14:textId="77777777" w:rsidR="00403CE9" w:rsidRDefault="000A3BF4" w:rsidP="00403CE9">
      <w:pPr>
        <w:pStyle w:val="1"/>
        <w:ind w:left="420" w:hanging="420"/>
      </w:pPr>
      <w:r>
        <w:rPr>
          <w:rFonts w:hint="eastAsia"/>
        </w:rPr>
        <w:t>二、</w:t>
      </w:r>
      <w:bookmarkEnd w:id="4"/>
      <w:r w:rsidR="00C92DB0">
        <w:rPr>
          <w:rFonts w:hint="eastAsia"/>
        </w:rPr>
        <w:t>EPG</w:t>
      </w:r>
      <w:r w:rsidR="00C92DB0">
        <w:rPr>
          <w:rFonts w:hint="eastAsia"/>
        </w:rPr>
        <w:t>接口</w:t>
      </w:r>
      <w:bookmarkStart w:id="5" w:name="_Toc26000"/>
      <w:bookmarkStart w:id="6" w:name="_Toc8550"/>
      <w:bookmarkStart w:id="7" w:name="_Toc362539594"/>
    </w:p>
    <w:p w14:paraId="01A82AE2" w14:textId="77777777" w:rsidR="00403CE9" w:rsidRDefault="00403CE9" w:rsidP="00403CE9">
      <w:pPr>
        <w:pStyle w:val="2"/>
        <w:numPr>
          <w:ilvl w:val="1"/>
          <w:numId w:val="0"/>
        </w:numPr>
        <w:ind w:left="420" w:hanging="420"/>
      </w:pPr>
      <w:r>
        <w:rPr>
          <w:rFonts w:hint="eastAsia"/>
        </w:rPr>
        <w:t xml:space="preserve">2.1 </w:t>
      </w:r>
      <w:r w:rsidR="00F45584">
        <w:rPr>
          <w:rFonts w:hint="eastAsia"/>
        </w:rPr>
        <w:t>加密协商接口</w:t>
      </w:r>
    </w:p>
    <w:p w14:paraId="2B81C292" w14:textId="77777777" w:rsidR="00403CE9" w:rsidRDefault="00403CE9" w:rsidP="00403CE9">
      <w:r>
        <w:rPr>
          <w:rFonts w:hint="eastAsia"/>
        </w:rPr>
        <w:t>接口地址：</w:t>
      </w:r>
      <w:r>
        <w:rPr>
          <w:rFonts w:hint="eastAsia"/>
        </w:rPr>
        <w:t>epg/</w:t>
      </w:r>
      <w:r>
        <w:rPr>
          <w:rFonts w:ascii="Tahoma" w:hAnsi="Tahoma" w:cs="Tahoma"/>
          <w:szCs w:val="21"/>
        </w:rPr>
        <w:t>encrypt</w:t>
      </w:r>
      <w:r w:rsidR="005A2D38">
        <w:rPr>
          <w:rFonts w:ascii="Tahoma" w:hAnsi="Tahoma" w:cs="Tahoma" w:hint="eastAsia"/>
          <w:szCs w:val="21"/>
        </w:rPr>
        <w:t>T</w:t>
      </w:r>
      <w:r>
        <w:rPr>
          <w:rFonts w:ascii="Tahoma" w:hAnsi="Tahoma" w:cs="Tahoma"/>
          <w:szCs w:val="21"/>
        </w:rPr>
        <w:t>alk</w:t>
      </w:r>
    </w:p>
    <w:p w14:paraId="2C1223CC" w14:textId="77777777" w:rsidR="00403CE9" w:rsidRPr="004355FB" w:rsidRDefault="00403CE9" w:rsidP="00403CE9">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403CE9" w14:paraId="507AE6B9"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EF41666" w14:textId="77777777" w:rsidR="00403CE9" w:rsidRDefault="00403CE9"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50C1B9D" w14:textId="77777777" w:rsidR="00403CE9" w:rsidRDefault="00403CE9"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3C8C1C05" w14:textId="77777777" w:rsidR="00403CE9" w:rsidRDefault="00403CE9"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61BB851" w14:textId="77777777" w:rsidR="00403CE9" w:rsidRDefault="00403CE9" w:rsidP="00E9013B">
            <w:r>
              <w:rPr>
                <w:rFonts w:hint="eastAsia"/>
              </w:rPr>
              <w:t>是否必传</w:t>
            </w:r>
          </w:p>
        </w:tc>
      </w:tr>
      <w:tr w:rsidR="00403CE9" w:rsidRPr="00B160F8" w14:paraId="30FC3A2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5F2253F" w14:textId="77777777" w:rsidR="00403CE9" w:rsidRDefault="00403CE9" w:rsidP="00E9013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58B93CB" w14:textId="77777777" w:rsidR="00403CE9" w:rsidRDefault="00403CE9"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6B1852C" w14:textId="77777777" w:rsidR="00403CE9" w:rsidRDefault="00403CE9"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734ECC30" w14:textId="77777777" w:rsidR="00403CE9" w:rsidRPr="00B160F8" w:rsidRDefault="00403CE9" w:rsidP="00E9013B">
            <w:pPr>
              <w:jc w:val="left"/>
            </w:pPr>
            <w:r>
              <w:rPr>
                <w:rFonts w:hint="eastAsia"/>
              </w:rPr>
              <w:t>Y</w:t>
            </w:r>
          </w:p>
        </w:tc>
      </w:tr>
      <w:tr w:rsidR="00403CE9" w:rsidRPr="002C58EB" w14:paraId="4112F80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74FFFF3" w14:textId="77777777" w:rsidR="00403CE9" w:rsidRDefault="00403CE9" w:rsidP="00E9013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331AEAF0" w14:textId="77777777" w:rsidR="00403CE9" w:rsidRDefault="00403CE9"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AB3D4FA" w14:textId="77777777" w:rsidR="00403CE9" w:rsidRDefault="00403CE9"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FFE41DA" w14:textId="77777777" w:rsidR="00403CE9" w:rsidRDefault="00403CE9"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68312986" w14:textId="77777777" w:rsidR="00403CE9" w:rsidRPr="002C58EB" w:rsidRDefault="00403CE9" w:rsidP="00E9013B">
            <w:pPr>
              <w:jc w:val="left"/>
            </w:pPr>
            <w:r>
              <w:rPr>
                <w:rFonts w:hint="eastAsia"/>
              </w:rPr>
              <w:t>Y</w:t>
            </w:r>
          </w:p>
        </w:tc>
      </w:tr>
      <w:tr w:rsidR="00403CE9" w:rsidRPr="008775C6" w14:paraId="57184B7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FC14803" w14:textId="77777777" w:rsidR="00403CE9" w:rsidRDefault="00403CE9"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04F4420E" w14:textId="77777777" w:rsidR="00403CE9" w:rsidRDefault="00403CE9"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996D7F2" w14:textId="77777777" w:rsidR="00403CE9" w:rsidRDefault="00403CE9"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AE735FC" w14:textId="77777777" w:rsidR="00403CE9" w:rsidRDefault="00403CE9"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30EBA92" w14:textId="77777777" w:rsidR="00403CE9" w:rsidRPr="008775C6" w:rsidRDefault="00403CE9" w:rsidP="00E9013B">
            <w:pPr>
              <w:jc w:val="left"/>
            </w:pPr>
            <w:r>
              <w:rPr>
                <w:rFonts w:hint="eastAsia"/>
              </w:rPr>
              <w:t>Y</w:t>
            </w:r>
          </w:p>
        </w:tc>
      </w:tr>
    </w:tbl>
    <w:p w14:paraId="5A1387DE" w14:textId="77777777" w:rsidR="00730E70" w:rsidRDefault="00730E70" w:rsidP="00730E70"/>
    <w:p w14:paraId="3A502A9D" w14:textId="77777777" w:rsidR="00730E70" w:rsidRDefault="00730E70" w:rsidP="00730E70">
      <w:r>
        <w:rPr>
          <w:rFonts w:hint="eastAsia"/>
        </w:rPr>
        <w:t>缓存参数：不缓存</w:t>
      </w:r>
    </w:p>
    <w:p w14:paraId="307F9025" w14:textId="77777777" w:rsidR="00730E70" w:rsidRDefault="00730E70" w:rsidP="00403CE9">
      <w:pPr>
        <w:rPr>
          <w:szCs w:val="21"/>
        </w:rPr>
      </w:pPr>
    </w:p>
    <w:p w14:paraId="28C99D61" w14:textId="77777777" w:rsidR="00730E70" w:rsidRPr="00730E70" w:rsidRDefault="00730E70" w:rsidP="00403CE9">
      <w:pPr>
        <w:rPr>
          <w:szCs w:val="21"/>
        </w:rPr>
      </w:pPr>
      <w:r>
        <w:rPr>
          <w:rFonts w:hint="eastAsia"/>
          <w:szCs w:val="21"/>
        </w:rPr>
        <w:t>数据集成：无</w:t>
      </w:r>
    </w:p>
    <w:p w14:paraId="59A76615" w14:textId="77777777" w:rsidR="00730E70" w:rsidRDefault="00730E70" w:rsidP="00403CE9"/>
    <w:p w14:paraId="0604174A" w14:textId="77777777" w:rsidR="00403CE9" w:rsidRDefault="00403CE9" w:rsidP="00403CE9">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403CE9" w14:paraId="3A5CCB01" w14:textId="77777777" w:rsidTr="00E9013B">
        <w:tc>
          <w:tcPr>
            <w:tcW w:w="1843" w:type="dxa"/>
            <w:shd w:val="clear" w:color="auto" w:fill="808080"/>
          </w:tcPr>
          <w:p w14:paraId="65FE1552" w14:textId="77777777" w:rsidR="00403CE9" w:rsidRDefault="00403CE9" w:rsidP="00E9013B">
            <w:r>
              <w:rPr>
                <w:rFonts w:hint="eastAsia"/>
              </w:rPr>
              <w:t>参数名称</w:t>
            </w:r>
          </w:p>
        </w:tc>
        <w:tc>
          <w:tcPr>
            <w:tcW w:w="1417" w:type="dxa"/>
            <w:shd w:val="clear" w:color="auto" w:fill="808080"/>
          </w:tcPr>
          <w:p w14:paraId="5F84E7C5" w14:textId="77777777" w:rsidR="00403CE9" w:rsidRDefault="00403CE9" w:rsidP="00E9013B">
            <w:r>
              <w:rPr>
                <w:rFonts w:hint="eastAsia"/>
              </w:rPr>
              <w:t>位置</w:t>
            </w:r>
          </w:p>
        </w:tc>
        <w:tc>
          <w:tcPr>
            <w:tcW w:w="5103" w:type="dxa"/>
            <w:shd w:val="clear" w:color="auto" w:fill="808080"/>
          </w:tcPr>
          <w:p w14:paraId="08BC4983" w14:textId="77777777" w:rsidR="00403CE9" w:rsidRDefault="00403CE9" w:rsidP="00E9013B">
            <w:r>
              <w:rPr>
                <w:rFonts w:hint="eastAsia"/>
              </w:rPr>
              <w:t>含义</w:t>
            </w:r>
          </w:p>
        </w:tc>
      </w:tr>
      <w:tr w:rsidR="00403CE9" w14:paraId="45B9CAB3" w14:textId="77777777" w:rsidTr="00E9013B">
        <w:tc>
          <w:tcPr>
            <w:tcW w:w="1843" w:type="dxa"/>
          </w:tcPr>
          <w:p w14:paraId="14E4C9D8" w14:textId="77777777" w:rsidR="00403CE9" w:rsidRDefault="00403CE9" w:rsidP="00E9013B">
            <w:r>
              <w:rPr>
                <w:rFonts w:hint="eastAsia"/>
              </w:rPr>
              <w:t>CODE</w:t>
            </w:r>
          </w:p>
        </w:tc>
        <w:tc>
          <w:tcPr>
            <w:tcW w:w="1417" w:type="dxa"/>
          </w:tcPr>
          <w:p w14:paraId="28202D33" w14:textId="77777777" w:rsidR="00403CE9" w:rsidRDefault="00403CE9" w:rsidP="00E9013B">
            <w:r>
              <w:rPr>
                <w:rFonts w:hint="eastAsia"/>
              </w:rPr>
              <w:t>RESPONSE</w:t>
            </w:r>
          </w:p>
        </w:tc>
        <w:tc>
          <w:tcPr>
            <w:tcW w:w="5103" w:type="dxa"/>
          </w:tcPr>
          <w:p w14:paraId="7572CD2C" w14:textId="77777777" w:rsidR="00403CE9" w:rsidRPr="0015408F" w:rsidRDefault="00403CE9" w:rsidP="00E9013B">
            <w:pPr>
              <w:autoSpaceDE w:val="0"/>
              <w:autoSpaceDN w:val="0"/>
              <w:adjustRightInd w:val="0"/>
              <w:jc w:val="left"/>
              <w:rPr>
                <w:color w:val="0000FF"/>
              </w:rPr>
            </w:pPr>
            <w:r>
              <w:rPr>
                <w:rFonts w:hint="eastAsia"/>
              </w:rPr>
              <w:t xml:space="preserve">200 </w:t>
            </w:r>
            <w:r>
              <w:rPr>
                <w:rFonts w:hint="eastAsia"/>
              </w:rPr>
              <w:t>成功</w:t>
            </w:r>
            <w:r w:rsidRPr="0015408F">
              <w:rPr>
                <w:rFonts w:hint="eastAsia"/>
                <w:color w:val="0000FF"/>
              </w:rPr>
              <w:t xml:space="preserve"> </w:t>
            </w:r>
          </w:p>
          <w:p w14:paraId="50361468" w14:textId="77777777" w:rsidR="00403CE9" w:rsidRDefault="00403CE9" w:rsidP="00E9013B">
            <w:r>
              <w:rPr>
                <w:rFonts w:hint="eastAsia"/>
              </w:rPr>
              <w:t>其它</w:t>
            </w:r>
            <w:r>
              <w:rPr>
                <w:rFonts w:hint="eastAsia"/>
              </w:rPr>
              <w:t>,</w:t>
            </w:r>
            <w:r>
              <w:rPr>
                <w:rFonts w:hint="eastAsia"/>
              </w:rPr>
              <w:t>读取失败</w:t>
            </w:r>
          </w:p>
        </w:tc>
      </w:tr>
      <w:tr w:rsidR="00403CE9" w14:paraId="69180A28" w14:textId="77777777" w:rsidTr="00E9013B">
        <w:tc>
          <w:tcPr>
            <w:tcW w:w="1843" w:type="dxa"/>
          </w:tcPr>
          <w:p w14:paraId="03A2049B" w14:textId="77777777" w:rsidR="00403CE9" w:rsidRDefault="00403CE9" w:rsidP="00E9013B">
            <w:r>
              <w:rPr>
                <w:rFonts w:hint="eastAsia"/>
              </w:rPr>
              <w:t>返回值</w:t>
            </w:r>
            <w:r>
              <w:rPr>
                <w:rFonts w:hint="eastAsia"/>
              </w:rPr>
              <w:t>JSON</w:t>
            </w:r>
          </w:p>
        </w:tc>
        <w:tc>
          <w:tcPr>
            <w:tcW w:w="1417" w:type="dxa"/>
          </w:tcPr>
          <w:p w14:paraId="79975E09" w14:textId="77777777" w:rsidR="00403CE9" w:rsidRDefault="00403CE9" w:rsidP="00E9013B">
            <w:r>
              <w:rPr>
                <w:rFonts w:hint="eastAsia"/>
              </w:rPr>
              <w:t>BODY</w:t>
            </w:r>
          </w:p>
        </w:tc>
        <w:tc>
          <w:tcPr>
            <w:tcW w:w="5103" w:type="dxa"/>
          </w:tcPr>
          <w:p w14:paraId="3EFF7428" w14:textId="77777777" w:rsidR="00403CE9" w:rsidRDefault="00403CE9" w:rsidP="00E9013B">
            <w:pPr>
              <w:ind w:leftChars="50" w:left="105"/>
              <w:rPr>
                <w:color w:val="000000"/>
              </w:rPr>
            </w:pPr>
          </w:p>
        </w:tc>
      </w:tr>
      <w:tr w:rsidR="00F45584" w14:paraId="4A222075" w14:textId="77777777" w:rsidTr="005A084F">
        <w:tc>
          <w:tcPr>
            <w:tcW w:w="8363" w:type="dxa"/>
            <w:gridSpan w:val="3"/>
          </w:tcPr>
          <w:p w14:paraId="5A4A8263" w14:textId="77777777" w:rsidR="001C07C0" w:rsidRPr="001C07C0" w:rsidRDefault="001C07C0" w:rsidP="001C07C0">
            <w:pPr>
              <w:ind w:leftChars="50" w:left="105"/>
              <w:rPr>
                <w:color w:val="000000"/>
              </w:rPr>
            </w:pPr>
            <w:r w:rsidRPr="001C07C0">
              <w:rPr>
                <w:color w:val="000000"/>
              </w:rPr>
              <w:t>{</w:t>
            </w:r>
          </w:p>
          <w:p w14:paraId="7778F258" w14:textId="77777777" w:rsidR="001C07C0" w:rsidRPr="001C07C0" w:rsidRDefault="001C07C0" w:rsidP="001C07C0">
            <w:pPr>
              <w:ind w:leftChars="50" w:left="105"/>
              <w:rPr>
                <w:color w:val="000000"/>
              </w:rPr>
            </w:pPr>
            <w:r w:rsidRPr="001C07C0">
              <w:rPr>
                <w:color w:val="000000"/>
              </w:rPr>
              <w:t xml:space="preserve">    "errno": "0",</w:t>
            </w:r>
          </w:p>
          <w:p w14:paraId="75F606C3" w14:textId="77777777" w:rsidR="001C07C0" w:rsidRPr="001C07C0" w:rsidRDefault="001C07C0" w:rsidP="001C07C0">
            <w:pPr>
              <w:ind w:leftChars="50" w:left="105"/>
              <w:rPr>
                <w:color w:val="000000"/>
              </w:rPr>
            </w:pPr>
            <w:r w:rsidRPr="001C07C0">
              <w:rPr>
                <w:rFonts w:hint="eastAsia"/>
                <w:color w:val="000000"/>
              </w:rPr>
              <w:t xml:space="preserve">    "msg": "</w:t>
            </w:r>
            <w:r w:rsidRPr="001C07C0">
              <w:rPr>
                <w:rFonts w:hint="eastAsia"/>
                <w:color w:val="000000"/>
              </w:rPr>
              <w:t>获取成功</w:t>
            </w:r>
            <w:r w:rsidRPr="001C07C0">
              <w:rPr>
                <w:rFonts w:hint="eastAsia"/>
                <w:color w:val="000000"/>
              </w:rPr>
              <w:t>",</w:t>
            </w:r>
          </w:p>
          <w:p w14:paraId="7A6E5D26" w14:textId="77777777" w:rsidR="001C07C0" w:rsidRPr="001C07C0" w:rsidRDefault="001C07C0" w:rsidP="001C07C0">
            <w:pPr>
              <w:ind w:leftChars="50" w:left="105"/>
              <w:rPr>
                <w:color w:val="000000"/>
              </w:rPr>
            </w:pPr>
            <w:r w:rsidRPr="001C07C0">
              <w:rPr>
                <w:color w:val="000000"/>
              </w:rPr>
              <w:t xml:space="preserve">    "data": {</w:t>
            </w:r>
          </w:p>
          <w:p w14:paraId="76F873D0" w14:textId="77777777" w:rsidR="001C07C0" w:rsidRPr="001C07C0" w:rsidRDefault="001C07C0" w:rsidP="001C07C0">
            <w:pPr>
              <w:ind w:leftChars="50" w:left="105"/>
              <w:rPr>
                <w:color w:val="000000"/>
              </w:rPr>
            </w:pPr>
            <w:r w:rsidRPr="001C07C0">
              <w:rPr>
                <w:rFonts w:hint="eastAsia"/>
                <w:color w:val="000000"/>
              </w:rPr>
              <w:t xml:space="preserve">        "secret_keys": [ //</w:t>
            </w:r>
            <w:r w:rsidRPr="001C07C0">
              <w:rPr>
                <w:rFonts w:hint="eastAsia"/>
                <w:color w:val="000000"/>
              </w:rPr>
              <w:t>密钥组</w:t>
            </w:r>
          </w:p>
          <w:p w14:paraId="347FD9E4" w14:textId="77777777" w:rsidR="001C07C0" w:rsidRPr="001C07C0" w:rsidRDefault="001C07C0" w:rsidP="001C07C0">
            <w:pPr>
              <w:ind w:leftChars="50" w:left="105"/>
              <w:rPr>
                <w:color w:val="000000"/>
              </w:rPr>
            </w:pPr>
            <w:r w:rsidRPr="001C07C0">
              <w:rPr>
                <w:color w:val="000000"/>
              </w:rPr>
              <w:t xml:space="preserve">            {</w:t>
            </w:r>
          </w:p>
          <w:p w14:paraId="27D6C5E3" w14:textId="77777777" w:rsidR="001C07C0" w:rsidRPr="001C07C0" w:rsidRDefault="001C07C0" w:rsidP="001C07C0">
            <w:pPr>
              <w:ind w:leftChars="50" w:left="105"/>
              <w:rPr>
                <w:color w:val="000000"/>
              </w:rPr>
            </w:pPr>
            <w:r w:rsidRPr="001C07C0">
              <w:rPr>
                <w:rFonts w:hint="eastAsia"/>
                <w:color w:val="000000"/>
              </w:rPr>
              <w:t xml:space="preserve">                "group_index": 10, //</w:t>
            </w:r>
            <w:r w:rsidRPr="001C07C0">
              <w:rPr>
                <w:rFonts w:hint="eastAsia"/>
                <w:color w:val="000000"/>
              </w:rPr>
              <w:t>编号</w:t>
            </w:r>
          </w:p>
          <w:p w14:paraId="757268EF" w14:textId="77777777" w:rsidR="001C07C0" w:rsidRPr="001C07C0" w:rsidRDefault="001C07C0" w:rsidP="001C07C0">
            <w:pPr>
              <w:ind w:leftChars="50" w:left="105"/>
              <w:rPr>
                <w:color w:val="000000"/>
              </w:rPr>
            </w:pPr>
            <w:r w:rsidRPr="001C07C0">
              <w:rPr>
                <w:rFonts w:hint="eastAsia"/>
                <w:color w:val="000000"/>
              </w:rPr>
              <w:t xml:space="preserve">                "request_encrypt_key": "kkkkkkkkkkkkk",  //</w:t>
            </w:r>
            <w:r w:rsidRPr="001C07C0">
              <w:rPr>
                <w:rFonts w:hint="eastAsia"/>
                <w:color w:val="000000"/>
              </w:rPr>
              <w:t>请求参数加密私钥</w:t>
            </w:r>
          </w:p>
          <w:p w14:paraId="41308000" w14:textId="77777777" w:rsidR="001C07C0" w:rsidRPr="001C07C0" w:rsidRDefault="001C07C0" w:rsidP="001C07C0">
            <w:pPr>
              <w:ind w:leftChars="50" w:left="105"/>
              <w:rPr>
                <w:color w:val="000000"/>
              </w:rPr>
            </w:pPr>
            <w:r w:rsidRPr="001C07C0">
              <w:rPr>
                <w:rFonts w:hint="eastAsia"/>
                <w:color w:val="000000"/>
              </w:rPr>
              <w:t xml:space="preserve">                "response_encrypt_key": "kkkkkkkkkkk"    //</w:t>
            </w:r>
            <w:r w:rsidRPr="001C07C0">
              <w:rPr>
                <w:rFonts w:hint="eastAsia"/>
                <w:color w:val="000000"/>
              </w:rPr>
              <w:t>返回参数解密公钥</w:t>
            </w:r>
          </w:p>
          <w:p w14:paraId="7CAB5E7B" w14:textId="77777777" w:rsidR="001C07C0" w:rsidRPr="001C07C0" w:rsidRDefault="001C07C0" w:rsidP="001C07C0">
            <w:pPr>
              <w:ind w:leftChars="50" w:left="105"/>
              <w:rPr>
                <w:color w:val="000000"/>
              </w:rPr>
            </w:pPr>
            <w:r w:rsidRPr="001C07C0">
              <w:rPr>
                <w:color w:val="000000"/>
              </w:rPr>
              <w:t xml:space="preserve">            },</w:t>
            </w:r>
          </w:p>
          <w:p w14:paraId="555496C2" w14:textId="77777777" w:rsidR="001C07C0" w:rsidRPr="001C07C0" w:rsidRDefault="001C07C0" w:rsidP="001C07C0">
            <w:pPr>
              <w:ind w:leftChars="50" w:left="105"/>
              <w:rPr>
                <w:color w:val="000000"/>
              </w:rPr>
            </w:pPr>
            <w:r w:rsidRPr="001C07C0">
              <w:rPr>
                <w:color w:val="000000"/>
              </w:rPr>
              <w:t xml:space="preserve">            {</w:t>
            </w:r>
          </w:p>
          <w:p w14:paraId="292876E8" w14:textId="77777777" w:rsidR="001C07C0" w:rsidRPr="001C07C0" w:rsidRDefault="001C07C0" w:rsidP="001C07C0">
            <w:pPr>
              <w:ind w:leftChars="50" w:left="105"/>
              <w:rPr>
                <w:color w:val="000000"/>
              </w:rPr>
            </w:pPr>
            <w:r w:rsidRPr="001C07C0">
              <w:rPr>
                <w:color w:val="000000"/>
              </w:rPr>
              <w:t xml:space="preserve">                "group_index": 11,</w:t>
            </w:r>
          </w:p>
          <w:p w14:paraId="10666160" w14:textId="77777777" w:rsidR="001C07C0" w:rsidRPr="001C07C0" w:rsidRDefault="001C07C0" w:rsidP="001C07C0">
            <w:pPr>
              <w:ind w:leftChars="50" w:left="105"/>
              <w:rPr>
                <w:color w:val="000000"/>
              </w:rPr>
            </w:pPr>
            <w:r w:rsidRPr="001C07C0">
              <w:rPr>
                <w:color w:val="000000"/>
              </w:rPr>
              <w:t xml:space="preserve">                "request_encrypt_key": "kkkkkkkkkkkkk",</w:t>
            </w:r>
          </w:p>
          <w:p w14:paraId="42B2511A" w14:textId="77777777" w:rsidR="001C07C0" w:rsidRPr="001C07C0" w:rsidRDefault="001C07C0" w:rsidP="001C07C0">
            <w:pPr>
              <w:ind w:leftChars="50" w:left="105"/>
              <w:rPr>
                <w:color w:val="000000"/>
              </w:rPr>
            </w:pPr>
            <w:r w:rsidRPr="001C07C0">
              <w:rPr>
                <w:color w:val="000000"/>
              </w:rPr>
              <w:t xml:space="preserve">                "response_encrypt_key": "kkkkkkkkkkk"</w:t>
            </w:r>
          </w:p>
          <w:p w14:paraId="4DDE393F" w14:textId="77777777" w:rsidR="001C07C0" w:rsidRPr="001C07C0" w:rsidRDefault="001C07C0" w:rsidP="001C07C0">
            <w:pPr>
              <w:ind w:leftChars="50" w:left="105"/>
              <w:rPr>
                <w:color w:val="000000"/>
              </w:rPr>
            </w:pPr>
            <w:r w:rsidRPr="001C07C0">
              <w:rPr>
                <w:color w:val="000000"/>
              </w:rPr>
              <w:t xml:space="preserve">            }</w:t>
            </w:r>
          </w:p>
          <w:p w14:paraId="614707D1" w14:textId="77777777" w:rsidR="001C07C0" w:rsidRPr="001C07C0" w:rsidRDefault="001C07C0" w:rsidP="001C07C0">
            <w:pPr>
              <w:ind w:leftChars="50" w:left="105"/>
              <w:rPr>
                <w:color w:val="000000"/>
              </w:rPr>
            </w:pPr>
            <w:r w:rsidRPr="001C07C0">
              <w:rPr>
                <w:color w:val="000000"/>
              </w:rPr>
              <w:t xml:space="preserve">        ],</w:t>
            </w:r>
          </w:p>
          <w:p w14:paraId="7D03C646" w14:textId="77777777" w:rsidR="001C07C0" w:rsidRPr="001C07C0" w:rsidRDefault="001C07C0" w:rsidP="001C07C0">
            <w:pPr>
              <w:ind w:leftChars="50" w:left="105"/>
              <w:rPr>
                <w:color w:val="000000"/>
              </w:rPr>
            </w:pPr>
            <w:r w:rsidRPr="001C07C0">
              <w:rPr>
                <w:rFonts w:hint="eastAsia"/>
                <w:color w:val="000000"/>
              </w:rPr>
              <w:t xml:space="preserve">        "valid_group": "0,1,2,3,4,5,6,7,8,9,10,11",  //</w:t>
            </w:r>
            <w:r w:rsidRPr="001C07C0">
              <w:rPr>
                <w:rFonts w:hint="eastAsia"/>
                <w:color w:val="000000"/>
              </w:rPr>
              <w:t>当前有效的密钥组</w:t>
            </w:r>
          </w:p>
          <w:p w14:paraId="14DA541C" w14:textId="77777777" w:rsidR="001C07C0" w:rsidRPr="001C07C0" w:rsidRDefault="001C07C0" w:rsidP="001C07C0">
            <w:pPr>
              <w:ind w:leftChars="50" w:left="105"/>
              <w:rPr>
                <w:color w:val="000000"/>
              </w:rPr>
            </w:pPr>
            <w:r w:rsidRPr="001C07C0">
              <w:rPr>
                <w:rFonts w:hint="eastAsia"/>
                <w:color w:val="000000"/>
              </w:rPr>
              <w:t xml:space="preserve">        "api_encrypt": [ //API</w:t>
            </w:r>
            <w:r w:rsidRPr="001C07C0">
              <w:rPr>
                <w:rFonts w:hint="eastAsia"/>
                <w:color w:val="000000"/>
              </w:rPr>
              <w:t>加密组</w:t>
            </w:r>
          </w:p>
          <w:p w14:paraId="16D96036" w14:textId="77777777" w:rsidR="001C07C0" w:rsidRPr="001C07C0" w:rsidRDefault="001C07C0" w:rsidP="001C07C0">
            <w:pPr>
              <w:ind w:leftChars="50" w:left="105"/>
              <w:rPr>
                <w:color w:val="000000"/>
              </w:rPr>
            </w:pPr>
            <w:r w:rsidRPr="001C07C0">
              <w:rPr>
                <w:color w:val="000000"/>
              </w:rPr>
              <w:t xml:space="preserve">            {</w:t>
            </w:r>
          </w:p>
          <w:p w14:paraId="2C4CA746" w14:textId="77777777" w:rsidR="001C07C0" w:rsidRPr="001C07C0" w:rsidRDefault="001C07C0" w:rsidP="001C07C0">
            <w:pPr>
              <w:ind w:leftChars="50" w:left="105"/>
              <w:rPr>
                <w:color w:val="000000"/>
              </w:rPr>
            </w:pPr>
            <w:r w:rsidRPr="001C07C0">
              <w:rPr>
                <w:rFonts w:hint="eastAsia"/>
                <w:color w:val="000000"/>
              </w:rPr>
              <w:t xml:space="preserve">                "api_name": "epg/startauth",  </w:t>
            </w:r>
            <w:r w:rsidRPr="001C07C0">
              <w:rPr>
                <w:rFonts w:hint="eastAsia"/>
                <w:color w:val="000000"/>
              </w:rPr>
              <w:tab/>
              <w:t>//API</w:t>
            </w:r>
            <w:r w:rsidRPr="001C07C0">
              <w:rPr>
                <w:rFonts w:hint="eastAsia"/>
                <w:color w:val="000000"/>
              </w:rPr>
              <w:t>名称</w:t>
            </w:r>
          </w:p>
          <w:p w14:paraId="13B9EFFD" w14:textId="77777777" w:rsidR="001C07C0" w:rsidRPr="001C07C0" w:rsidRDefault="001C07C0" w:rsidP="001C07C0">
            <w:pPr>
              <w:ind w:leftChars="50" w:left="105"/>
              <w:rPr>
                <w:color w:val="000000"/>
              </w:rPr>
            </w:pPr>
            <w:r w:rsidRPr="001C07C0">
              <w:rPr>
                <w:rFonts w:hint="eastAsia"/>
                <w:color w:val="000000"/>
              </w:rPr>
              <w:t xml:space="preserve">                "request_encrypt_mode": "0,1,2",//</w:t>
            </w:r>
            <w:r w:rsidRPr="001C07C0">
              <w:rPr>
                <w:rFonts w:hint="eastAsia"/>
                <w:color w:val="000000"/>
              </w:rPr>
              <w:t>，允许的加密方式，</w:t>
            </w:r>
            <w:r w:rsidRPr="001C07C0">
              <w:rPr>
                <w:rFonts w:hint="eastAsia"/>
                <w:color w:val="000000"/>
              </w:rPr>
              <w:t>1</w:t>
            </w:r>
            <w:r w:rsidRPr="001C07C0">
              <w:rPr>
                <w:rFonts w:hint="eastAsia"/>
                <w:color w:val="000000"/>
              </w:rPr>
              <w:t>代表采用第一种加密方式（</w:t>
            </w:r>
            <w:r w:rsidRPr="001C07C0">
              <w:rPr>
                <w:rFonts w:hint="eastAsia"/>
                <w:color w:val="000000"/>
              </w:rPr>
              <w:t>RSA+SHA1</w:t>
            </w:r>
            <w:r w:rsidRPr="001C07C0">
              <w:rPr>
                <w:rFonts w:hint="eastAsia"/>
                <w:color w:val="000000"/>
              </w:rPr>
              <w:t>），</w:t>
            </w:r>
            <w:r w:rsidRPr="001C07C0">
              <w:rPr>
                <w:rFonts w:hint="eastAsia"/>
                <w:color w:val="000000"/>
              </w:rPr>
              <w:t>2</w:t>
            </w:r>
            <w:r w:rsidRPr="001C07C0">
              <w:rPr>
                <w:rFonts w:hint="eastAsia"/>
                <w:color w:val="000000"/>
              </w:rPr>
              <w:t>代表采用第二种加密方式（</w:t>
            </w:r>
            <w:r w:rsidRPr="001C07C0">
              <w:rPr>
                <w:rFonts w:hint="eastAsia"/>
                <w:color w:val="000000"/>
              </w:rPr>
              <w:t>RSA+DES</w:t>
            </w:r>
            <w:r w:rsidRPr="001C07C0">
              <w:rPr>
                <w:rFonts w:hint="eastAsia"/>
                <w:color w:val="000000"/>
              </w:rPr>
              <w:t>），</w:t>
            </w:r>
            <w:r w:rsidRPr="001C07C0">
              <w:rPr>
                <w:rFonts w:hint="eastAsia"/>
                <w:color w:val="000000"/>
              </w:rPr>
              <w:t>0</w:t>
            </w:r>
            <w:r w:rsidRPr="001C07C0">
              <w:rPr>
                <w:rFonts w:hint="eastAsia"/>
                <w:color w:val="000000"/>
              </w:rPr>
              <w:t>代表不加密</w:t>
            </w:r>
          </w:p>
          <w:p w14:paraId="5F38824B" w14:textId="77777777" w:rsidR="001C07C0" w:rsidRPr="001C07C0" w:rsidRDefault="001C07C0" w:rsidP="001C07C0">
            <w:pPr>
              <w:ind w:leftChars="50" w:left="105"/>
              <w:rPr>
                <w:color w:val="000000"/>
              </w:rPr>
            </w:pPr>
            <w:r w:rsidRPr="001C07C0">
              <w:rPr>
                <w:color w:val="000000"/>
              </w:rPr>
              <w:t xml:space="preserve">                "response_encrypt_mode": "0,1,2"</w:t>
            </w:r>
          </w:p>
          <w:p w14:paraId="15EB58BB" w14:textId="77777777" w:rsidR="001C07C0" w:rsidRPr="001C07C0" w:rsidRDefault="001C07C0" w:rsidP="001C07C0">
            <w:pPr>
              <w:ind w:leftChars="50" w:left="105"/>
              <w:rPr>
                <w:color w:val="000000"/>
              </w:rPr>
            </w:pPr>
            <w:r w:rsidRPr="001C07C0">
              <w:rPr>
                <w:color w:val="000000"/>
              </w:rPr>
              <w:t xml:space="preserve">            },</w:t>
            </w:r>
          </w:p>
          <w:p w14:paraId="00B7BD7A" w14:textId="77777777" w:rsidR="001C07C0" w:rsidRPr="001C07C0" w:rsidRDefault="001C07C0" w:rsidP="001C07C0">
            <w:pPr>
              <w:ind w:leftChars="50" w:left="105"/>
              <w:rPr>
                <w:color w:val="000000"/>
              </w:rPr>
            </w:pPr>
            <w:r w:rsidRPr="001C07C0">
              <w:rPr>
                <w:color w:val="000000"/>
              </w:rPr>
              <w:t xml:space="preserve">            {</w:t>
            </w:r>
          </w:p>
          <w:p w14:paraId="23ECA5FF" w14:textId="77777777" w:rsidR="001C07C0" w:rsidRPr="001C07C0" w:rsidRDefault="001C07C0" w:rsidP="001C07C0">
            <w:pPr>
              <w:ind w:leftChars="50" w:left="105"/>
              <w:rPr>
                <w:color w:val="000000"/>
              </w:rPr>
            </w:pPr>
            <w:r w:rsidRPr="001C07C0">
              <w:rPr>
                <w:color w:val="000000"/>
              </w:rPr>
              <w:t xml:space="preserve">                "api_name": "epg/getVodPlayUrl",</w:t>
            </w:r>
          </w:p>
          <w:p w14:paraId="48A8F5B7" w14:textId="77777777" w:rsidR="001C07C0" w:rsidRPr="001C07C0" w:rsidRDefault="001C07C0" w:rsidP="001C07C0">
            <w:pPr>
              <w:ind w:leftChars="50" w:left="105"/>
              <w:rPr>
                <w:color w:val="000000"/>
              </w:rPr>
            </w:pPr>
            <w:r w:rsidRPr="001C07C0">
              <w:rPr>
                <w:color w:val="000000"/>
              </w:rPr>
              <w:t xml:space="preserve">                "request_encrypt_mode": "0,1,2",</w:t>
            </w:r>
          </w:p>
          <w:p w14:paraId="14E736CD" w14:textId="77777777" w:rsidR="001C07C0" w:rsidRPr="001C07C0" w:rsidRDefault="001C07C0" w:rsidP="001C07C0">
            <w:pPr>
              <w:ind w:leftChars="50" w:left="105"/>
              <w:rPr>
                <w:color w:val="000000"/>
              </w:rPr>
            </w:pPr>
            <w:r w:rsidRPr="001C07C0">
              <w:rPr>
                <w:color w:val="000000"/>
              </w:rPr>
              <w:t xml:space="preserve">                "response_encrypt_mode": "0,1,2"</w:t>
            </w:r>
          </w:p>
          <w:p w14:paraId="052E1305" w14:textId="77777777" w:rsidR="001C07C0" w:rsidRPr="001C07C0" w:rsidRDefault="001C07C0" w:rsidP="001C07C0">
            <w:pPr>
              <w:ind w:leftChars="50" w:left="105"/>
              <w:rPr>
                <w:color w:val="000000"/>
              </w:rPr>
            </w:pPr>
            <w:r w:rsidRPr="001C07C0">
              <w:rPr>
                <w:color w:val="000000"/>
              </w:rPr>
              <w:t xml:space="preserve">            }</w:t>
            </w:r>
          </w:p>
          <w:p w14:paraId="539C514D" w14:textId="77777777" w:rsidR="001C07C0" w:rsidRDefault="001C07C0" w:rsidP="001C07C0">
            <w:pPr>
              <w:ind w:leftChars="50" w:left="105"/>
              <w:rPr>
                <w:color w:val="000000"/>
              </w:rPr>
            </w:pPr>
            <w:r w:rsidRPr="001C07C0">
              <w:rPr>
                <w:color w:val="000000"/>
              </w:rPr>
              <w:t xml:space="preserve">        ]</w:t>
            </w:r>
          </w:p>
          <w:p w14:paraId="2EE7D070" w14:textId="77777777" w:rsidR="000E7BC0" w:rsidRPr="00650CCB" w:rsidRDefault="000E7BC0" w:rsidP="000E7BC0">
            <w:pPr>
              <w:ind w:leftChars="50" w:left="105"/>
              <w:rPr>
                <w:strike/>
                <w:color w:val="000000"/>
              </w:rPr>
            </w:pPr>
            <w:r w:rsidRPr="00650CCB">
              <w:rPr>
                <w:strike/>
                <w:color w:val="000000"/>
              </w:rPr>
              <w:t xml:space="preserve">        "interface_addr": [</w:t>
            </w:r>
            <w:r w:rsidRPr="00650CCB">
              <w:rPr>
                <w:rFonts w:hint="eastAsia"/>
                <w:strike/>
                <w:color w:val="000000"/>
              </w:rPr>
              <w:t>//</w:t>
            </w:r>
            <w:r w:rsidR="00DF22F0" w:rsidRPr="00650CCB">
              <w:rPr>
                <w:rFonts w:hint="eastAsia"/>
                <w:strike/>
                <w:color w:val="000000"/>
              </w:rPr>
              <w:t>接口</w:t>
            </w:r>
            <w:r w:rsidRPr="00650CCB">
              <w:rPr>
                <w:rFonts w:hint="eastAsia"/>
                <w:strike/>
                <w:color w:val="000000"/>
              </w:rPr>
              <w:t>口备用域名，终端可以开机缓存，或定时刷新</w:t>
            </w:r>
          </w:p>
          <w:p w14:paraId="0E342DE2" w14:textId="77777777" w:rsidR="000E7BC0" w:rsidRPr="00650CCB" w:rsidRDefault="000E7BC0" w:rsidP="000E7BC0">
            <w:pPr>
              <w:ind w:leftChars="50" w:left="105"/>
              <w:rPr>
                <w:strike/>
                <w:color w:val="000000"/>
              </w:rPr>
            </w:pPr>
            <w:r w:rsidRPr="00650CCB">
              <w:rPr>
                <w:strike/>
                <w:color w:val="000000"/>
              </w:rPr>
              <w:t xml:space="preserve">            "http://tvosepg1.hifuntv.com/v1/",</w:t>
            </w:r>
          </w:p>
          <w:p w14:paraId="02D0FEBD" w14:textId="77777777" w:rsidR="000E7BC0" w:rsidRPr="00650CCB" w:rsidRDefault="000E7BC0" w:rsidP="000E7BC0">
            <w:pPr>
              <w:ind w:leftChars="50" w:left="105"/>
              <w:rPr>
                <w:strike/>
                <w:color w:val="000000"/>
              </w:rPr>
            </w:pPr>
            <w:r w:rsidRPr="00650CCB">
              <w:rPr>
                <w:strike/>
                <w:color w:val="000000"/>
              </w:rPr>
              <w:t xml:space="preserve">            "http://tvosepg2.hifuntv.com/v1/",</w:t>
            </w:r>
          </w:p>
          <w:p w14:paraId="26C93EA7" w14:textId="77777777" w:rsidR="000E7BC0" w:rsidRPr="00650CCB" w:rsidRDefault="000E7BC0" w:rsidP="000E7BC0">
            <w:pPr>
              <w:ind w:leftChars="50" w:left="105"/>
              <w:rPr>
                <w:strike/>
                <w:color w:val="000000"/>
              </w:rPr>
            </w:pPr>
            <w:r w:rsidRPr="00650CCB">
              <w:rPr>
                <w:strike/>
                <w:color w:val="000000"/>
              </w:rPr>
              <w:t xml:space="preserve">            "http://tvosepg3.hifuntv.com/v1/"</w:t>
            </w:r>
          </w:p>
          <w:p w14:paraId="117543AC" w14:textId="77777777" w:rsidR="000E7BC0" w:rsidRPr="00650CCB" w:rsidRDefault="000E7BC0" w:rsidP="000E7BC0">
            <w:pPr>
              <w:ind w:leftChars="50" w:left="105"/>
              <w:rPr>
                <w:strike/>
                <w:color w:val="000000"/>
              </w:rPr>
            </w:pPr>
            <w:r w:rsidRPr="00650CCB">
              <w:rPr>
                <w:strike/>
                <w:color w:val="000000"/>
              </w:rPr>
              <w:t xml:space="preserve">        ],</w:t>
            </w:r>
            <w:r w:rsidRPr="00650CCB">
              <w:rPr>
                <w:rFonts w:hint="eastAsia"/>
                <w:strike/>
                <w:color w:val="000000"/>
              </w:rPr>
              <w:t xml:space="preserve"> </w:t>
            </w:r>
          </w:p>
          <w:p w14:paraId="5AB1CE09" w14:textId="77777777" w:rsidR="000E7BC0" w:rsidRPr="00650CCB" w:rsidRDefault="000E7BC0" w:rsidP="000E7BC0">
            <w:pPr>
              <w:ind w:leftChars="50" w:left="105"/>
              <w:rPr>
                <w:strike/>
                <w:color w:val="000000"/>
              </w:rPr>
            </w:pPr>
            <w:r w:rsidRPr="00650CCB">
              <w:rPr>
                <w:strike/>
                <w:color w:val="000000"/>
              </w:rPr>
              <w:t xml:space="preserve">        "turnplay_route_domain": [</w:t>
            </w:r>
            <w:r w:rsidRPr="00650CCB">
              <w:rPr>
                <w:rFonts w:hint="eastAsia"/>
                <w:strike/>
                <w:color w:val="000000"/>
              </w:rPr>
              <w:t>//</w:t>
            </w:r>
            <w:r w:rsidRPr="00650CCB">
              <w:rPr>
                <w:rFonts w:hint="eastAsia"/>
                <w:strike/>
                <w:color w:val="000000"/>
              </w:rPr>
              <w:t>轮播备用路由域名</w:t>
            </w:r>
          </w:p>
          <w:p w14:paraId="723A2414" w14:textId="77777777" w:rsidR="000E7BC0" w:rsidRPr="00650CCB" w:rsidRDefault="000E7BC0" w:rsidP="000E7BC0">
            <w:pPr>
              <w:ind w:leftChars="50" w:left="105"/>
              <w:rPr>
                <w:strike/>
                <w:color w:val="000000"/>
              </w:rPr>
            </w:pPr>
            <w:r w:rsidRPr="00650CCB">
              <w:rPr>
                <w:strike/>
                <w:color w:val="000000"/>
              </w:rPr>
              <w:t xml:space="preserve">            "disp1.titan.mgtv.com",</w:t>
            </w:r>
          </w:p>
          <w:p w14:paraId="3B871A49" w14:textId="77777777" w:rsidR="000E7BC0" w:rsidRPr="00650CCB" w:rsidRDefault="000E7BC0" w:rsidP="000E7BC0">
            <w:pPr>
              <w:ind w:leftChars="50" w:left="105"/>
              <w:rPr>
                <w:strike/>
                <w:color w:val="000000"/>
              </w:rPr>
            </w:pPr>
            <w:r w:rsidRPr="00650CCB">
              <w:rPr>
                <w:strike/>
                <w:color w:val="000000"/>
              </w:rPr>
              <w:t xml:space="preserve">            "disp2.titan.mgtv.com",</w:t>
            </w:r>
          </w:p>
          <w:p w14:paraId="490848A6" w14:textId="77777777" w:rsidR="000E7BC0" w:rsidRPr="00650CCB" w:rsidRDefault="000E7BC0" w:rsidP="000E7BC0">
            <w:pPr>
              <w:ind w:leftChars="50" w:left="105"/>
              <w:rPr>
                <w:strike/>
                <w:color w:val="000000"/>
              </w:rPr>
            </w:pPr>
            <w:r w:rsidRPr="00650CCB">
              <w:rPr>
                <w:strike/>
                <w:color w:val="000000"/>
              </w:rPr>
              <w:t xml:space="preserve">            "disp3.titan.mgtv.com"</w:t>
            </w:r>
          </w:p>
          <w:p w14:paraId="5DD7D1E2" w14:textId="77777777" w:rsidR="000E7BC0" w:rsidRPr="00650CCB" w:rsidRDefault="000E7BC0" w:rsidP="000E7BC0">
            <w:pPr>
              <w:ind w:leftChars="50" w:left="105"/>
              <w:rPr>
                <w:strike/>
                <w:color w:val="000000"/>
              </w:rPr>
            </w:pPr>
            <w:r w:rsidRPr="00650CCB">
              <w:rPr>
                <w:strike/>
                <w:color w:val="000000"/>
              </w:rPr>
              <w:t xml:space="preserve">        ], </w:t>
            </w:r>
          </w:p>
          <w:p w14:paraId="3B9BB32D" w14:textId="77777777" w:rsidR="000E7BC0" w:rsidRPr="00650CCB" w:rsidRDefault="000E7BC0" w:rsidP="000E7BC0">
            <w:pPr>
              <w:tabs>
                <w:tab w:val="left" w:pos="1920"/>
              </w:tabs>
              <w:ind w:leftChars="50" w:left="105"/>
              <w:rPr>
                <w:strike/>
                <w:color w:val="000000"/>
              </w:rPr>
            </w:pPr>
            <w:r w:rsidRPr="00650CCB">
              <w:rPr>
                <w:strike/>
                <w:color w:val="000000"/>
              </w:rPr>
              <w:t xml:space="preserve">        "api_url": [</w:t>
            </w:r>
            <w:r w:rsidRPr="00650CCB">
              <w:rPr>
                <w:strike/>
                <w:color w:val="000000"/>
              </w:rPr>
              <w:tab/>
            </w:r>
            <w:r w:rsidRPr="00650CCB">
              <w:rPr>
                <w:rFonts w:hint="eastAsia"/>
                <w:strike/>
                <w:color w:val="000000"/>
              </w:rPr>
              <w:t>//</w:t>
            </w:r>
            <w:r w:rsidRPr="00650CCB">
              <w:rPr>
                <w:rFonts w:hint="eastAsia"/>
                <w:strike/>
                <w:color w:val="000000"/>
              </w:rPr>
              <w:t>部分接口独立使用地址</w:t>
            </w:r>
          </w:p>
          <w:p w14:paraId="5F35AAA6" w14:textId="77777777" w:rsidR="000E7BC0" w:rsidRPr="00650CCB" w:rsidRDefault="000E7BC0" w:rsidP="000E7BC0">
            <w:pPr>
              <w:ind w:leftChars="50" w:left="105"/>
              <w:rPr>
                <w:strike/>
                <w:color w:val="000000"/>
              </w:rPr>
            </w:pPr>
            <w:r w:rsidRPr="00650CCB">
              <w:rPr>
                <w:strike/>
                <w:color w:val="000000"/>
              </w:rPr>
              <w:t xml:space="preserve">            {</w:t>
            </w:r>
          </w:p>
          <w:p w14:paraId="28E09253" w14:textId="77777777" w:rsidR="000E7BC0" w:rsidRPr="00650CCB" w:rsidRDefault="000E7BC0" w:rsidP="000E7BC0">
            <w:pPr>
              <w:ind w:leftChars="50" w:left="105"/>
              <w:rPr>
                <w:strike/>
                <w:color w:val="000000"/>
              </w:rPr>
            </w:pPr>
            <w:r w:rsidRPr="00650CCB">
              <w:rPr>
                <w:strike/>
                <w:color w:val="000000"/>
              </w:rPr>
              <w:t xml:space="preserve">                "api_name": "epg/getVodPlayUrl",</w:t>
            </w:r>
          </w:p>
          <w:p w14:paraId="4A5A42D5" w14:textId="77777777" w:rsidR="000E7BC0" w:rsidRPr="00650CCB" w:rsidRDefault="000E7BC0" w:rsidP="000E7BC0">
            <w:pPr>
              <w:ind w:leftChars="50" w:left="105"/>
              <w:rPr>
                <w:strike/>
                <w:color w:val="000000"/>
              </w:rPr>
            </w:pPr>
            <w:r w:rsidRPr="00650CCB">
              <w:rPr>
                <w:strike/>
                <w:color w:val="000000"/>
              </w:rPr>
              <w:t xml:space="preserve">                "url":</w:t>
            </w:r>
            <w:r w:rsidRPr="00650CCB">
              <w:rPr>
                <w:rFonts w:hint="eastAsia"/>
                <w:strike/>
                <w:color w:val="000000"/>
              </w:rPr>
              <w:t>[</w:t>
            </w:r>
          </w:p>
          <w:p w14:paraId="03C2C691" w14:textId="77777777" w:rsidR="000E7BC0" w:rsidRPr="00650CCB" w:rsidRDefault="000E7BC0" w:rsidP="000E7BC0">
            <w:pPr>
              <w:ind w:leftChars="50" w:left="105" w:firstLineChars="1000" w:firstLine="2100"/>
              <w:rPr>
                <w:strike/>
                <w:color w:val="000000"/>
              </w:rPr>
            </w:pPr>
            <w:r w:rsidRPr="00650CCB">
              <w:rPr>
                <w:strike/>
                <w:color w:val="000000"/>
              </w:rPr>
              <w:t>"http://url</w:t>
            </w:r>
            <w:r w:rsidRPr="00650CCB">
              <w:rPr>
                <w:rFonts w:hint="eastAsia"/>
                <w:strike/>
                <w:color w:val="000000"/>
              </w:rPr>
              <w:t>1</w:t>
            </w:r>
            <w:r w:rsidRPr="00650CCB">
              <w:rPr>
                <w:strike/>
                <w:color w:val="000000"/>
              </w:rPr>
              <w:t>.tvosepg.hifuntv.com/v1/"</w:t>
            </w:r>
            <w:r w:rsidRPr="00650CCB">
              <w:rPr>
                <w:rFonts w:hint="eastAsia"/>
                <w:strike/>
                <w:color w:val="000000"/>
              </w:rPr>
              <w:t>,</w:t>
            </w:r>
          </w:p>
          <w:p w14:paraId="62484C57" w14:textId="77777777" w:rsidR="000E7BC0" w:rsidRPr="00650CCB" w:rsidRDefault="000E7BC0" w:rsidP="000E7BC0">
            <w:pPr>
              <w:ind w:leftChars="50" w:left="105" w:firstLineChars="1000" w:firstLine="2100"/>
              <w:rPr>
                <w:strike/>
                <w:color w:val="000000"/>
              </w:rPr>
            </w:pPr>
            <w:r w:rsidRPr="00650CCB">
              <w:rPr>
                <w:strike/>
                <w:color w:val="000000"/>
              </w:rPr>
              <w:t>"http://url</w:t>
            </w:r>
            <w:r w:rsidRPr="00650CCB">
              <w:rPr>
                <w:rFonts w:hint="eastAsia"/>
                <w:strike/>
                <w:color w:val="000000"/>
              </w:rPr>
              <w:t>2</w:t>
            </w:r>
            <w:r w:rsidRPr="00650CCB">
              <w:rPr>
                <w:strike/>
                <w:color w:val="000000"/>
              </w:rPr>
              <w:t>.tvosepg.hifuntv.com/v1/"</w:t>
            </w:r>
            <w:r w:rsidRPr="00650CCB">
              <w:rPr>
                <w:rFonts w:hint="eastAsia"/>
                <w:strike/>
                <w:color w:val="000000"/>
              </w:rPr>
              <w:t>,</w:t>
            </w:r>
          </w:p>
          <w:p w14:paraId="0AA59122" w14:textId="77777777" w:rsidR="000E7BC0" w:rsidRPr="00650CCB" w:rsidRDefault="000E7BC0" w:rsidP="000E7BC0">
            <w:pPr>
              <w:ind w:leftChars="50" w:left="105" w:firstLineChars="1000" w:firstLine="2100"/>
              <w:rPr>
                <w:strike/>
                <w:color w:val="000000"/>
              </w:rPr>
            </w:pPr>
            <w:r w:rsidRPr="00650CCB">
              <w:rPr>
                <w:strike/>
                <w:color w:val="000000"/>
              </w:rPr>
              <w:t>"http://url</w:t>
            </w:r>
            <w:r w:rsidRPr="00650CCB">
              <w:rPr>
                <w:rFonts w:hint="eastAsia"/>
                <w:strike/>
                <w:color w:val="000000"/>
              </w:rPr>
              <w:t>3</w:t>
            </w:r>
            <w:r w:rsidRPr="00650CCB">
              <w:rPr>
                <w:strike/>
                <w:color w:val="000000"/>
              </w:rPr>
              <w:t>.tvosepg.hifuntv.com/v1/"</w:t>
            </w:r>
          </w:p>
          <w:p w14:paraId="0CBD6B92" w14:textId="77777777" w:rsidR="000E7BC0" w:rsidRPr="00650CCB" w:rsidRDefault="000E7BC0" w:rsidP="000E7BC0">
            <w:pPr>
              <w:ind w:firstLineChars="850" w:firstLine="1785"/>
              <w:rPr>
                <w:strike/>
                <w:color w:val="000000"/>
              </w:rPr>
            </w:pPr>
            <w:r w:rsidRPr="00650CCB">
              <w:rPr>
                <w:rFonts w:hint="eastAsia"/>
                <w:strike/>
                <w:color w:val="000000"/>
              </w:rPr>
              <w:t>]</w:t>
            </w:r>
          </w:p>
          <w:p w14:paraId="59D46594" w14:textId="77777777" w:rsidR="000E7BC0" w:rsidRPr="00650CCB" w:rsidRDefault="000E7BC0" w:rsidP="000E7BC0">
            <w:pPr>
              <w:ind w:leftChars="50" w:left="105"/>
              <w:rPr>
                <w:strike/>
                <w:color w:val="000000"/>
              </w:rPr>
            </w:pPr>
            <w:r w:rsidRPr="00650CCB">
              <w:rPr>
                <w:strike/>
                <w:color w:val="000000"/>
              </w:rPr>
              <w:t xml:space="preserve">            },</w:t>
            </w:r>
          </w:p>
          <w:p w14:paraId="4449B8AE" w14:textId="77777777" w:rsidR="000E7BC0" w:rsidRPr="00650CCB" w:rsidRDefault="000E7BC0" w:rsidP="000E7BC0">
            <w:pPr>
              <w:ind w:leftChars="50" w:left="105"/>
              <w:rPr>
                <w:strike/>
                <w:color w:val="000000"/>
              </w:rPr>
            </w:pPr>
            <w:r w:rsidRPr="00650CCB">
              <w:rPr>
                <w:strike/>
                <w:color w:val="000000"/>
              </w:rPr>
              <w:t xml:space="preserve">            {</w:t>
            </w:r>
          </w:p>
          <w:p w14:paraId="5B3EC3DA" w14:textId="77777777" w:rsidR="000E7BC0" w:rsidRPr="00650CCB" w:rsidRDefault="000E7BC0" w:rsidP="000E7BC0">
            <w:pPr>
              <w:ind w:leftChars="50" w:left="105"/>
              <w:rPr>
                <w:strike/>
                <w:color w:val="000000"/>
              </w:rPr>
            </w:pPr>
            <w:r w:rsidRPr="00650CCB">
              <w:rPr>
                <w:strike/>
                <w:color w:val="000000"/>
              </w:rPr>
              <w:t xml:space="preserve">                "api_name": "epg/turnplay/getLivePlayUrl",</w:t>
            </w:r>
          </w:p>
          <w:p w14:paraId="11EC5778" w14:textId="77777777" w:rsidR="000E7BC0" w:rsidRPr="00650CCB" w:rsidRDefault="000E7BC0" w:rsidP="000E7BC0">
            <w:pPr>
              <w:ind w:leftChars="50" w:left="105"/>
              <w:rPr>
                <w:strike/>
                <w:color w:val="000000"/>
              </w:rPr>
            </w:pPr>
            <w:r w:rsidRPr="00650CCB">
              <w:rPr>
                <w:strike/>
                <w:color w:val="000000"/>
              </w:rPr>
              <w:t xml:space="preserve">                "url":</w:t>
            </w:r>
            <w:r w:rsidRPr="00650CCB">
              <w:rPr>
                <w:rFonts w:hint="eastAsia"/>
                <w:strike/>
                <w:color w:val="000000"/>
              </w:rPr>
              <w:t>[</w:t>
            </w:r>
          </w:p>
          <w:p w14:paraId="32E43ED5" w14:textId="77777777" w:rsidR="000E7BC0" w:rsidRPr="00650CCB" w:rsidRDefault="000E7BC0" w:rsidP="000E7BC0">
            <w:pPr>
              <w:ind w:leftChars="50" w:left="105" w:firstLineChars="1000" w:firstLine="2100"/>
              <w:rPr>
                <w:strike/>
                <w:color w:val="000000"/>
              </w:rPr>
            </w:pPr>
            <w:r w:rsidRPr="00650CCB">
              <w:rPr>
                <w:strike/>
                <w:color w:val="000000"/>
              </w:rPr>
              <w:t>"http://url</w:t>
            </w:r>
            <w:r w:rsidRPr="00650CCB">
              <w:rPr>
                <w:rFonts w:hint="eastAsia"/>
                <w:strike/>
                <w:color w:val="000000"/>
              </w:rPr>
              <w:t>1</w:t>
            </w:r>
            <w:r w:rsidRPr="00650CCB">
              <w:rPr>
                <w:strike/>
                <w:color w:val="000000"/>
              </w:rPr>
              <w:t>.tvosepg.hifuntv.com/v1/"</w:t>
            </w:r>
            <w:r w:rsidRPr="00650CCB">
              <w:rPr>
                <w:rFonts w:hint="eastAsia"/>
                <w:strike/>
                <w:color w:val="000000"/>
              </w:rPr>
              <w:t>,</w:t>
            </w:r>
          </w:p>
          <w:p w14:paraId="794B399B" w14:textId="77777777" w:rsidR="000E7BC0" w:rsidRPr="00650CCB" w:rsidRDefault="000E7BC0" w:rsidP="000E7BC0">
            <w:pPr>
              <w:ind w:leftChars="50" w:left="105" w:firstLineChars="1000" w:firstLine="2100"/>
              <w:rPr>
                <w:strike/>
                <w:color w:val="000000"/>
              </w:rPr>
            </w:pPr>
            <w:r w:rsidRPr="00650CCB">
              <w:rPr>
                <w:strike/>
                <w:color w:val="000000"/>
              </w:rPr>
              <w:t>"http://url</w:t>
            </w:r>
            <w:r w:rsidRPr="00650CCB">
              <w:rPr>
                <w:rFonts w:hint="eastAsia"/>
                <w:strike/>
                <w:color w:val="000000"/>
              </w:rPr>
              <w:t>2</w:t>
            </w:r>
            <w:r w:rsidRPr="00650CCB">
              <w:rPr>
                <w:strike/>
                <w:color w:val="000000"/>
              </w:rPr>
              <w:t>.tvosepg.hifuntv.com/v1/"</w:t>
            </w:r>
            <w:r w:rsidRPr="00650CCB">
              <w:rPr>
                <w:rFonts w:hint="eastAsia"/>
                <w:strike/>
                <w:color w:val="000000"/>
              </w:rPr>
              <w:t>,</w:t>
            </w:r>
          </w:p>
          <w:p w14:paraId="55EDF368" w14:textId="77777777" w:rsidR="000E7BC0" w:rsidRPr="00650CCB" w:rsidRDefault="000E7BC0" w:rsidP="000E7BC0">
            <w:pPr>
              <w:ind w:leftChars="50" w:left="105" w:firstLineChars="1000" w:firstLine="2100"/>
              <w:rPr>
                <w:strike/>
                <w:color w:val="000000"/>
              </w:rPr>
            </w:pPr>
            <w:r w:rsidRPr="00650CCB">
              <w:rPr>
                <w:strike/>
                <w:color w:val="000000"/>
              </w:rPr>
              <w:t>"http://url</w:t>
            </w:r>
            <w:r w:rsidRPr="00650CCB">
              <w:rPr>
                <w:rFonts w:hint="eastAsia"/>
                <w:strike/>
                <w:color w:val="000000"/>
              </w:rPr>
              <w:t>3</w:t>
            </w:r>
            <w:r w:rsidRPr="00650CCB">
              <w:rPr>
                <w:strike/>
                <w:color w:val="000000"/>
              </w:rPr>
              <w:t>.tvosepg.hifuntv.com/v1/"</w:t>
            </w:r>
          </w:p>
          <w:p w14:paraId="249FBF9D" w14:textId="77777777" w:rsidR="000E7BC0" w:rsidRPr="00650CCB" w:rsidRDefault="000E7BC0" w:rsidP="000E7BC0">
            <w:pPr>
              <w:ind w:firstLineChars="850" w:firstLine="1785"/>
              <w:rPr>
                <w:strike/>
                <w:color w:val="000000"/>
              </w:rPr>
            </w:pPr>
            <w:r w:rsidRPr="00650CCB">
              <w:rPr>
                <w:rFonts w:hint="eastAsia"/>
                <w:strike/>
                <w:color w:val="000000"/>
              </w:rPr>
              <w:t>]</w:t>
            </w:r>
          </w:p>
          <w:p w14:paraId="1F86B3EB" w14:textId="77777777" w:rsidR="000E7BC0" w:rsidRPr="00650CCB" w:rsidRDefault="000E7BC0" w:rsidP="000E7BC0">
            <w:pPr>
              <w:ind w:leftChars="50" w:left="105"/>
              <w:rPr>
                <w:strike/>
                <w:color w:val="000000"/>
              </w:rPr>
            </w:pPr>
            <w:r w:rsidRPr="00650CCB">
              <w:rPr>
                <w:strike/>
                <w:color w:val="000000"/>
              </w:rPr>
              <w:t xml:space="preserve">            }</w:t>
            </w:r>
          </w:p>
          <w:p w14:paraId="0DB0F599" w14:textId="77777777" w:rsidR="000E7BC0" w:rsidRPr="00650CCB" w:rsidRDefault="000E7BC0" w:rsidP="000E7BC0">
            <w:pPr>
              <w:ind w:leftChars="50" w:left="105"/>
              <w:rPr>
                <w:strike/>
                <w:color w:val="000000"/>
              </w:rPr>
            </w:pPr>
            <w:r w:rsidRPr="00650CCB">
              <w:rPr>
                <w:strike/>
                <w:color w:val="000000"/>
              </w:rPr>
              <w:t xml:space="preserve">        ]</w:t>
            </w:r>
          </w:p>
          <w:p w14:paraId="58CA9D09" w14:textId="77777777" w:rsidR="001C07C0" w:rsidRPr="001C07C0" w:rsidRDefault="001C07C0" w:rsidP="001C07C0">
            <w:pPr>
              <w:ind w:leftChars="50" w:left="105"/>
              <w:rPr>
                <w:color w:val="000000"/>
              </w:rPr>
            </w:pPr>
            <w:r w:rsidRPr="001C07C0">
              <w:rPr>
                <w:color w:val="000000"/>
              </w:rPr>
              <w:t xml:space="preserve">    },</w:t>
            </w:r>
          </w:p>
          <w:p w14:paraId="6FF753C9" w14:textId="77777777" w:rsidR="001C07C0" w:rsidRPr="001C07C0" w:rsidRDefault="001C07C0" w:rsidP="001C07C0">
            <w:pPr>
              <w:ind w:leftChars="50" w:left="105"/>
              <w:rPr>
                <w:color w:val="000000"/>
              </w:rPr>
            </w:pPr>
            <w:r w:rsidRPr="001C07C0">
              <w:rPr>
                <w:color w:val="000000"/>
              </w:rPr>
              <w:t xml:space="preserve">    "server_time": 1456307776</w:t>
            </w:r>
          </w:p>
          <w:p w14:paraId="7E5626F9" w14:textId="77777777" w:rsidR="00F45584" w:rsidRDefault="001C07C0" w:rsidP="001C07C0">
            <w:pPr>
              <w:ind w:leftChars="50" w:left="105"/>
              <w:rPr>
                <w:color w:val="000000"/>
              </w:rPr>
            </w:pPr>
            <w:r w:rsidRPr="001C07C0">
              <w:rPr>
                <w:color w:val="000000"/>
              </w:rPr>
              <w:t>}</w:t>
            </w:r>
          </w:p>
        </w:tc>
      </w:tr>
    </w:tbl>
    <w:p w14:paraId="1A44080A" w14:textId="77777777" w:rsidR="00403CE9" w:rsidRDefault="00403CE9" w:rsidP="00403CE9"/>
    <w:p w14:paraId="3EF531D0" w14:textId="77777777" w:rsidR="00730E70" w:rsidRPr="00403CE9" w:rsidRDefault="00730E70" w:rsidP="00403CE9"/>
    <w:p w14:paraId="5F84CBA8" w14:textId="77777777" w:rsidR="00C92DB0" w:rsidRDefault="00C92DB0" w:rsidP="00720AD9">
      <w:pPr>
        <w:pStyle w:val="2"/>
        <w:numPr>
          <w:ilvl w:val="1"/>
          <w:numId w:val="0"/>
        </w:numPr>
        <w:ind w:left="420" w:hanging="420"/>
      </w:pPr>
      <w:r>
        <w:rPr>
          <w:rFonts w:hint="eastAsia"/>
        </w:rPr>
        <w:t>2.</w:t>
      </w:r>
      <w:r w:rsidR="00403CE9">
        <w:rPr>
          <w:rFonts w:hint="eastAsia"/>
        </w:rPr>
        <w:t>2</w:t>
      </w:r>
      <w:r>
        <w:rPr>
          <w:rFonts w:hint="eastAsia"/>
        </w:rPr>
        <w:t>时间同步接口</w:t>
      </w:r>
    </w:p>
    <w:p w14:paraId="0485D6BC" w14:textId="77777777" w:rsidR="00C92DB0" w:rsidRDefault="00C92DB0" w:rsidP="00C92DB0">
      <w:r>
        <w:rPr>
          <w:rFonts w:hint="eastAsia"/>
        </w:rPr>
        <w:t>接口地址：</w:t>
      </w:r>
      <w:r w:rsidR="00710471">
        <w:rPr>
          <w:rFonts w:hint="eastAsia"/>
        </w:rPr>
        <w:t>epg</w:t>
      </w:r>
      <w:r>
        <w:rPr>
          <w:rFonts w:hint="eastAsia"/>
        </w:rPr>
        <w:t>/</w:t>
      </w:r>
      <w:r w:rsidR="00106E7E" w:rsidRPr="00106E7E">
        <w:t>getSysTime</w:t>
      </w:r>
    </w:p>
    <w:p w14:paraId="1D8B9096" w14:textId="77777777" w:rsidR="00C92DB0" w:rsidRPr="004355FB" w:rsidRDefault="00C92DB0" w:rsidP="00C92DB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C92DB0" w14:paraId="7BC06DC6"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E369D5E" w14:textId="77777777" w:rsidR="00C92DB0" w:rsidRDefault="00C92DB0"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603FCE94" w14:textId="77777777" w:rsidR="00C92DB0" w:rsidRDefault="00C92DB0"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0AE4DCC9" w14:textId="77777777" w:rsidR="00C92DB0" w:rsidRDefault="00C92DB0"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8F6B668" w14:textId="77777777" w:rsidR="00C92DB0" w:rsidRDefault="00C92DB0" w:rsidP="00E9013B">
            <w:r>
              <w:rPr>
                <w:rFonts w:hint="eastAsia"/>
              </w:rPr>
              <w:t>是否必传</w:t>
            </w:r>
          </w:p>
        </w:tc>
      </w:tr>
      <w:tr w:rsidR="00C92DB0" w:rsidRPr="00B160F8" w14:paraId="4939122B"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0403566" w14:textId="77777777" w:rsidR="00C92DB0" w:rsidRDefault="00C92DB0" w:rsidP="00E9013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5A4D5641" w14:textId="77777777" w:rsidR="00C92DB0" w:rsidRDefault="00C92DB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3F2F166" w14:textId="77777777" w:rsidR="00C92DB0" w:rsidRDefault="00C92DB0"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7A23C492" w14:textId="77777777" w:rsidR="00C92DB0" w:rsidRPr="00B160F8" w:rsidRDefault="00C92DB0" w:rsidP="00E9013B">
            <w:pPr>
              <w:jc w:val="left"/>
            </w:pPr>
            <w:r>
              <w:rPr>
                <w:rFonts w:hint="eastAsia"/>
              </w:rPr>
              <w:t>Y</w:t>
            </w:r>
          </w:p>
        </w:tc>
      </w:tr>
      <w:tr w:rsidR="00C92DB0" w:rsidRPr="002C58EB" w14:paraId="7F583AD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D7AE2A6" w14:textId="77777777" w:rsidR="00C92DB0" w:rsidRDefault="00C92DB0" w:rsidP="00E9013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5E55CAC7" w14:textId="77777777" w:rsidR="00C92DB0" w:rsidRDefault="00C92DB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C511148" w14:textId="77777777" w:rsidR="00C92DB0" w:rsidRDefault="00C92DB0"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6D10BA97" w14:textId="77777777" w:rsidR="00C92DB0" w:rsidRDefault="00C92DB0"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35D31EFA" w14:textId="77777777" w:rsidR="00C92DB0" w:rsidRPr="002C58EB" w:rsidRDefault="00C92DB0" w:rsidP="00E9013B">
            <w:pPr>
              <w:jc w:val="left"/>
            </w:pPr>
            <w:r>
              <w:rPr>
                <w:rFonts w:hint="eastAsia"/>
              </w:rPr>
              <w:t>Y</w:t>
            </w:r>
          </w:p>
        </w:tc>
      </w:tr>
      <w:tr w:rsidR="00C92DB0" w:rsidRPr="008775C6" w14:paraId="56C4761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6D6BBD2" w14:textId="77777777" w:rsidR="00C92DB0" w:rsidRDefault="00C92DB0"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26F06698" w14:textId="77777777" w:rsidR="00C92DB0" w:rsidRDefault="00C92DB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F9CA012" w14:textId="77777777" w:rsidR="00C92DB0" w:rsidRDefault="00C92DB0"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6B5BDFC" w14:textId="77777777" w:rsidR="00C92DB0" w:rsidRDefault="00C92DB0"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54658AB" w14:textId="77777777" w:rsidR="00C92DB0" w:rsidRPr="008775C6" w:rsidRDefault="00C92DB0" w:rsidP="00E9013B">
            <w:pPr>
              <w:jc w:val="left"/>
            </w:pPr>
            <w:r>
              <w:rPr>
                <w:rFonts w:hint="eastAsia"/>
              </w:rPr>
              <w:t>Y</w:t>
            </w:r>
          </w:p>
        </w:tc>
      </w:tr>
    </w:tbl>
    <w:p w14:paraId="49F2D4ED" w14:textId="77777777" w:rsidR="00730E70" w:rsidRDefault="00730E70" w:rsidP="00730E70"/>
    <w:p w14:paraId="03DF6503" w14:textId="77777777" w:rsidR="00730E70" w:rsidRDefault="00730E70" w:rsidP="00730E70">
      <w:r>
        <w:rPr>
          <w:rFonts w:hint="eastAsia"/>
        </w:rPr>
        <w:t>缓存参数：不缓存</w:t>
      </w:r>
    </w:p>
    <w:p w14:paraId="2C32E08F" w14:textId="77777777" w:rsidR="00730E70" w:rsidRDefault="00730E70" w:rsidP="00730E70">
      <w:pPr>
        <w:rPr>
          <w:szCs w:val="21"/>
        </w:rPr>
      </w:pPr>
    </w:p>
    <w:p w14:paraId="36DD97D4" w14:textId="77777777" w:rsidR="00730E70" w:rsidRPr="00730E70" w:rsidRDefault="00730E70" w:rsidP="00730E70">
      <w:pPr>
        <w:rPr>
          <w:szCs w:val="21"/>
        </w:rPr>
      </w:pPr>
      <w:r>
        <w:rPr>
          <w:rFonts w:hint="eastAsia"/>
          <w:szCs w:val="21"/>
        </w:rPr>
        <w:t>数据集成：无</w:t>
      </w:r>
    </w:p>
    <w:p w14:paraId="6E167D99" w14:textId="77777777" w:rsidR="00C92DB0" w:rsidRPr="00730E70" w:rsidRDefault="00C92DB0" w:rsidP="00C92DB0">
      <w:pPr>
        <w:rPr>
          <w:szCs w:val="21"/>
        </w:rPr>
      </w:pPr>
    </w:p>
    <w:p w14:paraId="6FDD51C3" w14:textId="77777777" w:rsidR="00C92DB0" w:rsidRDefault="00C92DB0" w:rsidP="00C92DB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C92DB0" w14:paraId="49C113F7" w14:textId="77777777" w:rsidTr="00E9013B">
        <w:tc>
          <w:tcPr>
            <w:tcW w:w="1843" w:type="dxa"/>
            <w:shd w:val="clear" w:color="auto" w:fill="808080"/>
          </w:tcPr>
          <w:p w14:paraId="1896975C" w14:textId="77777777" w:rsidR="00C92DB0" w:rsidRDefault="00C92DB0" w:rsidP="00E9013B">
            <w:r>
              <w:rPr>
                <w:rFonts w:hint="eastAsia"/>
              </w:rPr>
              <w:t>参数名称</w:t>
            </w:r>
          </w:p>
        </w:tc>
        <w:tc>
          <w:tcPr>
            <w:tcW w:w="1417" w:type="dxa"/>
            <w:shd w:val="clear" w:color="auto" w:fill="808080"/>
          </w:tcPr>
          <w:p w14:paraId="64395F17" w14:textId="77777777" w:rsidR="00C92DB0" w:rsidRDefault="00C92DB0" w:rsidP="00E9013B">
            <w:r>
              <w:rPr>
                <w:rFonts w:hint="eastAsia"/>
              </w:rPr>
              <w:t>位置</w:t>
            </w:r>
          </w:p>
        </w:tc>
        <w:tc>
          <w:tcPr>
            <w:tcW w:w="5103" w:type="dxa"/>
            <w:shd w:val="clear" w:color="auto" w:fill="808080"/>
          </w:tcPr>
          <w:p w14:paraId="0801D7D1" w14:textId="77777777" w:rsidR="00C92DB0" w:rsidRDefault="00C92DB0" w:rsidP="00E9013B">
            <w:r>
              <w:rPr>
                <w:rFonts w:hint="eastAsia"/>
              </w:rPr>
              <w:t>含义</w:t>
            </w:r>
          </w:p>
        </w:tc>
      </w:tr>
      <w:tr w:rsidR="00C92DB0" w14:paraId="33A54165" w14:textId="77777777" w:rsidTr="00E9013B">
        <w:tc>
          <w:tcPr>
            <w:tcW w:w="1843" w:type="dxa"/>
          </w:tcPr>
          <w:p w14:paraId="0F27B690" w14:textId="77777777" w:rsidR="00C92DB0" w:rsidRDefault="00C92DB0" w:rsidP="00E9013B">
            <w:r>
              <w:rPr>
                <w:rFonts w:hint="eastAsia"/>
              </w:rPr>
              <w:t>CODE</w:t>
            </w:r>
          </w:p>
        </w:tc>
        <w:tc>
          <w:tcPr>
            <w:tcW w:w="1417" w:type="dxa"/>
          </w:tcPr>
          <w:p w14:paraId="01935EE6" w14:textId="77777777" w:rsidR="00C92DB0" w:rsidRDefault="00C92DB0" w:rsidP="00E9013B">
            <w:r>
              <w:rPr>
                <w:rFonts w:hint="eastAsia"/>
              </w:rPr>
              <w:t>RESPONSE</w:t>
            </w:r>
          </w:p>
        </w:tc>
        <w:tc>
          <w:tcPr>
            <w:tcW w:w="5103" w:type="dxa"/>
          </w:tcPr>
          <w:p w14:paraId="0DAC53F5" w14:textId="77777777" w:rsidR="00C92DB0" w:rsidRPr="0015408F" w:rsidRDefault="00C92DB0" w:rsidP="00E9013B">
            <w:pPr>
              <w:autoSpaceDE w:val="0"/>
              <w:autoSpaceDN w:val="0"/>
              <w:adjustRightInd w:val="0"/>
              <w:jc w:val="left"/>
              <w:rPr>
                <w:color w:val="0000FF"/>
              </w:rPr>
            </w:pPr>
            <w:r>
              <w:rPr>
                <w:rFonts w:hint="eastAsia"/>
              </w:rPr>
              <w:t xml:space="preserve">200 </w:t>
            </w:r>
            <w:r>
              <w:rPr>
                <w:rFonts w:hint="eastAsia"/>
              </w:rPr>
              <w:t>成功</w:t>
            </w:r>
            <w:r w:rsidRPr="0015408F">
              <w:rPr>
                <w:rFonts w:hint="eastAsia"/>
                <w:color w:val="0000FF"/>
              </w:rPr>
              <w:t xml:space="preserve"> </w:t>
            </w:r>
          </w:p>
          <w:p w14:paraId="271D8C8A" w14:textId="77777777" w:rsidR="00C92DB0" w:rsidRDefault="00C92DB0" w:rsidP="00E9013B">
            <w:r>
              <w:rPr>
                <w:rFonts w:hint="eastAsia"/>
              </w:rPr>
              <w:t>其它</w:t>
            </w:r>
            <w:r>
              <w:rPr>
                <w:rFonts w:hint="eastAsia"/>
              </w:rPr>
              <w:t>,</w:t>
            </w:r>
            <w:r>
              <w:rPr>
                <w:rFonts w:hint="eastAsia"/>
              </w:rPr>
              <w:t>读取失败</w:t>
            </w:r>
          </w:p>
        </w:tc>
      </w:tr>
      <w:tr w:rsidR="00C92DB0" w14:paraId="363E6B42" w14:textId="77777777" w:rsidTr="00E9013B">
        <w:tc>
          <w:tcPr>
            <w:tcW w:w="1843" w:type="dxa"/>
          </w:tcPr>
          <w:p w14:paraId="65CA84D0" w14:textId="77777777" w:rsidR="00C92DB0" w:rsidRDefault="00C92DB0" w:rsidP="00E9013B">
            <w:r>
              <w:rPr>
                <w:rFonts w:hint="eastAsia"/>
              </w:rPr>
              <w:t>返回值</w:t>
            </w:r>
            <w:r>
              <w:rPr>
                <w:rFonts w:hint="eastAsia"/>
              </w:rPr>
              <w:t>JSON</w:t>
            </w:r>
          </w:p>
        </w:tc>
        <w:tc>
          <w:tcPr>
            <w:tcW w:w="1417" w:type="dxa"/>
          </w:tcPr>
          <w:p w14:paraId="2555FBD7" w14:textId="77777777" w:rsidR="00C92DB0" w:rsidRDefault="00C92DB0" w:rsidP="00E9013B">
            <w:r>
              <w:rPr>
                <w:rFonts w:hint="eastAsia"/>
              </w:rPr>
              <w:t>BODY</w:t>
            </w:r>
          </w:p>
        </w:tc>
        <w:tc>
          <w:tcPr>
            <w:tcW w:w="5103" w:type="dxa"/>
          </w:tcPr>
          <w:p w14:paraId="6EAB21D9" w14:textId="77777777" w:rsidR="00C92DB0" w:rsidRDefault="00C92DB0" w:rsidP="00E9013B">
            <w:pPr>
              <w:ind w:leftChars="50" w:left="105"/>
              <w:rPr>
                <w:color w:val="000000"/>
              </w:rPr>
            </w:pPr>
          </w:p>
        </w:tc>
      </w:tr>
      <w:tr w:rsidR="00C92DB0" w14:paraId="69564057" w14:textId="77777777" w:rsidTr="00E9013B">
        <w:tc>
          <w:tcPr>
            <w:tcW w:w="8363" w:type="dxa"/>
            <w:gridSpan w:val="3"/>
          </w:tcPr>
          <w:p w14:paraId="13A58C56" w14:textId="77777777" w:rsidR="00875235" w:rsidRPr="00875235" w:rsidRDefault="00875235" w:rsidP="00875235">
            <w:pPr>
              <w:ind w:leftChars="50" w:left="105"/>
              <w:rPr>
                <w:color w:val="000000"/>
              </w:rPr>
            </w:pPr>
            <w:r w:rsidRPr="00875235">
              <w:rPr>
                <w:color w:val="000000"/>
              </w:rPr>
              <w:t>{</w:t>
            </w:r>
          </w:p>
          <w:p w14:paraId="51056C0C" w14:textId="77777777" w:rsidR="00875235" w:rsidRPr="00875235" w:rsidRDefault="00875235" w:rsidP="00875235">
            <w:pPr>
              <w:ind w:leftChars="50" w:left="105"/>
              <w:rPr>
                <w:color w:val="000000"/>
              </w:rPr>
            </w:pPr>
            <w:r>
              <w:rPr>
                <w:color w:val="000000"/>
              </w:rPr>
              <w:t xml:space="preserve">    "errno": "0</w:t>
            </w:r>
            <w:r w:rsidRPr="00875235">
              <w:rPr>
                <w:color w:val="000000"/>
              </w:rPr>
              <w:t>",</w:t>
            </w:r>
          </w:p>
          <w:p w14:paraId="580EFA06" w14:textId="77777777" w:rsidR="00875235" w:rsidRPr="00875235" w:rsidRDefault="00875235" w:rsidP="00875235">
            <w:pPr>
              <w:ind w:leftChars="50" w:left="105"/>
              <w:rPr>
                <w:color w:val="000000"/>
              </w:rPr>
            </w:pPr>
            <w:r w:rsidRPr="00875235">
              <w:rPr>
                <w:rFonts w:hint="eastAsia"/>
                <w:color w:val="000000"/>
              </w:rPr>
              <w:t xml:space="preserve">    "msg": "</w:t>
            </w:r>
            <w:r w:rsidRPr="00875235">
              <w:rPr>
                <w:rFonts w:hint="eastAsia"/>
                <w:color w:val="000000"/>
              </w:rPr>
              <w:t>获取成功</w:t>
            </w:r>
            <w:r w:rsidRPr="00875235">
              <w:rPr>
                <w:rFonts w:hint="eastAsia"/>
                <w:color w:val="000000"/>
              </w:rPr>
              <w:t>",</w:t>
            </w:r>
          </w:p>
          <w:p w14:paraId="519AA713" w14:textId="77777777" w:rsidR="00875235" w:rsidRPr="00875235" w:rsidRDefault="00875235" w:rsidP="00875235">
            <w:pPr>
              <w:ind w:leftChars="50" w:left="105"/>
              <w:rPr>
                <w:color w:val="000000"/>
              </w:rPr>
            </w:pPr>
            <w:r w:rsidRPr="00875235">
              <w:rPr>
                <w:color w:val="000000"/>
              </w:rPr>
              <w:t xml:space="preserve">    "data": {</w:t>
            </w:r>
          </w:p>
          <w:p w14:paraId="35085726" w14:textId="77777777" w:rsidR="00875235" w:rsidRPr="00875235" w:rsidRDefault="00875235" w:rsidP="00875235">
            <w:pPr>
              <w:ind w:leftChars="50" w:left="105"/>
              <w:rPr>
                <w:color w:val="000000"/>
              </w:rPr>
            </w:pPr>
            <w:r w:rsidRPr="00875235">
              <w:rPr>
                <w:rFonts w:hint="eastAsia"/>
                <w:color w:val="000000"/>
              </w:rPr>
              <w:t xml:space="preserve">        "time": "20160224T175616+0800" //</w:t>
            </w:r>
            <w:r w:rsidRPr="00875235">
              <w:rPr>
                <w:rFonts w:hint="eastAsia"/>
                <w:color w:val="000000"/>
              </w:rPr>
              <w:t>时间为</w:t>
            </w:r>
            <w:r w:rsidRPr="00875235">
              <w:rPr>
                <w:rFonts w:hint="eastAsia"/>
                <w:color w:val="000000"/>
              </w:rPr>
              <w:t>ISO</w:t>
            </w:r>
            <w:r w:rsidRPr="00875235">
              <w:rPr>
                <w:rFonts w:hint="eastAsia"/>
                <w:color w:val="000000"/>
              </w:rPr>
              <w:t>标准</w:t>
            </w:r>
            <w:r w:rsidRPr="00875235">
              <w:rPr>
                <w:rFonts w:hint="eastAsia"/>
                <w:color w:val="000000"/>
              </w:rPr>
              <w:t>,TZ</w:t>
            </w:r>
            <w:r w:rsidRPr="00875235">
              <w:rPr>
                <w:rFonts w:hint="eastAsia"/>
                <w:color w:val="000000"/>
              </w:rPr>
              <w:t>格式代表</w:t>
            </w:r>
            <w:r w:rsidRPr="00875235">
              <w:rPr>
                <w:rFonts w:hint="eastAsia"/>
                <w:color w:val="000000"/>
              </w:rPr>
              <w:t>GMT</w:t>
            </w:r>
            <w:r w:rsidRPr="00875235">
              <w:rPr>
                <w:rFonts w:hint="eastAsia"/>
                <w:color w:val="000000"/>
              </w:rPr>
              <w:t>时间</w:t>
            </w:r>
            <w:r w:rsidRPr="00875235">
              <w:rPr>
                <w:rFonts w:hint="eastAsia"/>
                <w:color w:val="000000"/>
              </w:rPr>
              <w:t>,+0800</w:t>
            </w:r>
            <w:r w:rsidRPr="00875235">
              <w:rPr>
                <w:rFonts w:hint="eastAsia"/>
                <w:color w:val="000000"/>
              </w:rPr>
              <w:t>模式代表为时区</w:t>
            </w:r>
          </w:p>
          <w:p w14:paraId="1C041F14" w14:textId="77777777" w:rsidR="00875235" w:rsidRPr="00875235" w:rsidRDefault="00875235" w:rsidP="00875235">
            <w:pPr>
              <w:ind w:leftChars="50" w:left="105"/>
              <w:rPr>
                <w:color w:val="000000"/>
              </w:rPr>
            </w:pPr>
            <w:r w:rsidRPr="00875235">
              <w:rPr>
                <w:color w:val="000000"/>
              </w:rPr>
              <w:t xml:space="preserve">    },</w:t>
            </w:r>
          </w:p>
          <w:p w14:paraId="652906AC" w14:textId="77777777" w:rsidR="00875235" w:rsidRPr="00875235" w:rsidRDefault="00875235" w:rsidP="00875235">
            <w:pPr>
              <w:ind w:leftChars="50" w:left="105"/>
              <w:rPr>
                <w:color w:val="000000"/>
              </w:rPr>
            </w:pPr>
            <w:r w:rsidRPr="00875235">
              <w:rPr>
                <w:color w:val="000000"/>
              </w:rPr>
              <w:t xml:space="preserve">    "server_time": 1456307776</w:t>
            </w:r>
          </w:p>
          <w:p w14:paraId="71F1EE77" w14:textId="77777777" w:rsidR="00C92DB0" w:rsidRDefault="00875235" w:rsidP="00875235">
            <w:pPr>
              <w:ind w:leftChars="50" w:left="105"/>
              <w:rPr>
                <w:color w:val="000000"/>
              </w:rPr>
            </w:pPr>
            <w:r w:rsidRPr="00875235">
              <w:rPr>
                <w:color w:val="000000"/>
              </w:rPr>
              <w:t>}</w:t>
            </w:r>
          </w:p>
        </w:tc>
      </w:tr>
    </w:tbl>
    <w:p w14:paraId="2CEF4636" w14:textId="77777777" w:rsidR="00720AD9" w:rsidRPr="0017191C" w:rsidRDefault="00720AD9" w:rsidP="0017191C"/>
    <w:p w14:paraId="72656213" w14:textId="77777777" w:rsidR="00AF4BEC" w:rsidRDefault="000D117C" w:rsidP="0017191C">
      <w:pPr>
        <w:pStyle w:val="2"/>
        <w:numPr>
          <w:ilvl w:val="1"/>
          <w:numId w:val="0"/>
        </w:numPr>
        <w:ind w:left="420" w:hanging="420"/>
      </w:pPr>
      <w:r>
        <w:rPr>
          <w:rFonts w:hint="eastAsia"/>
        </w:rPr>
        <w:t>2.3</w:t>
      </w:r>
      <w:r w:rsidR="004829AE">
        <w:rPr>
          <w:rFonts w:hint="eastAsia"/>
        </w:rPr>
        <w:t xml:space="preserve"> </w:t>
      </w:r>
      <w:bookmarkEnd w:id="5"/>
      <w:bookmarkEnd w:id="6"/>
      <w:bookmarkEnd w:id="7"/>
      <w:r w:rsidR="004829AE">
        <w:rPr>
          <w:rFonts w:hint="eastAsia"/>
        </w:rPr>
        <w:t>开机认证接口</w:t>
      </w:r>
    </w:p>
    <w:p w14:paraId="367078A6" w14:textId="77777777" w:rsidR="00A94728" w:rsidRDefault="0017191C" w:rsidP="00A94728">
      <w:r>
        <w:rPr>
          <w:rFonts w:hint="eastAsia"/>
        </w:rPr>
        <w:t>接口地址：</w:t>
      </w:r>
      <w:r w:rsidR="00710471">
        <w:rPr>
          <w:rFonts w:hint="eastAsia"/>
        </w:rPr>
        <w:t>epg</w:t>
      </w:r>
      <w:r w:rsidR="00EF3A09">
        <w:rPr>
          <w:rFonts w:hint="eastAsia"/>
        </w:rPr>
        <w:t>/</w:t>
      </w:r>
      <w:r w:rsidR="00901CAE" w:rsidRPr="00901CAE">
        <w:t>start</w:t>
      </w:r>
      <w:r w:rsidR="005A2D38">
        <w:rPr>
          <w:rFonts w:hint="eastAsia"/>
        </w:rPr>
        <w:t>A</w:t>
      </w:r>
      <w:r w:rsidR="00901CAE" w:rsidRPr="00901CAE">
        <w:t>uth</w:t>
      </w:r>
      <w:r w:rsidR="00A94728">
        <w:rPr>
          <w:rFonts w:hint="eastAsia"/>
        </w:rPr>
        <w:t xml:space="preserve"> </w:t>
      </w:r>
    </w:p>
    <w:p w14:paraId="13D15AFD" w14:textId="77777777" w:rsidR="00AF4BEC" w:rsidRPr="004355FB" w:rsidRDefault="00A94728">
      <w:r>
        <w:rPr>
          <w:rFonts w:hint="eastAsia"/>
        </w:rPr>
        <w:t>请求参数</w:t>
      </w:r>
      <w:r w:rsidR="00704EAA">
        <w:rPr>
          <w:rFonts w:hint="eastAsia"/>
        </w:rPr>
        <w:t>（</w:t>
      </w:r>
      <w:r w:rsidR="00704EAA">
        <w:rPr>
          <w:rFonts w:hint="eastAsia"/>
        </w:rPr>
        <w:t>GET</w:t>
      </w:r>
      <w:r w:rsidR="00704EAA">
        <w:rPr>
          <w:rFonts w:hint="eastAsia"/>
        </w:rPr>
        <w:t>方式）</w:t>
      </w:r>
      <w:r>
        <w:rPr>
          <w:rFonts w:hint="eastAsia"/>
        </w:rPr>
        <w:t>：</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720AD9" w14:paraId="07C10439" w14:textId="77777777" w:rsidTr="006D6E6F">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19C57DA" w14:textId="77777777" w:rsidR="00720AD9" w:rsidRDefault="00720AD9" w:rsidP="006D6E6F">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5E32C06" w14:textId="77777777" w:rsidR="00720AD9" w:rsidRDefault="00720AD9" w:rsidP="006D6E6F">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371CB640" w14:textId="77777777" w:rsidR="00720AD9" w:rsidRDefault="00720AD9" w:rsidP="006D6E6F">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3888772" w14:textId="77777777" w:rsidR="00720AD9" w:rsidRDefault="00720AD9" w:rsidP="006D6E6F">
            <w:r>
              <w:rPr>
                <w:rFonts w:hint="eastAsia"/>
              </w:rPr>
              <w:t>是否必传</w:t>
            </w:r>
          </w:p>
        </w:tc>
      </w:tr>
      <w:tr w:rsidR="00720AD9" w:rsidRPr="00B160F8" w14:paraId="791A21BC" w14:textId="77777777" w:rsidTr="006D6E6F">
        <w:tc>
          <w:tcPr>
            <w:tcW w:w="937" w:type="pct"/>
            <w:tcBorders>
              <w:top w:val="single" w:sz="0" w:space="0" w:color="000000"/>
              <w:left w:val="single" w:sz="0" w:space="0" w:color="000000"/>
              <w:bottom w:val="single" w:sz="0" w:space="0" w:color="000000"/>
              <w:right w:val="single" w:sz="0" w:space="0" w:color="000000"/>
            </w:tcBorders>
          </w:tcPr>
          <w:p w14:paraId="12CBB016" w14:textId="77777777" w:rsidR="00720AD9" w:rsidRDefault="00720AD9" w:rsidP="006D6E6F">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2B2F0A5E" w14:textId="77777777" w:rsidR="00720AD9" w:rsidRDefault="00720AD9"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6AD91D6" w14:textId="77777777" w:rsidR="00720AD9" w:rsidRDefault="00720AD9" w:rsidP="006D6E6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sidR="007B45B8">
              <w:rPr>
                <w:rFonts w:hint="eastAsia"/>
              </w:rPr>
              <w:t>，</w:t>
            </w:r>
            <w:r w:rsidR="007B45B8">
              <w:rPr>
                <w:rFonts w:hint="eastAsia"/>
              </w:rPr>
              <w:t>Mac</w:t>
            </w:r>
            <w:r w:rsidR="007B45B8">
              <w:rPr>
                <w:rFonts w:hint="eastAsia"/>
              </w:rPr>
              <w:t>格试：</w:t>
            </w:r>
            <w:r w:rsidR="007B45B8">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0BC0A8D8" w14:textId="77777777" w:rsidR="00720AD9" w:rsidRPr="00B160F8" w:rsidRDefault="00720AD9" w:rsidP="006D6E6F">
            <w:pPr>
              <w:jc w:val="left"/>
            </w:pPr>
            <w:r>
              <w:rPr>
                <w:rFonts w:hint="eastAsia"/>
              </w:rPr>
              <w:t>Y</w:t>
            </w:r>
          </w:p>
        </w:tc>
      </w:tr>
      <w:tr w:rsidR="00720AD9" w:rsidRPr="002C58EB" w14:paraId="182A3FF6" w14:textId="77777777" w:rsidTr="006D6E6F">
        <w:tc>
          <w:tcPr>
            <w:tcW w:w="937" w:type="pct"/>
            <w:tcBorders>
              <w:top w:val="single" w:sz="0" w:space="0" w:color="000000"/>
              <w:left w:val="single" w:sz="0" w:space="0" w:color="000000"/>
              <w:bottom w:val="single" w:sz="0" w:space="0" w:color="000000"/>
              <w:right w:val="single" w:sz="0" w:space="0" w:color="000000"/>
            </w:tcBorders>
          </w:tcPr>
          <w:p w14:paraId="7A8D1D22" w14:textId="77777777" w:rsidR="00720AD9" w:rsidRDefault="00720AD9" w:rsidP="006D6E6F">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12A39AAA" w14:textId="77777777" w:rsidR="00720AD9" w:rsidRDefault="00720AD9"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971223B" w14:textId="77777777" w:rsidR="00720AD9" w:rsidRDefault="00720AD9" w:rsidP="006D6E6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43B0D4B" w14:textId="77777777" w:rsidR="00720AD9" w:rsidRDefault="00720AD9" w:rsidP="006D6E6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1879EA9D" w14:textId="77777777" w:rsidR="00720AD9" w:rsidRPr="002C58EB" w:rsidRDefault="00720AD9" w:rsidP="006D6E6F">
            <w:pPr>
              <w:jc w:val="left"/>
            </w:pPr>
            <w:r>
              <w:rPr>
                <w:rFonts w:hint="eastAsia"/>
              </w:rPr>
              <w:t>Y</w:t>
            </w:r>
          </w:p>
        </w:tc>
      </w:tr>
      <w:tr w:rsidR="00720AD9" w:rsidRPr="008775C6" w14:paraId="4E596071" w14:textId="77777777" w:rsidTr="006D6E6F">
        <w:tc>
          <w:tcPr>
            <w:tcW w:w="937" w:type="pct"/>
            <w:tcBorders>
              <w:top w:val="single" w:sz="0" w:space="0" w:color="000000"/>
              <w:left w:val="single" w:sz="0" w:space="0" w:color="000000"/>
              <w:bottom w:val="single" w:sz="0" w:space="0" w:color="000000"/>
              <w:right w:val="single" w:sz="0" w:space="0" w:color="000000"/>
            </w:tcBorders>
          </w:tcPr>
          <w:p w14:paraId="27E47951" w14:textId="77777777" w:rsidR="00720AD9" w:rsidRDefault="00720AD9" w:rsidP="006D6E6F">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030ECDB4" w14:textId="77777777" w:rsidR="00720AD9" w:rsidRDefault="00720AD9"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9F62B7C" w14:textId="77777777" w:rsidR="00720AD9" w:rsidRDefault="00720AD9" w:rsidP="006D6E6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23EF1DA0" w14:textId="77777777" w:rsidR="00720AD9" w:rsidRDefault="00720AD9" w:rsidP="006D6E6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7504AFC" w14:textId="77777777" w:rsidR="00720AD9" w:rsidRPr="008775C6" w:rsidRDefault="00720AD9" w:rsidP="006D6E6F">
            <w:pPr>
              <w:jc w:val="left"/>
            </w:pPr>
            <w:r>
              <w:rPr>
                <w:rFonts w:hint="eastAsia"/>
              </w:rPr>
              <w:t>Y</w:t>
            </w:r>
          </w:p>
        </w:tc>
      </w:tr>
      <w:tr w:rsidR="00720AD9" w14:paraId="0B16872C" w14:textId="77777777" w:rsidTr="006D6E6F">
        <w:tc>
          <w:tcPr>
            <w:tcW w:w="937" w:type="pct"/>
            <w:tcBorders>
              <w:top w:val="single" w:sz="0" w:space="0" w:color="000000"/>
              <w:left w:val="single" w:sz="0" w:space="0" w:color="000000"/>
              <w:bottom w:val="single" w:sz="0" w:space="0" w:color="000000"/>
              <w:right w:val="single" w:sz="0" w:space="0" w:color="000000"/>
            </w:tcBorders>
          </w:tcPr>
          <w:p w14:paraId="55D5A00C" w14:textId="77777777" w:rsidR="00720AD9" w:rsidRPr="00292CEE" w:rsidRDefault="00720AD9" w:rsidP="006D6E6F">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7F69D3C2" w14:textId="77777777" w:rsidR="00720AD9" w:rsidRDefault="00720AD9"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9EDACCB" w14:textId="77777777" w:rsidR="00720AD9" w:rsidRPr="008775C6" w:rsidRDefault="00720AD9" w:rsidP="006D6E6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E0AB034" w14:textId="77777777" w:rsidR="00720AD9" w:rsidRDefault="00720AD9" w:rsidP="006D6E6F">
            <w:pPr>
              <w:jc w:val="left"/>
            </w:pPr>
            <w:r>
              <w:rPr>
                <w:rFonts w:hint="eastAsia"/>
              </w:rPr>
              <w:t>Y</w:t>
            </w:r>
          </w:p>
        </w:tc>
      </w:tr>
    </w:tbl>
    <w:p w14:paraId="7A4C5303" w14:textId="77777777" w:rsidR="00730E70" w:rsidRDefault="00730E70" w:rsidP="00730E70"/>
    <w:p w14:paraId="5D19847D" w14:textId="77777777" w:rsidR="00730E70" w:rsidRDefault="00730E70" w:rsidP="00730E70">
      <w:r>
        <w:rPr>
          <w:rFonts w:hint="eastAsia"/>
        </w:rPr>
        <w:t>缓存参数：不缓存</w:t>
      </w:r>
    </w:p>
    <w:p w14:paraId="36FC868D" w14:textId="77777777" w:rsidR="00730E70" w:rsidRDefault="00730E70" w:rsidP="00730E70">
      <w:pPr>
        <w:rPr>
          <w:szCs w:val="21"/>
        </w:rPr>
      </w:pPr>
    </w:p>
    <w:p w14:paraId="08CB5714" w14:textId="77777777" w:rsidR="0073432F" w:rsidRDefault="0073432F" w:rsidP="0073432F">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73432F" w14:paraId="31B5C005" w14:textId="77777777" w:rsidTr="0093292C">
        <w:tc>
          <w:tcPr>
            <w:tcW w:w="8363" w:type="dxa"/>
            <w:gridSpan w:val="3"/>
            <w:shd w:val="clear" w:color="auto" w:fill="808080"/>
          </w:tcPr>
          <w:p w14:paraId="7BD83D54" w14:textId="77777777" w:rsidR="0073432F" w:rsidRDefault="0073432F" w:rsidP="0093292C">
            <w:r>
              <w:rPr>
                <w:rFonts w:hint="eastAsia"/>
              </w:rPr>
              <w:t>开发方案：</w:t>
            </w:r>
          </w:p>
        </w:tc>
      </w:tr>
      <w:tr w:rsidR="0073432F" w:rsidRPr="00D77096" w14:paraId="09218F90" w14:textId="77777777" w:rsidTr="0093292C">
        <w:tc>
          <w:tcPr>
            <w:tcW w:w="8363" w:type="dxa"/>
            <w:gridSpan w:val="3"/>
            <w:tcBorders>
              <w:bottom w:val="single" w:sz="2" w:space="0" w:color="auto"/>
            </w:tcBorders>
          </w:tcPr>
          <w:p w14:paraId="38D80E2B" w14:textId="77777777" w:rsidR="0073432F" w:rsidRDefault="0073432F" w:rsidP="0093292C">
            <w:pPr>
              <w:rPr>
                <w:color w:val="000000"/>
              </w:rPr>
            </w:pPr>
            <w:r>
              <w:rPr>
                <w:rFonts w:hint="eastAsia"/>
                <w:color w:val="000000"/>
              </w:rPr>
              <w:t>参考</w:t>
            </w:r>
            <w:r>
              <w:rPr>
                <w:rFonts w:hint="eastAsia"/>
                <w:color w:val="000000"/>
              </w:rPr>
              <w:t>yaepg AaaGetLicense</w:t>
            </w:r>
            <w:r>
              <w:rPr>
                <w:rFonts w:hint="eastAsia"/>
                <w:color w:val="000000"/>
              </w:rPr>
              <w:t>接口改造</w:t>
            </w:r>
          </w:p>
          <w:p w14:paraId="7A682A09" w14:textId="1CA31E8F" w:rsidR="0073432F" w:rsidRPr="00D77096" w:rsidRDefault="0073432F" w:rsidP="0093292C">
            <w:pPr>
              <w:rPr>
                <w:color w:val="000000"/>
              </w:rPr>
            </w:pPr>
          </w:p>
        </w:tc>
      </w:tr>
      <w:tr w:rsidR="0073432F" w:rsidRPr="00C9018A" w14:paraId="2F8B2F43" w14:textId="77777777" w:rsidTr="0093292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78D3731" w14:textId="77777777" w:rsidR="0073432F" w:rsidRPr="00C9018A" w:rsidRDefault="0073432F" w:rsidP="0093292C">
            <w:pPr>
              <w:rPr>
                <w:b/>
                <w:color w:val="000000"/>
              </w:rPr>
            </w:pPr>
            <w:r w:rsidRPr="00C9018A">
              <w:rPr>
                <w:rFonts w:hint="eastAsia"/>
                <w:b/>
                <w:color w:val="000000"/>
              </w:rPr>
              <w:t>更新记录</w:t>
            </w:r>
          </w:p>
        </w:tc>
      </w:tr>
      <w:tr w:rsidR="0073432F" w:rsidRPr="00BA1F0B" w14:paraId="1E672E82" w14:textId="77777777" w:rsidTr="0093292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9A0FCBA" w14:textId="77777777" w:rsidR="0073432F" w:rsidRPr="00BA1F0B" w:rsidRDefault="0073432F" w:rsidP="0093292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00C27D1" w14:textId="77777777" w:rsidR="0073432F" w:rsidRPr="00BA1F0B" w:rsidRDefault="0073432F" w:rsidP="0093292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D6031E6" w14:textId="77777777" w:rsidR="0073432F" w:rsidRPr="00BA1F0B" w:rsidRDefault="0073432F" w:rsidP="0093292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73432F" w14:paraId="56CD47CC" w14:textId="77777777" w:rsidTr="0093292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76FEC58" w14:textId="4F613B59" w:rsidR="0073432F" w:rsidRDefault="0073432F" w:rsidP="0093292C">
            <w:pPr>
              <w:rPr>
                <w:color w:val="000000"/>
              </w:rPr>
            </w:pPr>
            <w:r>
              <w:rPr>
                <w:rFonts w:hint="eastAsia"/>
                <w:color w:val="000000"/>
              </w:rPr>
              <w:t>2017-08-01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1BCAD1E0" w14:textId="77777777" w:rsidR="0073432F" w:rsidRDefault="0073432F" w:rsidP="0093292C">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EE2330D" w14:textId="6EA6D340" w:rsidR="0073432F" w:rsidRDefault="0073432F" w:rsidP="0093292C">
            <w:pPr>
              <w:tabs>
                <w:tab w:val="center" w:pos="2460"/>
                <w:tab w:val="left" w:pos="3555"/>
              </w:tabs>
              <w:jc w:val="left"/>
              <w:rPr>
                <w:color w:val="000000"/>
              </w:rPr>
            </w:pPr>
            <w:r>
              <w:rPr>
                <w:rFonts w:hint="eastAsia"/>
                <w:color w:val="000000"/>
              </w:rPr>
              <w:t>使用</w:t>
            </w:r>
            <w:r>
              <w:rPr>
                <w:rFonts w:hint="eastAsia"/>
                <w:color w:val="000000"/>
              </w:rPr>
              <w:t>go</w:t>
            </w:r>
            <w:r>
              <w:rPr>
                <w:rFonts w:hint="eastAsia"/>
                <w:color w:val="000000"/>
              </w:rPr>
              <w:t>改写</w:t>
            </w:r>
            <w:r>
              <w:rPr>
                <w:rFonts w:hint="eastAsia"/>
                <w:color w:val="000000"/>
              </w:rPr>
              <w:t>PHP License</w:t>
            </w:r>
            <w:r>
              <w:rPr>
                <w:rFonts w:hint="eastAsia"/>
                <w:color w:val="000000"/>
              </w:rPr>
              <w:t>接口</w:t>
            </w:r>
          </w:p>
        </w:tc>
      </w:tr>
    </w:tbl>
    <w:p w14:paraId="5D5AA28D" w14:textId="77777777" w:rsidR="00730E70" w:rsidRPr="00730E70" w:rsidRDefault="00730E70">
      <w:pPr>
        <w:rPr>
          <w:szCs w:val="21"/>
        </w:rPr>
      </w:pPr>
    </w:p>
    <w:p w14:paraId="791AD2A9" w14:textId="77777777" w:rsidR="007D6DEA" w:rsidRDefault="007D6DEA" w:rsidP="007D6DEA">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D6DEA" w14:paraId="7D6798BB" w14:textId="77777777" w:rsidTr="006D6E6F">
        <w:tc>
          <w:tcPr>
            <w:tcW w:w="1843" w:type="dxa"/>
            <w:shd w:val="clear" w:color="auto" w:fill="808080"/>
          </w:tcPr>
          <w:p w14:paraId="15109CA0" w14:textId="77777777" w:rsidR="007D6DEA" w:rsidRDefault="007D6DEA" w:rsidP="006D6E6F">
            <w:r>
              <w:rPr>
                <w:rFonts w:hint="eastAsia"/>
              </w:rPr>
              <w:t>参数名称</w:t>
            </w:r>
          </w:p>
        </w:tc>
        <w:tc>
          <w:tcPr>
            <w:tcW w:w="1417" w:type="dxa"/>
            <w:shd w:val="clear" w:color="auto" w:fill="808080"/>
          </w:tcPr>
          <w:p w14:paraId="39556A16" w14:textId="77777777" w:rsidR="007D6DEA" w:rsidRDefault="007D6DEA" w:rsidP="006D6E6F">
            <w:r>
              <w:rPr>
                <w:rFonts w:hint="eastAsia"/>
              </w:rPr>
              <w:t>位置</w:t>
            </w:r>
          </w:p>
        </w:tc>
        <w:tc>
          <w:tcPr>
            <w:tcW w:w="5103" w:type="dxa"/>
            <w:shd w:val="clear" w:color="auto" w:fill="808080"/>
          </w:tcPr>
          <w:p w14:paraId="1CD39E2B" w14:textId="77777777" w:rsidR="007D6DEA" w:rsidRDefault="007D6DEA" w:rsidP="006D6E6F">
            <w:r>
              <w:rPr>
                <w:rFonts w:hint="eastAsia"/>
              </w:rPr>
              <w:t>含义</w:t>
            </w:r>
          </w:p>
        </w:tc>
      </w:tr>
      <w:tr w:rsidR="007D6DEA" w14:paraId="5D0FA81F" w14:textId="77777777" w:rsidTr="006D6E6F">
        <w:tc>
          <w:tcPr>
            <w:tcW w:w="1843" w:type="dxa"/>
          </w:tcPr>
          <w:p w14:paraId="0A5B3838" w14:textId="77777777" w:rsidR="007D6DEA" w:rsidRDefault="007D6DEA" w:rsidP="006D6E6F">
            <w:r>
              <w:rPr>
                <w:rFonts w:hint="eastAsia"/>
              </w:rPr>
              <w:t>CODE</w:t>
            </w:r>
          </w:p>
        </w:tc>
        <w:tc>
          <w:tcPr>
            <w:tcW w:w="1417" w:type="dxa"/>
          </w:tcPr>
          <w:p w14:paraId="6888809A" w14:textId="77777777" w:rsidR="007D6DEA" w:rsidRDefault="007D6DEA" w:rsidP="006D6E6F">
            <w:r>
              <w:rPr>
                <w:rFonts w:hint="eastAsia"/>
              </w:rPr>
              <w:t>RESPONSE</w:t>
            </w:r>
          </w:p>
        </w:tc>
        <w:tc>
          <w:tcPr>
            <w:tcW w:w="5103" w:type="dxa"/>
          </w:tcPr>
          <w:p w14:paraId="57BA7FFE" w14:textId="77777777" w:rsidR="007D6DEA" w:rsidRPr="0015408F" w:rsidRDefault="007D6DEA" w:rsidP="006D6E6F">
            <w:pPr>
              <w:autoSpaceDE w:val="0"/>
              <w:autoSpaceDN w:val="0"/>
              <w:adjustRightInd w:val="0"/>
              <w:jc w:val="left"/>
              <w:rPr>
                <w:color w:val="0000FF"/>
              </w:rPr>
            </w:pPr>
            <w:r>
              <w:rPr>
                <w:rFonts w:hint="eastAsia"/>
              </w:rPr>
              <w:t xml:space="preserve">200 </w:t>
            </w:r>
            <w:r>
              <w:rPr>
                <w:rFonts w:hint="eastAsia"/>
              </w:rPr>
              <w:t>成功</w:t>
            </w:r>
            <w:r w:rsidRPr="0015408F">
              <w:rPr>
                <w:rFonts w:hint="eastAsia"/>
                <w:color w:val="0000FF"/>
              </w:rPr>
              <w:t xml:space="preserve"> </w:t>
            </w:r>
          </w:p>
          <w:p w14:paraId="28CD0A44" w14:textId="77777777" w:rsidR="007D6DEA" w:rsidRDefault="007D6DEA" w:rsidP="006D6E6F">
            <w:r>
              <w:rPr>
                <w:rFonts w:hint="eastAsia"/>
              </w:rPr>
              <w:t>其它</w:t>
            </w:r>
            <w:r>
              <w:rPr>
                <w:rFonts w:hint="eastAsia"/>
              </w:rPr>
              <w:t>,</w:t>
            </w:r>
            <w:r>
              <w:rPr>
                <w:rFonts w:hint="eastAsia"/>
              </w:rPr>
              <w:t>读取失败</w:t>
            </w:r>
          </w:p>
        </w:tc>
      </w:tr>
      <w:tr w:rsidR="007D6DEA" w14:paraId="70FC3664" w14:textId="77777777" w:rsidTr="006D6E6F">
        <w:tc>
          <w:tcPr>
            <w:tcW w:w="1843" w:type="dxa"/>
          </w:tcPr>
          <w:p w14:paraId="3CB189CC" w14:textId="77777777" w:rsidR="007D6DEA" w:rsidRDefault="007D6DEA" w:rsidP="006D6E6F">
            <w:r>
              <w:rPr>
                <w:rFonts w:hint="eastAsia"/>
              </w:rPr>
              <w:t>返回值</w:t>
            </w:r>
            <w:r w:rsidR="007D7F3E">
              <w:rPr>
                <w:rFonts w:hint="eastAsia"/>
              </w:rPr>
              <w:t>JSON</w:t>
            </w:r>
          </w:p>
        </w:tc>
        <w:tc>
          <w:tcPr>
            <w:tcW w:w="1417" w:type="dxa"/>
          </w:tcPr>
          <w:p w14:paraId="02003D77" w14:textId="77777777" w:rsidR="007D6DEA" w:rsidRDefault="007D6DEA" w:rsidP="006D6E6F">
            <w:r>
              <w:rPr>
                <w:rFonts w:hint="eastAsia"/>
              </w:rPr>
              <w:t>BODY</w:t>
            </w:r>
          </w:p>
        </w:tc>
        <w:tc>
          <w:tcPr>
            <w:tcW w:w="5103" w:type="dxa"/>
          </w:tcPr>
          <w:p w14:paraId="5E42B65A" w14:textId="77777777" w:rsidR="000A5E30" w:rsidRPr="000A5E30" w:rsidRDefault="000A5E30" w:rsidP="000A5E30">
            <w:pPr>
              <w:ind w:leftChars="50" w:left="105"/>
              <w:rPr>
                <w:color w:val="000000"/>
              </w:rPr>
            </w:pPr>
            <w:r w:rsidRPr="000A5E30">
              <w:rPr>
                <w:color w:val="000000"/>
              </w:rPr>
              <w:t>{</w:t>
            </w:r>
          </w:p>
          <w:p w14:paraId="405A7669" w14:textId="77777777" w:rsidR="000A5E30" w:rsidRPr="000A5E30" w:rsidRDefault="000A5E30" w:rsidP="000A5E30">
            <w:pPr>
              <w:ind w:leftChars="50" w:left="105"/>
              <w:rPr>
                <w:color w:val="000000"/>
              </w:rPr>
            </w:pPr>
            <w:r w:rsidRPr="000A5E30">
              <w:rPr>
                <w:color w:val="000000"/>
              </w:rPr>
              <w:t xml:space="preserve">    "errno": "0",</w:t>
            </w:r>
          </w:p>
          <w:p w14:paraId="697D7136" w14:textId="77777777" w:rsidR="000A5E30" w:rsidRPr="000A5E30" w:rsidRDefault="000A5E30" w:rsidP="000A5E30">
            <w:pPr>
              <w:ind w:leftChars="50" w:left="105"/>
              <w:rPr>
                <w:color w:val="000000"/>
              </w:rPr>
            </w:pPr>
            <w:r w:rsidRPr="000A5E30">
              <w:rPr>
                <w:rFonts w:hint="eastAsia"/>
                <w:color w:val="000000"/>
              </w:rPr>
              <w:t xml:space="preserve">    "msg": "</w:t>
            </w:r>
            <w:r w:rsidRPr="000A5E30">
              <w:rPr>
                <w:rFonts w:hint="eastAsia"/>
                <w:color w:val="000000"/>
              </w:rPr>
              <w:t>成功</w:t>
            </w:r>
            <w:r w:rsidRPr="000A5E30">
              <w:rPr>
                <w:rFonts w:hint="eastAsia"/>
                <w:color w:val="000000"/>
              </w:rPr>
              <w:t>",</w:t>
            </w:r>
          </w:p>
          <w:p w14:paraId="0C6D0102" w14:textId="77777777" w:rsidR="000A5E30" w:rsidRPr="000A5E30" w:rsidRDefault="000A5E30" w:rsidP="000A5E30">
            <w:pPr>
              <w:ind w:leftChars="50" w:left="105"/>
              <w:rPr>
                <w:color w:val="000000"/>
              </w:rPr>
            </w:pPr>
            <w:r w:rsidRPr="000A5E30">
              <w:rPr>
                <w:color w:val="000000"/>
              </w:rPr>
              <w:t xml:space="preserve">    "server_time": 1455815935,</w:t>
            </w:r>
          </w:p>
          <w:p w14:paraId="4CCC5BC7" w14:textId="77777777" w:rsidR="000A5E30" w:rsidRPr="000A5E30" w:rsidRDefault="000A5E30" w:rsidP="000A5E30">
            <w:pPr>
              <w:ind w:leftChars="50" w:left="105"/>
              <w:rPr>
                <w:color w:val="000000"/>
              </w:rPr>
            </w:pPr>
            <w:r w:rsidRPr="000A5E30">
              <w:rPr>
                <w:color w:val="000000"/>
              </w:rPr>
              <w:t xml:space="preserve">    "data": {</w:t>
            </w:r>
          </w:p>
          <w:p w14:paraId="56E9C805" w14:textId="77777777" w:rsidR="000A5E30" w:rsidRPr="000A5E30" w:rsidRDefault="000A5E30" w:rsidP="000A5E30">
            <w:pPr>
              <w:ind w:leftChars="50" w:left="105"/>
              <w:rPr>
                <w:color w:val="000000"/>
              </w:rPr>
            </w:pPr>
            <w:r w:rsidRPr="000A5E30">
              <w:rPr>
                <w:rFonts w:hint="eastAsia"/>
                <w:color w:val="000000"/>
              </w:rPr>
              <w:t xml:space="preserve">        "net_id": "123456789",</w:t>
            </w:r>
            <w:r w:rsidRPr="000A5E30">
              <w:rPr>
                <w:rFonts w:hint="eastAsia"/>
                <w:color w:val="000000"/>
              </w:rPr>
              <w:tab/>
              <w:t>//</w:t>
            </w:r>
            <w:r w:rsidRPr="000A5E30">
              <w:rPr>
                <w:rFonts w:hint="eastAsia"/>
                <w:color w:val="000000"/>
              </w:rPr>
              <w:t>入网号</w:t>
            </w:r>
          </w:p>
          <w:p w14:paraId="61AB42C7" w14:textId="77777777" w:rsidR="000A5E30" w:rsidRPr="000A5E30" w:rsidRDefault="000A5E30" w:rsidP="000A5E30">
            <w:pPr>
              <w:ind w:leftChars="50" w:left="105"/>
              <w:rPr>
                <w:color w:val="000000"/>
              </w:rPr>
            </w:pPr>
            <w:r w:rsidRPr="000A5E30">
              <w:rPr>
                <w:color w:val="000000"/>
              </w:rPr>
              <w:t xml:space="preserve">        "license": "sadfasfalkasfklasfasflksaflasf",</w:t>
            </w:r>
            <w:r w:rsidRPr="000A5E30">
              <w:rPr>
                <w:color w:val="000000"/>
              </w:rPr>
              <w:tab/>
              <w:t>//linces</w:t>
            </w:r>
          </w:p>
          <w:p w14:paraId="022DB9C4" w14:textId="77777777" w:rsidR="000A5E30" w:rsidRPr="000A5E30" w:rsidRDefault="000A5E30" w:rsidP="000A5E30">
            <w:pPr>
              <w:ind w:leftChars="50" w:left="105"/>
              <w:rPr>
                <w:color w:val="000000"/>
              </w:rPr>
            </w:pPr>
            <w:r w:rsidRPr="000A5E30">
              <w:rPr>
                <w:rFonts w:hint="eastAsia"/>
                <w:color w:val="000000"/>
              </w:rPr>
              <w:t xml:space="preserve">        "buss_id": "1000014",</w:t>
            </w:r>
            <w:r w:rsidRPr="000A5E30">
              <w:rPr>
                <w:rFonts w:hint="eastAsia"/>
                <w:color w:val="000000"/>
              </w:rPr>
              <w:tab/>
              <w:t>//</w:t>
            </w:r>
            <w:r w:rsidRPr="000A5E30">
              <w:rPr>
                <w:rFonts w:hint="eastAsia"/>
                <w:color w:val="000000"/>
              </w:rPr>
              <w:t>业务号</w:t>
            </w:r>
          </w:p>
          <w:p w14:paraId="2F3C5624" w14:textId="77777777" w:rsidR="000A5E30" w:rsidRPr="000A5E30" w:rsidRDefault="000A5E30" w:rsidP="000A5E30">
            <w:pPr>
              <w:ind w:leftChars="50" w:left="105"/>
              <w:rPr>
                <w:color w:val="000000"/>
              </w:rPr>
            </w:pPr>
            <w:r w:rsidRPr="000A5E30">
              <w:rPr>
                <w:color w:val="000000"/>
              </w:rPr>
              <w:t xml:space="preserve">    }</w:t>
            </w:r>
          </w:p>
          <w:p w14:paraId="38C176ED" w14:textId="77777777" w:rsidR="007D6DEA" w:rsidRDefault="000A5E30" w:rsidP="000A5E30">
            <w:pPr>
              <w:ind w:leftChars="50" w:left="105"/>
              <w:rPr>
                <w:color w:val="000000"/>
              </w:rPr>
            </w:pPr>
            <w:r w:rsidRPr="000A5E30">
              <w:rPr>
                <w:color w:val="000000"/>
              </w:rPr>
              <w:t>}</w:t>
            </w:r>
          </w:p>
        </w:tc>
      </w:tr>
    </w:tbl>
    <w:p w14:paraId="16BF816F" w14:textId="77777777" w:rsidR="00FA7828" w:rsidRDefault="00FA7828">
      <w:pPr>
        <w:rPr>
          <w:szCs w:val="21"/>
        </w:rPr>
      </w:pPr>
    </w:p>
    <w:p w14:paraId="3CE5354E" w14:textId="77777777" w:rsidR="0073432F" w:rsidRDefault="0073432F" w:rsidP="0073432F">
      <w:r>
        <w:rPr>
          <w:rFonts w:hint="eastAsia"/>
        </w:rPr>
        <w:t>错误码：</w:t>
      </w:r>
    </w:p>
    <w:tbl>
      <w:tblPr>
        <w:tblStyle w:val="ab"/>
        <w:tblW w:w="0" w:type="auto"/>
        <w:tblLook w:val="04A0" w:firstRow="1" w:lastRow="0" w:firstColumn="1" w:lastColumn="0" w:noHBand="0" w:noVBand="1"/>
      </w:tblPr>
      <w:tblGrid>
        <w:gridCol w:w="1242"/>
        <w:gridCol w:w="4439"/>
        <w:gridCol w:w="2841"/>
      </w:tblGrid>
      <w:tr w:rsidR="0073432F" w14:paraId="02A60B35" w14:textId="77777777" w:rsidTr="0093292C">
        <w:tc>
          <w:tcPr>
            <w:tcW w:w="1242" w:type="dxa"/>
            <w:shd w:val="clear" w:color="auto" w:fill="7F7F7F" w:themeFill="text1" w:themeFillTint="80"/>
          </w:tcPr>
          <w:p w14:paraId="403AB36C" w14:textId="77777777" w:rsidR="0073432F" w:rsidRPr="0057258A" w:rsidRDefault="0073432F" w:rsidP="0093292C">
            <w:r w:rsidRPr="0057258A">
              <w:rPr>
                <w:rFonts w:hint="eastAsia"/>
              </w:rPr>
              <w:t>状态码</w:t>
            </w:r>
          </w:p>
        </w:tc>
        <w:tc>
          <w:tcPr>
            <w:tcW w:w="4439" w:type="dxa"/>
            <w:shd w:val="clear" w:color="auto" w:fill="7F7F7F" w:themeFill="text1" w:themeFillTint="80"/>
          </w:tcPr>
          <w:p w14:paraId="27021805" w14:textId="77777777" w:rsidR="0073432F" w:rsidRPr="0057258A" w:rsidRDefault="0073432F" w:rsidP="0093292C">
            <w:r w:rsidRPr="0057258A">
              <w:rPr>
                <w:rFonts w:hint="eastAsia"/>
              </w:rPr>
              <w:t>状态说明</w:t>
            </w:r>
          </w:p>
        </w:tc>
        <w:tc>
          <w:tcPr>
            <w:tcW w:w="2841" w:type="dxa"/>
            <w:shd w:val="clear" w:color="auto" w:fill="7F7F7F" w:themeFill="text1" w:themeFillTint="80"/>
          </w:tcPr>
          <w:p w14:paraId="16602CDE" w14:textId="77777777" w:rsidR="0073432F" w:rsidRPr="0057258A" w:rsidRDefault="0073432F" w:rsidP="0093292C">
            <w:r w:rsidRPr="0057258A">
              <w:rPr>
                <w:rFonts w:hint="eastAsia"/>
              </w:rPr>
              <w:t>备注</w:t>
            </w:r>
          </w:p>
        </w:tc>
      </w:tr>
      <w:tr w:rsidR="0073432F" w:rsidRPr="00077DCC" w14:paraId="1FFF12C6" w14:textId="77777777" w:rsidTr="0093292C">
        <w:tc>
          <w:tcPr>
            <w:tcW w:w="1242" w:type="dxa"/>
          </w:tcPr>
          <w:p w14:paraId="37089977" w14:textId="77777777" w:rsidR="0073432F" w:rsidRPr="0057258A" w:rsidRDefault="0073432F" w:rsidP="0093292C">
            <w:r w:rsidRPr="0057258A">
              <w:rPr>
                <w:rFonts w:hint="eastAsia"/>
              </w:rPr>
              <w:t>0</w:t>
            </w:r>
          </w:p>
        </w:tc>
        <w:tc>
          <w:tcPr>
            <w:tcW w:w="4439" w:type="dxa"/>
          </w:tcPr>
          <w:p w14:paraId="5FF44053" w14:textId="77777777" w:rsidR="0073432F" w:rsidRPr="0057258A" w:rsidRDefault="0073432F" w:rsidP="0093292C">
            <w:r w:rsidRPr="0057258A">
              <w:rPr>
                <w:rFonts w:hint="eastAsia"/>
              </w:rPr>
              <w:t>成功</w:t>
            </w:r>
          </w:p>
        </w:tc>
        <w:tc>
          <w:tcPr>
            <w:tcW w:w="2841" w:type="dxa"/>
          </w:tcPr>
          <w:p w14:paraId="385495AE" w14:textId="77777777" w:rsidR="0073432F" w:rsidRPr="0057258A" w:rsidRDefault="0073432F" w:rsidP="0093292C"/>
        </w:tc>
      </w:tr>
      <w:tr w:rsidR="0073432F" w:rsidRPr="00077DCC" w14:paraId="7FEB028E" w14:textId="77777777" w:rsidTr="0093292C">
        <w:tc>
          <w:tcPr>
            <w:tcW w:w="1242" w:type="dxa"/>
          </w:tcPr>
          <w:p w14:paraId="177FF240" w14:textId="77777777" w:rsidR="0073432F" w:rsidRPr="00077DCC" w:rsidRDefault="0073432F" w:rsidP="0093292C">
            <w:pPr>
              <w:rPr>
                <w:rFonts w:ascii="宋体" w:eastAsia="宋体" w:cs="宋体"/>
                <w:kern w:val="0"/>
                <w:lang w:val="zh-CN"/>
              </w:rPr>
            </w:pPr>
            <w:r>
              <w:rPr>
                <w:rFonts w:ascii="宋体" w:eastAsia="宋体" w:cs="宋体" w:hint="eastAsia"/>
                <w:kern w:val="0"/>
                <w:lang w:val="zh-CN"/>
              </w:rPr>
              <w:t>2040208</w:t>
            </w:r>
          </w:p>
        </w:tc>
        <w:tc>
          <w:tcPr>
            <w:tcW w:w="4439" w:type="dxa"/>
          </w:tcPr>
          <w:p w14:paraId="227D3D32" w14:textId="77777777" w:rsidR="0073432F" w:rsidRPr="00077DCC" w:rsidRDefault="0073432F" w:rsidP="0093292C">
            <w:pPr>
              <w:rPr>
                <w:rFonts w:ascii="宋体" w:eastAsia="宋体" w:cs="宋体"/>
                <w:kern w:val="0"/>
                <w:lang w:val="zh-CN"/>
              </w:rPr>
            </w:pPr>
            <w:r>
              <w:rPr>
                <w:rFonts w:ascii="宋体" w:eastAsia="宋体" w:cs="宋体" w:hint="eastAsia"/>
                <w:kern w:val="0"/>
                <w:lang w:val="zh-CN"/>
              </w:rPr>
              <w:t>Mac认证失败</w:t>
            </w:r>
          </w:p>
        </w:tc>
        <w:tc>
          <w:tcPr>
            <w:tcW w:w="2841" w:type="dxa"/>
          </w:tcPr>
          <w:p w14:paraId="39A166A1" w14:textId="77777777" w:rsidR="0073432F" w:rsidRPr="00077DCC" w:rsidRDefault="0073432F" w:rsidP="0093292C">
            <w:pPr>
              <w:jc w:val="left"/>
              <w:rPr>
                <w:rFonts w:ascii="宋体" w:eastAsia="宋体" w:cs="宋体"/>
                <w:kern w:val="0"/>
                <w:lang w:val="zh-CN"/>
              </w:rPr>
            </w:pPr>
            <w:r>
              <w:rPr>
                <w:rFonts w:ascii="宋体" w:eastAsia="宋体" w:cs="宋体" w:hint="eastAsia"/>
                <w:kern w:val="0"/>
                <w:lang w:val="zh-CN"/>
              </w:rPr>
              <w:t>Mac未报备，认证不通过</w:t>
            </w:r>
          </w:p>
        </w:tc>
      </w:tr>
      <w:tr w:rsidR="0073432F" w:rsidRPr="00077DCC" w14:paraId="23F869B4" w14:textId="77777777" w:rsidTr="0093292C">
        <w:tc>
          <w:tcPr>
            <w:tcW w:w="1242" w:type="dxa"/>
          </w:tcPr>
          <w:p w14:paraId="75CDFA25" w14:textId="77777777" w:rsidR="0073432F" w:rsidRPr="00663F00" w:rsidRDefault="0073432F" w:rsidP="0093292C">
            <w:pPr>
              <w:rPr>
                <w:rFonts w:ascii="宋体" w:eastAsia="宋体" w:cs="宋体"/>
                <w:kern w:val="0"/>
                <w:lang w:val="zh-CN"/>
              </w:rPr>
            </w:pPr>
            <w:r>
              <w:rPr>
                <w:rFonts w:ascii="宋体" w:eastAsia="宋体" w:cs="宋体" w:hint="eastAsia"/>
                <w:kern w:val="0"/>
                <w:lang w:val="zh-CN"/>
              </w:rPr>
              <w:t>其它</w:t>
            </w:r>
          </w:p>
        </w:tc>
        <w:tc>
          <w:tcPr>
            <w:tcW w:w="4439" w:type="dxa"/>
          </w:tcPr>
          <w:p w14:paraId="7A024151" w14:textId="77777777" w:rsidR="0073432F" w:rsidRPr="00663F00" w:rsidRDefault="0073432F" w:rsidP="0093292C">
            <w:pPr>
              <w:rPr>
                <w:rFonts w:ascii="宋体" w:eastAsia="宋体" w:cs="宋体"/>
                <w:kern w:val="0"/>
                <w:lang w:val="zh-CN"/>
              </w:rPr>
            </w:pPr>
            <w:r>
              <w:rPr>
                <w:rFonts w:ascii="宋体" w:eastAsia="宋体" w:cs="宋体" w:hint="eastAsia"/>
                <w:kern w:val="0"/>
                <w:lang w:val="zh-CN"/>
              </w:rPr>
              <w:t>其它异常</w:t>
            </w:r>
          </w:p>
        </w:tc>
        <w:tc>
          <w:tcPr>
            <w:tcW w:w="2841" w:type="dxa"/>
          </w:tcPr>
          <w:p w14:paraId="4390C593" w14:textId="77777777" w:rsidR="0073432F" w:rsidRPr="00077DCC" w:rsidRDefault="0073432F" w:rsidP="0093292C">
            <w:pPr>
              <w:jc w:val="left"/>
              <w:rPr>
                <w:rFonts w:ascii="宋体" w:eastAsia="宋体" w:cs="宋体"/>
                <w:kern w:val="0"/>
                <w:lang w:val="zh-CN"/>
              </w:rPr>
            </w:pPr>
          </w:p>
        </w:tc>
      </w:tr>
    </w:tbl>
    <w:p w14:paraId="4BD53067" w14:textId="77777777" w:rsidR="002E104C" w:rsidRDefault="002E104C">
      <w:pPr>
        <w:rPr>
          <w:szCs w:val="21"/>
        </w:rPr>
      </w:pPr>
    </w:p>
    <w:p w14:paraId="4CAEB848" w14:textId="77777777" w:rsidR="002E104C" w:rsidRDefault="000D117C" w:rsidP="00D44C61">
      <w:pPr>
        <w:pStyle w:val="2"/>
        <w:numPr>
          <w:ilvl w:val="1"/>
          <w:numId w:val="0"/>
        </w:numPr>
        <w:ind w:leftChars="50" w:left="105" w:firstLineChars="50" w:firstLine="173"/>
      </w:pPr>
      <w:r>
        <w:rPr>
          <w:rFonts w:hint="eastAsia"/>
        </w:rPr>
        <w:t>2.4</w:t>
      </w:r>
      <w:r w:rsidR="00D67694" w:rsidRPr="000A3A28">
        <w:rPr>
          <w:rFonts w:hint="eastAsia"/>
          <w:szCs w:val="21"/>
        </w:rPr>
        <w:t>获取首页分类频道与首页推荐接口</w:t>
      </w:r>
    </w:p>
    <w:p w14:paraId="65E08C54" w14:textId="77777777" w:rsidR="002E104C" w:rsidRDefault="002E104C" w:rsidP="002E104C">
      <w:r>
        <w:rPr>
          <w:rFonts w:hint="eastAsia"/>
        </w:rPr>
        <w:t>接口地址：</w:t>
      </w:r>
      <w:r w:rsidR="00710471">
        <w:rPr>
          <w:rFonts w:hint="eastAsia"/>
        </w:rPr>
        <w:t>epg</w:t>
      </w:r>
      <w:r w:rsidR="00D67694">
        <w:rPr>
          <w:rFonts w:hint="eastAsia"/>
        </w:rPr>
        <w:t>/</w:t>
      </w:r>
      <w:r w:rsidR="008D3D2A" w:rsidRPr="000A3A28">
        <w:rPr>
          <w:szCs w:val="21"/>
        </w:rPr>
        <w:t>home</w:t>
      </w:r>
    </w:p>
    <w:p w14:paraId="72745B1D" w14:textId="77777777" w:rsidR="002E104C" w:rsidRDefault="002E104C" w:rsidP="002E104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A5E30" w14:paraId="6437AFE9" w14:textId="77777777" w:rsidTr="006D6E6F">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4D85740" w14:textId="77777777" w:rsidR="000A5E30" w:rsidRDefault="000A5E30" w:rsidP="006D6E6F">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A982BDC" w14:textId="77777777" w:rsidR="000A5E30" w:rsidRDefault="000A5E30" w:rsidP="006D6E6F">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2AD76945" w14:textId="77777777" w:rsidR="000A5E30" w:rsidRDefault="000A5E30" w:rsidP="006D6E6F">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4EE4772" w14:textId="77777777" w:rsidR="000A5E30" w:rsidRDefault="000A5E30" w:rsidP="006D6E6F">
            <w:r>
              <w:rPr>
                <w:rFonts w:hint="eastAsia"/>
              </w:rPr>
              <w:t>是否必传</w:t>
            </w:r>
          </w:p>
        </w:tc>
      </w:tr>
      <w:tr w:rsidR="000A5E30" w:rsidRPr="00B160F8" w14:paraId="23CECDD6" w14:textId="77777777" w:rsidTr="006D6E6F">
        <w:tc>
          <w:tcPr>
            <w:tcW w:w="937" w:type="pct"/>
            <w:tcBorders>
              <w:top w:val="single" w:sz="0" w:space="0" w:color="000000"/>
              <w:left w:val="single" w:sz="0" w:space="0" w:color="000000"/>
              <w:bottom w:val="single" w:sz="0" w:space="0" w:color="000000"/>
              <w:right w:val="single" w:sz="0" w:space="0" w:color="000000"/>
            </w:tcBorders>
          </w:tcPr>
          <w:p w14:paraId="47647322" w14:textId="77777777" w:rsidR="000A5E30" w:rsidRDefault="000A5E30" w:rsidP="006D6E6F">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73A1B1FF"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D366AE4" w14:textId="77777777" w:rsidR="000A5E30" w:rsidRDefault="000A5E30" w:rsidP="006D6E6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4BAF6BFE" w14:textId="77777777" w:rsidR="000A5E30" w:rsidRPr="00B160F8" w:rsidRDefault="000A5E30" w:rsidP="006D6E6F">
            <w:pPr>
              <w:jc w:val="left"/>
            </w:pPr>
            <w:r>
              <w:rPr>
                <w:rFonts w:hint="eastAsia"/>
              </w:rPr>
              <w:t>Y</w:t>
            </w:r>
          </w:p>
        </w:tc>
      </w:tr>
      <w:tr w:rsidR="000A5E30" w:rsidRPr="002C58EB" w14:paraId="3F5DE7F5" w14:textId="77777777" w:rsidTr="006D6E6F">
        <w:tc>
          <w:tcPr>
            <w:tcW w:w="937" w:type="pct"/>
            <w:tcBorders>
              <w:top w:val="single" w:sz="0" w:space="0" w:color="000000"/>
              <w:left w:val="single" w:sz="0" w:space="0" w:color="000000"/>
              <w:bottom w:val="single" w:sz="0" w:space="0" w:color="000000"/>
              <w:right w:val="single" w:sz="0" w:space="0" w:color="000000"/>
            </w:tcBorders>
          </w:tcPr>
          <w:p w14:paraId="4FBB470F" w14:textId="77777777" w:rsidR="000A5E30" w:rsidRPr="00292CEE" w:rsidRDefault="000A5E30" w:rsidP="006D6E6F">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5EA1ECC1"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5048DF2" w14:textId="77777777" w:rsidR="000A5E30" w:rsidRPr="008775C6" w:rsidRDefault="000A5E30" w:rsidP="006D6E6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1AC62A9F" w14:textId="77777777" w:rsidR="000A5E30" w:rsidRDefault="000A5E30" w:rsidP="006D6E6F">
            <w:pPr>
              <w:jc w:val="left"/>
            </w:pPr>
            <w:r>
              <w:rPr>
                <w:rFonts w:hint="eastAsia"/>
              </w:rPr>
              <w:t>N</w:t>
            </w:r>
          </w:p>
        </w:tc>
      </w:tr>
      <w:tr w:rsidR="000A5E30" w:rsidRPr="002C58EB" w14:paraId="5769FE87" w14:textId="77777777" w:rsidTr="006D6E6F">
        <w:tc>
          <w:tcPr>
            <w:tcW w:w="937" w:type="pct"/>
            <w:tcBorders>
              <w:top w:val="single" w:sz="0" w:space="0" w:color="000000"/>
              <w:left w:val="single" w:sz="0" w:space="0" w:color="000000"/>
              <w:bottom w:val="single" w:sz="0" w:space="0" w:color="000000"/>
              <w:right w:val="single" w:sz="0" w:space="0" w:color="000000"/>
            </w:tcBorders>
          </w:tcPr>
          <w:p w14:paraId="109885D0" w14:textId="77777777" w:rsidR="000A5E30" w:rsidRDefault="000A5E30" w:rsidP="006D6E6F">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46522DF1"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9B944ED" w14:textId="77777777" w:rsidR="000A5E30" w:rsidRDefault="000A5E30" w:rsidP="006D6E6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39611CA" w14:textId="77777777" w:rsidR="000A5E30" w:rsidRDefault="000A5E30" w:rsidP="006D6E6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1F35361F" w14:textId="77777777" w:rsidR="000A5E30" w:rsidRPr="002C58EB" w:rsidRDefault="000A5E30" w:rsidP="006D6E6F">
            <w:pPr>
              <w:jc w:val="left"/>
            </w:pPr>
            <w:r>
              <w:rPr>
                <w:rFonts w:hint="eastAsia"/>
              </w:rPr>
              <w:t>Y</w:t>
            </w:r>
          </w:p>
        </w:tc>
      </w:tr>
      <w:tr w:rsidR="000A5E30" w:rsidRPr="008775C6" w14:paraId="1A44C0C5" w14:textId="77777777" w:rsidTr="006D6E6F">
        <w:tc>
          <w:tcPr>
            <w:tcW w:w="937" w:type="pct"/>
            <w:tcBorders>
              <w:top w:val="single" w:sz="0" w:space="0" w:color="000000"/>
              <w:left w:val="single" w:sz="0" w:space="0" w:color="000000"/>
              <w:bottom w:val="single" w:sz="0" w:space="0" w:color="000000"/>
              <w:right w:val="single" w:sz="0" w:space="0" w:color="000000"/>
            </w:tcBorders>
          </w:tcPr>
          <w:p w14:paraId="185674E3" w14:textId="77777777" w:rsidR="000A5E30" w:rsidRDefault="000A5E30" w:rsidP="006D6E6F">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47CED4E6"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4CA4A61" w14:textId="77777777" w:rsidR="000A5E30" w:rsidRDefault="000A5E30" w:rsidP="006D6E6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F944860" w14:textId="77777777" w:rsidR="000A5E30" w:rsidRDefault="000A5E30" w:rsidP="006D6E6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6A95C3F" w14:textId="77777777" w:rsidR="000A5E30" w:rsidRPr="008775C6" w:rsidRDefault="000A5E30" w:rsidP="006D6E6F">
            <w:pPr>
              <w:jc w:val="left"/>
            </w:pPr>
            <w:r>
              <w:rPr>
                <w:rFonts w:hint="eastAsia"/>
              </w:rPr>
              <w:t>Y</w:t>
            </w:r>
          </w:p>
        </w:tc>
      </w:tr>
      <w:tr w:rsidR="000A5E30" w14:paraId="771CBCA9" w14:textId="77777777" w:rsidTr="006D6E6F">
        <w:tc>
          <w:tcPr>
            <w:tcW w:w="937" w:type="pct"/>
            <w:tcBorders>
              <w:top w:val="single" w:sz="0" w:space="0" w:color="000000"/>
              <w:left w:val="single" w:sz="0" w:space="0" w:color="000000"/>
              <w:bottom w:val="single" w:sz="0" w:space="0" w:color="000000"/>
              <w:right w:val="single" w:sz="0" w:space="0" w:color="000000"/>
            </w:tcBorders>
          </w:tcPr>
          <w:p w14:paraId="5AA3FDE9" w14:textId="77777777" w:rsidR="000A5E30" w:rsidRPr="00292CEE" w:rsidRDefault="000A5E30" w:rsidP="006D6E6F">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050C443"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5861868" w14:textId="77777777" w:rsidR="000A5E30" w:rsidRPr="008775C6" w:rsidRDefault="000A5E30" w:rsidP="006D6E6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54630DFE" w14:textId="77777777" w:rsidR="000A5E30" w:rsidRDefault="000A5E30" w:rsidP="006D6E6F">
            <w:pPr>
              <w:jc w:val="left"/>
            </w:pPr>
            <w:r>
              <w:rPr>
                <w:rFonts w:hint="eastAsia"/>
              </w:rPr>
              <w:t>Y</w:t>
            </w:r>
          </w:p>
        </w:tc>
      </w:tr>
      <w:tr w:rsidR="000A5E30" w14:paraId="58E1B226" w14:textId="77777777" w:rsidTr="006D6E6F">
        <w:tc>
          <w:tcPr>
            <w:tcW w:w="937" w:type="pct"/>
            <w:tcBorders>
              <w:top w:val="single" w:sz="0" w:space="0" w:color="000000"/>
              <w:left w:val="single" w:sz="0" w:space="0" w:color="000000"/>
              <w:bottom w:val="single" w:sz="0" w:space="0" w:color="000000"/>
              <w:right w:val="single" w:sz="0" w:space="0" w:color="000000"/>
            </w:tcBorders>
          </w:tcPr>
          <w:p w14:paraId="247E951C" w14:textId="77777777" w:rsidR="000A5E30" w:rsidRPr="007B0EC0" w:rsidRDefault="000A5E30" w:rsidP="006D6E6F">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272B1470"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ABBC82E" w14:textId="77777777" w:rsidR="000A5E30" w:rsidRDefault="000A5E30" w:rsidP="006D6E6F">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50FB6F17" w14:textId="77777777" w:rsidR="000A5E30" w:rsidRDefault="000A5E30" w:rsidP="006D6E6F">
            <w:pPr>
              <w:jc w:val="left"/>
            </w:pPr>
            <w:r>
              <w:rPr>
                <w:rFonts w:hint="eastAsia"/>
              </w:rPr>
              <w:t>Y</w:t>
            </w:r>
          </w:p>
        </w:tc>
      </w:tr>
      <w:tr w:rsidR="000A5E30" w14:paraId="4A340D7E" w14:textId="77777777" w:rsidTr="006D6E6F">
        <w:tc>
          <w:tcPr>
            <w:tcW w:w="937" w:type="pct"/>
            <w:tcBorders>
              <w:top w:val="single" w:sz="0" w:space="0" w:color="000000"/>
              <w:left w:val="single" w:sz="0" w:space="0" w:color="000000"/>
              <w:bottom w:val="single" w:sz="0" w:space="0" w:color="000000"/>
              <w:right w:val="single" w:sz="0" w:space="0" w:color="000000"/>
            </w:tcBorders>
          </w:tcPr>
          <w:p w14:paraId="657C521D" w14:textId="77777777" w:rsidR="000A5E30" w:rsidRPr="007B0EC0" w:rsidRDefault="000A5E30" w:rsidP="006D6E6F">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6D671B78" w14:textId="77777777" w:rsidR="000A5E30" w:rsidRDefault="000A5E30"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795AAE1" w14:textId="77777777" w:rsidR="000A5E30" w:rsidRDefault="000A5E30" w:rsidP="006D6E6F">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33C93CF3" w14:textId="77777777" w:rsidR="000A5E30" w:rsidRDefault="000A5E30" w:rsidP="006D6E6F">
            <w:pPr>
              <w:jc w:val="left"/>
            </w:pPr>
            <w:r>
              <w:rPr>
                <w:rFonts w:hint="eastAsia"/>
              </w:rPr>
              <w:t>Y</w:t>
            </w:r>
          </w:p>
        </w:tc>
      </w:tr>
    </w:tbl>
    <w:p w14:paraId="49F68519" w14:textId="77777777" w:rsidR="00730E70" w:rsidRDefault="00730E70" w:rsidP="00730E70"/>
    <w:p w14:paraId="115CE042" w14:textId="77777777" w:rsidR="005A084F" w:rsidRDefault="00730E70" w:rsidP="00730E70">
      <w:r>
        <w:rPr>
          <w:rFonts w:hint="eastAsia"/>
        </w:rPr>
        <w:t>缓存参数：</w:t>
      </w:r>
      <w:r>
        <w:rPr>
          <w:rFonts w:hint="eastAsia"/>
        </w:rPr>
        <w:t xml:space="preserve"> </w:t>
      </w:r>
    </w:p>
    <w:p w14:paraId="33140517" w14:textId="77777777" w:rsidR="005A084F" w:rsidRDefault="005A084F" w:rsidP="00730E70">
      <w:r w:rsidRPr="005A084F">
        <w:t>Version</w:t>
      </w:r>
    </w:p>
    <w:p w14:paraId="22141747" w14:textId="77777777" w:rsidR="00730E70" w:rsidRDefault="005A084F" w:rsidP="00730E70">
      <w:r w:rsidRPr="005A084F">
        <w:t>buss_id</w:t>
      </w:r>
    </w:p>
    <w:p w14:paraId="77CDC30D" w14:textId="77777777" w:rsidR="00730E70" w:rsidRDefault="00730E70" w:rsidP="00730E70">
      <w:pPr>
        <w:rPr>
          <w:szCs w:val="21"/>
        </w:rPr>
      </w:pPr>
    </w:p>
    <w:p w14:paraId="2BC0B5C5" w14:textId="77777777" w:rsidR="00730E70" w:rsidRPr="00730E70" w:rsidRDefault="005A084F" w:rsidP="00730E70">
      <w:pPr>
        <w:rPr>
          <w:szCs w:val="21"/>
        </w:rPr>
      </w:pPr>
      <w:r>
        <w:rPr>
          <w:rFonts w:hint="eastAsia"/>
          <w:szCs w:val="21"/>
        </w:rPr>
        <w:t>数据集成：</w:t>
      </w:r>
    </w:p>
    <w:p w14:paraId="1B0A1DB6" w14:textId="77777777" w:rsidR="005A084F" w:rsidRPr="005A084F" w:rsidRDefault="005A084F" w:rsidP="005A084F">
      <w:pPr>
        <w:rPr>
          <w:szCs w:val="21"/>
        </w:rPr>
      </w:pPr>
      <w:r w:rsidRPr="005A084F">
        <w:rPr>
          <w:rFonts w:hint="eastAsia"/>
          <w:szCs w:val="21"/>
        </w:rPr>
        <w:t>menu</w:t>
      </w:r>
      <w:r w:rsidRPr="005A084F">
        <w:rPr>
          <w:rFonts w:hint="eastAsia"/>
          <w:szCs w:val="21"/>
        </w:rPr>
        <w:t>数据（分类按钮数据）</w:t>
      </w:r>
      <w:r w:rsidRPr="005A084F">
        <w:rPr>
          <w:rFonts w:hint="eastAsia"/>
          <w:szCs w:val="21"/>
        </w:rPr>
        <w:t>:</w:t>
      </w:r>
    </w:p>
    <w:p w14:paraId="6E228C1B" w14:textId="77777777" w:rsidR="005A084F" w:rsidRPr="005A084F" w:rsidRDefault="005A084F" w:rsidP="005A084F">
      <w:pPr>
        <w:rPr>
          <w:szCs w:val="21"/>
        </w:rPr>
      </w:pPr>
      <w:r w:rsidRPr="005A084F">
        <w:rPr>
          <w:rFonts w:hint="eastAsia"/>
          <w:szCs w:val="21"/>
        </w:rPr>
        <w:t>新</w:t>
      </w:r>
      <w:r w:rsidRPr="005A084F">
        <w:rPr>
          <w:rFonts w:hint="eastAsia"/>
          <w:szCs w:val="21"/>
        </w:rPr>
        <w:t>EPG</w:t>
      </w:r>
      <w:r w:rsidRPr="005A084F">
        <w:rPr>
          <w:rFonts w:hint="eastAsia"/>
          <w:szCs w:val="21"/>
        </w:rPr>
        <w:t>主入口接口</w:t>
      </w:r>
      <w:r w:rsidRPr="005A084F">
        <w:rPr>
          <w:rFonts w:hint="eastAsia"/>
          <w:szCs w:val="21"/>
        </w:rPr>
        <w:t>n3_a_2</w:t>
      </w:r>
    </w:p>
    <w:p w14:paraId="3E65E277" w14:textId="77777777" w:rsidR="005A084F" w:rsidRPr="005A084F" w:rsidRDefault="005A084F" w:rsidP="005A084F">
      <w:pPr>
        <w:rPr>
          <w:szCs w:val="21"/>
        </w:rPr>
      </w:pPr>
      <w:r w:rsidRPr="005A084F">
        <w:rPr>
          <w:szCs w:val="21"/>
        </w:rPr>
        <w:t>http://interface.hifuntv.com/mgtv/EPGindex?Version=1.1.1.288.3.TVOS.0.0_Release&amp;Tag=26</w:t>
      </w:r>
    </w:p>
    <w:p w14:paraId="65ADD668" w14:textId="77777777" w:rsidR="005A084F" w:rsidRPr="005A084F" w:rsidRDefault="005A084F" w:rsidP="005A084F">
      <w:pPr>
        <w:rPr>
          <w:szCs w:val="21"/>
        </w:rPr>
      </w:pPr>
      <w:r w:rsidRPr="005A084F">
        <w:rPr>
          <w:rFonts w:hint="eastAsia"/>
          <w:szCs w:val="21"/>
        </w:rPr>
        <w:t xml:space="preserve">metadata/data/group[type=menu] </w:t>
      </w:r>
      <w:r w:rsidRPr="005A084F">
        <w:rPr>
          <w:rFonts w:hint="eastAsia"/>
          <w:szCs w:val="21"/>
        </w:rPr>
        <w:t>的数据</w:t>
      </w:r>
    </w:p>
    <w:p w14:paraId="59073231" w14:textId="77777777" w:rsidR="005A084F" w:rsidRPr="005A084F" w:rsidRDefault="005A084F" w:rsidP="005A084F">
      <w:pPr>
        <w:rPr>
          <w:szCs w:val="21"/>
        </w:rPr>
      </w:pPr>
      <w:r w:rsidRPr="005A084F">
        <w:rPr>
          <w:rFonts w:hint="eastAsia"/>
          <w:szCs w:val="21"/>
        </w:rPr>
        <w:t>建议：后台可以上传多张图片，建议将按钮图片上传</w:t>
      </w:r>
      <w:r w:rsidRPr="005A084F">
        <w:rPr>
          <w:rFonts w:hint="eastAsia"/>
          <w:szCs w:val="21"/>
        </w:rPr>
        <w:t xml:space="preserve">img4="" img5="" img6="" , </w:t>
      </w:r>
      <w:r w:rsidRPr="005A084F">
        <w:rPr>
          <w:rFonts w:hint="eastAsia"/>
          <w:szCs w:val="21"/>
        </w:rPr>
        <w:t>如果这三张图片没有，则取</w:t>
      </w:r>
      <w:r w:rsidRPr="005A084F">
        <w:rPr>
          <w:rFonts w:hint="eastAsia"/>
          <w:szCs w:val="21"/>
        </w:rPr>
        <w:t>img0,img1,img2</w:t>
      </w:r>
    </w:p>
    <w:p w14:paraId="041D568C" w14:textId="77777777" w:rsidR="005A084F" w:rsidRPr="005A084F" w:rsidRDefault="005A084F" w:rsidP="005A084F">
      <w:pPr>
        <w:rPr>
          <w:szCs w:val="21"/>
        </w:rPr>
      </w:pPr>
      <w:r w:rsidRPr="005A084F">
        <w:rPr>
          <w:rFonts w:hint="eastAsia"/>
          <w:szCs w:val="21"/>
        </w:rPr>
        <w:t>recom</w:t>
      </w:r>
      <w:r w:rsidRPr="005A084F">
        <w:rPr>
          <w:rFonts w:hint="eastAsia"/>
          <w:szCs w:val="21"/>
        </w:rPr>
        <w:t>数据（推荐数据）：</w:t>
      </w:r>
    </w:p>
    <w:p w14:paraId="748DFD0B" w14:textId="77777777" w:rsidR="005A084F" w:rsidRPr="005A084F" w:rsidRDefault="005A084F" w:rsidP="005A084F">
      <w:pPr>
        <w:rPr>
          <w:szCs w:val="21"/>
        </w:rPr>
      </w:pPr>
      <w:r w:rsidRPr="005A084F">
        <w:rPr>
          <w:rFonts w:hint="eastAsia"/>
          <w:szCs w:val="21"/>
        </w:rPr>
        <w:t>新</w:t>
      </w:r>
      <w:r w:rsidRPr="005A084F">
        <w:rPr>
          <w:rFonts w:hint="eastAsia"/>
          <w:szCs w:val="21"/>
        </w:rPr>
        <w:t>EPG</w:t>
      </w:r>
      <w:r w:rsidRPr="005A084F">
        <w:rPr>
          <w:rFonts w:hint="eastAsia"/>
          <w:szCs w:val="21"/>
        </w:rPr>
        <w:t>主入口接口</w:t>
      </w:r>
      <w:r w:rsidRPr="005A084F">
        <w:rPr>
          <w:rFonts w:hint="eastAsia"/>
          <w:szCs w:val="21"/>
        </w:rPr>
        <w:t>n3_a_2</w:t>
      </w:r>
    </w:p>
    <w:p w14:paraId="06317414" w14:textId="77777777" w:rsidR="005A084F" w:rsidRPr="005A084F" w:rsidRDefault="005A084F" w:rsidP="005A084F">
      <w:pPr>
        <w:rPr>
          <w:szCs w:val="21"/>
        </w:rPr>
      </w:pPr>
      <w:r w:rsidRPr="005A084F">
        <w:rPr>
          <w:szCs w:val="21"/>
        </w:rPr>
        <w:t>http://interface.hifuntv.com/mgtv/EPGindex?Version=1.1.1.288.3.TVOS.0.0_Release&amp;Tag=26</w:t>
      </w:r>
    </w:p>
    <w:p w14:paraId="323ED817" w14:textId="77777777" w:rsidR="002E104C" w:rsidRDefault="005A084F" w:rsidP="005A084F">
      <w:pPr>
        <w:rPr>
          <w:szCs w:val="21"/>
        </w:rPr>
      </w:pPr>
      <w:r w:rsidRPr="005A084F">
        <w:rPr>
          <w:rFonts w:hint="eastAsia"/>
          <w:szCs w:val="21"/>
        </w:rPr>
        <w:t xml:space="preserve">metadata/data/group[type=recom]  action_type="video" </w:t>
      </w:r>
      <w:r w:rsidRPr="005A084F">
        <w:rPr>
          <w:rFonts w:hint="eastAsia"/>
          <w:szCs w:val="21"/>
        </w:rPr>
        <w:t>的数据，一共</w:t>
      </w:r>
      <w:r w:rsidRPr="005A084F">
        <w:rPr>
          <w:rFonts w:hint="eastAsia"/>
          <w:szCs w:val="21"/>
        </w:rPr>
        <w:t>10</w:t>
      </w:r>
      <w:r w:rsidRPr="005A084F">
        <w:rPr>
          <w:rFonts w:hint="eastAsia"/>
          <w:szCs w:val="21"/>
        </w:rPr>
        <w:t>组，取每组的前三个，共</w:t>
      </w:r>
      <w:r w:rsidRPr="005A084F">
        <w:rPr>
          <w:rFonts w:hint="eastAsia"/>
          <w:szCs w:val="21"/>
        </w:rPr>
        <w:t>30</w:t>
      </w:r>
      <w:r w:rsidRPr="005A084F">
        <w:rPr>
          <w:rFonts w:hint="eastAsia"/>
          <w:szCs w:val="21"/>
        </w:rPr>
        <w:t>个，调取详情页接口获取竖图，横图通过后台推送的方式，</w:t>
      </w:r>
      <w:r w:rsidRPr="005A084F">
        <w:rPr>
          <w:rFonts w:hint="eastAsia"/>
          <w:szCs w:val="21"/>
        </w:rPr>
        <w:t xml:space="preserve"> </w:t>
      </w:r>
      <w:r w:rsidRPr="005A084F">
        <w:rPr>
          <w:rFonts w:hint="eastAsia"/>
          <w:szCs w:val="21"/>
        </w:rPr>
        <w:t>前端接口尽量命中缓存</w:t>
      </w:r>
    </w:p>
    <w:p w14:paraId="2FF4C65E" w14:textId="77777777" w:rsidR="005A084F" w:rsidRDefault="005A084F" w:rsidP="002E104C">
      <w:pPr>
        <w:rPr>
          <w:szCs w:val="21"/>
        </w:rPr>
      </w:pPr>
    </w:p>
    <w:p w14:paraId="5C6AE016" w14:textId="77777777" w:rsidR="002E104C" w:rsidRDefault="002E104C" w:rsidP="002E104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2E104C" w14:paraId="429BE395" w14:textId="77777777" w:rsidTr="006D6E6F">
        <w:tc>
          <w:tcPr>
            <w:tcW w:w="1843" w:type="dxa"/>
            <w:shd w:val="clear" w:color="auto" w:fill="808080"/>
          </w:tcPr>
          <w:p w14:paraId="0B2380F7" w14:textId="77777777" w:rsidR="002E104C" w:rsidRDefault="002E104C" w:rsidP="006D6E6F">
            <w:r>
              <w:rPr>
                <w:rFonts w:hint="eastAsia"/>
              </w:rPr>
              <w:t>参数名称</w:t>
            </w:r>
          </w:p>
        </w:tc>
        <w:tc>
          <w:tcPr>
            <w:tcW w:w="1417" w:type="dxa"/>
            <w:shd w:val="clear" w:color="auto" w:fill="808080"/>
          </w:tcPr>
          <w:p w14:paraId="6C173674" w14:textId="77777777" w:rsidR="002E104C" w:rsidRDefault="002E104C" w:rsidP="006D6E6F">
            <w:r>
              <w:rPr>
                <w:rFonts w:hint="eastAsia"/>
              </w:rPr>
              <w:t>位置</w:t>
            </w:r>
          </w:p>
        </w:tc>
        <w:tc>
          <w:tcPr>
            <w:tcW w:w="5103" w:type="dxa"/>
            <w:shd w:val="clear" w:color="auto" w:fill="808080"/>
          </w:tcPr>
          <w:p w14:paraId="5190FF38" w14:textId="77777777" w:rsidR="002E104C" w:rsidRDefault="002E104C" w:rsidP="006D6E6F">
            <w:r>
              <w:rPr>
                <w:rFonts w:hint="eastAsia"/>
              </w:rPr>
              <w:t>含义</w:t>
            </w:r>
          </w:p>
        </w:tc>
      </w:tr>
      <w:tr w:rsidR="002E104C" w14:paraId="790D9848" w14:textId="77777777" w:rsidTr="006D6E6F">
        <w:tc>
          <w:tcPr>
            <w:tcW w:w="1843" w:type="dxa"/>
          </w:tcPr>
          <w:p w14:paraId="7176959B" w14:textId="77777777" w:rsidR="002E104C" w:rsidRDefault="002E104C" w:rsidP="006D6E6F">
            <w:r>
              <w:rPr>
                <w:rFonts w:hint="eastAsia"/>
              </w:rPr>
              <w:t>CODE</w:t>
            </w:r>
          </w:p>
        </w:tc>
        <w:tc>
          <w:tcPr>
            <w:tcW w:w="1417" w:type="dxa"/>
          </w:tcPr>
          <w:p w14:paraId="6D564A46" w14:textId="77777777" w:rsidR="002E104C" w:rsidRDefault="002E104C" w:rsidP="006D6E6F">
            <w:r>
              <w:rPr>
                <w:rFonts w:hint="eastAsia"/>
              </w:rPr>
              <w:t>RESPONSE</w:t>
            </w:r>
          </w:p>
        </w:tc>
        <w:tc>
          <w:tcPr>
            <w:tcW w:w="5103" w:type="dxa"/>
          </w:tcPr>
          <w:p w14:paraId="226C6015" w14:textId="77777777" w:rsidR="002E104C" w:rsidRDefault="002E104C"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32AEDAD3" w14:textId="77777777" w:rsidR="002E104C" w:rsidRDefault="002E104C" w:rsidP="006D6E6F">
            <w:r>
              <w:rPr>
                <w:rFonts w:hint="eastAsia"/>
              </w:rPr>
              <w:t>其它</w:t>
            </w:r>
            <w:r>
              <w:rPr>
                <w:rFonts w:hint="eastAsia"/>
              </w:rPr>
              <w:t>,</w:t>
            </w:r>
            <w:r>
              <w:rPr>
                <w:rFonts w:hint="eastAsia"/>
              </w:rPr>
              <w:t>读取失败</w:t>
            </w:r>
          </w:p>
        </w:tc>
      </w:tr>
      <w:tr w:rsidR="002E104C" w14:paraId="766F2CF0" w14:textId="77777777" w:rsidTr="006D6E6F">
        <w:tc>
          <w:tcPr>
            <w:tcW w:w="1843" w:type="dxa"/>
          </w:tcPr>
          <w:p w14:paraId="1997F4E0" w14:textId="77777777" w:rsidR="002E104C" w:rsidRDefault="002E104C" w:rsidP="006D6E6F">
            <w:r>
              <w:rPr>
                <w:rFonts w:hint="eastAsia"/>
              </w:rPr>
              <w:t>返回值</w:t>
            </w:r>
          </w:p>
        </w:tc>
        <w:tc>
          <w:tcPr>
            <w:tcW w:w="1417" w:type="dxa"/>
          </w:tcPr>
          <w:p w14:paraId="7599EC72" w14:textId="77777777" w:rsidR="002E104C" w:rsidRDefault="002E104C" w:rsidP="006D6E6F">
            <w:r>
              <w:rPr>
                <w:rFonts w:hint="eastAsia"/>
              </w:rPr>
              <w:t>BODY</w:t>
            </w:r>
          </w:p>
        </w:tc>
        <w:tc>
          <w:tcPr>
            <w:tcW w:w="5103" w:type="dxa"/>
          </w:tcPr>
          <w:p w14:paraId="2D10BEA9" w14:textId="77777777" w:rsidR="002E104C" w:rsidRDefault="002E104C" w:rsidP="0061482D">
            <w:pPr>
              <w:ind w:leftChars="50" w:left="105"/>
              <w:rPr>
                <w:color w:val="000000"/>
              </w:rPr>
            </w:pPr>
          </w:p>
        </w:tc>
      </w:tr>
      <w:tr w:rsidR="00911F4C" w14:paraId="54292861" w14:textId="77777777" w:rsidTr="006D6E6F">
        <w:tc>
          <w:tcPr>
            <w:tcW w:w="8363" w:type="dxa"/>
            <w:gridSpan w:val="3"/>
          </w:tcPr>
          <w:p w14:paraId="221BE156" w14:textId="77777777" w:rsidR="00911F4C" w:rsidRPr="00911F4C" w:rsidRDefault="00911F4C" w:rsidP="00911F4C">
            <w:pPr>
              <w:ind w:leftChars="50" w:left="105"/>
              <w:rPr>
                <w:color w:val="000000"/>
              </w:rPr>
            </w:pPr>
            <w:r w:rsidRPr="00911F4C">
              <w:rPr>
                <w:color w:val="000000"/>
              </w:rPr>
              <w:t>{</w:t>
            </w:r>
          </w:p>
          <w:p w14:paraId="22A05452" w14:textId="77777777" w:rsidR="00911F4C" w:rsidRPr="00911F4C" w:rsidRDefault="00911F4C" w:rsidP="00911F4C">
            <w:pPr>
              <w:ind w:leftChars="50" w:left="105"/>
              <w:rPr>
                <w:color w:val="000000"/>
              </w:rPr>
            </w:pPr>
            <w:r w:rsidRPr="00911F4C">
              <w:rPr>
                <w:color w:val="000000"/>
              </w:rPr>
              <w:t xml:space="preserve">    "errno": "0",</w:t>
            </w:r>
          </w:p>
          <w:p w14:paraId="7BCF8A7A" w14:textId="77777777" w:rsidR="00911F4C" w:rsidRPr="00911F4C" w:rsidRDefault="00911F4C" w:rsidP="00911F4C">
            <w:pPr>
              <w:ind w:leftChars="50" w:left="105"/>
              <w:rPr>
                <w:color w:val="000000"/>
              </w:rPr>
            </w:pPr>
            <w:r w:rsidRPr="00911F4C">
              <w:rPr>
                <w:rFonts w:hint="eastAsia"/>
                <w:color w:val="000000"/>
              </w:rPr>
              <w:t xml:space="preserve">    "msg": "</w:t>
            </w:r>
            <w:r w:rsidRPr="00911F4C">
              <w:rPr>
                <w:rFonts w:hint="eastAsia"/>
                <w:color w:val="000000"/>
              </w:rPr>
              <w:t>成功</w:t>
            </w:r>
            <w:r w:rsidRPr="00911F4C">
              <w:rPr>
                <w:rFonts w:hint="eastAsia"/>
                <w:color w:val="000000"/>
              </w:rPr>
              <w:t>",</w:t>
            </w:r>
          </w:p>
          <w:p w14:paraId="64006F77" w14:textId="77777777" w:rsidR="00911F4C" w:rsidRPr="00911F4C" w:rsidRDefault="00911F4C" w:rsidP="00911F4C">
            <w:pPr>
              <w:ind w:leftChars="50" w:left="105"/>
              <w:rPr>
                <w:color w:val="000000"/>
              </w:rPr>
            </w:pPr>
            <w:r w:rsidRPr="00911F4C">
              <w:rPr>
                <w:color w:val="000000"/>
              </w:rPr>
              <w:t xml:space="preserve">    "server_time": 1455815935,</w:t>
            </w:r>
          </w:p>
          <w:p w14:paraId="7FC11FE3" w14:textId="77777777" w:rsidR="00911F4C" w:rsidRDefault="00911F4C" w:rsidP="00E91729">
            <w:pPr>
              <w:ind w:leftChars="50" w:left="105" w:firstLine="420"/>
              <w:rPr>
                <w:color w:val="000000"/>
              </w:rPr>
            </w:pPr>
            <w:r w:rsidRPr="00911F4C">
              <w:rPr>
                <w:color w:val="000000"/>
              </w:rPr>
              <w:t>"data": {</w:t>
            </w:r>
          </w:p>
          <w:p w14:paraId="2EF14ABE" w14:textId="77777777" w:rsidR="00E91729" w:rsidRPr="00911F4C" w:rsidRDefault="00E91729" w:rsidP="00E91729">
            <w:pPr>
              <w:ind w:leftChars="50" w:left="105" w:firstLineChars="400" w:firstLine="840"/>
              <w:rPr>
                <w:color w:val="000000"/>
              </w:rPr>
            </w:pPr>
            <w:r w:rsidRPr="00E91729">
              <w:rPr>
                <w:rFonts w:hint="eastAsia"/>
                <w:color w:val="000000"/>
              </w:rPr>
              <w:t>"live_media_asset_id":"RollingBroadcast", //</w:t>
            </w:r>
            <w:r w:rsidRPr="00E91729">
              <w:rPr>
                <w:rFonts w:hint="eastAsia"/>
                <w:color w:val="000000"/>
              </w:rPr>
              <w:t>直播轮播媒资包</w:t>
            </w:r>
            <w:r w:rsidRPr="00E91729">
              <w:rPr>
                <w:rFonts w:hint="eastAsia"/>
                <w:color w:val="000000"/>
              </w:rPr>
              <w:t>ID</w:t>
            </w:r>
          </w:p>
          <w:p w14:paraId="79CD177D" w14:textId="77777777" w:rsidR="00911F4C" w:rsidRPr="00911F4C" w:rsidRDefault="00911F4C" w:rsidP="00911F4C">
            <w:pPr>
              <w:ind w:leftChars="50" w:left="105"/>
              <w:rPr>
                <w:color w:val="000000"/>
              </w:rPr>
            </w:pPr>
            <w:r w:rsidRPr="00911F4C">
              <w:rPr>
                <w:rFonts w:hint="eastAsia"/>
                <w:color w:val="000000"/>
              </w:rPr>
              <w:t xml:space="preserve">        "menu": [</w:t>
            </w:r>
            <w:r w:rsidRPr="00911F4C">
              <w:rPr>
                <w:rFonts w:hint="eastAsia"/>
                <w:color w:val="000000"/>
              </w:rPr>
              <w:tab/>
              <w:t>//</w:t>
            </w:r>
            <w:r w:rsidRPr="00911F4C">
              <w:rPr>
                <w:rFonts w:hint="eastAsia"/>
                <w:color w:val="000000"/>
              </w:rPr>
              <w:t>首页菜单模块</w:t>
            </w:r>
          </w:p>
          <w:p w14:paraId="4C0B06A7" w14:textId="77777777" w:rsidR="00911F4C" w:rsidRPr="00911F4C" w:rsidRDefault="00911F4C" w:rsidP="00911F4C">
            <w:pPr>
              <w:ind w:leftChars="50" w:left="105"/>
              <w:rPr>
                <w:color w:val="000000"/>
              </w:rPr>
            </w:pPr>
            <w:r w:rsidRPr="00911F4C">
              <w:rPr>
                <w:color w:val="000000"/>
              </w:rPr>
              <w:t xml:space="preserve">            {</w:t>
            </w:r>
          </w:p>
          <w:p w14:paraId="5E0B1267" w14:textId="77777777" w:rsidR="00911F4C" w:rsidRPr="00911F4C" w:rsidRDefault="00911F4C" w:rsidP="00911F4C">
            <w:pPr>
              <w:ind w:leftChars="50" w:left="105"/>
              <w:rPr>
                <w:color w:val="000000"/>
              </w:rPr>
            </w:pPr>
            <w:r w:rsidRPr="00911F4C">
              <w:rPr>
                <w:rFonts w:hint="eastAsia"/>
                <w:color w:val="000000"/>
              </w:rPr>
              <w:t xml:space="preserve">                "category_id": "1000",</w:t>
            </w:r>
            <w:r w:rsidRPr="00911F4C">
              <w:rPr>
                <w:rFonts w:hint="eastAsia"/>
                <w:color w:val="000000"/>
              </w:rPr>
              <w:tab/>
              <w:t>//</w:t>
            </w:r>
            <w:r w:rsidRPr="00911F4C">
              <w:rPr>
                <w:rFonts w:hint="eastAsia"/>
                <w:color w:val="000000"/>
              </w:rPr>
              <w:t>栏目</w:t>
            </w:r>
            <w:r w:rsidRPr="00911F4C">
              <w:rPr>
                <w:rFonts w:hint="eastAsia"/>
                <w:color w:val="000000"/>
              </w:rPr>
              <w:t>ID</w:t>
            </w:r>
          </w:p>
          <w:p w14:paraId="69CDDC2C" w14:textId="77777777" w:rsidR="00911F4C" w:rsidRPr="00911F4C" w:rsidRDefault="00911F4C" w:rsidP="00911F4C">
            <w:pPr>
              <w:ind w:leftChars="50" w:left="105"/>
              <w:rPr>
                <w:color w:val="000000"/>
              </w:rPr>
            </w:pPr>
            <w:r w:rsidRPr="00911F4C">
              <w:rPr>
                <w:rFonts w:hint="eastAsia"/>
                <w:color w:val="000000"/>
              </w:rPr>
              <w:t xml:space="preserve">                "media_asset_id": "movie",</w:t>
            </w:r>
            <w:r w:rsidRPr="00911F4C">
              <w:rPr>
                <w:rFonts w:hint="eastAsia"/>
                <w:color w:val="000000"/>
              </w:rPr>
              <w:tab/>
              <w:t>//</w:t>
            </w:r>
            <w:r w:rsidRPr="00911F4C">
              <w:rPr>
                <w:rFonts w:hint="eastAsia"/>
                <w:color w:val="000000"/>
              </w:rPr>
              <w:t>媒资包</w:t>
            </w:r>
            <w:r w:rsidRPr="00911F4C">
              <w:rPr>
                <w:rFonts w:hint="eastAsia"/>
                <w:color w:val="000000"/>
              </w:rPr>
              <w:t>ID</w:t>
            </w:r>
          </w:p>
          <w:p w14:paraId="19846D43" w14:textId="77777777" w:rsidR="00911F4C" w:rsidRPr="00911F4C" w:rsidRDefault="00911F4C" w:rsidP="00911F4C">
            <w:pPr>
              <w:ind w:leftChars="50" w:left="105"/>
              <w:rPr>
                <w:color w:val="000000"/>
              </w:rPr>
            </w:pPr>
            <w:r w:rsidRPr="00911F4C">
              <w:rPr>
                <w:rFonts w:hint="eastAsia"/>
                <w:color w:val="000000"/>
              </w:rPr>
              <w:t xml:space="preserve">                "name": "</w:t>
            </w:r>
            <w:r w:rsidRPr="00911F4C">
              <w:rPr>
                <w:rFonts w:hint="eastAsia"/>
                <w:color w:val="000000"/>
              </w:rPr>
              <w:t>电影</w:t>
            </w:r>
            <w:r w:rsidRPr="00911F4C">
              <w:rPr>
                <w:rFonts w:hint="eastAsia"/>
                <w:color w:val="000000"/>
              </w:rPr>
              <w:t>",</w:t>
            </w:r>
          </w:p>
          <w:p w14:paraId="08605EB0" w14:textId="77777777" w:rsidR="00911F4C" w:rsidRPr="00911F4C" w:rsidRDefault="00911F4C" w:rsidP="00911F4C">
            <w:pPr>
              <w:ind w:leftChars="50" w:left="105"/>
              <w:rPr>
                <w:color w:val="000000"/>
              </w:rPr>
            </w:pPr>
            <w:r w:rsidRPr="00911F4C">
              <w:rPr>
                <w:rFonts w:hint="eastAsia"/>
                <w:color w:val="000000"/>
              </w:rPr>
              <w:t xml:space="preserve">                "img_default": "http://2img.imgo.tv/preview/internettv//prev/starcor/epgimg/0/2/9/9e89fbd90aeb4a7e2da70cf6bf526470.png",</w:t>
            </w:r>
            <w:r w:rsidRPr="00911F4C">
              <w:rPr>
                <w:rFonts w:hint="eastAsia"/>
                <w:color w:val="000000"/>
              </w:rPr>
              <w:tab/>
              <w:t>//</w:t>
            </w:r>
            <w:r w:rsidRPr="00911F4C">
              <w:rPr>
                <w:rFonts w:hint="eastAsia"/>
                <w:color w:val="000000"/>
              </w:rPr>
              <w:t>默认图</w:t>
            </w:r>
          </w:p>
          <w:p w14:paraId="741D3404" w14:textId="77777777" w:rsidR="00911F4C" w:rsidRPr="00911F4C" w:rsidRDefault="00911F4C" w:rsidP="00911F4C">
            <w:pPr>
              <w:ind w:leftChars="50" w:left="105"/>
              <w:rPr>
                <w:color w:val="000000"/>
              </w:rPr>
            </w:pPr>
            <w:r w:rsidRPr="00911F4C">
              <w:rPr>
                <w:rFonts w:hint="eastAsia"/>
                <w:color w:val="000000"/>
              </w:rPr>
              <w:t xml:space="preserve">                "img_focus": "http://1img.imgo.tv/preview/internettv//prev/starcor/epgimg/d/b/3/301e617d3fcdf6d3b9b39951a26ecfcd.png",</w:t>
            </w:r>
            <w:r w:rsidRPr="00911F4C">
              <w:rPr>
                <w:rFonts w:hint="eastAsia"/>
                <w:color w:val="000000"/>
              </w:rPr>
              <w:tab/>
            </w:r>
            <w:r w:rsidRPr="00911F4C">
              <w:rPr>
                <w:rFonts w:hint="eastAsia"/>
                <w:color w:val="000000"/>
              </w:rPr>
              <w:tab/>
              <w:t>//</w:t>
            </w:r>
            <w:r w:rsidRPr="00911F4C">
              <w:rPr>
                <w:rFonts w:hint="eastAsia"/>
                <w:color w:val="000000"/>
              </w:rPr>
              <w:t>焦点图</w:t>
            </w:r>
          </w:p>
          <w:p w14:paraId="1F61727E" w14:textId="77777777" w:rsidR="00911F4C" w:rsidRPr="00911F4C" w:rsidRDefault="00911F4C" w:rsidP="00911F4C">
            <w:pPr>
              <w:ind w:leftChars="50" w:left="105"/>
              <w:rPr>
                <w:color w:val="000000"/>
              </w:rPr>
            </w:pPr>
            <w:r w:rsidRPr="00911F4C">
              <w:rPr>
                <w:rFonts w:hint="eastAsia"/>
                <w:color w:val="000000"/>
              </w:rPr>
              <w:t xml:space="preserve">                "img_select": "",</w:t>
            </w:r>
            <w:r w:rsidRPr="00911F4C">
              <w:rPr>
                <w:rFonts w:hint="eastAsia"/>
                <w:color w:val="000000"/>
              </w:rPr>
              <w:tab/>
              <w:t>//</w:t>
            </w:r>
            <w:r w:rsidRPr="00911F4C">
              <w:rPr>
                <w:rFonts w:hint="eastAsia"/>
                <w:color w:val="000000"/>
              </w:rPr>
              <w:t>选中图</w:t>
            </w:r>
          </w:p>
          <w:p w14:paraId="78721B1F" w14:textId="77777777" w:rsidR="00911F4C" w:rsidRPr="00911F4C" w:rsidRDefault="00911F4C" w:rsidP="00911F4C">
            <w:pPr>
              <w:ind w:leftChars="50" w:left="105"/>
              <w:rPr>
                <w:color w:val="000000"/>
              </w:rPr>
            </w:pPr>
            <w:r w:rsidRPr="00911F4C">
              <w:rPr>
                <w:rFonts w:hint="eastAsia"/>
                <w:color w:val="000000"/>
              </w:rPr>
              <w:t xml:space="preserve">                "order": 1</w:t>
            </w:r>
            <w:r w:rsidRPr="00911F4C">
              <w:rPr>
                <w:rFonts w:hint="eastAsia"/>
                <w:color w:val="000000"/>
              </w:rPr>
              <w:tab/>
              <w:t>//</w:t>
            </w:r>
            <w:r w:rsidRPr="00911F4C">
              <w:rPr>
                <w:rFonts w:hint="eastAsia"/>
                <w:color w:val="000000"/>
              </w:rPr>
              <w:t>排序</w:t>
            </w:r>
          </w:p>
          <w:p w14:paraId="4C875BD0" w14:textId="77777777" w:rsidR="00911F4C" w:rsidRPr="00911F4C" w:rsidRDefault="00911F4C" w:rsidP="00911F4C">
            <w:pPr>
              <w:ind w:leftChars="50" w:left="105"/>
              <w:rPr>
                <w:color w:val="000000"/>
              </w:rPr>
            </w:pPr>
            <w:r w:rsidRPr="00911F4C">
              <w:rPr>
                <w:color w:val="000000"/>
              </w:rPr>
              <w:t xml:space="preserve">            }</w:t>
            </w:r>
          </w:p>
          <w:p w14:paraId="7FDA1599" w14:textId="77777777" w:rsidR="00911F4C" w:rsidRPr="00911F4C" w:rsidRDefault="00911F4C" w:rsidP="00911F4C">
            <w:pPr>
              <w:ind w:leftChars="50" w:left="105"/>
              <w:rPr>
                <w:color w:val="000000"/>
              </w:rPr>
            </w:pPr>
            <w:r w:rsidRPr="00911F4C">
              <w:rPr>
                <w:color w:val="000000"/>
              </w:rPr>
              <w:t xml:space="preserve">        ],</w:t>
            </w:r>
          </w:p>
          <w:p w14:paraId="6C7B8305" w14:textId="77777777" w:rsidR="00911F4C" w:rsidRPr="00F5318D" w:rsidRDefault="00911F4C" w:rsidP="00911F4C">
            <w:pPr>
              <w:ind w:leftChars="50" w:left="105"/>
              <w:rPr>
                <w:strike/>
                <w:color w:val="000000"/>
              </w:rPr>
            </w:pPr>
            <w:r w:rsidRPr="00F5318D">
              <w:rPr>
                <w:rFonts w:hint="eastAsia"/>
                <w:strike/>
                <w:color w:val="000000"/>
              </w:rPr>
              <w:t xml:space="preserve">        "recom": [</w:t>
            </w:r>
            <w:r w:rsidRPr="00F5318D">
              <w:rPr>
                <w:rFonts w:hint="eastAsia"/>
                <w:strike/>
                <w:color w:val="000000"/>
              </w:rPr>
              <w:tab/>
              <w:t>//</w:t>
            </w:r>
            <w:r w:rsidRPr="00F5318D">
              <w:rPr>
                <w:rFonts w:hint="eastAsia"/>
                <w:strike/>
                <w:color w:val="000000"/>
              </w:rPr>
              <w:t>推荐模块</w:t>
            </w:r>
          </w:p>
          <w:p w14:paraId="595E3B25" w14:textId="77777777" w:rsidR="00911F4C" w:rsidRPr="00F5318D" w:rsidRDefault="00911F4C" w:rsidP="00911F4C">
            <w:pPr>
              <w:ind w:leftChars="50" w:left="105"/>
              <w:rPr>
                <w:strike/>
                <w:color w:val="000000"/>
              </w:rPr>
            </w:pPr>
            <w:r w:rsidRPr="00F5318D">
              <w:rPr>
                <w:strike/>
                <w:color w:val="000000"/>
              </w:rPr>
              <w:t xml:space="preserve">            {</w:t>
            </w:r>
          </w:p>
          <w:p w14:paraId="0F0FDCAD" w14:textId="77777777" w:rsidR="00911F4C" w:rsidRPr="00F5318D" w:rsidRDefault="00911F4C" w:rsidP="00911F4C">
            <w:pPr>
              <w:ind w:leftChars="50" w:left="105"/>
              <w:rPr>
                <w:strike/>
                <w:color w:val="000000"/>
              </w:rPr>
            </w:pPr>
            <w:r w:rsidRPr="00F5318D">
              <w:rPr>
                <w:rFonts w:hint="eastAsia"/>
                <w:strike/>
                <w:color w:val="000000"/>
              </w:rPr>
              <w:t xml:space="preserve">                "category_id": "1000",</w:t>
            </w:r>
            <w:r w:rsidRPr="00F5318D">
              <w:rPr>
                <w:rFonts w:hint="eastAsia"/>
                <w:strike/>
                <w:color w:val="000000"/>
              </w:rPr>
              <w:tab/>
              <w:t>//</w:t>
            </w:r>
            <w:r w:rsidRPr="00F5318D">
              <w:rPr>
                <w:rFonts w:hint="eastAsia"/>
                <w:strike/>
                <w:color w:val="000000"/>
              </w:rPr>
              <w:t>栏目</w:t>
            </w:r>
            <w:r w:rsidRPr="00F5318D">
              <w:rPr>
                <w:rFonts w:hint="eastAsia"/>
                <w:strike/>
                <w:color w:val="000000"/>
              </w:rPr>
              <w:t>ID</w:t>
            </w:r>
          </w:p>
          <w:p w14:paraId="6E919157" w14:textId="77777777" w:rsidR="00911F4C" w:rsidRPr="00F5318D" w:rsidRDefault="00911F4C" w:rsidP="00911F4C">
            <w:pPr>
              <w:ind w:leftChars="50" w:left="105"/>
              <w:rPr>
                <w:strike/>
                <w:color w:val="000000"/>
              </w:rPr>
            </w:pPr>
            <w:r w:rsidRPr="00F5318D">
              <w:rPr>
                <w:rFonts w:hint="eastAsia"/>
                <w:strike/>
                <w:color w:val="000000"/>
              </w:rPr>
              <w:t xml:space="preserve">                "media_asset_id": "TVseries",</w:t>
            </w:r>
            <w:r w:rsidRPr="00F5318D">
              <w:rPr>
                <w:rFonts w:hint="eastAsia"/>
                <w:strike/>
                <w:color w:val="000000"/>
              </w:rPr>
              <w:tab/>
              <w:t>//</w:t>
            </w:r>
            <w:r w:rsidRPr="00F5318D">
              <w:rPr>
                <w:rFonts w:hint="eastAsia"/>
                <w:strike/>
                <w:color w:val="000000"/>
              </w:rPr>
              <w:t>媒资包</w:t>
            </w:r>
            <w:r w:rsidRPr="00F5318D">
              <w:rPr>
                <w:rFonts w:hint="eastAsia"/>
                <w:strike/>
                <w:color w:val="000000"/>
              </w:rPr>
              <w:t>ID</w:t>
            </w:r>
          </w:p>
          <w:p w14:paraId="6181B528" w14:textId="77777777" w:rsidR="00911F4C" w:rsidRPr="00F5318D" w:rsidRDefault="00911F4C" w:rsidP="00911F4C">
            <w:pPr>
              <w:ind w:leftChars="50" w:left="105"/>
              <w:rPr>
                <w:strike/>
                <w:color w:val="000000"/>
              </w:rPr>
            </w:pPr>
            <w:r w:rsidRPr="00F5318D">
              <w:rPr>
                <w:rFonts w:hint="eastAsia"/>
                <w:strike/>
                <w:color w:val="000000"/>
              </w:rPr>
              <w:t xml:space="preserve">                "video_id": "e46593e69ff38030c7452e5de3021140",</w:t>
            </w:r>
            <w:r w:rsidRPr="00F5318D">
              <w:rPr>
                <w:rFonts w:hint="eastAsia"/>
                <w:strike/>
                <w:color w:val="000000"/>
              </w:rPr>
              <w:tab/>
              <w:t>//</w:t>
            </w:r>
            <w:r w:rsidRPr="00F5318D">
              <w:rPr>
                <w:rFonts w:hint="eastAsia"/>
                <w:strike/>
                <w:color w:val="000000"/>
              </w:rPr>
              <w:t>集合</w:t>
            </w:r>
            <w:r w:rsidRPr="00F5318D">
              <w:rPr>
                <w:rFonts w:hint="eastAsia"/>
                <w:strike/>
                <w:color w:val="000000"/>
              </w:rPr>
              <w:t>ID</w:t>
            </w:r>
          </w:p>
          <w:p w14:paraId="480FB7CA" w14:textId="77777777" w:rsidR="00911F4C" w:rsidRPr="00F5318D" w:rsidRDefault="00911F4C" w:rsidP="00911F4C">
            <w:pPr>
              <w:ind w:leftChars="50" w:left="105"/>
              <w:rPr>
                <w:strike/>
                <w:color w:val="000000"/>
              </w:rPr>
            </w:pPr>
            <w:r w:rsidRPr="00F5318D">
              <w:rPr>
                <w:rFonts w:hint="eastAsia"/>
                <w:strike/>
                <w:color w:val="000000"/>
              </w:rPr>
              <w:t xml:space="preserve">                "name": "</w:t>
            </w:r>
            <w:r w:rsidRPr="00F5318D">
              <w:rPr>
                <w:rFonts w:hint="eastAsia"/>
                <w:strike/>
                <w:color w:val="000000"/>
              </w:rPr>
              <w:t>青丘狐传说</w:t>
            </w:r>
            <w:r w:rsidRPr="00F5318D">
              <w:rPr>
                <w:rFonts w:hint="eastAsia"/>
                <w:strike/>
                <w:color w:val="000000"/>
              </w:rPr>
              <w:t>",</w:t>
            </w:r>
            <w:r w:rsidRPr="00F5318D">
              <w:rPr>
                <w:rFonts w:hint="eastAsia"/>
                <w:strike/>
                <w:color w:val="000000"/>
              </w:rPr>
              <w:tab/>
              <w:t>//</w:t>
            </w:r>
            <w:r w:rsidRPr="00F5318D">
              <w:rPr>
                <w:rFonts w:hint="eastAsia"/>
                <w:strike/>
                <w:color w:val="000000"/>
              </w:rPr>
              <w:t>集合名称</w:t>
            </w:r>
          </w:p>
          <w:p w14:paraId="1E0AAEAE" w14:textId="77777777" w:rsidR="00911F4C" w:rsidRPr="00F5318D" w:rsidRDefault="00911F4C" w:rsidP="00911F4C">
            <w:pPr>
              <w:ind w:leftChars="50" w:left="105"/>
              <w:rPr>
                <w:strike/>
                <w:color w:val="000000"/>
              </w:rPr>
            </w:pPr>
            <w:r w:rsidRPr="00F5318D">
              <w:rPr>
                <w:rFonts w:hint="eastAsia"/>
                <w:strike/>
                <w:color w:val="000000"/>
              </w:rPr>
              <w:t xml:space="preserve">                "img_v": "http://0img.imgo.tv/preview/internettv//prev/starcor/epgimg/6/2/d/d36f01575c984a492408e43c8df833d6.jpg",</w:t>
            </w:r>
            <w:r w:rsidRPr="00F5318D">
              <w:rPr>
                <w:rFonts w:hint="eastAsia"/>
                <w:strike/>
                <w:color w:val="000000"/>
              </w:rPr>
              <w:tab/>
              <w:t>//</w:t>
            </w:r>
            <w:r w:rsidRPr="00F5318D">
              <w:rPr>
                <w:rFonts w:hint="eastAsia"/>
                <w:strike/>
                <w:color w:val="000000"/>
              </w:rPr>
              <w:t>竖图</w:t>
            </w:r>
          </w:p>
          <w:p w14:paraId="1ADC0B13" w14:textId="77777777" w:rsidR="00911F4C" w:rsidRPr="00F5318D" w:rsidRDefault="00911F4C" w:rsidP="00911F4C">
            <w:pPr>
              <w:ind w:leftChars="50" w:left="105"/>
              <w:rPr>
                <w:strike/>
                <w:color w:val="000000"/>
              </w:rPr>
            </w:pPr>
            <w:r w:rsidRPr="00F5318D">
              <w:rPr>
                <w:rFonts w:hint="eastAsia"/>
                <w:strike/>
                <w:color w:val="000000"/>
              </w:rPr>
              <w:t xml:space="preserve">                "img_h": "",</w:t>
            </w:r>
            <w:r w:rsidRPr="00F5318D">
              <w:rPr>
                <w:rFonts w:hint="eastAsia"/>
                <w:strike/>
                <w:color w:val="000000"/>
              </w:rPr>
              <w:tab/>
              <w:t>//</w:t>
            </w:r>
            <w:r w:rsidRPr="00F5318D">
              <w:rPr>
                <w:rFonts w:hint="eastAsia"/>
                <w:strike/>
                <w:color w:val="000000"/>
              </w:rPr>
              <w:t>横图</w:t>
            </w:r>
          </w:p>
          <w:p w14:paraId="06A1A4C8" w14:textId="77777777" w:rsidR="00911F4C" w:rsidRPr="00F5318D" w:rsidRDefault="00911F4C" w:rsidP="00911F4C">
            <w:pPr>
              <w:ind w:leftChars="50" w:left="105"/>
              <w:rPr>
                <w:strike/>
                <w:color w:val="000000"/>
              </w:rPr>
            </w:pPr>
            <w:r w:rsidRPr="00F5318D">
              <w:rPr>
                <w:rFonts w:hint="eastAsia"/>
                <w:strike/>
                <w:color w:val="000000"/>
              </w:rPr>
              <w:t xml:space="preserve">                "video_import_id": "158233",</w:t>
            </w:r>
            <w:r w:rsidRPr="00F5318D">
              <w:rPr>
                <w:rFonts w:hint="eastAsia"/>
                <w:strike/>
                <w:color w:val="000000"/>
              </w:rPr>
              <w:tab/>
              <w:t>//</w:t>
            </w:r>
            <w:r w:rsidRPr="00F5318D">
              <w:rPr>
                <w:rFonts w:hint="eastAsia"/>
                <w:strike/>
                <w:color w:val="000000"/>
              </w:rPr>
              <w:t>芒果集合注入</w:t>
            </w:r>
            <w:r w:rsidRPr="00F5318D">
              <w:rPr>
                <w:rFonts w:hint="eastAsia"/>
                <w:strike/>
                <w:color w:val="000000"/>
              </w:rPr>
              <w:t>ID</w:t>
            </w:r>
          </w:p>
          <w:p w14:paraId="023B4E13" w14:textId="77777777" w:rsidR="00911F4C" w:rsidRPr="00F5318D" w:rsidRDefault="00911F4C" w:rsidP="00911F4C">
            <w:pPr>
              <w:ind w:leftChars="50" w:left="105"/>
              <w:rPr>
                <w:strike/>
                <w:color w:val="000000"/>
              </w:rPr>
            </w:pPr>
            <w:r w:rsidRPr="00F5318D">
              <w:rPr>
                <w:rFonts w:hint="eastAsia"/>
                <w:strike/>
                <w:color w:val="000000"/>
              </w:rPr>
              <w:t xml:space="preserve">                "video_series_id": "36036",</w:t>
            </w:r>
            <w:r w:rsidRPr="00F5318D">
              <w:rPr>
                <w:rFonts w:hint="eastAsia"/>
                <w:strike/>
                <w:color w:val="000000"/>
              </w:rPr>
              <w:tab/>
              <w:t>//</w:t>
            </w:r>
            <w:r w:rsidRPr="00F5318D">
              <w:rPr>
                <w:rFonts w:hint="eastAsia"/>
                <w:strike/>
                <w:color w:val="000000"/>
              </w:rPr>
              <w:t>芒果集合系列</w:t>
            </w:r>
            <w:r w:rsidRPr="00F5318D">
              <w:rPr>
                <w:rFonts w:hint="eastAsia"/>
                <w:strike/>
                <w:color w:val="000000"/>
              </w:rPr>
              <w:t>ID</w:t>
            </w:r>
          </w:p>
          <w:p w14:paraId="382ED1F8" w14:textId="77777777" w:rsidR="00911F4C" w:rsidRPr="00F5318D" w:rsidRDefault="00911F4C" w:rsidP="00911F4C">
            <w:pPr>
              <w:ind w:leftChars="50" w:left="105"/>
              <w:rPr>
                <w:strike/>
                <w:color w:val="000000"/>
              </w:rPr>
            </w:pPr>
            <w:r w:rsidRPr="00F5318D">
              <w:rPr>
                <w:rFonts w:hint="eastAsia"/>
                <w:strike/>
                <w:color w:val="000000"/>
              </w:rPr>
              <w:t xml:space="preserve">                "video_new_index": "5"</w:t>
            </w:r>
            <w:r w:rsidRPr="00F5318D">
              <w:rPr>
                <w:rFonts w:hint="eastAsia"/>
                <w:strike/>
                <w:color w:val="000000"/>
              </w:rPr>
              <w:tab/>
            </w:r>
            <w:r w:rsidRPr="00F5318D">
              <w:rPr>
                <w:rFonts w:hint="eastAsia"/>
                <w:strike/>
                <w:color w:val="000000"/>
              </w:rPr>
              <w:tab/>
              <w:t>/</w:t>
            </w:r>
            <w:r w:rsidR="001975B0" w:rsidRPr="00F5318D">
              <w:rPr>
                <w:rFonts w:hint="eastAsia"/>
                <w:strike/>
                <w:color w:val="000000"/>
              </w:rPr>
              <w:t>/</w:t>
            </w:r>
            <w:r w:rsidR="001975B0" w:rsidRPr="00F5318D">
              <w:rPr>
                <w:rFonts w:hint="eastAsia"/>
                <w:strike/>
                <w:color w:val="000000"/>
              </w:rPr>
              <w:t>更新集数序号</w:t>
            </w:r>
            <w:r w:rsidR="001975B0" w:rsidRPr="00F5318D">
              <w:rPr>
                <w:rFonts w:hint="eastAsia"/>
                <w:strike/>
                <w:color w:val="000000"/>
              </w:rPr>
              <w:t>,0</w:t>
            </w:r>
            <w:r w:rsidR="001975B0" w:rsidRPr="00F5318D">
              <w:rPr>
                <w:rFonts w:hint="eastAsia"/>
                <w:strike/>
                <w:color w:val="000000"/>
              </w:rPr>
              <w:t>开始</w:t>
            </w:r>
          </w:p>
          <w:p w14:paraId="7739F13B" w14:textId="77777777" w:rsidR="00F14270" w:rsidRPr="00F5318D" w:rsidRDefault="00F14270" w:rsidP="00F14270">
            <w:pPr>
              <w:ind w:leftChars="50" w:left="105"/>
              <w:rPr>
                <w:strike/>
                <w:color w:val="000000"/>
              </w:rPr>
            </w:pPr>
            <w:r w:rsidRPr="00F5318D">
              <w:rPr>
                <w:rFonts w:hint="eastAsia"/>
                <w:strike/>
                <w:color w:val="000000"/>
              </w:rPr>
              <w:t xml:space="preserve"> </w:t>
            </w:r>
            <w:r w:rsidRPr="00F5318D">
              <w:rPr>
                <w:rFonts w:hint="eastAsia"/>
                <w:strike/>
                <w:color w:val="FF0000"/>
              </w:rPr>
              <w:t xml:space="preserve">               "</w:t>
            </w:r>
            <w:r w:rsidRPr="00F5318D">
              <w:rPr>
                <w:strike/>
                <w:color w:val="FF0000"/>
              </w:rPr>
              <w:t>corner_mark_img</w:t>
            </w:r>
            <w:r w:rsidRPr="00F5318D">
              <w:rPr>
                <w:rFonts w:hint="eastAsia"/>
                <w:strike/>
                <w:color w:val="FF0000"/>
              </w:rPr>
              <w:t>": "</w:t>
            </w:r>
            <w:hyperlink r:id="rId12" w:history="1">
              <w:r w:rsidRPr="00F5318D">
                <w:rPr>
                  <w:strike/>
                  <w:color w:val="FF0000"/>
                </w:rPr>
                <w:t>http://3img.imgo.tv/preview/internettv/prev/starcor/corner/custom/c81efbbf9b8c6e77c71f82ca8bb39777.png</w:t>
              </w:r>
            </w:hyperlink>
            <w:r w:rsidRPr="00F5318D">
              <w:rPr>
                <w:rFonts w:hint="eastAsia"/>
                <w:strike/>
                <w:color w:val="FF0000"/>
              </w:rPr>
              <w:t>"</w:t>
            </w:r>
            <w:r w:rsidRPr="00F5318D">
              <w:rPr>
                <w:rFonts w:hint="eastAsia"/>
                <w:strike/>
                <w:color w:val="FF0000"/>
              </w:rPr>
              <w:tab/>
            </w:r>
            <w:r w:rsidRPr="00F5318D">
              <w:rPr>
                <w:rFonts w:hint="eastAsia"/>
                <w:strike/>
                <w:color w:val="FF0000"/>
              </w:rPr>
              <w:tab/>
              <w:t>//</w:t>
            </w:r>
            <w:r w:rsidRPr="00F5318D">
              <w:rPr>
                <w:rFonts w:hint="eastAsia"/>
                <w:strike/>
                <w:color w:val="FF0000"/>
              </w:rPr>
              <w:t>计费角标，没有字段或没值则表示没有计费角标</w:t>
            </w:r>
          </w:p>
          <w:p w14:paraId="04E868FC" w14:textId="77777777" w:rsidR="00911F4C" w:rsidRPr="00F5318D" w:rsidRDefault="00911F4C" w:rsidP="00911F4C">
            <w:pPr>
              <w:ind w:leftChars="50" w:left="105"/>
              <w:rPr>
                <w:strike/>
                <w:color w:val="000000"/>
              </w:rPr>
            </w:pPr>
            <w:r w:rsidRPr="00F5318D">
              <w:rPr>
                <w:strike/>
                <w:color w:val="000000"/>
              </w:rPr>
              <w:t xml:space="preserve">            }</w:t>
            </w:r>
          </w:p>
          <w:p w14:paraId="63104B75" w14:textId="77777777" w:rsidR="00911F4C" w:rsidRPr="00F5318D" w:rsidRDefault="00911F4C" w:rsidP="00911F4C">
            <w:pPr>
              <w:ind w:leftChars="50" w:left="105"/>
              <w:rPr>
                <w:strike/>
                <w:color w:val="000000"/>
              </w:rPr>
            </w:pPr>
            <w:r w:rsidRPr="00F5318D">
              <w:rPr>
                <w:strike/>
                <w:color w:val="000000"/>
              </w:rPr>
              <w:t xml:space="preserve">        ]</w:t>
            </w:r>
          </w:p>
          <w:p w14:paraId="032BC563" w14:textId="77777777" w:rsidR="00911F4C" w:rsidRPr="00911F4C" w:rsidRDefault="00911F4C" w:rsidP="00911F4C">
            <w:pPr>
              <w:ind w:leftChars="50" w:left="105"/>
              <w:rPr>
                <w:color w:val="000000"/>
              </w:rPr>
            </w:pPr>
            <w:r w:rsidRPr="00911F4C">
              <w:rPr>
                <w:color w:val="000000"/>
              </w:rPr>
              <w:t xml:space="preserve">    }</w:t>
            </w:r>
          </w:p>
          <w:p w14:paraId="4140206F" w14:textId="77777777" w:rsidR="00911F4C" w:rsidRDefault="00911F4C" w:rsidP="00911F4C">
            <w:pPr>
              <w:ind w:leftChars="50" w:left="105"/>
              <w:rPr>
                <w:color w:val="000000"/>
              </w:rPr>
            </w:pPr>
            <w:r w:rsidRPr="00911F4C">
              <w:rPr>
                <w:color w:val="000000"/>
              </w:rPr>
              <w:t>}</w:t>
            </w:r>
          </w:p>
        </w:tc>
      </w:tr>
    </w:tbl>
    <w:p w14:paraId="49FEEADA" w14:textId="77777777" w:rsidR="006237A7" w:rsidRPr="002971B8" w:rsidRDefault="00AF1F61" w:rsidP="006237A7">
      <w:pPr>
        <w:pStyle w:val="2"/>
        <w:numPr>
          <w:ilvl w:val="1"/>
          <w:numId w:val="0"/>
        </w:numPr>
        <w:ind w:left="420" w:hanging="420"/>
        <w:rPr>
          <w:strike/>
        </w:rPr>
      </w:pPr>
      <w:r w:rsidRPr="002971B8">
        <w:rPr>
          <w:rFonts w:hint="eastAsia"/>
          <w:strike/>
        </w:rPr>
        <w:t>2.5</w:t>
      </w:r>
      <w:r w:rsidR="006237A7" w:rsidRPr="002971B8">
        <w:rPr>
          <w:rFonts w:hint="eastAsia"/>
          <w:strike/>
          <w:szCs w:val="21"/>
        </w:rPr>
        <w:t>获取媒资包推荐数据接口</w:t>
      </w:r>
    </w:p>
    <w:p w14:paraId="53849053" w14:textId="77777777" w:rsidR="006237A7" w:rsidRPr="002971B8" w:rsidRDefault="006237A7" w:rsidP="006237A7">
      <w:pPr>
        <w:rPr>
          <w:strike/>
        </w:rPr>
      </w:pPr>
      <w:r w:rsidRPr="002971B8">
        <w:rPr>
          <w:rFonts w:hint="eastAsia"/>
          <w:strike/>
        </w:rPr>
        <w:t>接口地址：</w:t>
      </w:r>
      <w:r w:rsidR="00710471" w:rsidRPr="002971B8">
        <w:rPr>
          <w:rFonts w:hint="eastAsia"/>
          <w:strike/>
        </w:rPr>
        <w:t>epg</w:t>
      </w:r>
      <w:r w:rsidRPr="002971B8">
        <w:rPr>
          <w:rFonts w:hint="eastAsia"/>
          <w:strike/>
        </w:rPr>
        <w:t>/</w:t>
      </w:r>
      <w:r w:rsidRPr="002971B8">
        <w:rPr>
          <w:strike/>
          <w:szCs w:val="21"/>
        </w:rPr>
        <w:t>getMediaAssetsList</w:t>
      </w:r>
      <w:r w:rsidRPr="002971B8">
        <w:rPr>
          <w:rFonts w:hint="eastAsia"/>
          <w:strike/>
          <w:color w:val="000000"/>
        </w:rPr>
        <w:t>Recom</w:t>
      </w:r>
    </w:p>
    <w:p w14:paraId="1FA1A5E8" w14:textId="77777777" w:rsidR="006237A7" w:rsidRPr="002971B8" w:rsidRDefault="006237A7" w:rsidP="006237A7">
      <w:pPr>
        <w:rPr>
          <w:strike/>
        </w:rPr>
      </w:pPr>
      <w:r w:rsidRPr="002971B8">
        <w:rPr>
          <w:rFonts w:hint="eastAsia"/>
          <w:strike/>
        </w:rPr>
        <w:t>请求参数（</w:t>
      </w:r>
      <w:r w:rsidRPr="002971B8">
        <w:rPr>
          <w:rFonts w:hint="eastAsia"/>
          <w:strike/>
        </w:rPr>
        <w:t>GET</w:t>
      </w:r>
      <w:r w:rsidRPr="002971B8">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6237A7" w:rsidRPr="002971B8" w14:paraId="73359B46"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7668263" w14:textId="77777777" w:rsidR="006237A7" w:rsidRPr="002971B8" w:rsidRDefault="006237A7" w:rsidP="00E9013B">
            <w:pPr>
              <w:rPr>
                <w:strike/>
              </w:rPr>
            </w:pPr>
            <w:r w:rsidRPr="002971B8">
              <w:rPr>
                <w:rFonts w:hint="eastAsia"/>
                <w:strike/>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52A4BFEB" w14:textId="77777777" w:rsidR="006237A7" w:rsidRPr="002971B8" w:rsidRDefault="006237A7" w:rsidP="00E9013B">
            <w:pPr>
              <w:rPr>
                <w:strike/>
              </w:rPr>
            </w:pPr>
            <w:r w:rsidRPr="002971B8">
              <w:rPr>
                <w:rFonts w:hint="eastAsia"/>
                <w:strike/>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15637DCE" w14:textId="77777777" w:rsidR="006237A7" w:rsidRPr="002971B8" w:rsidRDefault="006237A7" w:rsidP="00E9013B">
            <w:pPr>
              <w:rPr>
                <w:strike/>
              </w:rPr>
            </w:pPr>
            <w:r w:rsidRPr="002971B8">
              <w:rPr>
                <w:rFonts w:hint="eastAsia"/>
                <w:strike/>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4DDFCBD" w14:textId="77777777" w:rsidR="006237A7" w:rsidRPr="002971B8" w:rsidRDefault="006237A7" w:rsidP="00E9013B">
            <w:pPr>
              <w:rPr>
                <w:strike/>
              </w:rPr>
            </w:pPr>
            <w:r w:rsidRPr="002971B8">
              <w:rPr>
                <w:rFonts w:hint="eastAsia"/>
                <w:strike/>
              </w:rPr>
              <w:t>是否必传</w:t>
            </w:r>
          </w:p>
        </w:tc>
      </w:tr>
      <w:tr w:rsidR="006237A7" w:rsidRPr="002971B8" w14:paraId="14CBD5FF"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A92CA9B" w14:textId="77777777" w:rsidR="006237A7" w:rsidRPr="002971B8" w:rsidRDefault="006237A7" w:rsidP="00E9013B">
            <w:pPr>
              <w:jc w:val="left"/>
              <w:rPr>
                <w:strike/>
              </w:rPr>
            </w:pPr>
            <w:r w:rsidRPr="002971B8">
              <w:rPr>
                <w:strike/>
              </w:rPr>
              <w:t>mac_id</w:t>
            </w:r>
          </w:p>
        </w:tc>
        <w:tc>
          <w:tcPr>
            <w:tcW w:w="564" w:type="pct"/>
            <w:tcBorders>
              <w:top w:val="single" w:sz="0" w:space="0" w:color="000000"/>
              <w:left w:val="single" w:sz="0" w:space="0" w:color="000000"/>
              <w:bottom w:val="single" w:sz="0" w:space="0" w:color="000000"/>
              <w:right w:val="single" w:sz="0" w:space="0" w:color="000000"/>
            </w:tcBorders>
          </w:tcPr>
          <w:p w14:paraId="1C739805"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99BA706" w14:textId="77777777" w:rsidR="006237A7" w:rsidRPr="002971B8" w:rsidRDefault="006237A7" w:rsidP="00E9013B">
            <w:pPr>
              <w:jc w:val="left"/>
              <w:rPr>
                <w:strike/>
              </w:rPr>
            </w:pPr>
            <w:r w:rsidRPr="002971B8">
              <w:rPr>
                <w:rFonts w:hint="eastAsia"/>
                <w:strike/>
              </w:rPr>
              <w:t>Mac</w:t>
            </w:r>
            <w:r w:rsidRPr="002971B8">
              <w:rPr>
                <w:rFonts w:hint="eastAsia"/>
                <w:strike/>
              </w:rPr>
              <w:t>地址</w:t>
            </w:r>
            <w:r w:rsidRPr="002971B8">
              <w:rPr>
                <w:rFonts w:hint="eastAsia"/>
                <w:strike/>
              </w:rPr>
              <w:t>(</w:t>
            </w:r>
            <w:r w:rsidRPr="002971B8">
              <w:rPr>
                <w:rFonts w:hint="eastAsia"/>
                <w:strike/>
              </w:rPr>
              <w:t>设备</w:t>
            </w:r>
            <w:r w:rsidRPr="002971B8">
              <w:rPr>
                <w:rFonts w:hint="eastAsia"/>
                <w:strike/>
              </w:rPr>
              <w:t>Mac</w:t>
            </w:r>
            <w:r w:rsidRPr="002971B8">
              <w:rPr>
                <w:rFonts w:hint="eastAsia"/>
                <w:strike/>
              </w:rPr>
              <w:t>地址</w:t>
            </w:r>
            <w:r w:rsidRPr="002971B8">
              <w:rPr>
                <w:rFonts w:hint="eastAsia"/>
                <w:strike/>
              </w:rPr>
              <w:t>)</w:t>
            </w:r>
            <w:r w:rsidRPr="002971B8">
              <w:rPr>
                <w:rFonts w:hint="eastAsia"/>
                <w:strike/>
              </w:rPr>
              <w:t>，</w:t>
            </w:r>
            <w:r w:rsidRPr="002971B8">
              <w:rPr>
                <w:rFonts w:hint="eastAsia"/>
                <w:strike/>
              </w:rPr>
              <w:t>mac</w:t>
            </w:r>
            <w:r w:rsidRPr="002971B8">
              <w:rPr>
                <w:rFonts w:hint="eastAsia"/>
                <w:strike/>
              </w:rPr>
              <w:t>地址优先使用有线网卡的</w:t>
            </w:r>
            <w:r w:rsidRPr="002971B8">
              <w:rPr>
                <w:rFonts w:hint="eastAsia"/>
                <w:strike/>
              </w:rPr>
              <w:t>mac</w:t>
            </w:r>
            <w:r w:rsidRPr="002971B8">
              <w:rPr>
                <w:rFonts w:hint="eastAsia"/>
                <w:strike/>
              </w:rPr>
              <w:t>地址，如果有线</w:t>
            </w:r>
            <w:r w:rsidRPr="002971B8">
              <w:rPr>
                <w:rFonts w:hint="eastAsia"/>
                <w:strike/>
              </w:rPr>
              <w:t>mac</w:t>
            </w:r>
            <w:r w:rsidRPr="002971B8">
              <w:rPr>
                <w:rFonts w:hint="eastAsia"/>
                <w:strike/>
              </w:rPr>
              <w:t>不存在或不可用，则使用无线的</w:t>
            </w:r>
            <w:r w:rsidRPr="002971B8">
              <w:rPr>
                <w:rFonts w:hint="eastAsia"/>
                <w:strike/>
              </w:rPr>
              <w:t>mac</w:t>
            </w:r>
            <w:r w:rsidRPr="002971B8">
              <w:rPr>
                <w:rFonts w:hint="eastAsia"/>
                <w:strike/>
              </w:rPr>
              <w:t>地址，</w:t>
            </w:r>
            <w:r w:rsidRPr="002971B8">
              <w:rPr>
                <w:rFonts w:hint="eastAsia"/>
                <w:strike/>
              </w:rPr>
              <w:t>Mac</w:t>
            </w:r>
            <w:r w:rsidRPr="002971B8">
              <w:rPr>
                <w:rFonts w:hint="eastAsia"/>
                <w:strike/>
              </w:rPr>
              <w:t>格试：</w:t>
            </w:r>
            <w:r w:rsidRPr="002971B8">
              <w:rPr>
                <w:rFonts w:hint="eastAsia"/>
                <w:strike/>
              </w:rPr>
              <w:t>FF-FF-FF-FF-FF-FF</w:t>
            </w:r>
          </w:p>
        </w:tc>
        <w:tc>
          <w:tcPr>
            <w:tcW w:w="937" w:type="pct"/>
            <w:tcBorders>
              <w:top w:val="single" w:sz="0" w:space="0" w:color="000000"/>
              <w:left w:val="single" w:sz="0" w:space="0" w:color="000000"/>
              <w:bottom w:val="single" w:sz="0" w:space="0" w:color="000000"/>
              <w:right w:val="single" w:sz="0" w:space="0" w:color="000000"/>
            </w:tcBorders>
          </w:tcPr>
          <w:p w14:paraId="0363554B" w14:textId="77777777" w:rsidR="006237A7" w:rsidRPr="002971B8" w:rsidRDefault="006237A7" w:rsidP="00E9013B">
            <w:pPr>
              <w:jc w:val="left"/>
              <w:rPr>
                <w:strike/>
              </w:rPr>
            </w:pPr>
            <w:r w:rsidRPr="002971B8">
              <w:rPr>
                <w:rFonts w:hint="eastAsia"/>
                <w:strike/>
              </w:rPr>
              <w:t>Y</w:t>
            </w:r>
          </w:p>
        </w:tc>
      </w:tr>
      <w:tr w:rsidR="006237A7" w:rsidRPr="002971B8" w14:paraId="4C20B2B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ADD5081" w14:textId="77777777" w:rsidR="006237A7" w:rsidRPr="002971B8" w:rsidRDefault="006237A7" w:rsidP="00E9013B">
            <w:pPr>
              <w:jc w:val="left"/>
              <w:rPr>
                <w:strike/>
              </w:rPr>
            </w:pPr>
            <w:r w:rsidRPr="002971B8">
              <w:rPr>
                <w:strike/>
              </w:rPr>
              <w:t>net_id</w:t>
            </w:r>
          </w:p>
        </w:tc>
        <w:tc>
          <w:tcPr>
            <w:tcW w:w="564" w:type="pct"/>
            <w:tcBorders>
              <w:top w:val="single" w:sz="0" w:space="0" w:color="000000"/>
              <w:left w:val="single" w:sz="0" w:space="0" w:color="000000"/>
              <w:bottom w:val="single" w:sz="0" w:space="0" w:color="000000"/>
              <w:right w:val="single" w:sz="0" w:space="0" w:color="000000"/>
            </w:tcBorders>
          </w:tcPr>
          <w:p w14:paraId="47665FE5"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D79B7EC" w14:textId="77777777" w:rsidR="006237A7" w:rsidRPr="002971B8" w:rsidRDefault="006237A7" w:rsidP="00E9013B">
            <w:pPr>
              <w:jc w:val="left"/>
              <w:rPr>
                <w:strike/>
              </w:rPr>
            </w:pPr>
            <w:r w:rsidRPr="002971B8">
              <w:rPr>
                <w:rFonts w:hint="eastAsia"/>
                <w:strike/>
              </w:rPr>
              <w:t>入网号</w:t>
            </w:r>
            <w:r w:rsidRPr="002971B8">
              <w:rPr>
                <w:rFonts w:hint="eastAsia"/>
                <w:strike/>
              </w:rPr>
              <w:t>(</w:t>
            </w:r>
            <w:r w:rsidRPr="002971B8">
              <w:rPr>
                <w:rFonts w:hint="eastAsia"/>
                <w:strike/>
              </w:rPr>
              <w:t>如果认证</w:t>
            </w:r>
            <w:r w:rsidRPr="002971B8">
              <w:rPr>
                <w:rFonts w:hint="eastAsia"/>
                <w:strike/>
              </w:rPr>
              <w:t>Mac</w:t>
            </w:r>
            <w:r w:rsidRPr="002971B8">
              <w:rPr>
                <w:rFonts w:hint="eastAsia"/>
                <w:strike/>
              </w:rPr>
              <w:t>，开机认证接口给出</w:t>
            </w:r>
            <w:r w:rsidRPr="002971B8">
              <w:rPr>
                <w:rFonts w:hint="eastAsia"/>
                <w:strike/>
              </w:rPr>
              <w:t>)</w:t>
            </w:r>
          </w:p>
        </w:tc>
        <w:tc>
          <w:tcPr>
            <w:tcW w:w="937" w:type="pct"/>
            <w:tcBorders>
              <w:top w:val="single" w:sz="0" w:space="0" w:color="000000"/>
              <w:left w:val="single" w:sz="0" w:space="0" w:color="000000"/>
              <w:bottom w:val="single" w:sz="0" w:space="0" w:color="000000"/>
              <w:right w:val="single" w:sz="0" w:space="0" w:color="000000"/>
            </w:tcBorders>
          </w:tcPr>
          <w:p w14:paraId="0191A983" w14:textId="77777777" w:rsidR="006237A7" w:rsidRPr="002971B8" w:rsidRDefault="006237A7" w:rsidP="00E9013B">
            <w:pPr>
              <w:jc w:val="left"/>
              <w:rPr>
                <w:strike/>
              </w:rPr>
            </w:pPr>
            <w:r w:rsidRPr="002971B8">
              <w:rPr>
                <w:rFonts w:hint="eastAsia"/>
                <w:strike/>
              </w:rPr>
              <w:t>N</w:t>
            </w:r>
          </w:p>
        </w:tc>
      </w:tr>
      <w:tr w:rsidR="006237A7" w:rsidRPr="002971B8" w14:paraId="41372C3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D753C86" w14:textId="77777777" w:rsidR="006237A7" w:rsidRPr="002971B8" w:rsidRDefault="006237A7" w:rsidP="00E9013B">
            <w:pPr>
              <w:jc w:val="left"/>
              <w:rPr>
                <w:strike/>
              </w:rPr>
            </w:pPr>
            <w:r w:rsidRPr="002971B8">
              <w:rPr>
                <w:strike/>
              </w:rPr>
              <w:t>device_id</w:t>
            </w:r>
          </w:p>
        </w:tc>
        <w:tc>
          <w:tcPr>
            <w:tcW w:w="564" w:type="pct"/>
            <w:tcBorders>
              <w:top w:val="single" w:sz="0" w:space="0" w:color="000000"/>
              <w:left w:val="single" w:sz="0" w:space="0" w:color="000000"/>
              <w:bottom w:val="single" w:sz="0" w:space="0" w:color="000000"/>
              <w:right w:val="single" w:sz="0" w:space="0" w:color="000000"/>
            </w:tcBorders>
          </w:tcPr>
          <w:p w14:paraId="359FB367"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AB23E46" w14:textId="77777777" w:rsidR="006237A7" w:rsidRPr="002971B8" w:rsidRDefault="006237A7" w:rsidP="00E9013B">
            <w:pPr>
              <w:jc w:val="left"/>
              <w:rPr>
                <w:strike/>
              </w:rPr>
            </w:pPr>
            <w:r w:rsidRPr="002971B8">
              <w:rPr>
                <w:rFonts w:hint="eastAsia"/>
                <w:strike/>
              </w:rPr>
              <w:t>设备</w:t>
            </w:r>
            <w:r w:rsidRPr="002971B8">
              <w:rPr>
                <w:rFonts w:hint="eastAsia"/>
                <w:strike/>
              </w:rPr>
              <w:t>ID(</w:t>
            </w:r>
            <w:r w:rsidRPr="002971B8">
              <w:rPr>
                <w:rFonts w:hint="eastAsia"/>
                <w:strike/>
              </w:rPr>
              <w:t>终端生成唯一设备号</w:t>
            </w:r>
            <w:r w:rsidRPr="002971B8">
              <w:rPr>
                <w:rFonts w:hint="eastAsia"/>
                <w:strike/>
              </w:rPr>
              <w:t>)</w:t>
            </w:r>
          </w:p>
          <w:p w14:paraId="330BE4B0" w14:textId="77777777" w:rsidR="006237A7" w:rsidRPr="002971B8" w:rsidRDefault="006237A7" w:rsidP="00E9013B">
            <w:pPr>
              <w:jc w:val="left"/>
              <w:rPr>
                <w:strike/>
              </w:rPr>
            </w:pPr>
            <w:r w:rsidRPr="002971B8">
              <w:rPr>
                <w:rFonts w:hint="eastAsia"/>
                <w:strike/>
                <w:color w:val="0000FF"/>
              </w:rPr>
              <w:t>参见《设备唯一编号规则说明</w:t>
            </w:r>
            <w:r w:rsidRPr="002971B8">
              <w:rPr>
                <w:rFonts w:hint="eastAsia"/>
                <w:strike/>
                <w:color w:val="0000FF"/>
              </w:rPr>
              <w:t>.doc</w:t>
            </w:r>
            <w:r w:rsidRPr="002971B8">
              <w:rPr>
                <w:rFonts w:hint="eastAsia"/>
                <w:strike/>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6A5104EF" w14:textId="77777777" w:rsidR="006237A7" w:rsidRPr="002971B8" w:rsidRDefault="006237A7" w:rsidP="00E9013B">
            <w:pPr>
              <w:jc w:val="left"/>
              <w:rPr>
                <w:strike/>
              </w:rPr>
            </w:pPr>
            <w:r w:rsidRPr="002971B8">
              <w:rPr>
                <w:rFonts w:hint="eastAsia"/>
                <w:strike/>
              </w:rPr>
              <w:t>Y</w:t>
            </w:r>
          </w:p>
        </w:tc>
      </w:tr>
      <w:tr w:rsidR="006237A7" w:rsidRPr="002971B8" w14:paraId="45B5A336"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CA87A05" w14:textId="77777777" w:rsidR="006237A7" w:rsidRPr="002971B8" w:rsidRDefault="006237A7" w:rsidP="00E9013B">
            <w:pPr>
              <w:jc w:val="left"/>
              <w:rPr>
                <w:strike/>
              </w:rPr>
            </w:pPr>
            <w:r w:rsidRPr="002971B8">
              <w:rPr>
                <w:strike/>
              </w:rPr>
              <w:t>version</w:t>
            </w:r>
          </w:p>
        </w:tc>
        <w:tc>
          <w:tcPr>
            <w:tcW w:w="564" w:type="pct"/>
            <w:tcBorders>
              <w:top w:val="single" w:sz="0" w:space="0" w:color="000000"/>
              <w:left w:val="single" w:sz="0" w:space="0" w:color="000000"/>
              <w:bottom w:val="single" w:sz="0" w:space="0" w:color="000000"/>
              <w:right w:val="single" w:sz="0" w:space="0" w:color="000000"/>
            </w:tcBorders>
          </w:tcPr>
          <w:p w14:paraId="665E008F"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F4859C5" w14:textId="77777777" w:rsidR="006237A7" w:rsidRPr="002971B8" w:rsidRDefault="006237A7" w:rsidP="00E9013B">
            <w:pPr>
              <w:jc w:val="left"/>
              <w:rPr>
                <w:strike/>
              </w:rPr>
            </w:pPr>
            <w:r w:rsidRPr="002971B8">
              <w:rPr>
                <w:rFonts w:hint="eastAsia"/>
                <w:strike/>
              </w:rPr>
              <w:t>版本号</w:t>
            </w:r>
            <w:r w:rsidRPr="002971B8">
              <w:rPr>
                <w:rFonts w:hint="eastAsia"/>
                <w:strike/>
              </w:rPr>
              <w:t>(</w:t>
            </w:r>
            <w:r w:rsidRPr="002971B8">
              <w:rPr>
                <w:rFonts w:hint="eastAsia"/>
                <w:strike/>
              </w:rPr>
              <w:t>终端版本号</w:t>
            </w:r>
            <w:r w:rsidRPr="002971B8">
              <w:rPr>
                <w:rFonts w:hint="eastAsia"/>
                <w:strike/>
              </w:rPr>
              <w:t>)</w:t>
            </w:r>
          </w:p>
          <w:p w14:paraId="55A8C304" w14:textId="77777777" w:rsidR="006237A7" w:rsidRPr="002971B8" w:rsidRDefault="006237A7" w:rsidP="00E9013B">
            <w:pPr>
              <w:jc w:val="left"/>
              <w:rPr>
                <w:strike/>
              </w:rPr>
            </w:pPr>
            <w:r w:rsidRPr="002971B8">
              <w:rPr>
                <w:rFonts w:hint="eastAsia"/>
                <w:strike/>
                <w:color w:val="0000FF"/>
              </w:rPr>
              <w:t>TVOS:</w:t>
            </w:r>
            <w:r w:rsidRPr="002971B8">
              <w:rPr>
                <w:rFonts w:ascii="Arial" w:hAnsi="Arial" w:cs="Arial"/>
                <w:strike/>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464E523C" w14:textId="77777777" w:rsidR="006237A7" w:rsidRPr="002971B8" w:rsidRDefault="006237A7" w:rsidP="00E9013B">
            <w:pPr>
              <w:jc w:val="left"/>
              <w:rPr>
                <w:strike/>
              </w:rPr>
            </w:pPr>
            <w:r w:rsidRPr="002971B8">
              <w:rPr>
                <w:rFonts w:hint="eastAsia"/>
                <w:strike/>
              </w:rPr>
              <w:t>Y</w:t>
            </w:r>
          </w:p>
        </w:tc>
      </w:tr>
      <w:tr w:rsidR="006237A7" w:rsidRPr="002971B8" w14:paraId="7966A9CF"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443192B" w14:textId="77777777" w:rsidR="006237A7" w:rsidRPr="002971B8" w:rsidRDefault="006237A7" w:rsidP="00E9013B">
            <w:pPr>
              <w:jc w:val="left"/>
              <w:rPr>
                <w:strike/>
              </w:rPr>
            </w:pPr>
            <w:r w:rsidRPr="002971B8">
              <w:rPr>
                <w:strike/>
              </w:rPr>
              <w:t>uuid</w:t>
            </w:r>
          </w:p>
        </w:tc>
        <w:tc>
          <w:tcPr>
            <w:tcW w:w="564" w:type="pct"/>
            <w:tcBorders>
              <w:top w:val="single" w:sz="0" w:space="0" w:color="000000"/>
              <w:left w:val="single" w:sz="0" w:space="0" w:color="000000"/>
              <w:bottom w:val="single" w:sz="0" w:space="0" w:color="000000"/>
              <w:right w:val="single" w:sz="0" w:space="0" w:color="000000"/>
            </w:tcBorders>
          </w:tcPr>
          <w:p w14:paraId="7D297C8E"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B9C500B" w14:textId="77777777" w:rsidR="006237A7" w:rsidRPr="002971B8" w:rsidRDefault="006237A7" w:rsidP="00E9013B">
            <w:pPr>
              <w:jc w:val="left"/>
              <w:rPr>
                <w:strike/>
              </w:rPr>
            </w:pPr>
            <w:r w:rsidRPr="002971B8">
              <w:rPr>
                <w:rFonts w:hint="eastAsia"/>
                <w:strike/>
              </w:rPr>
              <w:t>用户</w:t>
            </w:r>
            <w:r w:rsidRPr="002971B8">
              <w:rPr>
                <w:rFonts w:hint="eastAsia"/>
                <w:strike/>
              </w:rPr>
              <w:t>ID</w:t>
            </w:r>
            <w:r w:rsidRPr="002971B8">
              <w:rPr>
                <w:rFonts w:hint="eastAsia"/>
                <w:strike/>
              </w:rPr>
              <w:t>，登录前为</w:t>
            </w:r>
            <w:r w:rsidRPr="002971B8">
              <w:rPr>
                <w:rFonts w:hint="eastAsia"/>
                <w:strike/>
              </w:rPr>
              <w:t>mgtvmac+mac</w:t>
            </w:r>
            <w:r w:rsidRPr="002971B8">
              <w:rPr>
                <w:rFonts w:hint="eastAsia"/>
                <w:strike/>
              </w:rPr>
              <w:t>去掉</w:t>
            </w:r>
            <w:r w:rsidRPr="002971B8">
              <w:rPr>
                <w:rFonts w:hint="eastAsia"/>
                <w:strike/>
              </w:rPr>
              <w:t>-(mgtvmac0066CF0D5A0D)</w:t>
            </w:r>
            <w:r w:rsidRPr="002971B8">
              <w:rPr>
                <w:rFonts w:hint="eastAsia"/>
                <w:strike/>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6B78498" w14:textId="77777777" w:rsidR="006237A7" w:rsidRPr="002971B8" w:rsidRDefault="006237A7" w:rsidP="00E9013B">
            <w:pPr>
              <w:jc w:val="left"/>
              <w:rPr>
                <w:strike/>
              </w:rPr>
            </w:pPr>
            <w:r w:rsidRPr="002971B8">
              <w:rPr>
                <w:rFonts w:hint="eastAsia"/>
                <w:strike/>
              </w:rPr>
              <w:t>Y</w:t>
            </w:r>
          </w:p>
        </w:tc>
      </w:tr>
      <w:tr w:rsidR="006237A7" w:rsidRPr="002971B8" w14:paraId="7E361737"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28D6E4C" w14:textId="77777777" w:rsidR="006237A7" w:rsidRPr="002971B8" w:rsidRDefault="006237A7" w:rsidP="00E9013B">
            <w:pPr>
              <w:jc w:val="left"/>
              <w:rPr>
                <w:strike/>
              </w:rPr>
            </w:pPr>
            <w:r w:rsidRPr="002971B8">
              <w:rPr>
                <w:strike/>
              </w:rPr>
              <w:t>buss_id</w:t>
            </w:r>
          </w:p>
        </w:tc>
        <w:tc>
          <w:tcPr>
            <w:tcW w:w="564" w:type="pct"/>
            <w:tcBorders>
              <w:top w:val="single" w:sz="0" w:space="0" w:color="000000"/>
              <w:left w:val="single" w:sz="0" w:space="0" w:color="000000"/>
              <w:bottom w:val="single" w:sz="0" w:space="0" w:color="000000"/>
              <w:right w:val="single" w:sz="0" w:space="0" w:color="000000"/>
            </w:tcBorders>
          </w:tcPr>
          <w:p w14:paraId="36CD3C71"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7A948500" w14:textId="77777777" w:rsidR="006237A7" w:rsidRPr="002971B8" w:rsidRDefault="006237A7" w:rsidP="00E9013B">
            <w:pPr>
              <w:jc w:val="left"/>
              <w:rPr>
                <w:strike/>
              </w:rPr>
            </w:pPr>
            <w:r w:rsidRPr="002971B8">
              <w:rPr>
                <w:rFonts w:hint="eastAsia"/>
                <w:strike/>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EBF5BEB" w14:textId="77777777" w:rsidR="006237A7" w:rsidRPr="002971B8" w:rsidRDefault="006237A7" w:rsidP="00E9013B">
            <w:pPr>
              <w:jc w:val="left"/>
              <w:rPr>
                <w:strike/>
              </w:rPr>
            </w:pPr>
            <w:r w:rsidRPr="002971B8">
              <w:rPr>
                <w:rFonts w:hint="eastAsia"/>
                <w:strike/>
              </w:rPr>
              <w:t>Y</w:t>
            </w:r>
          </w:p>
        </w:tc>
      </w:tr>
      <w:tr w:rsidR="006237A7" w:rsidRPr="002971B8" w14:paraId="14C31C86"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C2598CE" w14:textId="77777777" w:rsidR="006237A7" w:rsidRPr="002971B8" w:rsidRDefault="006237A7" w:rsidP="00E9013B">
            <w:pPr>
              <w:jc w:val="left"/>
              <w:rPr>
                <w:strike/>
              </w:rPr>
            </w:pPr>
            <w:r w:rsidRPr="002971B8">
              <w:rPr>
                <w:strike/>
              </w:rPr>
              <w:t>license</w:t>
            </w:r>
          </w:p>
        </w:tc>
        <w:tc>
          <w:tcPr>
            <w:tcW w:w="564" w:type="pct"/>
            <w:tcBorders>
              <w:top w:val="single" w:sz="0" w:space="0" w:color="000000"/>
              <w:left w:val="single" w:sz="0" w:space="0" w:color="000000"/>
              <w:bottom w:val="single" w:sz="0" w:space="0" w:color="000000"/>
              <w:right w:val="single" w:sz="0" w:space="0" w:color="000000"/>
            </w:tcBorders>
          </w:tcPr>
          <w:p w14:paraId="4964128B"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F283424" w14:textId="77777777" w:rsidR="006237A7" w:rsidRPr="002971B8" w:rsidRDefault="006237A7" w:rsidP="00E9013B">
            <w:pPr>
              <w:jc w:val="left"/>
              <w:rPr>
                <w:strike/>
              </w:rPr>
            </w:pPr>
            <w:r w:rsidRPr="002971B8">
              <w:rPr>
                <w:rFonts w:hint="eastAsia"/>
                <w:strike/>
              </w:rPr>
              <w:t>证书</w:t>
            </w:r>
            <w:r w:rsidRPr="002971B8">
              <w:rPr>
                <w:rFonts w:hint="eastAsia"/>
                <w:strike/>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64651428" w14:textId="77777777" w:rsidR="006237A7" w:rsidRPr="002971B8" w:rsidRDefault="006237A7" w:rsidP="00E9013B">
            <w:pPr>
              <w:jc w:val="left"/>
              <w:rPr>
                <w:strike/>
              </w:rPr>
            </w:pPr>
            <w:r w:rsidRPr="002971B8">
              <w:rPr>
                <w:rFonts w:hint="eastAsia"/>
                <w:strike/>
              </w:rPr>
              <w:t>Y</w:t>
            </w:r>
          </w:p>
        </w:tc>
      </w:tr>
      <w:tr w:rsidR="006237A7" w:rsidRPr="002971B8" w14:paraId="573182C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C29F9ED" w14:textId="77777777" w:rsidR="006237A7" w:rsidRPr="002971B8" w:rsidRDefault="006237A7" w:rsidP="00E9013B">
            <w:pPr>
              <w:jc w:val="left"/>
              <w:rPr>
                <w:strike/>
              </w:rPr>
            </w:pPr>
            <w:r w:rsidRPr="002971B8">
              <w:rPr>
                <w:strike/>
              </w:rPr>
              <w:t>media_asset_id</w:t>
            </w:r>
          </w:p>
        </w:tc>
        <w:tc>
          <w:tcPr>
            <w:tcW w:w="564" w:type="pct"/>
            <w:tcBorders>
              <w:top w:val="single" w:sz="0" w:space="0" w:color="000000"/>
              <w:left w:val="single" w:sz="0" w:space="0" w:color="000000"/>
              <w:bottom w:val="single" w:sz="0" w:space="0" w:color="000000"/>
              <w:right w:val="single" w:sz="0" w:space="0" w:color="000000"/>
            </w:tcBorders>
          </w:tcPr>
          <w:p w14:paraId="1165CA40"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090CA1DD" w14:textId="77777777" w:rsidR="006237A7" w:rsidRPr="002971B8" w:rsidRDefault="006237A7" w:rsidP="00E9013B">
            <w:pPr>
              <w:jc w:val="left"/>
              <w:rPr>
                <w:strike/>
              </w:rPr>
            </w:pPr>
            <w:r w:rsidRPr="002971B8">
              <w:rPr>
                <w:rFonts w:hint="eastAsia"/>
                <w:strike/>
              </w:rPr>
              <w:t>媒资包</w:t>
            </w:r>
            <w:r w:rsidRPr="002971B8">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44AA5FFF" w14:textId="77777777" w:rsidR="006237A7" w:rsidRPr="002971B8" w:rsidRDefault="006237A7" w:rsidP="00E9013B">
            <w:pPr>
              <w:jc w:val="left"/>
              <w:rPr>
                <w:strike/>
              </w:rPr>
            </w:pPr>
            <w:r w:rsidRPr="002971B8">
              <w:rPr>
                <w:rFonts w:hint="eastAsia"/>
                <w:strike/>
              </w:rPr>
              <w:t>Y</w:t>
            </w:r>
          </w:p>
        </w:tc>
      </w:tr>
      <w:tr w:rsidR="006237A7" w:rsidRPr="002971B8" w14:paraId="2466CCD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1727DD6" w14:textId="77777777" w:rsidR="006237A7" w:rsidRPr="002971B8" w:rsidRDefault="006237A7" w:rsidP="00E9013B">
            <w:pPr>
              <w:jc w:val="left"/>
              <w:rPr>
                <w:strike/>
              </w:rPr>
            </w:pPr>
            <w:r w:rsidRPr="002971B8">
              <w:rPr>
                <w:strike/>
              </w:rPr>
              <w:t>page_size</w:t>
            </w:r>
          </w:p>
        </w:tc>
        <w:tc>
          <w:tcPr>
            <w:tcW w:w="564" w:type="pct"/>
            <w:tcBorders>
              <w:top w:val="single" w:sz="0" w:space="0" w:color="000000"/>
              <w:left w:val="single" w:sz="0" w:space="0" w:color="000000"/>
              <w:bottom w:val="single" w:sz="0" w:space="0" w:color="000000"/>
              <w:right w:val="single" w:sz="0" w:space="0" w:color="000000"/>
            </w:tcBorders>
          </w:tcPr>
          <w:p w14:paraId="40522C0C"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B708FC5" w14:textId="77777777" w:rsidR="006237A7" w:rsidRPr="002971B8" w:rsidRDefault="006237A7" w:rsidP="00E9013B">
            <w:pPr>
              <w:jc w:val="left"/>
              <w:rPr>
                <w:strike/>
              </w:rPr>
            </w:pPr>
            <w:r w:rsidRPr="002971B8">
              <w:rPr>
                <w:rFonts w:hint="eastAsia"/>
                <w:strike/>
              </w:rPr>
              <w:t>分页大小</w:t>
            </w:r>
            <w:r w:rsidRPr="002971B8">
              <w:rPr>
                <w:rFonts w:hint="eastAsia"/>
                <w:strike/>
              </w:rPr>
              <w:t>,</w:t>
            </w:r>
            <w:r w:rsidRPr="002971B8">
              <w:rPr>
                <w:rFonts w:hint="eastAsia"/>
                <w:strike/>
              </w:rPr>
              <w:t>默认为</w:t>
            </w:r>
            <w:r w:rsidRPr="002971B8">
              <w:rPr>
                <w:rFonts w:hint="eastAsia"/>
                <w:strike/>
              </w:rPr>
              <w:t>16</w:t>
            </w:r>
          </w:p>
        </w:tc>
        <w:tc>
          <w:tcPr>
            <w:tcW w:w="937" w:type="pct"/>
            <w:tcBorders>
              <w:top w:val="single" w:sz="0" w:space="0" w:color="000000"/>
              <w:left w:val="single" w:sz="0" w:space="0" w:color="000000"/>
              <w:bottom w:val="single" w:sz="0" w:space="0" w:color="000000"/>
              <w:right w:val="single" w:sz="0" w:space="0" w:color="000000"/>
            </w:tcBorders>
          </w:tcPr>
          <w:p w14:paraId="18483004" w14:textId="77777777" w:rsidR="006237A7" w:rsidRPr="002971B8" w:rsidRDefault="006237A7" w:rsidP="00E9013B">
            <w:pPr>
              <w:jc w:val="left"/>
              <w:rPr>
                <w:strike/>
              </w:rPr>
            </w:pPr>
            <w:r w:rsidRPr="002971B8">
              <w:rPr>
                <w:rFonts w:hint="eastAsia"/>
                <w:strike/>
              </w:rPr>
              <w:t>N</w:t>
            </w:r>
          </w:p>
        </w:tc>
      </w:tr>
      <w:tr w:rsidR="006237A7" w:rsidRPr="002971B8" w14:paraId="4FAB0D9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6CC2CB8" w14:textId="77777777" w:rsidR="006237A7" w:rsidRPr="002971B8" w:rsidRDefault="006237A7" w:rsidP="00E9013B">
            <w:pPr>
              <w:jc w:val="left"/>
              <w:rPr>
                <w:strike/>
              </w:rPr>
            </w:pPr>
            <w:r w:rsidRPr="002971B8">
              <w:rPr>
                <w:strike/>
              </w:rPr>
              <w:t>page_index</w:t>
            </w:r>
          </w:p>
        </w:tc>
        <w:tc>
          <w:tcPr>
            <w:tcW w:w="564" w:type="pct"/>
            <w:tcBorders>
              <w:top w:val="single" w:sz="0" w:space="0" w:color="000000"/>
              <w:left w:val="single" w:sz="0" w:space="0" w:color="000000"/>
              <w:bottom w:val="single" w:sz="0" w:space="0" w:color="000000"/>
              <w:right w:val="single" w:sz="0" w:space="0" w:color="000000"/>
            </w:tcBorders>
          </w:tcPr>
          <w:p w14:paraId="31DC4A90"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B25473C" w14:textId="77777777" w:rsidR="006237A7" w:rsidRPr="002971B8" w:rsidRDefault="006237A7" w:rsidP="00E9013B">
            <w:pPr>
              <w:jc w:val="left"/>
              <w:rPr>
                <w:strike/>
              </w:rPr>
            </w:pPr>
            <w:r w:rsidRPr="002971B8">
              <w:rPr>
                <w:rFonts w:hint="eastAsia"/>
                <w:strike/>
              </w:rPr>
              <w:t>分页索引</w:t>
            </w:r>
            <w:r w:rsidRPr="002971B8">
              <w:rPr>
                <w:rFonts w:hint="eastAsia"/>
                <w:strike/>
              </w:rPr>
              <w:t>,0</w:t>
            </w:r>
            <w:r w:rsidRPr="002971B8">
              <w:rPr>
                <w:rFonts w:hint="eastAsia"/>
                <w:strike/>
              </w:rPr>
              <w:t>为第</w:t>
            </w:r>
            <w:r w:rsidRPr="002971B8">
              <w:rPr>
                <w:rFonts w:hint="eastAsia"/>
                <w:strike/>
              </w:rPr>
              <w:t>1</w:t>
            </w:r>
            <w:r w:rsidRPr="002971B8">
              <w:rPr>
                <w:rFonts w:hint="eastAsia"/>
                <w:strike/>
              </w:rPr>
              <w:t>页，默认为</w:t>
            </w:r>
            <w:r w:rsidRPr="002971B8">
              <w:rPr>
                <w:rFonts w:hint="eastAsia"/>
                <w:strike/>
              </w:rPr>
              <w:t>0</w:t>
            </w:r>
          </w:p>
        </w:tc>
        <w:tc>
          <w:tcPr>
            <w:tcW w:w="937" w:type="pct"/>
            <w:tcBorders>
              <w:top w:val="single" w:sz="0" w:space="0" w:color="000000"/>
              <w:left w:val="single" w:sz="0" w:space="0" w:color="000000"/>
              <w:bottom w:val="single" w:sz="0" w:space="0" w:color="000000"/>
              <w:right w:val="single" w:sz="0" w:space="0" w:color="000000"/>
            </w:tcBorders>
          </w:tcPr>
          <w:p w14:paraId="102AA93C" w14:textId="77777777" w:rsidR="006237A7" w:rsidRPr="002971B8" w:rsidRDefault="006237A7" w:rsidP="00E9013B">
            <w:pPr>
              <w:jc w:val="left"/>
              <w:rPr>
                <w:strike/>
              </w:rPr>
            </w:pPr>
            <w:r w:rsidRPr="002971B8">
              <w:rPr>
                <w:rFonts w:hint="eastAsia"/>
                <w:strike/>
              </w:rPr>
              <w:t>N</w:t>
            </w:r>
          </w:p>
        </w:tc>
      </w:tr>
      <w:tr w:rsidR="006237A7" w:rsidRPr="002971B8" w14:paraId="4C9F148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034DC1A" w14:textId="77777777" w:rsidR="006237A7" w:rsidRPr="002971B8" w:rsidRDefault="006237A7" w:rsidP="00E9013B">
            <w:pPr>
              <w:jc w:val="left"/>
              <w:rPr>
                <w:strike/>
              </w:rPr>
            </w:pPr>
            <w:r w:rsidRPr="002971B8">
              <w:rPr>
                <w:strike/>
              </w:rPr>
              <w:t>sort_type</w:t>
            </w:r>
          </w:p>
        </w:tc>
        <w:tc>
          <w:tcPr>
            <w:tcW w:w="564" w:type="pct"/>
            <w:tcBorders>
              <w:top w:val="single" w:sz="0" w:space="0" w:color="000000"/>
              <w:left w:val="single" w:sz="0" w:space="0" w:color="000000"/>
              <w:bottom w:val="single" w:sz="0" w:space="0" w:color="000000"/>
              <w:right w:val="single" w:sz="0" w:space="0" w:color="000000"/>
            </w:tcBorders>
          </w:tcPr>
          <w:p w14:paraId="36ECBC85" w14:textId="77777777" w:rsidR="006237A7" w:rsidRPr="002971B8" w:rsidRDefault="006237A7" w:rsidP="00E9013B">
            <w:pPr>
              <w:jc w:val="left"/>
              <w:rPr>
                <w:strike/>
              </w:rPr>
            </w:pPr>
            <w:r w:rsidRPr="002971B8">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3090386" w14:textId="77777777" w:rsidR="006237A7" w:rsidRPr="002971B8" w:rsidRDefault="006237A7" w:rsidP="00E9013B">
            <w:pPr>
              <w:jc w:val="left"/>
              <w:rPr>
                <w:strike/>
              </w:rPr>
            </w:pPr>
            <w:r w:rsidRPr="002971B8">
              <w:rPr>
                <w:rFonts w:hint="eastAsia"/>
                <w:strike/>
              </w:rPr>
              <w:t>排序方式：</w:t>
            </w:r>
            <w:r w:rsidRPr="002971B8">
              <w:rPr>
                <w:rFonts w:hint="eastAsia"/>
                <w:strike/>
              </w:rPr>
              <w:t>time(</w:t>
            </w:r>
            <w:r w:rsidRPr="002971B8">
              <w:rPr>
                <w:rFonts w:hint="eastAsia"/>
                <w:strike/>
              </w:rPr>
              <w:t>最新</w:t>
            </w:r>
            <w:r w:rsidRPr="002971B8">
              <w:rPr>
                <w:rFonts w:hint="eastAsia"/>
                <w:strike/>
              </w:rPr>
              <w:t>)</w:t>
            </w:r>
            <w:r w:rsidRPr="002971B8">
              <w:rPr>
                <w:rFonts w:hint="eastAsia"/>
                <w:strike/>
              </w:rPr>
              <w:t>，</w:t>
            </w:r>
            <w:r w:rsidRPr="002971B8">
              <w:rPr>
                <w:rFonts w:hint="eastAsia"/>
                <w:strike/>
              </w:rPr>
              <w:t>click(</w:t>
            </w:r>
            <w:r w:rsidRPr="002971B8">
              <w:rPr>
                <w:rFonts w:hint="eastAsia"/>
                <w:strike/>
              </w:rPr>
              <w:t>最热</w:t>
            </w:r>
            <w:r w:rsidRPr="002971B8">
              <w:rPr>
                <w:rFonts w:hint="eastAsia"/>
                <w:strike/>
              </w:rPr>
              <w:t>)</w:t>
            </w:r>
            <w:r w:rsidRPr="002971B8">
              <w:rPr>
                <w:rFonts w:hint="eastAsia"/>
                <w:strike/>
              </w:rPr>
              <w:t>，默认为</w:t>
            </w:r>
            <w:r w:rsidRPr="002971B8">
              <w:rPr>
                <w:rFonts w:hint="eastAsia"/>
                <w:strike/>
              </w:rPr>
              <w:t xml:space="preserve">time, </w:t>
            </w:r>
          </w:p>
        </w:tc>
        <w:tc>
          <w:tcPr>
            <w:tcW w:w="937" w:type="pct"/>
            <w:tcBorders>
              <w:top w:val="single" w:sz="0" w:space="0" w:color="000000"/>
              <w:left w:val="single" w:sz="0" w:space="0" w:color="000000"/>
              <w:bottom w:val="single" w:sz="0" w:space="0" w:color="000000"/>
              <w:right w:val="single" w:sz="0" w:space="0" w:color="000000"/>
            </w:tcBorders>
          </w:tcPr>
          <w:p w14:paraId="7BD8F0E9" w14:textId="77777777" w:rsidR="006237A7" w:rsidRPr="002971B8" w:rsidRDefault="006237A7" w:rsidP="00E9013B">
            <w:pPr>
              <w:jc w:val="left"/>
              <w:rPr>
                <w:strike/>
              </w:rPr>
            </w:pPr>
            <w:r w:rsidRPr="002971B8">
              <w:rPr>
                <w:rFonts w:hint="eastAsia"/>
                <w:strike/>
              </w:rPr>
              <w:t>N</w:t>
            </w:r>
          </w:p>
        </w:tc>
      </w:tr>
    </w:tbl>
    <w:p w14:paraId="0DE45372" w14:textId="77777777" w:rsidR="006237A7" w:rsidRPr="002971B8" w:rsidRDefault="006237A7" w:rsidP="006237A7">
      <w:pPr>
        <w:rPr>
          <w:strike/>
          <w:szCs w:val="21"/>
        </w:rPr>
      </w:pPr>
    </w:p>
    <w:p w14:paraId="0B61F750" w14:textId="77777777" w:rsidR="00730E70" w:rsidRPr="002971B8" w:rsidRDefault="00730E70" w:rsidP="00730E70">
      <w:pPr>
        <w:rPr>
          <w:strike/>
        </w:rPr>
      </w:pPr>
      <w:r w:rsidRPr="002971B8">
        <w:rPr>
          <w:rFonts w:hint="eastAsia"/>
          <w:strike/>
        </w:rPr>
        <w:t>缓存参数：</w:t>
      </w:r>
      <w:r w:rsidRPr="002971B8">
        <w:rPr>
          <w:rFonts w:hint="eastAsia"/>
          <w:strike/>
        </w:rPr>
        <w:t xml:space="preserve"> </w:t>
      </w:r>
    </w:p>
    <w:p w14:paraId="485962B2" w14:textId="77777777" w:rsidR="005A084F" w:rsidRPr="002971B8" w:rsidRDefault="005A084F" w:rsidP="005A084F">
      <w:pPr>
        <w:rPr>
          <w:strike/>
          <w:szCs w:val="21"/>
        </w:rPr>
      </w:pPr>
      <w:r w:rsidRPr="002971B8">
        <w:rPr>
          <w:strike/>
          <w:szCs w:val="21"/>
        </w:rPr>
        <w:t>version</w:t>
      </w:r>
    </w:p>
    <w:p w14:paraId="282C2E11" w14:textId="77777777" w:rsidR="005A084F" w:rsidRPr="002971B8" w:rsidRDefault="005A084F" w:rsidP="005A084F">
      <w:pPr>
        <w:rPr>
          <w:strike/>
          <w:szCs w:val="21"/>
        </w:rPr>
      </w:pPr>
      <w:r w:rsidRPr="002971B8">
        <w:rPr>
          <w:strike/>
          <w:szCs w:val="21"/>
        </w:rPr>
        <w:t>buss_id</w:t>
      </w:r>
    </w:p>
    <w:p w14:paraId="41F00F21" w14:textId="77777777" w:rsidR="005A084F" w:rsidRPr="002971B8" w:rsidRDefault="005A084F" w:rsidP="005A084F">
      <w:pPr>
        <w:rPr>
          <w:strike/>
          <w:szCs w:val="21"/>
        </w:rPr>
      </w:pPr>
      <w:r w:rsidRPr="002971B8">
        <w:rPr>
          <w:strike/>
          <w:szCs w:val="21"/>
        </w:rPr>
        <w:t>media_asset_id</w:t>
      </w:r>
    </w:p>
    <w:p w14:paraId="31812D5F" w14:textId="77777777" w:rsidR="005A084F" w:rsidRPr="002971B8" w:rsidRDefault="005A084F" w:rsidP="005A084F">
      <w:pPr>
        <w:rPr>
          <w:strike/>
          <w:szCs w:val="21"/>
        </w:rPr>
      </w:pPr>
      <w:r w:rsidRPr="002971B8">
        <w:rPr>
          <w:strike/>
          <w:szCs w:val="21"/>
        </w:rPr>
        <w:t>page_size</w:t>
      </w:r>
    </w:p>
    <w:p w14:paraId="43B65AD2" w14:textId="77777777" w:rsidR="005A084F" w:rsidRPr="002971B8" w:rsidRDefault="005A084F" w:rsidP="005A084F">
      <w:pPr>
        <w:rPr>
          <w:strike/>
          <w:szCs w:val="21"/>
        </w:rPr>
      </w:pPr>
      <w:r w:rsidRPr="002971B8">
        <w:rPr>
          <w:strike/>
          <w:szCs w:val="21"/>
        </w:rPr>
        <w:t>page_index</w:t>
      </w:r>
    </w:p>
    <w:p w14:paraId="45C704CD" w14:textId="77777777" w:rsidR="00730E70" w:rsidRPr="002971B8" w:rsidRDefault="005A084F" w:rsidP="005A084F">
      <w:pPr>
        <w:rPr>
          <w:strike/>
          <w:szCs w:val="21"/>
        </w:rPr>
      </w:pPr>
      <w:r w:rsidRPr="002971B8">
        <w:rPr>
          <w:strike/>
          <w:szCs w:val="21"/>
        </w:rPr>
        <w:t>sort_type</w:t>
      </w:r>
    </w:p>
    <w:p w14:paraId="7F10167E" w14:textId="77777777" w:rsidR="005A084F" w:rsidRPr="002971B8" w:rsidRDefault="005A084F" w:rsidP="005A084F">
      <w:pPr>
        <w:rPr>
          <w:strike/>
          <w:szCs w:val="21"/>
        </w:rPr>
      </w:pPr>
    </w:p>
    <w:p w14:paraId="273BE0CD" w14:textId="77777777" w:rsidR="00730E70" w:rsidRPr="002971B8" w:rsidRDefault="009A7320" w:rsidP="00730E70">
      <w:pPr>
        <w:rPr>
          <w:strike/>
          <w:szCs w:val="21"/>
        </w:rPr>
      </w:pPr>
      <w:r w:rsidRPr="002971B8">
        <w:rPr>
          <w:rFonts w:hint="eastAsia"/>
          <w:strike/>
          <w:szCs w:val="21"/>
        </w:rPr>
        <w:t>数据集成：</w:t>
      </w:r>
    </w:p>
    <w:p w14:paraId="3F2BEA38" w14:textId="77777777" w:rsidR="009A7320" w:rsidRPr="002971B8" w:rsidRDefault="009A7320" w:rsidP="009A7320">
      <w:pPr>
        <w:rPr>
          <w:strike/>
          <w:szCs w:val="21"/>
        </w:rPr>
      </w:pPr>
      <w:r w:rsidRPr="002971B8">
        <w:rPr>
          <w:rFonts w:hint="eastAsia"/>
          <w:strike/>
          <w:szCs w:val="21"/>
        </w:rPr>
        <w:t>CategoryId</w:t>
      </w:r>
      <w:r w:rsidRPr="002971B8">
        <w:rPr>
          <w:rFonts w:hint="eastAsia"/>
          <w:strike/>
          <w:szCs w:val="21"/>
        </w:rPr>
        <w:t>传</w:t>
      </w:r>
      <w:r w:rsidRPr="002971B8">
        <w:rPr>
          <w:rFonts w:hint="eastAsia"/>
          <w:strike/>
          <w:szCs w:val="21"/>
        </w:rPr>
        <w:t>1000</w:t>
      </w:r>
      <w:r w:rsidRPr="002971B8">
        <w:rPr>
          <w:rFonts w:hint="eastAsia"/>
          <w:strike/>
          <w:szCs w:val="21"/>
        </w:rPr>
        <w:t>，获取媒资包下所有数据</w:t>
      </w:r>
    </w:p>
    <w:p w14:paraId="12C546B4" w14:textId="77777777" w:rsidR="009A7320" w:rsidRPr="002971B8" w:rsidRDefault="009A7320" w:rsidP="009A7320">
      <w:pPr>
        <w:rPr>
          <w:strike/>
          <w:szCs w:val="21"/>
        </w:rPr>
      </w:pPr>
      <w:r w:rsidRPr="002971B8">
        <w:rPr>
          <w:rFonts w:hint="eastAsia"/>
          <w:strike/>
          <w:szCs w:val="21"/>
        </w:rPr>
        <w:t>获取媒资包栏目数据</w:t>
      </w:r>
      <w:r w:rsidRPr="002971B8">
        <w:rPr>
          <w:rFonts w:hint="eastAsia"/>
          <w:strike/>
          <w:szCs w:val="21"/>
        </w:rPr>
        <w:t>n39_a_15</w:t>
      </w:r>
      <w:r w:rsidRPr="002971B8">
        <w:rPr>
          <w:rFonts w:hint="eastAsia"/>
          <w:strike/>
          <w:szCs w:val="21"/>
        </w:rPr>
        <w:t>：</w:t>
      </w:r>
    </w:p>
    <w:p w14:paraId="3536317F" w14:textId="77777777" w:rsidR="009A7320" w:rsidRPr="002971B8" w:rsidRDefault="009A7320" w:rsidP="009A7320">
      <w:pPr>
        <w:rPr>
          <w:strike/>
          <w:szCs w:val="21"/>
        </w:rPr>
      </w:pPr>
      <w:r w:rsidRPr="002971B8">
        <w:rPr>
          <w:strike/>
          <w:szCs w:val="21"/>
        </w:rPr>
        <w:t>http://interface.hifuntv.com/mgtv/EPGV2/GetMediaAssetListV2?MediaAssetId=TVseries&amp;NetId=051201501134519&amp;UserId=mgtvmac0066CE035D41&amp;TimeZone=8&amp;Version=4.7.17.210.2.HMD.0.0EF_Release&amp;CategoryId=1000010&amp;PageSize=36&amp;MacId=00-66-CE-03-5D-41&amp;UserAgent=nn_player%2Fstd%2F1.0.0&amp;Mac=00-66-CE-03-5D-41&amp;PageIndex=0&amp;OutputType=json&amp;SortType=time</w:t>
      </w:r>
    </w:p>
    <w:p w14:paraId="7B15A143" w14:textId="77777777" w:rsidR="00730E70" w:rsidRPr="002971B8" w:rsidRDefault="00730E70" w:rsidP="006237A7">
      <w:pPr>
        <w:rPr>
          <w:strike/>
        </w:rPr>
      </w:pPr>
    </w:p>
    <w:p w14:paraId="07D8762A" w14:textId="77777777" w:rsidR="006237A7" w:rsidRPr="002971B8" w:rsidRDefault="006237A7" w:rsidP="006237A7">
      <w:pPr>
        <w:rPr>
          <w:strike/>
        </w:rPr>
      </w:pPr>
      <w:r w:rsidRPr="002971B8">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237A7" w:rsidRPr="002971B8" w14:paraId="670D06C6" w14:textId="77777777" w:rsidTr="00E9013B">
        <w:tc>
          <w:tcPr>
            <w:tcW w:w="1843" w:type="dxa"/>
            <w:shd w:val="clear" w:color="auto" w:fill="808080"/>
          </w:tcPr>
          <w:p w14:paraId="1639CF40" w14:textId="77777777" w:rsidR="006237A7" w:rsidRPr="002971B8" w:rsidRDefault="006237A7" w:rsidP="00E9013B">
            <w:pPr>
              <w:rPr>
                <w:strike/>
              </w:rPr>
            </w:pPr>
            <w:r w:rsidRPr="002971B8">
              <w:rPr>
                <w:rFonts w:hint="eastAsia"/>
                <w:strike/>
              </w:rPr>
              <w:t>参数名称</w:t>
            </w:r>
          </w:p>
        </w:tc>
        <w:tc>
          <w:tcPr>
            <w:tcW w:w="1417" w:type="dxa"/>
            <w:shd w:val="clear" w:color="auto" w:fill="808080"/>
          </w:tcPr>
          <w:p w14:paraId="42D0813F" w14:textId="77777777" w:rsidR="006237A7" w:rsidRPr="002971B8" w:rsidRDefault="006237A7" w:rsidP="00E9013B">
            <w:pPr>
              <w:rPr>
                <w:strike/>
              </w:rPr>
            </w:pPr>
            <w:r w:rsidRPr="002971B8">
              <w:rPr>
                <w:rFonts w:hint="eastAsia"/>
                <w:strike/>
              </w:rPr>
              <w:t>位置</w:t>
            </w:r>
          </w:p>
        </w:tc>
        <w:tc>
          <w:tcPr>
            <w:tcW w:w="5103" w:type="dxa"/>
            <w:shd w:val="clear" w:color="auto" w:fill="808080"/>
          </w:tcPr>
          <w:p w14:paraId="53FB342A" w14:textId="77777777" w:rsidR="006237A7" w:rsidRPr="002971B8" w:rsidRDefault="006237A7" w:rsidP="00E9013B">
            <w:pPr>
              <w:rPr>
                <w:strike/>
              </w:rPr>
            </w:pPr>
            <w:r w:rsidRPr="002971B8">
              <w:rPr>
                <w:rFonts w:hint="eastAsia"/>
                <w:strike/>
              </w:rPr>
              <w:t>含义</w:t>
            </w:r>
          </w:p>
        </w:tc>
      </w:tr>
      <w:tr w:rsidR="006237A7" w:rsidRPr="002971B8" w14:paraId="774476D4" w14:textId="77777777" w:rsidTr="00E9013B">
        <w:tc>
          <w:tcPr>
            <w:tcW w:w="1843" w:type="dxa"/>
          </w:tcPr>
          <w:p w14:paraId="79C9B9C3" w14:textId="77777777" w:rsidR="006237A7" w:rsidRPr="002971B8" w:rsidRDefault="006237A7" w:rsidP="00E9013B">
            <w:pPr>
              <w:rPr>
                <w:strike/>
              </w:rPr>
            </w:pPr>
            <w:r w:rsidRPr="002971B8">
              <w:rPr>
                <w:rFonts w:hint="eastAsia"/>
                <w:strike/>
              </w:rPr>
              <w:t>CODE</w:t>
            </w:r>
          </w:p>
        </w:tc>
        <w:tc>
          <w:tcPr>
            <w:tcW w:w="1417" w:type="dxa"/>
          </w:tcPr>
          <w:p w14:paraId="4AE853E4" w14:textId="77777777" w:rsidR="006237A7" w:rsidRPr="002971B8" w:rsidRDefault="006237A7" w:rsidP="00E9013B">
            <w:pPr>
              <w:rPr>
                <w:strike/>
              </w:rPr>
            </w:pPr>
            <w:r w:rsidRPr="002971B8">
              <w:rPr>
                <w:rFonts w:hint="eastAsia"/>
                <w:strike/>
              </w:rPr>
              <w:t>RESPONSE</w:t>
            </w:r>
          </w:p>
        </w:tc>
        <w:tc>
          <w:tcPr>
            <w:tcW w:w="5103" w:type="dxa"/>
          </w:tcPr>
          <w:p w14:paraId="4DE73AF4" w14:textId="77777777" w:rsidR="006237A7" w:rsidRPr="002971B8" w:rsidRDefault="006237A7" w:rsidP="00E9013B">
            <w:pPr>
              <w:autoSpaceDE w:val="0"/>
              <w:autoSpaceDN w:val="0"/>
              <w:adjustRightInd w:val="0"/>
              <w:jc w:val="left"/>
              <w:rPr>
                <w:strike/>
              </w:rPr>
            </w:pPr>
            <w:r w:rsidRPr="002971B8">
              <w:rPr>
                <w:rFonts w:hint="eastAsia"/>
                <w:strike/>
              </w:rPr>
              <w:t xml:space="preserve">200 </w:t>
            </w:r>
            <w:r w:rsidRPr="002971B8">
              <w:rPr>
                <w:rFonts w:hint="eastAsia"/>
                <w:strike/>
              </w:rPr>
              <w:t>成功</w:t>
            </w:r>
            <w:r w:rsidRPr="002971B8">
              <w:rPr>
                <w:rFonts w:hint="eastAsia"/>
                <w:strike/>
              </w:rPr>
              <w:t xml:space="preserve"> </w:t>
            </w:r>
          </w:p>
          <w:p w14:paraId="3ACD7669" w14:textId="77777777" w:rsidR="006237A7" w:rsidRPr="002971B8" w:rsidRDefault="006237A7" w:rsidP="00E9013B">
            <w:pPr>
              <w:rPr>
                <w:strike/>
              </w:rPr>
            </w:pPr>
            <w:r w:rsidRPr="002971B8">
              <w:rPr>
                <w:rFonts w:hint="eastAsia"/>
                <w:strike/>
              </w:rPr>
              <w:t>其它</w:t>
            </w:r>
            <w:r w:rsidRPr="002971B8">
              <w:rPr>
                <w:rFonts w:hint="eastAsia"/>
                <w:strike/>
              </w:rPr>
              <w:t>,</w:t>
            </w:r>
            <w:r w:rsidRPr="002971B8">
              <w:rPr>
                <w:rFonts w:hint="eastAsia"/>
                <w:strike/>
              </w:rPr>
              <w:t>读取失败</w:t>
            </w:r>
          </w:p>
        </w:tc>
      </w:tr>
      <w:tr w:rsidR="006237A7" w:rsidRPr="002971B8" w14:paraId="23415B75" w14:textId="77777777" w:rsidTr="00E9013B">
        <w:tc>
          <w:tcPr>
            <w:tcW w:w="1843" w:type="dxa"/>
          </w:tcPr>
          <w:p w14:paraId="188F974F" w14:textId="77777777" w:rsidR="006237A7" w:rsidRPr="002971B8" w:rsidRDefault="006237A7" w:rsidP="00E9013B">
            <w:pPr>
              <w:rPr>
                <w:strike/>
              </w:rPr>
            </w:pPr>
            <w:r w:rsidRPr="002971B8">
              <w:rPr>
                <w:rFonts w:hint="eastAsia"/>
                <w:strike/>
              </w:rPr>
              <w:t>返回值</w:t>
            </w:r>
          </w:p>
        </w:tc>
        <w:tc>
          <w:tcPr>
            <w:tcW w:w="1417" w:type="dxa"/>
          </w:tcPr>
          <w:p w14:paraId="57AC6194" w14:textId="77777777" w:rsidR="006237A7" w:rsidRPr="002971B8" w:rsidRDefault="006237A7" w:rsidP="00E9013B">
            <w:pPr>
              <w:rPr>
                <w:strike/>
              </w:rPr>
            </w:pPr>
            <w:r w:rsidRPr="002971B8">
              <w:rPr>
                <w:rFonts w:hint="eastAsia"/>
                <w:strike/>
              </w:rPr>
              <w:t>BODY</w:t>
            </w:r>
          </w:p>
        </w:tc>
        <w:tc>
          <w:tcPr>
            <w:tcW w:w="5103" w:type="dxa"/>
          </w:tcPr>
          <w:p w14:paraId="0B28473B" w14:textId="77777777" w:rsidR="006237A7" w:rsidRPr="002971B8" w:rsidRDefault="006237A7" w:rsidP="00E9013B">
            <w:pPr>
              <w:ind w:leftChars="50" w:left="105"/>
              <w:rPr>
                <w:strike/>
                <w:color w:val="000000"/>
              </w:rPr>
            </w:pPr>
          </w:p>
        </w:tc>
      </w:tr>
      <w:tr w:rsidR="006237A7" w:rsidRPr="002971B8" w14:paraId="1CDF1248" w14:textId="77777777" w:rsidTr="00E9013B">
        <w:tc>
          <w:tcPr>
            <w:tcW w:w="8363" w:type="dxa"/>
            <w:gridSpan w:val="3"/>
          </w:tcPr>
          <w:p w14:paraId="1D5E53C0" w14:textId="77777777" w:rsidR="006237A7" w:rsidRPr="002971B8" w:rsidRDefault="006237A7" w:rsidP="00E9013B">
            <w:pPr>
              <w:ind w:leftChars="50" w:left="105"/>
              <w:rPr>
                <w:strike/>
                <w:color w:val="000000"/>
              </w:rPr>
            </w:pPr>
            <w:r w:rsidRPr="002971B8">
              <w:rPr>
                <w:strike/>
                <w:color w:val="000000"/>
              </w:rPr>
              <w:t>{</w:t>
            </w:r>
          </w:p>
          <w:p w14:paraId="46BFA1B9" w14:textId="77777777" w:rsidR="006237A7" w:rsidRPr="002971B8" w:rsidRDefault="006237A7" w:rsidP="00E9013B">
            <w:pPr>
              <w:ind w:leftChars="50" w:left="105"/>
              <w:rPr>
                <w:strike/>
                <w:color w:val="000000"/>
              </w:rPr>
            </w:pPr>
            <w:r w:rsidRPr="002971B8">
              <w:rPr>
                <w:strike/>
                <w:color w:val="000000"/>
              </w:rPr>
              <w:t xml:space="preserve">    "errno": "0",</w:t>
            </w:r>
          </w:p>
          <w:p w14:paraId="40AC2028" w14:textId="77777777" w:rsidR="006237A7" w:rsidRPr="002971B8" w:rsidRDefault="006237A7" w:rsidP="00E9013B">
            <w:pPr>
              <w:ind w:leftChars="50" w:left="105"/>
              <w:rPr>
                <w:strike/>
                <w:color w:val="000000"/>
              </w:rPr>
            </w:pPr>
            <w:r w:rsidRPr="002971B8">
              <w:rPr>
                <w:rFonts w:hint="eastAsia"/>
                <w:strike/>
                <w:color w:val="000000"/>
              </w:rPr>
              <w:t xml:space="preserve">    "msg": "</w:t>
            </w:r>
            <w:r w:rsidRPr="002971B8">
              <w:rPr>
                <w:rFonts w:hint="eastAsia"/>
                <w:strike/>
                <w:color w:val="000000"/>
              </w:rPr>
              <w:t>成功</w:t>
            </w:r>
            <w:r w:rsidRPr="002971B8">
              <w:rPr>
                <w:rFonts w:hint="eastAsia"/>
                <w:strike/>
                <w:color w:val="000000"/>
              </w:rPr>
              <w:t>",</w:t>
            </w:r>
          </w:p>
          <w:p w14:paraId="265A723A" w14:textId="77777777" w:rsidR="006237A7" w:rsidRPr="002971B8" w:rsidRDefault="006237A7" w:rsidP="00E9013B">
            <w:pPr>
              <w:ind w:leftChars="50" w:left="105"/>
              <w:rPr>
                <w:strike/>
                <w:color w:val="000000"/>
              </w:rPr>
            </w:pPr>
            <w:r w:rsidRPr="002971B8">
              <w:rPr>
                <w:strike/>
                <w:color w:val="000000"/>
              </w:rPr>
              <w:t xml:space="preserve">    "server_time": 1455815935,</w:t>
            </w:r>
          </w:p>
          <w:p w14:paraId="76DCF0C9" w14:textId="77777777" w:rsidR="006237A7" w:rsidRPr="002971B8" w:rsidRDefault="006237A7" w:rsidP="00E9013B">
            <w:pPr>
              <w:ind w:leftChars="50" w:left="105"/>
              <w:rPr>
                <w:strike/>
                <w:color w:val="000000"/>
              </w:rPr>
            </w:pPr>
            <w:r w:rsidRPr="002971B8">
              <w:rPr>
                <w:strike/>
                <w:color w:val="000000"/>
              </w:rPr>
              <w:t xml:space="preserve">    "data": {</w:t>
            </w:r>
          </w:p>
          <w:p w14:paraId="150E476F" w14:textId="77777777" w:rsidR="006237A7" w:rsidRPr="002971B8" w:rsidRDefault="006237A7" w:rsidP="00E9013B">
            <w:pPr>
              <w:ind w:leftChars="50" w:left="105"/>
              <w:rPr>
                <w:strike/>
                <w:color w:val="000000"/>
              </w:rPr>
            </w:pPr>
            <w:r w:rsidRPr="002971B8">
              <w:rPr>
                <w:strike/>
                <w:color w:val="000000"/>
              </w:rPr>
              <w:t xml:space="preserve">        "page_ctrl": {</w:t>
            </w:r>
          </w:p>
          <w:p w14:paraId="5FD71CE7" w14:textId="77777777" w:rsidR="006237A7" w:rsidRPr="002971B8" w:rsidRDefault="006237A7" w:rsidP="00E9013B">
            <w:pPr>
              <w:ind w:leftChars="50" w:left="105"/>
              <w:rPr>
                <w:strike/>
                <w:color w:val="000000"/>
              </w:rPr>
            </w:pPr>
            <w:r w:rsidRPr="002971B8">
              <w:rPr>
                <w:rFonts w:hint="eastAsia"/>
                <w:strike/>
                <w:color w:val="000000"/>
              </w:rPr>
              <w:t xml:space="preserve">            "cur_page": "0",</w:t>
            </w:r>
            <w:r w:rsidRPr="002971B8">
              <w:rPr>
                <w:rFonts w:hint="eastAsia"/>
                <w:strike/>
                <w:color w:val="000000"/>
              </w:rPr>
              <w:tab/>
            </w:r>
            <w:r w:rsidRPr="002971B8">
              <w:rPr>
                <w:rFonts w:hint="eastAsia"/>
                <w:strike/>
                <w:color w:val="000000"/>
              </w:rPr>
              <w:tab/>
              <w:t>//</w:t>
            </w:r>
            <w:r w:rsidRPr="002971B8">
              <w:rPr>
                <w:rFonts w:hint="eastAsia"/>
                <w:strike/>
                <w:color w:val="000000"/>
              </w:rPr>
              <w:t>当前页</w:t>
            </w:r>
          </w:p>
          <w:p w14:paraId="5A7CB0DE" w14:textId="77777777" w:rsidR="006237A7" w:rsidRPr="002971B8" w:rsidRDefault="006237A7" w:rsidP="00E9013B">
            <w:pPr>
              <w:ind w:leftChars="50" w:left="105"/>
              <w:rPr>
                <w:strike/>
                <w:color w:val="000000"/>
              </w:rPr>
            </w:pPr>
            <w:r w:rsidRPr="002971B8">
              <w:rPr>
                <w:rFonts w:hint="eastAsia"/>
                <w:strike/>
                <w:color w:val="000000"/>
              </w:rPr>
              <w:t xml:space="preserve">            "total_page": 679,</w:t>
            </w:r>
            <w:r w:rsidRPr="002971B8">
              <w:rPr>
                <w:rFonts w:hint="eastAsia"/>
                <w:strike/>
                <w:color w:val="000000"/>
              </w:rPr>
              <w:tab/>
            </w:r>
            <w:r w:rsidRPr="002971B8">
              <w:rPr>
                <w:rFonts w:hint="eastAsia"/>
                <w:strike/>
                <w:color w:val="000000"/>
              </w:rPr>
              <w:tab/>
              <w:t>//</w:t>
            </w:r>
            <w:r w:rsidRPr="002971B8">
              <w:rPr>
                <w:rFonts w:hint="eastAsia"/>
                <w:strike/>
                <w:color w:val="000000"/>
              </w:rPr>
              <w:t>总页数</w:t>
            </w:r>
          </w:p>
          <w:p w14:paraId="7C9A2483" w14:textId="77777777" w:rsidR="006237A7" w:rsidRPr="002971B8" w:rsidRDefault="006237A7" w:rsidP="00E9013B">
            <w:pPr>
              <w:ind w:leftChars="50" w:left="105"/>
              <w:rPr>
                <w:strike/>
                <w:color w:val="000000"/>
              </w:rPr>
            </w:pPr>
            <w:r w:rsidRPr="002971B8">
              <w:rPr>
                <w:rFonts w:hint="eastAsia"/>
                <w:strike/>
                <w:color w:val="000000"/>
              </w:rPr>
              <w:t xml:space="preserve">            "total_rows": "1357"</w:t>
            </w:r>
            <w:r w:rsidRPr="002971B8">
              <w:rPr>
                <w:rFonts w:hint="eastAsia"/>
                <w:strike/>
                <w:color w:val="000000"/>
              </w:rPr>
              <w:tab/>
              <w:t>//</w:t>
            </w:r>
            <w:r w:rsidRPr="002971B8">
              <w:rPr>
                <w:rFonts w:hint="eastAsia"/>
                <w:strike/>
                <w:color w:val="000000"/>
              </w:rPr>
              <w:t>总记录数</w:t>
            </w:r>
          </w:p>
          <w:p w14:paraId="4077BD0F" w14:textId="77777777" w:rsidR="006237A7" w:rsidRPr="002971B8" w:rsidRDefault="006237A7" w:rsidP="00E9013B">
            <w:pPr>
              <w:ind w:leftChars="50" w:left="105"/>
              <w:rPr>
                <w:strike/>
                <w:color w:val="000000"/>
              </w:rPr>
            </w:pPr>
            <w:r w:rsidRPr="002971B8">
              <w:rPr>
                <w:strike/>
                <w:color w:val="000000"/>
              </w:rPr>
              <w:t xml:space="preserve">        },</w:t>
            </w:r>
          </w:p>
          <w:p w14:paraId="4C9CD1DF" w14:textId="77777777" w:rsidR="006237A7" w:rsidRPr="002971B8" w:rsidRDefault="006237A7" w:rsidP="00E9013B">
            <w:pPr>
              <w:ind w:leftChars="50" w:left="105"/>
              <w:rPr>
                <w:strike/>
                <w:color w:val="000000"/>
              </w:rPr>
            </w:pPr>
            <w:r w:rsidRPr="002971B8">
              <w:rPr>
                <w:strike/>
                <w:color w:val="000000"/>
              </w:rPr>
              <w:t xml:space="preserve">        "il": [</w:t>
            </w:r>
          </w:p>
          <w:p w14:paraId="372C47A8" w14:textId="77777777" w:rsidR="006237A7" w:rsidRPr="002971B8" w:rsidRDefault="006237A7" w:rsidP="00E9013B">
            <w:pPr>
              <w:ind w:leftChars="50" w:left="105"/>
              <w:rPr>
                <w:strike/>
                <w:color w:val="000000"/>
              </w:rPr>
            </w:pPr>
            <w:r w:rsidRPr="002971B8">
              <w:rPr>
                <w:strike/>
                <w:color w:val="000000"/>
              </w:rPr>
              <w:t xml:space="preserve">            {</w:t>
            </w:r>
          </w:p>
          <w:p w14:paraId="38C5C43C" w14:textId="77777777" w:rsidR="006237A7" w:rsidRPr="002971B8" w:rsidRDefault="006237A7" w:rsidP="00E9013B">
            <w:pPr>
              <w:ind w:leftChars="50" w:left="105"/>
              <w:rPr>
                <w:strike/>
                <w:color w:val="000000"/>
              </w:rPr>
            </w:pPr>
            <w:r w:rsidRPr="002971B8">
              <w:rPr>
                <w:strike/>
                <w:color w:val="000000"/>
              </w:rPr>
              <w:t xml:space="preserve">                "type": "video",</w:t>
            </w:r>
          </w:p>
          <w:p w14:paraId="16060139" w14:textId="77777777" w:rsidR="006237A7" w:rsidRPr="002971B8" w:rsidRDefault="006237A7" w:rsidP="00E9013B">
            <w:pPr>
              <w:ind w:leftChars="50" w:left="105"/>
              <w:rPr>
                <w:strike/>
                <w:color w:val="000000"/>
              </w:rPr>
            </w:pPr>
            <w:r w:rsidRPr="002971B8">
              <w:rPr>
                <w:rFonts w:hint="eastAsia"/>
                <w:strike/>
                <w:color w:val="000000"/>
              </w:rPr>
              <w:t xml:space="preserve">                "id": "b553e7389f36d510360a382764e04d8f",</w:t>
            </w:r>
            <w:r w:rsidRPr="002971B8">
              <w:rPr>
                <w:rFonts w:hint="eastAsia"/>
                <w:strike/>
                <w:color w:val="000000"/>
              </w:rPr>
              <w:tab/>
              <w:t>//</w:t>
            </w:r>
            <w:r w:rsidRPr="002971B8">
              <w:rPr>
                <w:rFonts w:hint="eastAsia"/>
                <w:strike/>
                <w:color w:val="000000"/>
              </w:rPr>
              <w:t>集合</w:t>
            </w:r>
            <w:r w:rsidRPr="002971B8">
              <w:rPr>
                <w:rFonts w:hint="eastAsia"/>
                <w:strike/>
                <w:color w:val="000000"/>
              </w:rPr>
              <w:t>ID</w:t>
            </w:r>
          </w:p>
          <w:p w14:paraId="7F69AFDC" w14:textId="77777777" w:rsidR="006237A7" w:rsidRPr="002971B8" w:rsidRDefault="006237A7" w:rsidP="00E9013B">
            <w:pPr>
              <w:ind w:leftChars="50" w:left="105"/>
              <w:rPr>
                <w:strike/>
                <w:color w:val="000000"/>
              </w:rPr>
            </w:pPr>
            <w:r w:rsidRPr="002971B8">
              <w:rPr>
                <w:rFonts w:hint="eastAsia"/>
                <w:strike/>
                <w:color w:val="000000"/>
              </w:rPr>
              <w:t xml:space="preserve">                "name": "</w:t>
            </w:r>
            <w:r w:rsidRPr="002971B8">
              <w:rPr>
                <w:rFonts w:hint="eastAsia"/>
                <w:strike/>
                <w:color w:val="000000"/>
              </w:rPr>
              <w:t>爱情侦察所</w:t>
            </w:r>
            <w:r w:rsidRPr="002971B8">
              <w:rPr>
                <w:rFonts w:hint="eastAsia"/>
                <w:strike/>
                <w:color w:val="000000"/>
              </w:rPr>
              <w:t>",</w:t>
            </w:r>
            <w:r w:rsidRPr="002971B8">
              <w:rPr>
                <w:rFonts w:hint="eastAsia"/>
                <w:strike/>
                <w:color w:val="000000"/>
              </w:rPr>
              <w:tab/>
            </w:r>
            <w:r w:rsidRPr="002971B8">
              <w:rPr>
                <w:rFonts w:hint="eastAsia"/>
                <w:strike/>
                <w:color w:val="000000"/>
              </w:rPr>
              <w:tab/>
            </w:r>
            <w:r w:rsidRPr="002971B8">
              <w:rPr>
                <w:rFonts w:hint="eastAsia"/>
                <w:strike/>
                <w:color w:val="000000"/>
              </w:rPr>
              <w:tab/>
            </w:r>
            <w:r w:rsidRPr="002971B8">
              <w:rPr>
                <w:rFonts w:hint="eastAsia"/>
                <w:strike/>
                <w:color w:val="000000"/>
              </w:rPr>
              <w:tab/>
              <w:t>//</w:t>
            </w:r>
            <w:r w:rsidRPr="002971B8">
              <w:rPr>
                <w:rFonts w:hint="eastAsia"/>
                <w:strike/>
                <w:color w:val="000000"/>
              </w:rPr>
              <w:t>集合名称</w:t>
            </w:r>
          </w:p>
          <w:p w14:paraId="148C880E" w14:textId="77777777" w:rsidR="006237A7" w:rsidRPr="002971B8" w:rsidRDefault="006237A7" w:rsidP="00E9013B">
            <w:pPr>
              <w:ind w:leftChars="50" w:left="105"/>
              <w:rPr>
                <w:strike/>
                <w:color w:val="000000"/>
              </w:rPr>
            </w:pPr>
            <w:r w:rsidRPr="002971B8">
              <w:rPr>
                <w:rFonts w:hint="eastAsia"/>
                <w:strike/>
                <w:color w:val="000000"/>
              </w:rPr>
              <w:t xml:space="preserve">                "info": "</w:t>
            </w:r>
            <w:r w:rsidRPr="002971B8">
              <w:rPr>
                <w:rFonts w:hint="eastAsia"/>
                <w:strike/>
                <w:color w:val="000000"/>
              </w:rPr>
              <w:t>《爱情碟中谍》独家特别策划：第一手剧情资讯，第一手独家爆料，毒评辣评猛料吐槽尽在《爱情侦察所》！（每周持续更新中……）</w:t>
            </w:r>
            <w:r w:rsidRPr="002971B8">
              <w:rPr>
                <w:rFonts w:hint="eastAsia"/>
                <w:strike/>
                <w:color w:val="000000"/>
              </w:rPr>
              <w:t>", //</w:t>
            </w:r>
            <w:r w:rsidRPr="002971B8">
              <w:rPr>
                <w:rFonts w:hint="eastAsia"/>
                <w:strike/>
                <w:color w:val="000000"/>
              </w:rPr>
              <w:t>集合简介</w:t>
            </w:r>
          </w:p>
          <w:p w14:paraId="6E4C41BF" w14:textId="77777777" w:rsidR="007D375B" w:rsidRPr="002971B8" w:rsidRDefault="006237A7" w:rsidP="007D375B">
            <w:pPr>
              <w:autoSpaceDE w:val="0"/>
              <w:autoSpaceDN w:val="0"/>
              <w:adjustRightInd w:val="0"/>
              <w:ind w:leftChars="900" w:left="1890"/>
              <w:jc w:val="left"/>
              <w:rPr>
                <w:strike/>
                <w:color w:val="FF0000"/>
              </w:rPr>
            </w:pPr>
            <w:r w:rsidRPr="002971B8">
              <w:rPr>
                <w:rFonts w:hint="eastAsia"/>
                <w:strike/>
                <w:color w:val="FF0000"/>
              </w:rPr>
              <w:t xml:space="preserve"> </w:t>
            </w:r>
            <w:r w:rsidR="007D375B" w:rsidRPr="002971B8">
              <w:rPr>
                <w:strike/>
                <w:color w:val="FF0000"/>
              </w:rPr>
              <w:t xml:space="preserve"> mark_img: "http://1img.imgo.tv/preview/internettv/prev/starcor/corner/custom/8086c7ff59c0426c30f3c5b01899905d.png",</w:t>
            </w:r>
            <w:r w:rsidR="007D375B" w:rsidRPr="002971B8">
              <w:rPr>
                <w:rFonts w:hint="eastAsia"/>
                <w:strike/>
                <w:color w:val="FF0000"/>
              </w:rPr>
              <w:t xml:space="preserve">  //</w:t>
            </w:r>
            <w:r w:rsidR="00590C26" w:rsidRPr="002971B8">
              <w:rPr>
                <w:rFonts w:hint="eastAsia"/>
                <w:strike/>
                <w:color w:val="FF0000"/>
              </w:rPr>
              <w:t>计费角标，没有字段或没值则表示没有计费角标</w:t>
            </w:r>
          </w:p>
          <w:p w14:paraId="7E833338" w14:textId="77777777" w:rsidR="007D375B" w:rsidRPr="002971B8" w:rsidRDefault="007D375B" w:rsidP="007D375B">
            <w:pPr>
              <w:autoSpaceDE w:val="0"/>
              <w:autoSpaceDN w:val="0"/>
              <w:adjustRightInd w:val="0"/>
              <w:ind w:leftChars="900" w:left="1890"/>
              <w:jc w:val="left"/>
              <w:rPr>
                <w:strike/>
                <w:color w:val="000000"/>
              </w:rPr>
            </w:pPr>
            <w:r w:rsidRPr="002971B8">
              <w:rPr>
                <w:strike/>
                <w:color w:val="000000"/>
              </w:rPr>
              <w:t>img_h: "http://3img.mgtv.com/preview/internettv/sp_images/ott/2016/dianying/290751/20160107163449463-new.jpg",</w:t>
            </w:r>
            <w:r w:rsidRPr="002971B8">
              <w:rPr>
                <w:rFonts w:hint="eastAsia"/>
                <w:strike/>
                <w:color w:val="000000"/>
              </w:rPr>
              <w:t xml:space="preserve"> //</w:t>
            </w:r>
            <w:r w:rsidRPr="002971B8">
              <w:rPr>
                <w:rFonts w:hint="eastAsia"/>
                <w:strike/>
                <w:color w:val="000000"/>
              </w:rPr>
              <w:t>竖图</w:t>
            </w:r>
          </w:p>
          <w:p w14:paraId="0A50EED9" w14:textId="77777777" w:rsidR="007D375B" w:rsidRPr="002971B8" w:rsidRDefault="007D375B" w:rsidP="007D375B">
            <w:pPr>
              <w:autoSpaceDE w:val="0"/>
              <w:autoSpaceDN w:val="0"/>
              <w:adjustRightInd w:val="0"/>
              <w:ind w:leftChars="900" w:left="1890"/>
              <w:jc w:val="left"/>
              <w:rPr>
                <w:strike/>
                <w:color w:val="000000"/>
              </w:rPr>
            </w:pPr>
            <w:r w:rsidRPr="002971B8">
              <w:rPr>
                <w:strike/>
                <w:color w:val="000000"/>
              </w:rPr>
              <w:t>img_v: "http://1img.mgtv.com/preview/internettv/sp_images/ott/2016/dianying/290751/20160310145408316-new.jpg",</w:t>
            </w:r>
            <w:r w:rsidRPr="002971B8">
              <w:rPr>
                <w:rFonts w:hint="eastAsia"/>
                <w:strike/>
                <w:color w:val="000000"/>
              </w:rPr>
              <w:t xml:space="preserve"> //</w:t>
            </w:r>
            <w:r w:rsidRPr="002971B8">
              <w:rPr>
                <w:rFonts w:hint="eastAsia"/>
                <w:strike/>
                <w:color w:val="000000"/>
              </w:rPr>
              <w:t>横图（有可能没有这个字段）</w:t>
            </w:r>
          </w:p>
          <w:p w14:paraId="5DE7A5EA" w14:textId="77777777" w:rsidR="006237A7" w:rsidRPr="002971B8" w:rsidRDefault="007D375B" w:rsidP="007D375B">
            <w:pPr>
              <w:autoSpaceDE w:val="0"/>
              <w:autoSpaceDN w:val="0"/>
              <w:adjustRightInd w:val="0"/>
              <w:ind w:leftChars="900" w:left="1890"/>
              <w:jc w:val="left"/>
              <w:rPr>
                <w:strike/>
                <w:color w:val="000000"/>
              </w:rPr>
            </w:pPr>
            <w:r w:rsidRPr="002971B8">
              <w:rPr>
                <w:rFonts w:hint="eastAsia"/>
                <w:strike/>
                <w:color w:val="000000"/>
              </w:rPr>
              <w:t xml:space="preserve">                "img_small": "http://0img.imgo.tv/preview/internettv//sp_images/itv/2015/dianshiju/130514/20151202103134772-new.jpg",</w:t>
            </w:r>
            <w:r w:rsidRPr="002971B8">
              <w:rPr>
                <w:rFonts w:hint="eastAsia"/>
                <w:strike/>
                <w:color w:val="000000"/>
              </w:rPr>
              <w:tab/>
              <w:t>//</w:t>
            </w:r>
            <w:r w:rsidRPr="002971B8">
              <w:rPr>
                <w:rFonts w:hint="eastAsia"/>
                <w:strike/>
                <w:color w:val="000000"/>
              </w:rPr>
              <w:t>小图（有可能没有这个字段）</w:t>
            </w:r>
          </w:p>
          <w:p w14:paraId="1AD4ECDC" w14:textId="77777777" w:rsidR="006237A7" w:rsidRPr="002971B8" w:rsidRDefault="006237A7" w:rsidP="00E9013B">
            <w:pPr>
              <w:ind w:leftChars="50" w:left="105"/>
              <w:rPr>
                <w:strike/>
                <w:color w:val="000000"/>
              </w:rPr>
            </w:pPr>
            <w:r w:rsidRPr="002971B8">
              <w:rPr>
                <w:strike/>
                <w:color w:val="000000"/>
              </w:rPr>
              <w:t xml:space="preserve">                "cp_id": "0",</w:t>
            </w:r>
          </w:p>
          <w:p w14:paraId="758F6825" w14:textId="77777777" w:rsidR="006237A7" w:rsidRPr="002971B8" w:rsidRDefault="006237A7" w:rsidP="00E9013B">
            <w:pPr>
              <w:ind w:leftChars="50" w:left="105"/>
              <w:rPr>
                <w:strike/>
                <w:color w:val="000000"/>
              </w:rPr>
            </w:pPr>
            <w:r w:rsidRPr="002971B8">
              <w:rPr>
                <w:strike/>
                <w:color w:val="000000"/>
              </w:rPr>
              <w:t xml:space="preserve">                "arg_list": {</w:t>
            </w:r>
          </w:p>
          <w:p w14:paraId="199B4470" w14:textId="77777777" w:rsidR="006237A7" w:rsidRPr="002971B8" w:rsidRDefault="006237A7" w:rsidP="00E9013B">
            <w:pPr>
              <w:ind w:leftChars="50" w:left="105"/>
              <w:rPr>
                <w:strike/>
                <w:color w:val="000000"/>
              </w:rPr>
            </w:pPr>
            <w:r w:rsidRPr="002971B8">
              <w:rPr>
                <w:strike/>
                <w:color w:val="000000"/>
              </w:rPr>
              <w:t xml:space="preserve">                    "video_type": "0",</w:t>
            </w:r>
          </w:p>
          <w:p w14:paraId="749D2CDD" w14:textId="77777777" w:rsidR="006237A7" w:rsidRPr="002971B8" w:rsidRDefault="006237A7" w:rsidP="00E9013B">
            <w:pPr>
              <w:ind w:leftChars="50" w:left="105"/>
              <w:rPr>
                <w:strike/>
                <w:color w:val="000000"/>
              </w:rPr>
            </w:pPr>
            <w:r w:rsidRPr="002971B8">
              <w:rPr>
                <w:rFonts w:hint="eastAsia"/>
                <w:strike/>
                <w:color w:val="000000"/>
              </w:rPr>
              <w:t xml:space="preserve">                    "video_id": "b553e7389f36d510360a382764e04d8f",</w:t>
            </w:r>
            <w:r w:rsidRPr="002971B8">
              <w:rPr>
                <w:rFonts w:hint="eastAsia"/>
                <w:strike/>
                <w:color w:val="000000"/>
              </w:rPr>
              <w:tab/>
              <w:t>//</w:t>
            </w:r>
            <w:r w:rsidRPr="002971B8">
              <w:rPr>
                <w:rFonts w:hint="eastAsia"/>
                <w:strike/>
                <w:color w:val="000000"/>
              </w:rPr>
              <w:t>集合</w:t>
            </w:r>
            <w:r w:rsidRPr="002971B8">
              <w:rPr>
                <w:rFonts w:hint="eastAsia"/>
                <w:strike/>
                <w:color w:val="000000"/>
              </w:rPr>
              <w:t>ID</w:t>
            </w:r>
          </w:p>
          <w:p w14:paraId="4CCF129F" w14:textId="77777777" w:rsidR="006237A7" w:rsidRPr="002971B8" w:rsidRDefault="006237A7" w:rsidP="00E9013B">
            <w:pPr>
              <w:ind w:leftChars="50" w:left="105"/>
              <w:rPr>
                <w:strike/>
                <w:color w:val="000000"/>
              </w:rPr>
            </w:pPr>
            <w:r w:rsidRPr="002971B8">
              <w:rPr>
                <w:rFonts w:hint="eastAsia"/>
                <w:strike/>
                <w:color w:val="000000"/>
              </w:rPr>
              <w:t xml:space="preserve">                    "new_index": 16,</w:t>
            </w:r>
            <w:r w:rsidRPr="002971B8">
              <w:rPr>
                <w:rFonts w:hint="eastAsia"/>
                <w:strike/>
                <w:color w:val="000000"/>
              </w:rPr>
              <w:tab/>
              <w:t>//</w:t>
            </w:r>
            <w:r w:rsidRPr="002971B8">
              <w:rPr>
                <w:rFonts w:hint="eastAsia"/>
                <w:strike/>
                <w:color w:val="000000"/>
              </w:rPr>
              <w:t>最新集数</w:t>
            </w:r>
          </w:p>
          <w:p w14:paraId="3F0A2CD0" w14:textId="77777777" w:rsidR="006237A7" w:rsidRPr="002971B8" w:rsidRDefault="006237A7" w:rsidP="00E9013B">
            <w:pPr>
              <w:ind w:leftChars="50" w:left="105"/>
              <w:rPr>
                <w:strike/>
                <w:color w:val="000000"/>
              </w:rPr>
            </w:pPr>
            <w:r w:rsidRPr="002971B8">
              <w:rPr>
                <w:rFonts w:hint="eastAsia"/>
                <w:strike/>
                <w:color w:val="000000"/>
              </w:rPr>
              <w:t xml:space="preserve">                    "all_index": "16",</w:t>
            </w:r>
            <w:r w:rsidRPr="002971B8">
              <w:rPr>
                <w:rFonts w:hint="eastAsia"/>
                <w:strike/>
                <w:color w:val="000000"/>
              </w:rPr>
              <w:tab/>
              <w:t>//</w:t>
            </w:r>
            <w:r w:rsidRPr="002971B8">
              <w:rPr>
                <w:rFonts w:hint="eastAsia"/>
                <w:strike/>
                <w:color w:val="000000"/>
              </w:rPr>
              <w:t>总集数</w:t>
            </w:r>
          </w:p>
          <w:p w14:paraId="0465F33E" w14:textId="77777777" w:rsidR="006237A7" w:rsidRPr="002971B8" w:rsidRDefault="006237A7" w:rsidP="00E9013B">
            <w:pPr>
              <w:ind w:leftChars="50" w:left="105"/>
              <w:rPr>
                <w:strike/>
                <w:color w:val="000000"/>
              </w:rPr>
            </w:pPr>
            <w:r w:rsidRPr="002971B8">
              <w:rPr>
                <w:strike/>
                <w:color w:val="000000"/>
              </w:rPr>
              <w:t xml:space="preserve">                    "view_type": "1",</w:t>
            </w:r>
            <w:r w:rsidRPr="002971B8">
              <w:rPr>
                <w:strike/>
                <w:color w:val="000000"/>
              </w:rPr>
              <w:tab/>
            </w:r>
          </w:p>
          <w:p w14:paraId="56315688" w14:textId="77777777" w:rsidR="006237A7" w:rsidRPr="002971B8" w:rsidRDefault="006237A7" w:rsidP="00E9013B">
            <w:pPr>
              <w:ind w:leftChars="50" w:left="105"/>
              <w:rPr>
                <w:strike/>
                <w:color w:val="000000"/>
              </w:rPr>
            </w:pPr>
            <w:r w:rsidRPr="002971B8">
              <w:rPr>
                <w:rFonts w:hint="eastAsia"/>
                <w:strike/>
                <w:color w:val="000000"/>
              </w:rPr>
              <w:t xml:space="preserve">                    "video_actor": "</w:t>
            </w:r>
            <w:r w:rsidRPr="002971B8">
              <w:rPr>
                <w:rFonts w:hint="eastAsia"/>
                <w:strike/>
                <w:color w:val="000000"/>
              </w:rPr>
              <w:t>姚笛</w:t>
            </w:r>
            <w:r w:rsidRPr="002971B8">
              <w:rPr>
                <w:rFonts w:hint="eastAsia"/>
                <w:strike/>
                <w:color w:val="000000"/>
              </w:rPr>
              <w:t>/</w:t>
            </w:r>
            <w:r w:rsidRPr="002971B8">
              <w:rPr>
                <w:rFonts w:hint="eastAsia"/>
                <w:strike/>
                <w:color w:val="000000"/>
              </w:rPr>
              <w:t>雷佳音</w:t>
            </w:r>
            <w:r w:rsidRPr="002971B8">
              <w:rPr>
                <w:rFonts w:hint="eastAsia"/>
                <w:strike/>
                <w:color w:val="000000"/>
              </w:rPr>
              <w:t>/</w:t>
            </w:r>
            <w:r w:rsidRPr="002971B8">
              <w:rPr>
                <w:rFonts w:hint="eastAsia"/>
                <w:strike/>
                <w:color w:val="000000"/>
              </w:rPr>
              <w:t>宋丹丹</w:t>
            </w:r>
            <w:r w:rsidRPr="002971B8">
              <w:rPr>
                <w:rFonts w:hint="eastAsia"/>
                <w:strike/>
                <w:color w:val="000000"/>
              </w:rPr>
              <w:t>", //</w:t>
            </w:r>
            <w:r w:rsidRPr="002971B8">
              <w:rPr>
                <w:rFonts w:hint="eastAsia"/>
                <w:strike/>
                <w:color w:val="000000"/>
              </w:rPr>
              <w:t>主演</w:t>
            </w:r>
          </w:p>
          <w:p w14:paraId="3DD18469" w14:textId="77777777" w:rsidR="006237A7" w:rsidRPr="002971B8" w:rsidRDefault="006237A7" w:rsidP="00E9013B">
            <w:pPr>
              <w:ind w:leftChars="50" w:left="105"/>
              <w:rPr>
                <w:strike/>
                <w:color w:val="000000"/>
              </w:rPr>
            </w:pPr>
            <w:r w:rsidRPr="002971B8">
              <w:rPr>
                <w:rFonts w:hint="eastAsia"/>
                <w:strike/>
                <w:color w:val="000000"/>
              </w:rPr>
              <w:t xml:space="preserve">                    "online_time": "2015-12-02",</w:t>
            </w:r>
            <w:r w:rsidRPr="002971B8">
              <w:rPr>
                <w:rFonts w:hint="eastAsia"/>
                <w:strike/>
                <w:color w:val="000000"/>
              </w:rPr>
              <w:tab/>
              <w:t>//</w:t>
            </w:r>
            <w:r w:rsidRPr="002971B8">
              <w:rPr>
                <w:rFonts w:hint="eastAsia"/>
                <w:strike/>
                <w:color w:val="000000"/>
              </w:rPr>
              <w:t>上映日期</w:t>
            </w:r>
          </w:p>
          <w:p w14:paraId="29D1844A" w14:textId="77777777" w:rsidR="006237A7" w:rsidRPr="002971B8" w:rsidRDefault="006237A7" w:rsidP="00E9013B">
            <w:pPr>
              <w:ind w:leftChars="50" w:left="105"/>
              <w:rPr>
                <w:strike/>
                <w:color w:val="000000"/>
              </w:rPr>
            </w:pPr>
            <w:r w:rsidRPr="002971B8">
              <w:rPr>
                <w:rFonts w:hint="eastAsia"/>
                <w:strike/>
                <w:color w:val="000000"/>
              </w:rPr>
              <w:t xml:space="preserve">                    "time_len": 2,</w:t>
            </w:r>
            <w:r w:rsidRPr="002971B8">
              <w:rPr>
                <w:rFonts w:hint="eastAsia"/>
                <w:strike/>
                <w:color w:val="000000"/>
              </w:rPr>
              <w:tab/>
              <w:t>//</w:t>
            </w:r>
            <w:r w:rsidRPr="002971B8">
              <w:rPr>
                <w:rFonts w:hint="eastAsia"/>
                <w:strike/>
                <w:color w:val="000000"/>
              </w:rPr>
              <w:t>时长，分</w:t>
            </w:r>
          </w:p>
          <w:p w14:paraId="65CCE40C" w14:textId="77777777" w:rsidR="006237A7" w:rsidRPr="002971B8" w:rsidRDefault="006237A7" w:rsidP="00E9013B">
            <w:pPr>
              <w:ind w:leftChars="50" w:left="105"/>
              <w:rPr>
                <w:strike/>
                <w:color w:val="000000"/>
              </w:rPr>
            </w:pPr>
            <w:r w:rsidRPr="002971B8">
              <w:rPr>
                <w:strike/>
                <w:color w:val="000000"/>
              </w:rPr>
              <w:t xml:space="preserve">                    "point": "0",</w:t>
            </w:r>
          </w:p>
          <w:p w14:paraId="0055800C" w14:textId="77777777" w:rsidR="006237A7" w:rsidRPr="002971B8" w:rsidRDefault="006237A7" w:rsidP="00E9013B">
            <w:pPr>
              <w:ind w:leftChars="50" w:left="105"/>
              <w:rPr>
                <w:strike/>
                <w:color w:val="000000"/>
              </w:rPr>
            </w:pPr>
            <w:r w:rsidRPr="002971B8">
              <w:rPr>
                <w:rFonts w:hint="eastAsia"/>
                <w:strike/>
                <w:color w:val="000000"/>
              </w:rPr>
              <w:t xml:space="preserve">                    "user_score": 6.9,</w:t>
            </w:r>
            <w:r w:rsidRPr="002971B8">
              <w:rPr>
                <w:rFonts w:hint="eastAsia"/>
                <w:strike/>
                <w:color w:val="000000"/>
              </w:rPr>
              <w:tab/>
              <w:t>//</w:t>
            </w:r>
            <w:r w:rsidRPr="002971B8">
              <w:rPr>
                <w:rFonts w:hint="eastAsia"/>
                <w:strike/>
                <w:color w:val="000000"/>
              </w:rPr>
              <w:t>用户评分</w:t>
            </w:r>
          </w:p>
          <w:p w14:paraId="6B1DFE1C" w14:textId="77777777" w:rsidR="006237A7" w:rsidRPr="002971B8" w:rsidRDefault="006237A7" w:rsidP="00E9013B">
            <w:pPr>
              <w:ind w:leftChars="50" w:left="105"/>
              <w:rPr>
                <w:strike/>
                <w:color w:val="000000"/>
              </w:rPr>
            </w:pPr>
            <w:r w:rsidRPr="002971B8">
              <w:rPr>
                <w:rFonts w:hint="eastAsia"/>
                <w:strike/>
                <w:color w:val="000000"/>
              </w:rPr>
              <w:t xml:space="preserve">                    "summary": "</w:t>
            </w:r>
            <w:r w:rsidRPr="002971B8">
              <w:rPr>
                <w:rFonts w:hint="eastAsia"/>
                <w:strike/>
                <w:color w:val="000000"/>
              </w:rPr>
              <w:t>《爱情碟中谍》独家特别策划：第一手剧情资讯，第一手独家爆料，毒评辣评猛料吐槽尽在《爱情侦察所》！（每周持续更新中……）</w:t>
            </w:r>
            <w:r w:rsidRPr="002971B8">
              <w:rPr>
                <w:rFonts w:hint="eastAsia"/>
                <w:strike/>
                <w:color w:val="000000"/>
              </w:rPr>
              <w:t>", //</w:t>
            </w:r>
            <w:r w:rsidRPr="002971B8">
              <w:rPr>
                <w:rFonts w:hint="eastAsia"/>
                <w:strike/>
                <w:color w:val="000000"/>
              </w:rPr>
              <w:t>集合简介</w:t>
            </w:r>
          </w:p>
          <w:p w14:paraId="78AA6963" w14:textId="77777777" w:rsidR="006237A7" w:rsidRPr="002971B8" w:rsidRDefault="006237A7" w:rsidP="00E9013B">
            <w:pPr>
              <w:ind w:leftChars="50" w:left="105"/>
              <w:rPr>
                <w:strike/>
                <w:color w:val="000000"/>
              </w:rPr>
            </w:pPr>
            <w:r w:rsidRPr="002971B8">
              <w:rPr>
                <w:rFonts w:hint="eastAsia"/>
                <w:strike/>
                <w:color w:val="000000"/>
              </w:rPr>
              <w:t xml:space="preserve">                    "area": "</w:t>
            </w:r>
            <w:r w:rsidRPr="002971B8">
              <w:rPr>
                <w:rFonts w:hint="eastAsia"/>
                <w:strike/>
                <w:color w:val="000000"/>
              </w:rPr>
              <w:t>内地</w:t>
            </w:r>
            <w:r w:rsidRPr="002971B8">
              <w:rPr>
                <w:rFonts w:hint="eastAsia"/>
                <w:strike/>
                <w:color w:val="000000"/>
              </w:rPr>
              <w:t>",</w:t>
            </w:r>
            <w:r w:rsidRPr="002971B8">
              <w:rPr>
                <w:rFonts w:hint="eastAsia"/>
                <w:strike/>
                <w:color w:val="000000"/>
              </w:rPr>
              <w:tab/>
              <w:t>//</w:t>
            </w:r>
            <w:r w:rsidRPr="002971B8">
              <w:rPr>
                <w:rFonts w:hint="eastAsia"/>
                <w:strike/>
                <w:color w:val="000000"/>
              </w:rPr>
              <w:t>地区标签</w:t>
            </w:r>
          </w:p>
          <w:p w14:paraId="3C99F4E0" w14:textId="77777777" w:rsidR="006237A7" w:rsidRPr="002971B8" w:rsidRDefault="006237A7" w:rsidP="00E9013B">
            <w:pPr>
              <w:ind w:leftChars="50" w:left="105"/>
              <w:rPr>
                <w:strike/>
                <w:color w:val="000000"/>
              </w:rPr>
            </w:pPr>
            <w:r w:rsidRPr="002971B8">
              <w:rPr>
                <w:rFonts w:hint="eastAsia"/>
                <w:strike/>
                <w:color w:val="000000"/>
              </w:rPr>
              <w:t xml:space="preserve">                    "kind": "</w:t>
            </w:r>
            <w:r w:rsidRPr="002971B8">
              <w:rPr>
                <w:rFonts w:hint="eastAsia"/>
                <w:strike/>
                <w:color w:val="000000"/>
              </w:rPr>
              <w:t>爱情</w:t>
            </w:r>
            <w:r w:rsidRPr="002971B8">
              <w:rPr>
                <w:rFonts w:hint="eastAsia"/>
                <w:strike/>
                <w:color w:val="000000"/>
              </w:rPr>
              <w:t>/</w:t>
            </w:r>
            <w:r w:rsidRPr="002971B8">
              <w:rPr>
                <w:rFonts w:hint="eastAsia"/>
                <w:strike/>
                <w:color w:val="000000"/>
              </w:rPr>
              <w:t>家庭</w:t>
            </w:r>
            <w:r w:rsidRPr="002971B8">
              <w:rPr>
                <w:rFonts w:hint="eastAsia"/>
                <w:strike/>
                <w:color w:val="000000"/>
              </w:rPr>
              <w:t>/</w:t>
            </w:r>
            <w:r w:rsidRPr="002971B8">
              <w:rPr>
                <w:rFonts w:hint="eastAsia"/>
                <w:strike/>
                <w:color w:val="000000"/>
              </w:rPr>
              <w:t>都市</w:t>
            </w:r>
            <w:r w:rsidRPr="002971B8">
              <w:rPr>
                <w:rFonts w:hint="eastAsia"/>
                <w:strike/>
                <w:color w:val="000000"/>
              </w:rPr>
              <w:t>",</w:t>
            </w:r>
            <w:r w:rsidRPr="002971B8">
              <w:rPr>
                <w:rFonts w:hint="eastAsia"/>
                <w:strike/>
                <w:color w:val="000000"/>
              </w:rPr>
              <w:tab/>
              <w:t>//</w:t>
            </w:r>
            <w:r w:rsidRPr="002971B8">
              <w:rPr>
                <w:rFonts w:hint="eastAsia"/>
                <w:strike/>
                <w:color w:val="000000"/>
              </w:rPr>
              <w:t>类型标签</w:t>
            </w:r>
          </w:p>
          <w:p w14:paraId="7953FD3A" w14:textId="77777777" w:rsidR="006237A7" w:rsidRPr="002971B8" w:rsidRDefault="006237A7" w:rsidP="00E9013B">
            <w:pPr>
              <w:ind w:leftChars="50" w:left="105"/>
              <w:rPr>
                <w:strike/>
                <w:color w:val="000000"/>
              </w:rPr>
            </w:pPr>
            <w:r w:rsidRPr="002971B8">
              <w:rPr>
                <w:rFonts w:hint="eastAsia"/>
                <w:strike/>
                <w:color w:val="000000"/>
              </w:rPr>
              <w:t xml:space="preserve">                    "play_count_v2": "176595",</w:t>
            </w:r>
            <w:r w:rsidRPr="002971B8">
              <w:rPr>
                <w:rFonts w:hint="eastAsia"/>
                <w:strike/>
                <w:color w:val="000000"/>
              </w:rPr>
              <w:tab/>
              <w:t>//</w:t>
            </w:r>
            <w:r w:rsidRPr="002971B8">
              <w:rPr>
                <w:rFonts w:hint="eastAsia"/>
                <w:strike/>
                <w:color w:val="000000"/>
              </w:rPr>
              <w:t>播放次数</w:t>
            </w:r>
          </w:p>
          <w:p w14:paraId="2626A1B1" w14:textId="77777777" w:rsidR="006237A7" w:rsidRPr="002971B8" w:rsidRDefault="006237A7" w:rsidP="00E9013B">
            <w:pPr>
              <w:ind w:leftChars="50" w:left="105"/>
              <w:rPr>
                <w:strike/>
                <w:color w:val="000000"/>
              </w:rPr>
            </w:pPr>
            <w:r w:rsidRPr="002971B8">
              <w:rPr>
                <w:strike/>
                <w:color w:val="000000"/>
              </w:rPr>
              <w:t xml:space="preserve">                    "collect_count": "0",</w:t>
            </w:r>
          </w:p>
          <w:p w14:paraId="3315D473" w14:textId="77777777" w:rsidR="006237A7" w:rsidRPr="002971B8" w:rsidRDefault="006237A7" w:rsidP="00E9013B">
            <w:pPr>
              <w:ind w:leftChars="50" w:left="105"/>
              <w:rPr>
                <w:strike/>
                <w:color w:val="000000"/>
              </w:rPr>
            </w:pPr>
            <w:r w:rsidRPr="002971B8">
              <w:rPr>
                <w:strike/>
                <w:color w:val="000000"/>
              </w:rPr>
              <w:t xml:space="preserve">                    "new_index_release_time": "2016-01-12 00:00:00",</w:t>
            </w:r>
          </w:p>
          <w:p w14:paraId="67840EC0" w14:textId="77777777" w:rsidR="006237A7" w:rsidRPr="002971B8" w:rsidRDefault="006237A7" w:rsidP="00E9013B">
            <w:pPr>
              <w:ind w:leftChars="50" w:left="105"/>
              <w:rPr>
                <w:strike/>
                <w:color w:val="000000"/>
              </w:rPr>
            </w:pPr>
            <w:r w:rsidRPr="002971B8">
              <w:rPr>
                <w:strike/>
                <w:color w:val="000000"/>
              </w:rPr>
              <w:t xml:space="preserve">                    "is_show_new_index": 0</w:t>
            </w:r>
          </w:p>
          <w:p w14:paraId="5036C6D2" w14:textId="77777777" w:rsidR="006237A7" w:rsidRPr="002971B8" w:rsidRDefault="006237A7" w:rsidP="00E9013B">
            <w:pPr>
              <w:ind w:leftChars="50" w:left="105"/>
              <w:rPr>
                <w:strike/>
                <w:color w:val="000000"/>
              </w:rPr>
            </w:pPr>
            <w:r w:rsidRPr="002971B8">
              <w:rPr>
                <w:strike/>
                <w:color w:val="000000"/>
              </w:rPr>
              <w:t xml:space="preserve">                }</w:t>
            </w:r>
          </w:p>
          <w:p w14:paraId="607655C8" w14:textId="77777777" w:rsidR="006237A7" w:rsidRPr="002971B8" w:rsidRDefault="006237A7" w:rsidP="00E9013B">
            <w:pPr>
              <w:ind w:leftChars="50" w:left="105"/>
              <w:rPr>
                <w:strike/>
                <w:color w:val="000000"/>
              </w:rPr>
            </w:pPr>
            <w:r w:rsidRPr="002971B8">
              <w:rPr>
                <w:strike/>
                <w:color w:val="000000"/>
              </w:rPr>
              <w:t xml:space="preserve">            }</w:t>
            </w:r>
          </w:p>
          <w:p w14:paraId="36C5BE49" w14:textId="77777777" w:rsidR="006237A7" w:rsidRPr="002971B8" w:rsidRDefault="006237A7" w:rsidP="00E9013B">
            <w:pPr>
              <w:ind w:leftChars="50" w:left="105"/>
              <w:rPr>
                <w:strike/>
                <w:color w:val="000000"/>
              </w:rPr>
            </w:pPr>
            <w:r w:rsidRPr="002971B8">
              <w:rPr>
                <w:strike/>
                <w:color w:val="000000"/>
              </w:rPr>
              <w:t xml:space="preserve">        ]</w:t>
            </w:r>
          </w:p>
          <w:p w14:paraId="5B21CE2F" w14:textId="77777777" w:rsidR="006237A7" w:rsidRPr="002971B8" w:rsidRDefault="006237A7" w:rsidP="00E9013B">
            <w:pPr>
              <w:ind w:leftChars="50" w:left="105"/>
              <w:rPr>
                <w:strike/>
                <w:color w:val="000000"/>
              </w:rPr>
            </w:pPr>
            <w:r w:rsidRPr="002971B8">
              <w:rPr>
                <w:strike/>
                <w:color w:val="000000"/>
              </w:rPr>
              <w:t xml:space="preserve">    }</w:t>
            </w:r>
          </w:p>
          <w:p w14:paraId="3AEFCED8" w14:textId="77777777" w:rsidR="006237A7" w:rsidRPr="002971B8" w:rsidRDefault="006237A7" w:rsidP="00E9013B">
            <w:pPr>
              <w:ind w:leftChars="50" w:left="105"/>
              <w:rPr>
                <w:strike/>
                <w:color w:val="000000"/>
              </w:rPr>
            </w:pPr>
            <w:r w:rsidRPr="002971B8">
              <w:rPr>
                <w:strike/>
                <w:color w:val="000000"/>
              </w:rPr>
              <w:t>}</w:t>
            </w:r>
          </w:p>
        </w:tc>
      </w:tr>
    </w:tbl>
    <w:p w14:paraId="34CD1785" w14:textId="77777777" w:rsidR="002E104C" w:rsidRDefault="002E104C">
      <w:pPr>
        <w:rPr>
          <w:szCs w:val="21"/>
        </w:rPr>
      </w:pPr>
    </w:p>
    <w:p w14:paraId="3B0C081B" w14:textId="77777777" w:rsidR="00FD1664" w:rsidRDefault="00AF1F61" w:rsidP="00FD1664">
      <w:pPr>
        <w:pStyle w:val="2"/>
        <w:numPr>
          <w:ilvl w:val="1"/>
          <w:numId w:val="0"/>
        </w:numPr>
        <w:ind w:left="420" w:hanging="420"/>
      </w:pPr>
      <w:r>
        <w:rPr>
          <w:rFonts w:hint="eastAsia"/>
        </w:rPr>
        <w:t>2.6</w:t>
      </w:r>
      <w:r w:rsidR="00FD1664" w:rsidRPr="000A3A28">
        <w:rPr>
          <w:rFonts w:hint="eastAsia"/>
          <w:szCs w:val="21"/>
        </w:rPr>
        <w:t>获取媒资包栏目接口</w:t>
      </w:r>
    </w:p>
    <w:p w14:paraId="579FD5E3" w14:textId="77777777" w:rsidR="00FD1664" w:rsidRDefault="00FD1664" w:rsidP="00FD1664">
      <w:r>
        <w:rPr>
          <w:rFonts w:hint="eastAsia"/>
        </w:rPr>
        <w:t>接口地址：</w:t>
      </w:r>
      <w:r w:rsidR="00710471">
        <w:rPr>
          <w:rFonts w:hint="eastAsia"/>
        </w:rPr>
        <w:t>epg</w:t>
      </w:r>
      <w:r>
        <w:rPr>
          <w:rFonts w:hint="eastAsia"/>
        </w:rPr>
        <w:t>/</w:t>
      </w:r>
      <w:r w:rsidR="0007339B" w:rsidRPr="000A3A28">
        <w:rPr>
          <w:szCs w:val="21"/>
        </w:rPr>
        <w:t>getMediaAssets</w:t>
      </w:r>
      <w:r w:rsidR="0007339B" w:rsidRPr="000A3A28">
        <w:rPr>
          <w:rFonts w:hint="eastAsia"/>
          <w:szCs w:val="21"/>
        </w:rPr>
        <w:t>Info</w:t>
      </w:r>
    </w:p>
    <w:p w14:paraId="29DD5CC1" w14:textId="77777777" w:rsidR="00FD1664" w:rsidRDefault="00FD1664" w:rsidP="00FD166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911F4C" w14:paraId="13AD8E73" w14:textId="77777777" w:rsidTr="006D6E6F">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C3C122F" w14:textId="77777777" w:rsidR="00911F4C" w:rsidRDefault="00911F4C" w:rsidP="006D6E6F">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17926626" w14:textId="77777777" w:rsidR="00911F4C" w:rsidRDefault="00911F4C" w:rsidP="006D6E6F">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66587CF" w14:textId="77777777" w:rsidR="00911F4C" w:rsidRDefault="00911F4C" w:rsidP="006D6E6F">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017FF64" w14:textId="77777777" w:rsidR="00911F4C" w:rsidRDefault="00911F4C" w:rsidP="006D6E6F">
            <w:r>
              <w:rPr>
                <w:rFonts w:hint="eastAsia"/>
              </w:rPr>
              <w:t>是否必传</w:t>
            </w:r>
          </w:p>
        </w:tc>
      </w:tr>
      <w:tr w:rsidR="00911F4C" w:rsidRPr="00B160F8" w14:paraId="119CEF3F" w14:textId="77777777" w:rsidTr="006D6E6F">
        <w:tc>
          <w:tcPr>
            <w:tcW w:w="937" w:type="pct"/>
            <w:tcBorders>
              <w:top w:val="single" w:sz="0" w:space="0" w:color="000000"/>
              <w:left w:val="single" w:sz="0" w:space="0" w:color="000000"/>
              <w:bottom w:val="single" w:sz="0" w:space="0" w:color="000000"/>
              <w:right w:val="single" w:sz="0" w:space="0" w:color="000000"/>
            </w:tcBorders>
          </w:tcPr>
          <w:p w14:paraId="043E9392" w14:textId="77777777" w:rsidR="00911F4C" w:rsidRDefault="00911F4C" w:rsidP="006D6E6F">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6FAFE795"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A542B06" w14:textId="77777777" w:rsidR="00911F4C" w:rsidRDefault="00911F4C" w:rsidP="006D6E6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1A03749A" w14:textId="77777777" w:rsidR="00911F4C" w:rsidRPr="00B160F8" w:rsidRDefault="00911F4C" w:rsidP="006D6E6F">
            <w:pPr>
              <w:jc w:val="left"/>
            </w:pPr>
            <w:r>
              <w:rPr>
                <w:rFonts w:hint="eastAsia"/>
              </w:rPr>
              <w:t>Y</w:t>
            </w:r>
          </w:p>
        </w:tc>
      </w:tr>
      <w:tr w:rsidR="00911F4C" w:rsidRPr="002C58EB" w14:paraId="444C8C38" w14:textId="77777777" w:rsidTr="006D6E6F">
        <w:tc>
          <w:tcPr>
            <w:tcW w:w="937" w:type="pct"/>
            <w:tcBorders>
              <w:top w:val="single" w:sz="0" w:space="0" w:color="000000"/>
              <w:left w:val="single" w:sz="0" w:space="0" w:color="000000"/>
              <w:bottom w:val="single" w:sz="0" w:space="0" w:color="000000"/>
              <w:right w:val="single" w:sz="0" w:space="0" w:color="000000"/>
            </w:tcBorders>
          </w:tcPr>
          <w:p w14:paraId="4C92F94F" w14:textId="77777777" w:rsidR="00911F4C" w:rsidRPr="00292CEE" w:rsidRDefault="00911F4C" w:rsidP="006D6E6F">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3D733918"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8622F0E" w14:textId="77777777" w:rsidR="00911F4C" w:rsidRPr="008775C6" w:rsidRDefault="00911F4C" w:rsidP="006D6E6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39B3DDB0" w14:textId="77777777" w:rsidR="00911F4C" w:rsidRDefault="00911F4C" w:rsidP="006D6E6F">
            <w:pPr>
              <w:jc w:val="left"/>
            </w:pPr>
            <w:r>
              <w:rPr>
                <w:rFonts w:hint="eastAsia"/>
              </w:rPr>
              <w:t>N</w:t>
            </w:r>
          </w:p>
        </w:tc>
      </w:tr>
      <w:tr w:rsidR="00911F4C" w:rsidRPr="002C58EB" w14:paraId="1B271125" w14:textId="77777777" w:rsidTr="006D6E6F">
        <w:tc>
          <w:tcPr>
            <w:tcW w:w="937" w:type="pct"/>
            <w:tcBorders>
              <w:top w:val="single" w:sz="0" w:space="0" w:color="000000"/>
              <w:left w:val="single" w:sz="0" w:space="0" w:color="000000"/>
              <w:bottom w:val="single" w:sz="0" w:space="0" w:color="000000"/>
              <w:right w:val="single" w:sz="0" w:space="0" w:color="000000"/>
            </w:tcBorders>
          </w:tcPr>
          <w:p w14:paraId="47AC0DAB" w14:textId="77777777" w:rsidR="00911F4C" w:rsidRDefault="00911F4C" w:rsidP="006D6E6F">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2E954458"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F6BBB09" w14:textId="77777777" w:rsidR="00911F4C" w:rsidRDefault="00911F4C" w:rsidP="006D6E6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2F324A8" w14:textId="77777777" w:rsidR="00911F4C" w:rsidRDefault="00911F4C" w:rsidP="006D6E6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54D21972" w14:textId="77777777" w:rsidR="00911F4C" w:rsidRPr="002C58EB" w:rsidRDefault="00911F4C" w:rsidP="006D6E6F">
            <w:pPr>
              <w:jc w:val="left"/>
            </w:pPr>
            <w:r>
              <w:rPr>
                <w:rFonts w:hint="eastAsia"/>
              </w:rPr>
              <w:t>Y</w:t>
            </w:r>
          </w:p>
        </w:tc>
      </w:tr>
      <w:tr w:rsidR="00911F4C" w:rsidRPr="008775C6" w14:paraId="39CD5D29" w14:textId="77777777" w:rsidTr="006D6E6F">
        <w:tc>
          <w:tcPr>
            <w:tcW w:w="937" w:type="pct"/>
            <w:tcBorders>
              <w:top w:val="single" w:sz="0" w:space="0" w:color="000000"/>
              <w:left w:val="single" w:sz="0" w:space="0" w:color="000000"/>
              <w:bottom w:val="single" w:sz="0" w:space="0" w:color="000000"/>
              <w:right w:val="single" w:sz="0" w:space="0" w:color="000000"/>
            </w:tcBorders>
          </w:tcPr>
          <w:p w14:paraId="44C96D0B" w14:textId="77777777" w:rsidR="00911F4C" w:rsidRDefault="00911F4C" w:rsidP="006D6E6F">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7E690619"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E1BFBBF" w14:textId="77777777" w:rsidR="00911F4C" w:rsidRDefault="00911F4C" w:rsidP="006D6E6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295A23C" w14:textId="77777777" w:rsidR="00911F4C" w:rsidRDefault="00911F4C" w:rsidP="006D6E6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17D9517" w14:textId="77777777" w:rsidR="00911F4C" w:rsidRPr="008775C6" w:rsidRDefault="00911F4C" w:rsidP="006D6E6F">
            <w:pPr>
              <w:jc w:val="left"/>
            </w:pPr>
            <w:r>
              <w:rPr>
                <w:rFonts w:hint="eastAsia"/>
              </w:rPr>
              <w:t>Y</w:t>
            </w:r>
          </w:p>
        </w:tc>
      </w:tr>
      <w:tr w:rsidR="00911F4C" w14:paraId="213AD651" w14:textId="77777777" w:rsidTr="006D6E6F">
        <w:tc>
          <w:tcPr>
            <w:tcW w:w="937" w:type="pct"/>
            <w:tcBorders>
              <w:top w:val="single" w:sz="0" w:space="0" w:color="000000"/>
              <w:left w:val="single" w:sz="0" w:space="0" w:color="000000"/>
              <w:bottom w:val="single" w:sz="0" w:space="0" w:color="000000"/>
              <w:right w:val="single" w:sz="0" w:space="0" w:color="000000"/>
            </w:tcBorders>
          </w:tcPr>
          <w:p w14:paraId="167BC484" w14:textId="77777777" w:rsidR="00911F4C" w:rsidRPr="00292CEE" w:rsidRDefault="00911F4C" w:rsidP="006D6E6F">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252EAE88"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AEA6230" w14:textId="77777777" w:rsidR="00911F4C" w:rsidRPr="008775C6" w:rsidRDefault="00911F4C" w:rsidP="006D6E6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5CC5898D" w14:textId="77777777" w:rsidR="00911F4C" w:rsidRDefault="00911F4C" w:rsidP="006D6E6F">
            <w:pPr>
              <w:jc w:val="left"/>
            </w:pPr>
            <w:r>
              <w:rPr>
                <w:rFonts w:hint="eastAsia"/>
              </w:rPr>
              <w:t>Y</w:t>
            </w:r>
          </w:p>
        </w:tc>
      </w:tr>
      <w:tr w:rsidR="00911F4C" w14:paraId="5F4F2307" w14:textId="77777777" w:rsidTr="006D6E6F">
        <w:tc>
          <w:tcPr>
            <w:tcW w:w="937" w:type="pct"/>
            <w:tcBorders>
              <w:top w:val="single" w:sz="0" w:space="0" w:color="000000"/>
              <w:left w:val="single" w:sz="0" w:space="0" w:color="000000"/>
              <w:bottom w:val="single" w:sz="0" w:space="0" w:color="000000"/>
              <w:right w:val="single" w:sz="0" w:space="0" w:color="000000"/>
            </w:tcBorders>
          </w:tcPr>
          <w:p w14:paraId="693CB113" w14:textId="77777777" w:rsidR="00911F4C" w:rsidRPr="007B0EC0" w:rsidRDefault="00911F4C" w:rsidP="006D6E6F">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586202F6"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3188822" w14:textId="77777777" w:rsidR="00911F4C" w:rsidRDefault="00911F4C" w:rsidP="006D6E6F">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1F2B685B" w14:textId="77777777" w:rsidR="00911F4C" w:rsidRDefault="00911F4C" w:rsidP="006D6E6F">
            <w:pPr>
              <w:jc w:val="left"/>
            </w:pPr>
            <w:r>
              <w:rPr>
                <w:rFonts w:hint="eastAsia"/>
              </w:rPr>
              <w:t>Y</w:t>
            </w:r>
          </w:p>
        </w:tc>
      </w:tr>
      <w:tr w:rsidR="00911F4C" w14:paraId="2463EE1E" w14:textId="77777777" w:rsidTr="006D6E6F">
        <w:tc>
          <w:tcPr>
            <w:tcW w:w="937" w:type="pct"/>
            <w:tcBorders>
              <w:top w:val="single" w:sz="0" w:space="0" w:color="000000"/>
              <w:left w:val="single" w:sz="0" w:space="0" w:color="000000"/>
              <w:bottom w:val="single" w:sz="0" w:space="0" w:color="000000"/>
              <w:right w:val="single" w:sz="0" w:space="0" w:color="000000"/>
            </w:tcBorders>
          </w:tcPr>
          <w:p w14:paraId="79FFB7AE" w14:textId="77777777" w:rsidR="00911F4C" w:rsidRPr="007B0EC0" w:rsidRDefault="00911F4C" w:rsidP="006D6E6F">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62367CE1"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F61A884" w14:textId="77777777" w:rsidR="00911F4C" w:rsidRDefault="00911F4C" w:rsidP="006D6E6F">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408AB58E" w14:textId="77777777" w:rsidR="00911F4C" w:rsidRDefault="00911F4C" w:rsidP="006D6E6F">
            <w:pPr>
              <w:jc w:val="left"/>
            </w:pPr>
            <w:r>
              <w:rPr>
                <w:rFonts w:hint="eastAsia"/>
              </w:rPr>
              <w:t>Y</w:t>
            </w:r>
          </w:p>
        </w:tc>
      </w:tr>
      <w:tr w:rsidR="00911F4C" w14:paraId="19836552" w14:textId="77777777" w:rsidTr="006D6E6F">
        <w:tc>
          <w:tcPr>
            <w:tcW w:w="937" w:type="pct"/>
            <w:tcBorders>
              <w:top w:val="single" w:sz="0" w:space="0" w:color="000000"/>
              <w:left w:val="single" w:sz="0" w:space="0" w:color="000000"/>
              <w:bottom w:val="single" w:sz="0" w:space="0" w:color="000000"/>
              <w:right w:val="single" w:sz="0" w:space="0" w:color="000000"/>
            </w:tcBorders>
          </w:tcPr>
          <w:p w14:paraId="28B2AD19" w14:textId="77777777" w:rsidR="00911F4C" w:rsidRPr="007B0EC0" w:rsidRDefault="00911F4C" w:rsidP="006D6E6F">
            <w:pPr>
              <w:jc w:val="left"/>
            </w:pPr>
            <w:r w:rsidRPr="00911F4C">
              <w:t>media_asset_id</w:t>
            </w:r>
          </w:p>
        </w:tc>
        <w:tc>
          <w:tcPr>
            <w:tcW w:w="564" w:type="pct"/>
            <w:tcBorders>
              <w:top w:val="single" w:sz="0" w:space="0" w:color="000000"/>
              <w:left w:val="single" w:sz="0" w:space="0" w:color="000000"/>
              <w:bottom w:val="single" w:sz="0" w:space="0" w:color="000000"/>
              <w:right w:val="single" w:sz="0" w:space="0" w:color="000000"/>
            </w:tcBorders>
          </w:tcPr>
          <w:p w14:paraId="69A75466" w14:textId="77777777" w:rsidR="00911F4C" w:rsidRDefault="00911F4C"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35DAF5C" w14:textId="77777777" w:rsidR="00911F4C" w:rsidRDefault="00911F4C" w:rsidP="006D6E6F">
            <w:pPr>
              <w:jc w:val="left"/>
            </w:pPr>
            <w:r w:rsidRPr="00911F4C">
              <w:rPr>
                <w:rFonts w:hint="eastAsia"/>
              </w:rPr>
              <w:t>媒资包</w:t>
            </w:r>
            <w:r w:rsidRPr="00911F4C">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4C1D4240" w14:textId="77777777" w:rsidR="00911F4C" w:rsidRDefault="00911F4C" w:rsidP="006D6E6F">
            <w:pPr>
              <w:jc w:val="left"/>
            </w:pPr>
            <w:r>
              <w:rPr>
                <w:rFonts w:hint="eastAsia"/>
              </w:rPr>
              <w:t>Y</w:t>
            </w:r>
          </w:p>
        </w:tc>
      </w:tr>
    </w:tbl>
    <w:p w14:paraId="60D2CCFC" w14:textId="77777777" w:rsidR="00FD1664" w:rsidRDefault="00FD1664" w:rsidP="00FD1664">
      <w:pPr>
        <w:rPr>
          <w:szCs w:val="21"/>
        </w:rPr>
      </w:pPr>
    </w:p>
    <w:p w14:paraId="120EC35B" w14:textId="77777777" w:rsidR="00730E70" w:rsidRDefault="00730E70" w:rsidP="00730E70">
      <w:r>
        <w:rPr>
          <w:rFonts w:hint="eastAsia"/>
        </w:rPr>
        <w:t>缓存参数：</w:t>
      </w:r>
      <w:r>
        <w:rPr>
          <w:rFonts w:hint="eastAsia"/>
        </w:rPr>
        <w:t xml:space="preserve"> </w:t>
      </w:r>
    </w:p>
    <w:p w14:paraId="5B692B6F" w14:textId="77777777" w:rsidR="009A7320" w:rsidRPr="009A7320" w:rsidRDefault="009A7320" w:rsidP="009A7320">
      <w:pPr>
        <w:rPr>
          <w:szCs w:val="21"/>
        </w:rPr>
      </w:pPr>
      <w:r w:rsidRPr="009A7320">
        <w:rPr>
          <w:szCs w:val="21"/>
        </w:rPr>
        <w:t>version</w:t>
      </w:r>
    </w:p>
    <w:p w14:paraId="6CB4360F" w14:textId="77777777" w:rsidR="009A7320" w:rsidRPr="009A7320" w:rsidRDefault="009A7320" w:rsidP="009A7320">
      <w:pPr>
        <w:rPr>
          <w:szCs w:val="21"/>
        </w:rPr>
      </w:pPr>
      <w:r w:rsidRPr="009A7320">
        <w:rPr>
          <w:szCs w:val="21"/>
        </w:rPr>
        <w:t>buss_id</w:t>
      </w:r>
    </w:p>
    <w:p w14:paraId="588ADD80" w14:textId="77777777" w:rsidR="00730E70" w:rsidRDefault="009A7320" w:rsidP="009A7320">
      <w:pPr>
        <w:rPr>
          <w:szCs w:val="21"/>
        </w:rPr>
      </w:pPr>
      <w:r w:rsidRPr="009A7320">
        <w:rPr>
          <w:szCs w:val="21"/>
        </w:rPr>
        <w:t>media_asset_id</w:t>
      </w:r>
    </w:p>
    <w:p w14:paraId="626061AC" w14:textId="77777777" w:rsidR="009A7320" w:rsidRDefault="009A7320" w:rsidP="009A7320">
      <w:pPr>
        <w:rPr>
          <w:szCs w:val="21"/>
        </w:rPr>
      </w:pPr>
    </w:p>
    <w:p w14:paraId="268FEC16" w14:textId="77777777" w:rsidR="00730E70" w:rsidRDefault="009A7320" w:rsidP="00730E70">
      <w:pPr>
        <w:rPr>
          <w:szCs w:val="21"/>
        </w:rPr>
      </w:pPr>
      <w:r>
        <w:rPr>
          <w:rFonts w:hint="eastAsia"/>
          <w:szCs w:val="21"/>
        </w:rPr>
        <w:t>数据集成：</w:t>
      </w:r>
    </w:p>
    <w:p w14:paraId="7A60D158" w14:textId="77777777" w:rsidR="009A7320" w:rsidRPr="009A7320" w:rsidRDefault="009A7320" w:rsidP="00730E70">
      <w:pPr>
        <w:rPr>
          <w:rFonts w:asciiTheme="minorEastAsia" w:hAnsiTheme="minorEastAsia"/>
          <w:color w:val="000000" w:themeColor="text1"/>
          <w:szCs w:val="21"/>
        </w:rPr>
      </w:pPr>
      <w:r w:rsidRPr="009A7320">
        <w:rPr>
          <w:rFonts w:asciiTheme="minorEastAsia" w:hAnsiTheme="minorEastAsia" w:cs="Courier New"/>
          <w:color w:val="000000" w:themeColor="text1"/>
          <w:szCs w:val="21"/>
        </w:rPr>
        <w:t>n3_a_d_1</w:t>
      </w:r>
      <w:r w:rsidRPr="009A7320">
        <w:rPr>
          <w:rFonts w:asciiTheme="minorEastAsia" w:hAnsiTheme="minorEastAsia" w:cs="Courier New" w:hint="eastAsia"/>
          <w:color w:val="000000" w:themeColor="text1"/>
          <w:szCs w:val="21"/>
        </w:rPr>
        <w:t xml:space="preserve"> </w:t>
      </w:r>
      <w:r w:rsidRPr="009A7320">
        <w:rPr>
          <w:rFonts w:asciiTheme="minorEastAsia" w:hAnsiTheme="minorEastAsia" w:cs="Courier New"/>
          <w:color w:val="000000" w:themeColor="text1"/>
          <w:szCs w:val="21"/>
        </w:rPr>
        <w:t>获取媒资包栏目信息</w:t>
      </w:r>
    </w:p>
    <w:p w14:paraId="6F4C1680" w14:textId="77777777" w:rsidR="009A7320" w:rsidRPr="00730E70" w:rsidRDefault="009A7320" w:rsidP="00730E70">
      <w:pPr>
        <w:rPr>
          <w:szCs w:val="21"/>
        </w:rPr>
      </w:pPr>
      <w:r w:rsidRPr="009A7320">
        <w:rPr>
          <w:szCs w:val="21"/>
        </w:rPr>
        <w:t>http://epgcdn.hifuntv.com/mgtv/MAPindex/GetMediaAssetsInfo--BussId__1000014--OutputType__json--Version__1.1.1.288.3.TVOS.0.0_Release--UserAgent__nn_player%2Fstd%2F1.0.0--MediaAssetsId__TVseries.shtml?Tag=26</w:t>
      </w:r>
    </w:p>
    <w:p w14:paraId="55081E51" w14:textId="77777777" w:rsidR="00730E70" w:rsidRDefault="00730E70" w:rsidP="00FD1664"/>
    <w:p w14:paraId="337FDFF8" w14:textId="77777777" w:rsidR="00FD1664" w:rsidRDefault="00FD1664" w:rsidP="00FD166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FD1664" w14:paraId="670830FA" w14:textId="77777777" w:rsidTr="006D6E6F">
        <w:tc>
          <w:tcPr>
            <w:tcW w:w="1843" w:type="dxa"/>
            <w:shd w:val="clear" w:color="auto" w:fill="808080"/>
          </w:tcPr>
          <w:p w14:paraId="4BBFFF11" w14:textId="77777777" w:rsidR="00FD1664" w:rsidRDefault="00FD1664" w:rsidP="006D6E6F">
            <w:r>
              <w:rPr>
                <w:rFonts w:hint="eastAsia"/>
              </w:rPr>
              <w:t>参数名称</w:t>
            </w:r>
          </w:p>
        </w:tc>
        <w:tc>
          <w:tcPr>
            <w:tcW w:w="1417" w:type="dxa"/>
            <w:shd w:val="clear" w:color="auto" w:fill="808080"/>
          </w:tcPr>
          <w:p w14:paraId="1FA8FE14" w14:textId="77777777" w:rsidR="00FD1664" w:rsidRDefault="00FD1664" w:rsidP="006D6E6F">
            <w:r>
              <w:rPr>
                <w:rFonts w:hint="eastAsia"/>
              </w:rPr>
              <w:t>位置</w:t>
            </w:r>
          </w:p>
        </w:tc>
        <w:tc>
          <w:tcPr>
            <w:tcW w:w="5103" w:type="dxa"/>
            <w:shd w:val="clear" w:color="auto" w:fill="808080"/>
          </w:tcPr>
          <w:p w14:paraId="31280302" w14:textId="77777777" w:rsidR="00FD1664" w:rsidRDefault="00FD1664" w:rsidP="006D6E6F">
            <w:r>
              <w:rPr>
                <w:rFonts w:hint="eastAsia"/>
              </w:rPr>
              <w:t>含义</w:t>
            </w:r>
          </w:p>
        </w:tc>
      </w:tr>
      <w:tr w:rsidR="00FD1664" w14:paraId="73A587F5" w14:textId="77777777" w:rsidTr="006D6E6F">
        <w:tc>
          <w:tcPr>
            <w:tcW w:w="1843" w:type="dxa"/>
          </w:tcPr>
          <w:p w14:paraId="404BCB13" w14:textId="77777777" w:rsidR="00FD1664" w:rsidRDefault="00FD1664" w:rsidP="006D6E6F">
            <w:r>
              <w:rPr>
                <w:rFonts w:hint="eastAsia"/>
              </w:rPr>
              <w:t>CODE</w:t>
            </w:r>
          </w:p>
        </w:tc>
        <w:tc>
          <w:tcPr>
            <w:tcW w:w="1417" w:type="dxa"/>
          </w:tcPr>
          <w:p w14:paraId="36BA7317" w14:textId="77777777" w:rsidR="00FD1664" w:rsidRDefault="00FD1664" w:rsidP="006D6E6F">
            <w:r>
              <w:rPr>
                <w:rFonts w:hint="eastAsia"/>
              </w:rPr>
              <w:t>RESPONSE</w:t>
            </w:r>
          </w:p>
        </w:tc>
        <w:tc>
          <w:tcPr>
            <w:tcW w:w="5103" w:type="dxa"/>
          </w:tcPr>
          <w:p w14:paraId="29DE155E" w14:textId="77777777" w:rsidR="00FD1664" w:rsidRDefault="00FD1664"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47E69316" w14:textId="77777777" w:rsidR="00FD1664" w:rsidRDefault="00FD1664" w:rsidP="006D6E6F">
            <w:r>
              <w:rPr>
                <w:rFonts w:hint="eastAsia"/>
              </w:rPr>
              <w:t>其它</w:t>
            </w:r>
            <w:r>
              <w:rPr>
                <w:rFonts w:hint="eastAsia"/>
              </w:rPr>
              <w:t>,</w:t>
            </w:r>
            <w:r>
              <w:rPr>
                <w:rFonts w:hint="eastAsia"/>
              </w:rPr>
              <w:t>读取失败</w:t>
            </w:r>
          </w:p>
        </w:tc>
      </w:tr>
      <w:tr w:rsidR="00FD1664" w14:paraId="62B5B67F" w14:textId="77777777" w:rsidTr="006D6E6F">
        <w:tc>
          <w:tcPr>
            <w:tcW w:w="1843" w:type="dxa"/>
          </w:tcPr>
          <w:p w14:paraId="305DC175" w14:textId="77777777" w:rsidR="00FD1664" w:rsidRDefault="00FD1664" w:rsidP="006D6E6F">
            <w:r>
              <w:rPr>
                <w:rFonts w:hint="eastAsia"/>
              </w:rPr>
              <w:t>返回值</w:t>
            </w:r>
          </w:p>
        </w:tc>
        <w:tc>
          <w:tcPr>
            <w:tcW w:w="1417" w:type="dxa"/>
          </w:tcPr>
          <w:p w14:paraId="17D37E4C" w14:textId="77777777" w:rsidR="00FD1664" w:rsidRDefault="00FD1664" w:rsidP="006D6E6F">
            <w:r>
              <w:rPr>
                <w:rFonts w:hint="eastAsia"/>
              </w:rPr>
              <w:t>BODY</w:t>
            </w:r>
          </w:p>
        </w:tc>
        <w:tc>
          <w:tcPr>
            <w:tcW w:w="5103" w:type="dxa"/>
          </w:tcPr>
          <w:p w14:paraId="27A0E674" w14:textId="77777777" w:rsidR="00FD1664" w:rsidRDefault="00FD1664" w:rsidP="00D26BF5">
            <w:pPr>
              <w:ind w:leftChars="50" w:left="105"/>
              <w:rPr>
                <w:color w:val="000000"/>
              </w:rPr>
            </w:pPr>
          </w:p>
        </w:tc>
      </w:tr>
      <w:tr w:rsidR="00911F4C" w14:paraId="3A53A213" w14:textId="77777777" w:rsidTr="006D6E6F">
        <w:tc>
          <w:tcPr>
            <w:tcW w:w="8363" w:type="dxa"/>
            <w:gridSpan w:val="3"/>
          </w:tcPr>
          <w:p w14:paraId="7027157A" w14:textId="77777777" w:rsidR="00911F4C" w:rsidRPr="00911F4C" w:rsidRDefault="00911F4C" w:rsidP="00911F4C">
            <w:pPr>
              <w:ind w:leftChars="50" w:left="105"/>
              <w:rPr>
                <w:color w:val="000000"/>
              </w:rPr>
            </w:pPr>
            <w:r w:rsidRPr="00911F4C">
              <w:rPr>
                <w:color w:val="000000"/>
              </w:rPr>
              <w:t>{</w:t>
            </w:r>
          </w:p>
          <w:p w14:paraId="266FE661" w14:textId="77777777" w:rsidR="00911F4C" w:rsidRPr="00911F4C" w:rsidRDefault="00911F4C" w:rsidP="00911F4C">
            <w:pPr>
              <w:ind w:leftChars="50" w:left="105"/>
              <w:rPr>
                <w:color w:val="000000"/>
              </w:rPr>
            </w:pPr>
            <w:r w:rsidRPr="00911F4C">
              <w:rPr>
                <w:color w:val="000000"/>
              </w:rPr>
              <w:t xml:space="preserve">    "errno": "0",</w:t>
            </w:r>
          </w:p>
          <w:p w14:paraId="2DE5D0DC" w14:textId="77777777" w:rsidR="00911F4C" w:rsidRPr="00911F4C" w:rsidRDefault="00911F4C" w:rsidP="00911F4C">
            <w:pPr>
              <w:ind w:leftChars="50" w:left="105"/>
              <w:rPr>
                <w:color w:val="000000"/>
              </w:rPr>
            </w:pPr>
            <w:r w:rsidRPr="00911F4C">
              <w:rPr>
                <w:rFonts w:hint="eastAsia"/>
                <w:color w:val="000000"/>
              </w:rPr>
              <w:t xml:space="preserve">    "msg": "</w:t>
            </w:r>
            <w:r w:rsidRPr="00911F4C">
              <w:rPr>
                <w:rFonts w:hint="eastAsia"/>
                <w:color w:val="000000"/>
              </w:rPr>
              <w:t>成功</w:t>
            </w:r>
            <w:r w:rsidRPr="00911F4C">
              <w:rPr>
                <w:rFonts w:hint="eastAsia"/>
                <w:color w:val="000000"/>
              </w:rPr>
              <w:t>",</w:t>
            </w:r>
          </w:p>
          <w:p w14:paraId="648A558C" w14:textId="77777777" w:rsidR="00911F4C" w:rsidRPr="00911F4C" w:rsidRDefault="00911F4C" w:rsidP="00911F4C">
            <w:pPr>
              <w:ind w:leftChars="50" w:left="105"/>
              <w:rPr>
                <w:color w:val="000000"/>
              </w:rPr>
            </w:pPr>
            <w:r w:rsidRPr="00911F4C">
              <w:rPr>
                <w:color w:val="000000"/>
              </w:rPr>
              <w:t xml:space="preserve">    "server_time": 1455815935,</w:t>
            </w:r>
          </w:p>
          <w:p w14:paraId="2A00BC98" w14:textId="77777777" w:rsidR="00911F4C" w:rsidRPr="00911F4C" w:rsidRDefault="00911F4C" w:rsidP="00911F4C">
            <w:pPr>
              <w:ind w:leftChars="50" w:left="105"/>
              <w:rPr>
                <w:color w:val="000000"/>
              </w:rPr>
            </w:pPr>
            <w:r w:rsidRPr="00911F4C">
              <w:rPr>
                <w:color w:val="000000"/>
              </w:rPr>
              <w:t xml:space="preserve">    "data": {</w:t>
            </w:r>
          </w:p>
          <w:p w14:paraId="794FD9CC" w14:textId="77777777" w:rsidR="00911F4C" w:rsidRPr="00911F4C" w:rsidRDefault="00911F4C" w:rsidP="00911F4C">
            <w:pPr>
              <w:ind w:leftChars="50" w:left="105"/>
              <w:rPr>
                <w:color w:val="000000"/>
              </w:rPr>
            </w:pPr>
            <w:r w:rsidRPr="00911F4C">
              <w:rPr>
                <w:rFonts w:hint="eastAsia"/>
                <w:color w:val="000000"/>
              </w:rPr>
              <w:t xml:space="preserve">        "id": "TVseries",</w:t>
            </w:r>
            <w:r w:rsidRPr="00911F4C">
              <w:rPr>
                <w:rFonts w:hint="eastAsia"/>
                <w:color w:val="000000"/>
              </w:rPr>
              <w:tab/>
              <w:t>//</w:t>
            </w:r>
            <w:r w:rsidRPr="00911F4C">
              <w:rPr>
                <w:rFonts w:hint="eastAsia"/>
                <w:color w:val="000000"/>
              </w:rPr>
              <w:t>媒资包</w:t>
            </w:r>
            <w:r w:rsidRPr="00911F4C">
              <w:rPr>
                <w:rFonts w:hint="eastAsia"/>
                <w:color w:val="000000"/>
              </w:rPr>
              <w:t>ID</w:t>
            </w:r>
          </w:p>
          <w:p w14:paraId="07636B5D" w14:textId="77777777" w:rsidR="00911F4C" w:rsidRPr="00911F4C" w:rsidRDefault="00911F4C" w:rsidP="00911F4C">
            <w:pPr>
              <w:ind w:leftChars="50" w:left="105"/>
              <w:rPr>
                <w:color w:val="000000"/>
              </w:rPr>
            </w:pPr>
            <w:r w:rsidRPr="00911F4C">
              <w:rPr>
                <w:rFonts w:hint="eastAsia"/>
                <w:color w:val="000000"/>
              </w:rPr>
              <w:t xml:space="preserve">        "name": "</w:t>
            </w:r>
            <w:r w:rsidRPr="00911F4C">
              <w:rPr>
                <w:rFonts w:hint="eastAsia"/>
                <w:color w:val="000000"/>
              </w:rPr>
              <w:t>电视剧</w:t>
            </w:r>
            <w:r w:rsidRPr="00911F4C">
              <w:rPr>
                <w:rFonts w:hint="eastAsia"/>
                <w:color w:val="000000"/>
              </w:rPr>
              <w:t>",</w:t>
            </w:r>
            <w:r w:rsidRPr="00911F4C">
              <w:rPr>
                <w:rFonts w:hint="eastAsia"/>
                <w:color w:val="000000"/>
              </w:rPr>
              <w:tab/>
              <w:t>//</w:t>
            </w:r>
            <w:r w:rsidRPr="00911F4C">
              <w:rPr>
                <w:rFonts w:hint="eastAsia"/>
                <w:color w:val="000000"/>
              </w:rPr>
              <w:t>媒资包名称</w:t>
            </w:r>
          </w:p>
          <w:p w14:paraId="0C1A72D4" w14:textId="77777777" w:rsidR="00911F4C" w:rsidRPr="00911F4C" w:rsidRDefault="00911F4C" w:rsidP="00911F4C">
            <w:pPr>
              <w:ind w:leftChars="50" w:left="105"/>
              <w:rPr>
                <w:color w:val="000000"/>
              </w:rPr>
            </w:pPr>
            <w:r w:rsidRPr="00911F4C">
              <w:rPr>
                <w:color w:val="000000"/>
              </w:rPr>
              <w:t xml:space="preserve">        "img": "http://0img.imgo.tv/preview/internettv/prev/starcor/asset/tvseries/006c67e5df59cb211a9bfb4120e5d7ef.png",</w:t>
            </w:r>
          </w:p>
          <w:p w14:paraId="6DB3F0A6" w14:textId="77777777" w:rsidR="00911F4C" w:rsidRPr="00911F4C" w:rsidRDefault="00911F4C" w:rsidP="00911F4C">
            <w:pPr>
              <w:ind w:leftChars="50" w:left="105"/>
              <w:rPr>
                <w:color w:val="000000"/>
              </w:rPr>
            </w:pPr>
            <w:r w:rsidRPr="00911F4C">
              <w:rPr>
                <w:color w:val="000000"/>
              </w:rPr>
              <w:t xml:space="preserve">        "img1": "http://0img.imgo.tv/preview/internettv/prev/starcor/asset/tvseries/d3c299635e78118ec75419f237666371.png",</w:t>
            </w:r>
          </w:p>
          <w:p w14:paraId="2B241501" w14:textId="77777777" w:rsidR="00911F4C" w:rsidRPr="00911F4C" w:rsidRDefault="00911F4C" w:rsidP="00911F4C">
            <w:pPr>
              <w:ind w:leftChars="50" w:left="105"/>
              <w:rPr>
                <w:color w:val="000000"/>
              </w:rPr>
            </w:pPr>
            <w:r w:rsidRPr="00911F4C">
              <w:rPr>
                <w:color w:val="000000"/>
              </w:rPr>
              <w:t xml:space="preserve">        "img2": "",</w:t>
            </w:r>
          </w:p>
          <w:p w14:paraId="22469537" w14:textId="77777777" w:rsidR="00911F4C" w:rsidRPr="00911F4C" w:rsidRDefault="00911F4C" w:rsidP="00911F4C">
            <w:pPr>
              <w:ind w:leftChars="50" w:left="105"/>
              <w:rPr>
                <w:color w:val="000000"/>
              </w:rPr>
            </w:pPr>
            <w:r w:rsidRPr="00911F4C">
              <w:rPr>
                <w:color w:val="000000"/>
              </w:rPr>
              <w:t xml:space="preserve">        "third_id": "",</w:t>
            </w:r>
          </w:p>
          <w:p w14:paraId="08D72E42" w14:textId="77777777" w:rsidR="00911F4C" w:rsidRPr="00911F4C" w:rsidRDefault="00911F4C" w:rsidP="00911F4C">
            <w:pPr>
              <w:ind w:leftChars="50" w:left="105"/>
              <w:rPr>
                <w:color w:val="000000"/>
              </w:rPr>
            </w:pPr>
            <w:r w:rsidRPr="00911F4C">
              <w:rPr>
                <w:color w:val="000000"/>
              </w:rPr>
              <w:t xml:space="preserve">        "category": [</w:t>
            </w:r>
          </w:p>
          <w:p w14:paraId="42165432" w14:textId="77777777" w:rsidR="00911F4C" w:rsidRPr="00911F4C" w:rsidRDefault="00911F4C" w:rsidP="00911F4C">
            <w:pPr>
              <w:ind w:leftChars="50" w:left="105"/>
              <w:rPr>
                <w:color w:val="000000"/>
              </w:rPr>
            </w:pPr>
            <w:r w:rsidRPr="00911F4C">
              <w:rPr>
                <w:color w:val="000000"/>
              </w:rPr>
              <w:t xml:space="preserve">            {</w:t>
            </w:r>
          </w:p>
          <w:p w14:paraId="6DA8E12C" w14:textId="77777777" w:rsidR="00911F4C" w:rsidRPr="00911F4C" w:rsidRDefault="00911F4C" w:rsidP="00911F4C">
            <w:pPr>
              <w:ind w:leftChars="50" w:left="105"/>
              <w:rPr>
                <w:color w:val="000000"/>
              </w:rPr>
            </w:pPr>
            <w:r w:rsidRPr="00911F4C">
              <w:rPr>
                <w:rFonts w:hint="eastAsia"/>
                <w:color w:val="000000"/>
              </w:rPr>
              <w:t xml:space="preserve">                "id": "1000866",</w:t>
            </w:r>
            <w:r w:rsidRPr="00911F4C">
              <w:rPr>
                <w:rFonts w:hint="eastAsia"/>
                <w:color w:val="000000"/>
              </w:rPr>
              <w:tab/>
              <w:t>//</w:t>
            </w:r>
            <w:r w:rsidRPr="00911F4C">
              <w:rPr>
                <w:rFonts w:hint="eastAsia"/>
                <w:color w:val="000000"/>
              </w:rPr>
              <w:t>栏目</w:t>
            </w:r>
            <w:r w:rsidRPr="00911F4C">
              <w:rPr>
                <w:rFonts w:hint="eastAsia"/>
                <w:color w:val="000000"/>
              </w:rPr>
              <w:t>ID</w:t>
            </w:r>
          </w:p>
          <w:p w14:paraId="02D33B1E" w14:textId="77777777" w:rsidR="00911F4C" w:rsidRPr="00911F4C" w:rsidRDefault="00911F4C" w:rsidP="00911F4C">
            <w:pPr>
              <w:ind w:leftChars="50" w:left="105"/>
              <w:rPr>
                <w:color w:val="000000"/>
              </w:rPr>
            </w:pPr>
            <w:r w:rsidRPr="00911F4C">
              <w:rPr>
                <w:rFonts w:hint="eastAsia"/>
                <w:color w:val="000000"/>
              </w:rPr>
              <w:t xml:space="preserve">                "name": "</w:t>
            </w:r>
            <w:r w:rsidRPr="00911F4C">
              <w:rPr>
                <w:rFonts w:hint="eastAsia"/>
                <w:color w:val="000000"/>
              </w:rPr>
              <w:t>最新热剧</w:t>
            </w:r>
            <w:r w:rsidRPr="00911F4C">
              <w:rPr>
                <w:rFonts w:hint="eastAsia"/>
                <w:color w:val="000000"/>
              </w:rPr>
              <w:t>",</w:t>
            </w:r>
            <w:r w:rsidRPr="00911F4C">
              <w:rPr>
                <w:rFonts w:hint="eastAsia"/>
                <w:color w:val="000000"/>
              </w:rPr>
              <w:tab/>
              <w:t>//</w:t>
            </w:r>
            <w:r w:rsidRPr="00911F4C">
              <w:rPr>
                <w:rFonts w:hint="eastAsia"/>
                <w:color w:val="000000"/>
              </w:rPr>
              <w:t>栏目名称</w:t>
            </w:r>
          </w:p>
          <w:p w14:paraId="7C8F9130" w14:textId="77777777" w:rsidR="00911F4C" w:rsidRPr="00911F4C" w:rsidRDefault="00911F4C" w:rsidP="00911F4C">
            <w:pPr>
              <w:ind w:leftChars="50" w:left="105"/>
              <w:rPr>
                <w:color w:val="000000"/>
              </w:rPr>
            </w:pPr>
            <w:r w:rsidRPr="00911F4C">
              <w:rPr>
                <w:color w:val="000000"/>
              </w:rPr>
              <w:t xml:space="preserve">                "type": "0",</w:t>
            </w:r>
            <w:r w:rsidRPr="00911F4C">
              <w:rPr>
                <w:color w:val="000000"/>
              </w:rPr>
              <w:tab/>
            </w:r>
            <w:r w:rsidRPr="00911F4C">
              <w:rPr>
                <w:color w:val="000000"/>
              </w:rPr>
              <w:tab/>
            </w:r>
          </w:p>
          <w:p w14:paraId="2AC1CD7C" w14:textId="77777777" w:rsidR="00911F4C" w:rsidRPr="00911F4C" w:rsidRDefault="00911F4C" w:rsidP="00911F4C">
            <w:pPr>
              <w:ind w:leftChars="50" w:left="105"/>
              <w:rPr>
                <w:color w:val="000000"/>
              </w:rPr>
            </w:pPr>
            <w:r w:rsidRPr="00911F4C">
              <w:rPr>
                <w:color w:val="000000"/>
              </w:rPr>
              <w:t xml:space="preserve">                "ui_style": "2",</w:t>
            </w:r>
          </w:p>
          <w:p w14:paraId="67F4DFF1" w14:textId="77777777" w:rsidR="00911F4C" w:rsidRPr="00911F4C" w:rsidRDefault="00911F4C" w:rsidP="00911F4C">
            <w:pPr>
              <w:ind w:leftChars="50" w:left="105"/>
              <w:rPr>
                <w:color w:val="000000"/>
              </w:rPr>
            </w:pPr>
            <w:r w:rsidRPr="00911F4C">
              <w:rPr>
                <w:color w:val="000000"/>
              </w:rPr>
              <w:t xml:space="preserve">                "third_id": ""</w:t>
            </w:r>
          </w:p>
          <w:p w14:paraId="38400ED9" w14:textId="77777777" w:rsidR="00911F4C" w:rsidRPr="00911F4C" w:rsidRDefault="00911F4C" w:rsidP="00911F4C">
            <w:pPr>
              <w:ind w:leftChars="50" w:left="105"/>
              <w:rPr>
                <w:color w:val="000000"/>
              </w:rPr>
            </w:pPr>
            <w:r w:rsidRPr="00911F4C">
              <w:rPr>
                <w:color w:val="000000"/>
              </w:rPr>
              <w:t xml:space="preserve">            }</w:t>
            </w:r>
          </w:p>
          <w:p w14:paraId="0C865CB3" w14:textId="77777777" w:rsidR="00911F4C" w:rsidRPr="00911F4C" w:rsidRDefault="00911F4C" w:rsidP="00911F4C">
            <w:pPr>
              <w:ind w:leftChars="50" w:left="105"/>
              <w:rPr>
                <w:color w:val="000000"/>
              </w:rPr>
            </w:pPr>
            <w:r w:rsidRPr="00911F4C">
              <w:rPr>
                <w:color w:val="000000"/>
              </w:rPr>
              <w:t xml:space="preserve">        ]</w:t>
            </w:r>
          </w:p>
          <w:p w14:paraId="199EE58B" w14:textId="77777777" w:rsidR="00911F4C" w:rsidRPr="00911F4C" w:rsidRDefault="00911F4C" w:rsidP="00911F4C">
            <w:pPr>
              <w:ind w:leftChars="50" w:left="105"/>
              <w:rPr>
                <w:color w:val="000000"/>
              </w:rPr>
            </w:pPr>
            <w:r w:rsidRPr="00911F4C">
              <w:rPr>
                <w:color w:val="000000"/>
              </w:rPr>
              <w:t xml:space="preserve">    }</w:t>
            </w:r>
          </w:p>
          <w:p w14:paraId="7FD8C6E8" w14:textId="77777777" w:rsidR="00911F4C" w:rsidRDefault="00911F4C" w:rsidP="00911F4C">
            <w:pPr>
              <w:ind w:leftChars="50" w:left="105"/>
              <w:rPr>
                <w:color w:val="000000"/>
              </w:rPr>
            </w:pPr>
            <w:r w:rsidRPr="00911F4C">
              <w:rPr>
                <w:color w:val="000000"/>
              </w:rPr>
              <w:t>}</w:t>
            </w:r>
          </w:p>
        </w:tc>
      </w:tr>
    </w:tbl>
    <w:p w14:paraId="357D8D0B" w14:textId="77777777" w:rsidR="00E778C1" w:rsidRDefault="00E778C1">
      <w:pPr>
        <w:rPr>
          <w:szCs w:val="21"/>
        </w:rPr>
      </w:pPr>
    </w:p>
    <w:p w14:paraId="2C98A62E" w14:textId="77777777" w:rsidR="00E778C1" w:rsidRDefault="00AF1F61" w:rsidP="00E778C1">
      <w:pPr>
        <w:pStyle w:val="2"/>
        <w:numPr>
          <w:ilvl w:val="1"/>
          <w:numId w:val="0"/>
        </w:numPr>
        <w:ind w:left="420" w:hanging="420"/>
      </w:pPr>
      <w:r>
        <w:rPr>
          <w:rFonts w:hint="eastAsia"/>
        </w:rPr>
        <w:t>2.7</w:t>
      </w:r>
      <w:r w:rsidR="001A419E" w:rsidRPr="000A3A28">
        <w:rPr>
          <w:rFonts w:hint="eastAsia"/>
          <w:szCs w:val="21"/>
        </w:rPr>
        <w:t>媒资列表接口</w:t>
      </w:r>
    </w:p>
    <w:p w14:paraId="772BFB9D" w14:textId="77777777" w:rsidR="00E778C1" w:rsidRDefault="00E778C1" w:rsidP="00E778C1">
      <w:r>
        <w:rPr>
          <w:rFonts w:hint="eastAsia"/>
        </w:rPr>
        <w:t>接口地址：</w:t>
      </w:r>
      <w:r w:rsidR="00710471">
        <w:rPr>
          <w:rFonts w:hint="eastAsia"/>
        </w:rPr>
        <w:t>epg</w:t>
      </w:r>
      <w:r>
        <w:rPr>
          <w:rFonts w:hint="eastAsia"/>
        </w:rPr>
        <w:t>/</w:t>
      </w:r>
      <w:r w:rsidR="00875CA9" w:rsidRPr="000A3A28">
        <w:rPr>
          <w:szCs w:val="21"/>
        </w:rPr>
        <w:t>getMediaAssetsList</w:t>
      </w:r>
    </w:p>
    <w:p w14:paraId="6D60AC1F" w14:textId="77777777" w:rsidR="00E778C1" w:rsidRDefault="00E778C1" w:rsidP="00E778C1">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6D6E6F" w14:paraId="558E7F4F" w14:textId="77777777" w:rsidTr="006D6E6F">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0B8054B" w14:textId="77777777" w:rsidR="006D6E6F" w:rsidRDefault="006D6E6F" w:rsidP="006D6E6F">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1EAFD49B" w14:textId="77777777" w:rsidR="006D6E6F" w:rsidRDefault="006D6E6F" w:rsidP="006D6E6F">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5A7C074A" w14:textId="77777777" w:rsidR="006D6E6F" w:rsidRDefault="006D6E6F" w:rsidP="006D6E6F">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3307893" w14:textId="77777777" w:rsidR="006D6E6F" w:rsidRDefault="006D6E6F" w:rsidP="006D6E6F">
            <w:r>
              <w:rPr>
                <w:rFonts w:hint="eastAsia"/>
              </w:rPr>
              <w:t>是否必传</w:t>
            </w:r>
          </w:p>
        </w:tc>
      </w:tr>
      <w:tr w:rsidR="006D6E6F" w:rsidRPr="00B160F8" w14:paraId="41CAE6D3" w14:textId="77777777" w:rsidTr="006D6E6F">
        <w:tc>
          <w:tcPr>
            <w:tcW w:w="937" w:type="pct"/>
            <w:tcBorders>
              <w:top w:val="single" w:sz="0" w:space="0" w:color="000000"/>
              <w:left w:val="single" w:sz="0" w:space="0" w:color="000000"/>
              <w:bottom w:val="single" w:sz="0" w:space="0" w:color="000000"/>
              <w:right w:val="single" w:sz="0" w:space="0" w:color="000000"/>
            </w:tcBorders>
          </w:tcPr>
          <w:p w14:paraId="56B6E6B8" w14:textId="77777777" w:rsidR="006D6E6F" w:rsidRDefault="006D6E6F" w:rsidP="006D6E6F">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1BE05B3"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1ED6A3D" w14:textId="77777777" w:rsidR="006D6E6F" w:rsidRDefault="006D6E6F" w:rsidP="006D6E6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7C116133" w14:textId="77777777" w:rsidR="006D6E6F" w:rsidRPr="00B160F8" w:rsidRDefault="006D6E6F" w:rsidP="006D6E6F">
            <w:pPr>
              <w:jc w:val="left"/>
            </w:pPr>
            <w:r>
              <w:rPr>
                <w:rFonts w:hint="eastAsia"/>
              </w:rPr>
              <w:t>Y</w:t>
            </w:r>
          </w:p>
        </w:tc>
      </w:tr>
      <w:tr w:rsidR="006D6E6F" w:rsidRPr="002C58EB" w14:paraId="6DD8E021" w14:textId="77777777" w:rsidTr="006D6E6F">
        <w:tc>
          <w:tcPr>
            <w:tcW w:w="937" w:type="pct"/>
            <w:tcBorders>
              <w:top w:val="single" w:sz="0" w:space="0" w:color="000000"/>
              <w:left w:val="single" w:sz="0" w:space="0" w:color="000000"/>
              <w:bottom w:val="single" w:sz="0" w:space="0" w:color="000000"/>
              <w:right w:val="single" w:sz="0" w:space="0" w:color="000000"/>
            </w:tcBorders>
          </w:tcPr>
          <w:p w14:paraId="20060BE3" w14:textId="77777777" w:rsidR="006D6E6F" w:rsidRPr="00292CEE" w:rsidRDefault="006D6E6F" w:rsidP="006D6E6F">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302D823"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F2A73EE" w14:textId="77777777" w:rsidR="006D6E6F" w:rsidRPr="008775C6" w:rsidRDefault="006D6E6F" w:rsidP="006D6E6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5AAE5AA9" w14:textId="77777777" w:rsidR="006D6E6F" w:rsidRDefault="006D6E6F" w:rsidP="006D6E6F">
            <w:pPr>
              <w:jc w:val="left"/>
            </w:pPr>
            <w:r>
              <w:rPr>
                <w:rFonts w:hint="eastAsia"/>
              </w:rPr>
              <w:t>N</w:t>
            </w:r>
          </w:p>
        </w:tc>
      </w:tr>
      <w:tr w:rsidR="006D6E6F" w:rsidRPr="002C58EB" w14:paraId="37C845B2" w14:textId="77777777" w:rsidTr="006D6E6F">
        <w:tc>
          <w:tcPr>
            <w:tcW w:w="937" w:type="pct"/>
            <w:tcBorders>
              <w:top w:val="single" w:sz="0" w:space="0" w:color="000000"/>
              <w:left w:val="single" w:sz="0" w:space="0" w:color="000000"/>
              <w:bottom w:val="single" w:sz="0" w:space="0" w:color="000000"/>
              <w:right w:val="single" w:sz="0" w:space="0" w:color="000000"/>
            </w:tcBorders>
          </w:tcPr>
          <w:p w14:paraId="341B50EB" w14:textId="77777777" w:rsidR="006D6E6F" w:rsidRDefault="006D6E6F" w:rsidP="006D6E6F">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16FC15D3"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FDDF9F2" w14:textId="77777777" w:rsidR="006D6E6F" w:rsidRDefault="006D6E6F" w:rsidP="006D6E6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61CA9EE4" w14:textId="77777777" w:rsidR="006D6E6F" w:rsidRDefault="006D6E6F" w:rsidP="006D6E6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353E72D6" w14:textId="77777777" w:rsidR="006D6E6F" w:rsidRPr="002C58EB" w:rsidRDefault="006D6E6F" w:rsidP="006D6E6F">
            <w:pPr>
              <w:jc w:val="left"/>
            </w:pPr>
            <w:r>
              <w:rPr>
                <w:rFonts w:hint="eastAsia"/>
              </w:rPr>
              <w:t>Y</w:t>
            </w:r>
          </w:p>
        </w:tc>
      </w:tr>
      <w:tr w:rsidR="006D6E6F" w:rsidRPr="008775C6" w14:paraId="2926530E" w14:textId="77777777" w:rsidTr="006D6E6F">
        <w:tc>
          <w:tcPr>
            <w:tcW w:w="937" w:type="pct"/>
            <w:tcBorders>
              <w:top w:val="single" w:sz="0" w:space="0" w:color="000000"/>
              <w:left w:val="single" w:sz="0" w:space="0" w:color="000000"/>
              <w:bottom w:val="single" w:sz="0" w:space="0" w:color="000000"/>
              <w:right w:val="single" w:sz="0" w:space="0" w:color="000000"/>
            </w:tcBorders>
          </w:tcPr>
          <w:p w14:paraId="1926A238" w14:textId="77777777" w:rsidR="006D6E6F" w:rsidRDefault="006D6E6F" w:rsidP="006D6E6F">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7A2A0F0A"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A8FE486" w14:textId="77777777" w:rsidR="006D6E6F" w:rsidRDefault="006D6E6F" w:rsidP="006D6E6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D3EC61E" w14:textId="77777777" w:rsidR="006D6E6F" w:rsidRDefault="006D6E6F" w:rsidP="006D6E6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C4333C8" w14:textId="77777777" w:rsidR="006D6E6F" w:rsidRPr="008775C6" w:rsidRDefault="006D6E6F" w:rsidP="006D6E6F">
            <w:pPr>
              <w:jc w:val="left"/>
            </w:pPr>
            <w:r>
              <w:rPr>
                <w:rFonts w:hint="eastAsia"/>
              </w:rPr>
              <w:t>Y</w:t>
            </w:r>
          </w:p>
        </w:tc>
      </w:tr>
      <w:tr w:rsidR="006D6E6F" w14:paraId="608D99A0" w14:textId="77777777" w:rsidTr="006D6E6F">
        <w:tc>
          <w:tcPr>
            <w:tcW w:w="937" w:type="pct"/>
            <w:tcBorders>
              <w:top w:val="single" w:sz="0" w:space="0" w:color="000000"/>
              <w:left w:val="single" w:sz="0" w:space="0" w:color="000000"/>
              <w:bottom w:val="single" w:sz="0" w:space="0" w:color="000000"/>
              <w:right w:val="single" w:sz="0" w:space="0" w:color="000000"/>
            </w:tcBorders>
          </w:tcPr>
          <w:p w14:paraId="3E4CF9EE" w14:textId="77777777" w:rsidR="006D6E6F" w:rsidRPr="00292CEE" w:rsidRDefault="006D6E6F" w:rsidP="006D6E6F">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2A1D01FE"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5E241A5" w14:textId="77777777" w:rsidR="006D6E6F" w:rsidRPr="008775C6" w:rsidRDefault="006D6E6F" w:rsidP="006D6E6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3FD1EA6" w14:textId="77777777" w:rsidR="006D6E6F" w:rsidRDefault="006D6E6F" w:rsidP="006D6E6F">
            <w:pPr>
              <w:jc w:val="left"/>
            </w:pPr>
            <w:r>
              <w:rPr>
                <w:rFonts w:hint="eastAsia"/>
              </w:rPr>
              <w:t>Y</w:t>
            </w:r>
          </w:p>
        </w:tc>
      </w:tr>
      <w:tr w:rsidR="006D6E6F" w14:paraId="657C8658" w14:textId="77777777" w:rsidTr="006D6E6F">
        <w:tc>
          <w:tcPr>
            <w:tcW w:w="937" w:type="pct"/>
            <w:tcBorders>
              <w:top w:val="single" w:sz="0" w:space="0" w:color="000000"/>
              <w:left w:val="single" w:sz="0" w:space="0" w:color="000000"/>
              <w:bottom w:val="single" w:sz="0" w:space="0" w:color="000000"/>
              <w:right w:val="single" w:sz="0" w:space="0" w:color="000000"/>
            </w:tcBorders>
          </w:tcPr>
          <w:p w14:paraId="334B685E" w14:textId="77777777" w:rsidR="006D6E6F" w:rsidRPr="007B0EC0" w:rsidRDefault="006D6E6F" w:rsidP="006D6E6F">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EEF9E6F"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99E02AE" w14:textId="77777777" w:rsidR="006D6E6F" w:rsidRDefault="006D6E6F" w:rsidP="006D6E6F">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3DD9BEE1" w14:textId="77777777" w:rsidR="006D6E6F" w:rsidRDefault="006D6E6F" w:rsidP="006D6E6F">
            <w:pPr>
              <w:jc w:val="left"/>
            </w:pPr>
            <w:r>
              <w:rPr>
                <w:rFonts w:hint="eastAsia"/>
              </w:rPr>
              <w:t>Y</w:t>
            </w:r>
          </w:p>
        </w:tc>
      </w:tr>
      <w:tr w:rsidR="006D6E6F" w14:paraId="4E03466E" w14:textId="77777777" w:rsidTr="006D6E6F">
        <w:tc>
          <w:tcPr>
            <w:tcW w:w="937" w:type="pct"/>
            <w:tcBorders>
              <w:top w:val="single" w:sz="0" w:space="0" w:color="000000"/>
              <w:left w:val="single" w:sz="0" w:space="0" w:color="000000"/>
              <w:bottom w:val="single" w:sz="0" w:space="0" w:color="000000"/>
              <w:right w:val="single" w:sz="0" w:space="0" w:color="000000"/>
            </w:tcBorders>
          </w:tcPr>
          <w:p w14:paraId="753AB82E" w14:textId="77777777" w:rsidR="006D6E6F" w:rsidRPr="007B0EC0" w:rsidRDefault="006D6E6F" w:rsidP="006D6E6F">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68B8B139"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073C2EF" w14:textId="77777777" w:rsidR="006D6E6F" w:rsidRDefault="006D6E6F" w:rsidP="006D6E6F">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4409FB87" w14:textId="77777777" w:rsidR="006D6E6F" w:rsidRDefault="006D6E6F" w:rsidP="006D6E6F">
            <w:pPr>
              <w:jc w:val="left"/>
            </w:pPr>
            <w:r>
              <w:rPr>
                <w:rFonts w:hint="eastAsia"/>
              </w:rPr>
              <w:t>Y</w:t>
            </w:r>
          </w:p>
        </w:tc>
      </w:tr>
      <w:tr w:rsidR="006D6E6F" w14:paraId="0DB311F2" w14:textId="77777777" w:rsidTr="006D6E6F">
        <w:tc>
          <w:tcPr>
            <w:tcW w:w="937" w:type="pct"/>
            <w:tcBorders>
              <w:top w:val="single" w:sz="0" w:space="0" w:color="000000"/>
              <w:left w:val="single" w:sz="0" w:space="0" w:color="000000"/>
              <w:bottom w:val="single" w:sz="0" w:space="0" w:color="000000"/>
              <w:right w:val="single" w:sz="0" w:space="0" w:color="000000"/>
            </w:tcBorders>
          </w:tcPr>
          <w:p w14:paraId="6EB1C260" w14:textId="77777777" w:rsidR="006D6E6F" w:rsidRPr="007B0EC0" w:rsidRDefault="006D6E6F" w:rsidP="006D6E6F">
            <w:pPr>
              <w:jc w:val="left"/>
            </w:pPr>
            <w:r w:rsidRPr="006D6E6F">
              <w:t>media_asset_id</w:t>
            </w:r>
          </w:p>
        </w:tc>
        <w:tc>
          <w:tcPr>
            <w:tcW w:w="564" w:type="pct"/>
            <w:tcBorders>
              <w:top w:val="single" w:sz="0" w:space="0" w:color="000000"/>
              <w:left w:val="single" w:sz="0" w:space="0" w:color="000000"/>
              <w:bottom w:val="single" w:sz="0" w:space="0" w:color="000000"/>
              <w:right w:val="single" w:sz="0" w:space="0" w:color="000000"/>
            </w:tcBorders>
          </w:tcPr>
          <w:p w14:paraId="347AC39A"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4AEC5FB" w14:textId="77777777" w:rsidR="006D6E6F" w:rsidRDefault="006D6E6F" w:rsidP="006D6E6F">
            <w:pPr>
              <w:jc w:val="left"/>
            </w:pPr>
            <w:r w:rsidRPr="006D6E6F">
              <w:rPr>
                <w:rFonts w:hint="eastAsia"/>
              </w:rPr>
              <w:t>媒资包</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1FEE22A0" w14:textId="77777777" w:rsidR="006D6E6F" w:rsidRDefault="006D6E6F" w:rsidP="006D6E6F">
            <w:pPr>
              <w:jc w:val="left"/>
            </w:pPr>
            <w:r>
              <w:rPr>
                <w:rFonts w:hint="eastAsia"/>
              </w:rPr>
              <w:t>Y</w:t>
            </w:r>
          </w:p>
        </w:tc>
      </w:tr>
      <w:tr w:rsidR="006D6E6F" w14:paraId="517B27AA" w14:textId="77777777" w:rsidTr="006D6E6F">
        <w:tc>
          <w:tcPr>
            <w:tcW w:w="937" w:type="pct"/>
            <w:tcBorders>
              <w:top w:val="single" w:sz="0" w:space="0" w:color="000000"/>
              <w:left w:val="single" w:sz="0" w:space="0" w:color="000000"/>
              <w:bottom w:val="single" w:sz="0" w:space="0" w:color="000000"/>
              <w:right w:val="single" w:sz="0" w:space="0" w:color="000000"/>
            </w:tcBorders>
          </w:tcPr>
          <w:p w14:paraId="29C41EC6" w14:textId="77777777" w:rsidR="006D6E6F" w:rsidRPr="006D6E6F" w:rsidRDefault="006D6E6F" w:rsidP="006D6E6F">
            <w:pPr>
              <w:jc w:val="left"/>
            </w:pPr>
            <w:r w:rsidRPr="006D6E6F">
              <w:t>category_id</w:t>
            </w:r>
          </w:p>
        </w:tc>
        <w:tc>
          <w:tcPr>
            <w:tcW w:w="564" w:type="pct"/>
            <w:tcBorders>
              <w:top w:val="single" w:sz="0" w:space="0" w:color="000000"/>
              <w:left w:val="single" w:sz="0" w:space="0" w:color="000000"/>
              <w:bottom w:val="single" w:sz="0" w:space="0" w:color="000000"/>
              <w:right w:val="single" w:sz="0" w:space="0" w:color="000000"/>
            </w:tcBorders>
          </w:tcPr>
          <w:p w14:paraId="63DD4BB3"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BADED97" w14:textId="77777777" w:rsidR="006D6E6F" w:rsidRPr="006D6E6F" w:rsidRDefault="006D6E6F" w:rsidP="006D6E6F">
            <w:pPr>
              <w:jc w:val="left"/>
            </w:pPr>
            <w:r w:rsidRPr="006D6E6F">
              <w:rPr>
                <w:rFonts w:hint="eastAsia"/>
              </w:rPr>
              <w:t>栏目</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1A809259" w14:textId="77777777" w:rsidR="006D6E6F" w:rsidRDefault="006D6E6F" w:rsidP="006D6E6F">
            <w:pPr>
              <w:jc w:val="left"/>
            </w:pPr>
            <w:r>
              <w:rPr>
                <w:rFonts w:hint="eastAsia"/>
              </w:rPr>
              <w:t>Y</w:t>
            </w:r>
          </w:p>
        </w:tc>
      </w:tr>
      <w:tr w:rsidR="006D6E6F" w14:paraId="02F365A2" w14:textId="77777777" w:rsidTr="006D6E6F">
        <w:tc>
          <w:tcPr>
            <w:tcW w:w="937" w:type="pct"/>
            <w:tcBorders>
              <w:top w:val="single" w:sz="0" w:space="0" w:color="000000"/>
              <w:left w:val="single" w:sz="0" w:space="0" w:color="000000"/>
              <w:bottom w:val="single" w:sz="0" w:space="0" w:color="000000"/>
              <w:right w:val="single" w:sz="0" w:space="0" w:color="000000"/>
            </w:tcBorders>
          </w:tcPr>
          <w:p w14:paraId="7CAD7B99" w14:textId="77777777" w:rsidR="006D6E6F" w:rsidRPr="006D6E6F" w:rsidRDefault="006D6E6F" w:rsidP="006D6E6F">
            <w:pPr>
              <w:jc w:val="left"/>
            </w:pPr>
            <w:r w:rsidRPr="006D6E6F">
              <w:t>page_size</w:t>
            </w:r>
          </w:p>
        </w:tc>
        <w:tc>
          <w:tcPr>
            <w:tcW w:w="564" w:type="pct"/>
            <w:tcBorders>
              <w:top w:val="single" w:sz="0" w:space="0" w:color="000000"/>
              <w:left w:val="single" w:sz="0" w:space="0" w:color="000000"/>
              <w:bottom w:val="single" w:sz="0" w:space="0" w:color="000000"/>
              <w:right w:val="single" w:sz="0" w:space="0" w:color="000000"/>
            </w:tcBorders>
          </w:tcPr>
          <w:p w14:paraId="266B8A6E"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6AA5C88" w14:textId="77777777" w:rsidR="006D6E6F" w:rsidRPr="006D6E6F" w:rsidRDefault="006D6E6F" w:rsidP="006D6E6F">
            <w:pPr>
              <w:jc w:val="left"/>
            </w:pPr>
            <w:r w:rsidRPr="006D6E6F">
              <w:rPr>
                <w:rFonts w:hint="eastAsia"/>
              </w:rPr>
              <w:t>分页大小</w:t>
            </w:r>
            <w:r w:rsidRPr="006D6E6F">
              <w:rPr>
                <w:rFonts w:hint="eastAsia"/>
              </w:rPr>
              <w:t>,</w:t>
            </w:r>
            <w:r w:rsidRPr="006D6E6F">
              <w:rPr>
                <w:rFonts w:hint="eastAsia"/>
              </w:rPr>
              <w:t>默认为</w:t>
            </w:r>
            <w:r w:rsidRPr="006D6E6F">
              <w:rPr>
                <w:rFonts w:hint="eastAsia"/>
              </w:rPr>
              <w:t>16</w:t>
            </w:r>
          </w:p>
        </w:tc>
        <w:tc>
          <w:tcPr>
            <w:tcW w:w="937" w:type="pct"/>
            <w:tcBorders>
              <w:top w:val="single" w:sz="0" w:space="0" w:color="000000"/>
              <w:left w:val="single" w:sz="0" w:space="0" w:color="000000"/>
              <w:bottom w:val="single" w:sz="0" w:space="0" w:color="000000"/>
              <w:right w:val="single" w:sz="0" w:space="0" w:color="000000"/>
            </w:tcBorders>
          </w:tcPr>
          <w:p w14:paraId="50AC7438" w14:textId="77777777" w:rsidR="006D6E6F" w:rsidRDefault="006D6E6F" w:rsidP="006D6E6F">
            <w:pPr>
              <w:jc w:val="left"/>
            </w:pPr>
            <w:r>
              <w:rPr>
                <w:rFonts w:hint="eastAsia"/>
              </w:rPr>
              <w:t>N</w:t>
            </w:r>
          </w:p>
        </w:tc>
      </w:tr>
      <w:tr w:rsidR="006D6E6F" w14:paraId="408B60A6" w14:textId="77777777" w:rsidTr="006D6E6F">
        <w:tc>
          <w:tcPr>
            <w:tcW w:w="937" w:type="pct"/>
            <w:tcBorders>
              <w:top w:val="single" w:sz="0" w:space="0" w:color="000000"/>
              <w:left w:val="single" w:sz="0" w:space="0" w:color="000000"/>
              <w:bottom w:val="single" w:sz="0" w:space="0" w:color="000000"/>
              <w:right w:val="single" w:sz="0" w:space="0" w:color="000000"/>
            </w:tcBorders>
          </w:tcPr>
          <w:p w14:paraId="4E8EB0CC" w14:textId="77777777" w:rsidR="006D6E6F" w:rsidRPr="006D6E6F" w:rsidRDefault="006D6E6F" w:rsidP="006D6E6F">
            <w:pPr>
              <w:jc w:val="left"/>
            </w:pPr>
            <w:r w:rsidRPr="006D6E6F">
              <w:t>page_index</w:t>
            </w:r>
          </w:p>
        </w:tc>
        <w:tc>
          <w:tcPr>
            <w:tcW w:w="564" w:type="pct"/>
            <w:tcBorders>
              <w:top w:val="single" w:sz="0" w:space="0" w:color="000000"/>
              <w:left w:val="single" w:sz="0" w:space="0" w:color="000000"/>
              <w:bottom w:val="single" w:sz="0" w:space="0" w:color="000000"/>
              <w:right w:val="single" w:sz="0" w:space="0" w:color="000000"/>
            </w:tcBorders>
          </w:tcPr>
          <w:p w14:paraId="53215DC0"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2165ED9" w14:textId="77777777" w:rsidR="006D6E6F" w:rsidRPr="006D6E6F" w:rsidRDefault="006D6E6F" w:rsidP="006D6E6F">
            <w:pPr>
              <w:jc w:val="left"/>
            </w:pPr>
            <w:r w:rsidRPr="006D6E6F">
              <w:rPr>
                <w:rFonts w:hint="eastAsia"/>
              </w:rPr>
              <w:t>分页索引</w:t>
            </w:r>
            <w:r w:rsidRPr="006D6E6F">
              <w:rPr>
                <w:rFonts w:hint="eastAsia"/>
              </w:rPr>
              <w:t>,0</w:t>
            </w:r>
            <w:r w:rsidRPr="006D6E6F">
              <w:rPr>
                <w:rFonts w:hint="eastAsia"/>
              </w:rPr>
              <w:t>为第</w:t>
            </w:r>
            <w:r w:rsidRPr="006D6E6F">
              <w:rPr>
                <w:rFonts w:hint="eastAsia"/>
              </w:rPr>
              <w:t>1</w:t>
            </w:r>
            <w:r w:rsidRPr="006D6E6F">
              <w:rPr>
                <w:rFonts w:hint="eastAsia"/>
              </w:rPr>
              <w:t>页，默认为</w:t>
            </w:r>
            <w:r w:rsidRPr="006D6E6F">
              <w:rPr>
                <w:rFonts w:hint="eastAsia"/>
              </w:rPr>
              <w:t>0</w:t>
            </w:r>
          </w:p>
        </w:tc>
        <w:tc>
          <w:tcPr>
            <w:tcW w:w="937" w:type="pct"/>
            <w:tcBorders>
              <w:top w:val="single" w:sz="0" w:space="0" w:color="000000"/>
              <w:left w:val="single" w:sz="0" w:space="0" w:color="000000"/>
              <w:bottom w:val="single" w:sz="0" w:space="0" w:color="000000"/>
              <w:right w:val="single" w:sz="0" w:space="0" w:color="000000"/>
            </w:tcBorders>
          </w:tcPr>
          <w:p w14:paraId="6F418B56" w14:textId="77777777" w:rsidR="006D6E6F" w:rsidRDefault="006D6E6F" w:rsidP="006D6E6F">
            <w:pPr>
              <w:jc w:val="left"/>
            </w:pPr>
            <w:r>
              <w:rPr>
                <w:rFonts w:hint="eastAsia"/>
              </w:rPr>
              <w:t>N</w:t>
            </w:r>
          </w:p>
        </w:tc>
      </w:tr>
      <w:tr w:rsidR="006D6E6F" w14:paraId="13386229" w14:textId="77777777" w:rsidTr="006D6E6F">
        <w:tc>
          <w:tcPr>
            <w:tcW w:w="937" w:type="pct"/>
            <w:tcBorders>
              <w:top w:val="single" w:sz="0" w:space="0" w:color="000000"/>
              <w:left w:val="single" w:sz="0" w:space="0" w:color="000000"/>
              <w:bottom w:val="single" w:sz="0" w:space="0" w:color="000000"/>
              <w:right w:val="single" w:sz="0" w:space="0" w:color="000000"/>
            </w:tcBorders>
          </w:tcPr>
          <w:p w14:paraId="3E078444" w14:textId="77777777" w:rsidR="006D6E6F" w:rsidRPr="006D6E6F" w:rsidRDefault="006D6E6F" w:rsidP="006D6E6F">
            <w:pPr>
              <w:jc w:val="left"/>
            </w:pPr>
            <w:r w:rsidRPr="006D6E6F">
              <w:t>sort_type</w:t>
            </w:r>
          </w:p>
        </w:tc>
        <w:tc>
          <w:tcPr>
            <w:tcW w:w="564" w:type="pct"/>
            <w:tcBorders>
              <w:top w:val="single" w:sz="0" w:space="0" w:color="000000"/>
              <w:left w:val="single" w:sz="0" w:space="0" w:color="000000"/>
              <w:bottom w:val="single" w:sz="0" w:space="0" w:color="000000"/>
              <w:right w:val="single" w:sz="0" w:space="0" w:color="000000"/>
            </w:tcBorders>
          </w:tcPr>
          <w:p w14:paraId="4169F4E0" w14:textId="77777777" w:rsidR="006D6E6F" w:rsidRDefault="006D6E6F" w:rsidP="006D6E6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8E41CDB" w14:textId="77777777" w:rsidR="006D6E6F" w:rsidRPr="006D6E6F" w:rsidRDefault="006D6E6F" w:rsidP="006D6E6F">
            <w:pPr>
              <w:jc w:val="left"/>
            </w:pPr>
            <w:r w:rsidRPr="006D6E6F">
              <w:rPr>
                <w:rFonts w:hint="eastAsia"/>
              </w:rPr>
              <w:t>排序方式：</w:t>
            </w:r>
            <w:r w:rsidR="00E4734C">
              <w:rPr>
                <w:rFonts w:hint="eastAsia"/>
              </w:rPr>
              <w:t>time</w:t>
            </w:r>
            <w:r w:rsidRPr="006D6E6F">
              <w:rPr>
                <w:rFonts w:hint="eastAsia"/>
              </w:rPr>
              <w:t>(</w:t>
            </w:r>
            <w:r w:rsidRPr="006D6E6F">
              <w:rPr>
                <w:rFonts w:hint="eastAsia"/>
              </w:rPr>
              <w:t>最新</w:t>
            </w:r>
            <w:r w:rsidRPr="006D6E6F">
              <w:rPr>
                <w:rFonts w:hint="eastAsia"/>
              </w:rPr>
              <w:t>)</w:t>
            </w:r>
            <w:r w:rsidRPr="006D6E6F">
              <w:rPr>
                <w:rFonts w:hint="eastAsia"/>
              </w:rPr>
              <w:t>，</w:t>
            </w:r>
            <w:r w:rsidRPr="006D6E6F">
              <w:rPr>
                <w:rFonts w:hint="eastAsia"/>
              </w:rPr>
              <w:t>click(</w:t>
            </w:r>
            <w:r w:rsidRPr="006D6E6F">
              <w:rPr>
                <w:rFonts w:hint="eastAsia"/>
              </w:rPr>
              <w:t>最热</w:t>
            </w:r>
            <w:r w:rsidRPr="006D6E6F">
              <w:rPr>
                <w:rFonts w:hint="eastAsia"/>
              </w:rPr>
              <w:t>)</w:t>
            </w:r>
            <w:r w:rsidRPr="006D6E6F">
              <w:rPr>
                <w:rFonts w:hint="eastAsia"/>
              </w:rPr>
              <w:t>，默认为</w:t>
            </w:r>
            <w:r w:rsidR="00E4734C">
              <w:rPr>
                <w:rFonts w:hint="eastAsia"/>
              </w:rPr>
              <w:t>time</w:t>
            </w:r>
            <w:r w:rsidRPr="006D6E6F">
              <w:rPr>
                <w:rFonts w:hint="eastAsia"/>
              </w:rPr>
              <w:t xml:space="preserve">, </w:t>
            </w:r>
          </w:p>
        </w:tc>
        <w:tc>
          <w:tcPr>
            <w:tcW w:w="937" w:type="pct"/>
            <w:tcBorders>
              <w:top w:val="single" w:sz="0" w:space="0" w:color="000000"/>
              <w:left w:val="single" w:sz="0" w:space="0" w:color="000000"/>
              <w:bottom w:val="single" w:sz="0" w:space="0" w:color="000000"/>
              <w:right w:val="single" w:sz="0" w:space="0" w:color="000000"/>
            </w:tcBorders>
          </w:tcPr>
          <w:p w14:paraId="0233AB1E" w14:textId="77777777" w:rsidR="006D6E6F" w:rsidRDefault="006D6E6F" w:rsidP="006D6E6F">
            <w:pPr>
              <w:jc w:val="left"/>
            </w:pPr>
            <w:r>
              <w:rPr>
                <w:rFonts w:hint="eastAsia"/>
              </w:rPr>
              <w:t>N</w:t>
            </w:r>
          </w:p>
        </w:tc>
      </w:tr>
    </w:tbl>
    <w:p w14:paraId="751A8494" w14:textId="77777777" w:rsidR="00E778C1" w:rsidRDefault="00E778C1" w:rsidP="00E778C1">
      <w:pPr>
        <w:rPr>
          <w:szCs w:val="21"/>
        </w:rPr>
      </w:pPr>
    </w:p>
    <w:p w14:paraId="155D0FC3" w14:textId="77777777" w:rsidR="00730E70" w:rsidRDefault="00730E70" w:rsidP="00730E70">
      <w:r>
        <w:rPr>
          <w:rFonts w:hint="eastAsia"/>
        </w:rPr>
        <w:t>缓存参数：</w:t>
      </w:r>
      <w:r>
        <w:rPr>
          <w:rFonts w:hint="eastAsia"/>
        </w:rPr>
        <w:t xml:space="preserve"> </w:t>
      </w:r>
    </w:p>
    <w:p w14:paraId="2E327831" w14:textId="77777777" w:rsidR="009A7320" w:rsidRPr="009A7320" w:rsidRDefault="009A7320" w:rsidP="009A7320">
      <w:pPr>
        <w:rPr>
          <w:szCs w:val="21"/>
        </w:rPr>
      </w:pPr>
      <w:r w:rsidRPr="009A7320">
        <w:rPr>
          <w:szCs w:val="21"/>
        </w:rPr>
        <w:t>version</w:t>
      </w:r>
    </w:p>
    <w:p w14:paraId="6139CD29" w14:textId="77777777" w:rsidR="009A7320" w:rsidRPr="009A7320" w:rsidRDefault="009A7320" w:rsidP="009A7320">
      <w:pPr>
        <w:rPr>
          <w:szCs w:val="21"/>
        </w:rPr>
      </w:pPr>
      <w:r w:rsidRPr="009A7320">
        <w:rPr>
          <w:szCs w:val="21"/>
        </w:rPr>
        <w:t>buss_id</w:t>
      </w:r>
    </w:p>
    <w:p w14:paraId="0180842D" w14:textId="77777777" w:rsidR="009A7320" w:rsidRPr="009A7320" w:rsidRDefault="009A7320" w:rsidP="009A7320">
      <w:pPr>
        <w:rPr>
          <w:szCs w:val="21"/>
        </w:rPr>
      </w:pPr>
      <w:r w:rsidRPr="009A7320">
        <w:rPr>
          <w:szCs w:val="21"/>
        </w:rPr>
        <w:t>media_asset_id</w:t>
      </w:r>
    </w:p>
    <w:p w14:paraId="3A5B6380" w14:textId="77777777" w:rsidR="009A7320" w:rsidRPr="009A7320" w:rsidRDefault="009A7320" w:rsidP="009A7320">
      <w:pPr>
        <w:rPr>
          <w:szCs w:val="21"/>
        </w:rPr>
      </w:pPr>
      <w:r w:rsidRPr="009A7320">
        <w:rPr>
          <w:szCs w:val="21"/>
        </w:rPr>
        <w:t>category_id</w:t>
      </w:r>
    </w:p>
    <w:p w14:paraId="5F050555" w14:textId="77777777" w:rsidR="009A7320" w:rsidRPr="009A7320" w:rsidRDefault="009A7320" w:rsidP="009A7320">
      <w:pPr>
        <w:rPr>
          <w:szCs w:val="21"/>
        </w:rPr>
      </w:pPr>
      <w:r w:rsidRPr="009A7320">
        <w:rPr>
          <w:szCs w:val="21"/>
        </w:rPr>
        <w:t>page_size</w:t>
      </w:r>
    </w:p>
    <w:p w14:paraId="5EAA7F65" w14:textId="77777777" w:rsidR="009A7320" w:rsidRPr="009A7320" w:rsidRDefault="009A7320" w:rsidP="009A7320">
      <w:pPr>
        <w:rPr>
          <w:szCs w:val="21"/>
        </w:rPr>
      </w:pPr>
      <w:r w:rsidRPr="009A7320">
        <w:rPr>
          <w:szCs w:val="21"/>
        </w:rPr>
        <w:t>page_index</w:t>
      </w:r>
    </w:p>
    <w:p w14:paraId="4DE626A6" w14:textId="77777777" w:rsidR="00730E70" w:rsidRDefault="009A7320" w:rsidP="009A7320">
      <w:pPr>
        <w:rPr>
          <w:szCs w:val="21"/>
        </w:rPr>
      </w:pPr>
      <w:r w:rsidRPr="009A7320">
        <w:rPr>
          <w:szCs w:val="21"/>
        </w:rPr>
        <w:t>sort_type</w:t>
      </w:r>
    </w:p>
    <w:p w14:paraId="116589CC" w14:textId="77777777" w:rsidR="009A7320" w:rsidRDefault="009A7320" w:rsidP="009A7320">
      <w:pPr>
        <w:rPr>
          <w:szCs w:val="21"/>
        </w:rPr>
      </w:pPr>
    </w:p>
    <w:p w14:paraId="7F640244" w14:textId="77777777" w:rsidR="00730E70" w:rsidRPr="00730E70" w:rsidRDefault="009A7320" w:rsidP="00730E70">
      <w:pPr>
        <w:rPr>
          <w:szCs w:val="21"/>
        </w:rPr>
      </w:pPr>
      <w:r>
        <w:rPr>
          <w:rFonts w:hint="eastAsia"/>
          <w:szCs w:val="21"/>
        </w:rPr>
        <w:t>数据集成：</w:t>
      </w:r>
    </w:p>
    <w:p w14:paraId="3AB7DC85" w14:textId="77777777" w:rsidR="009A7320" w:rsidRDefault="009A7320" w:rsidP="009A7320">
      <w:r>
        <w:rPr>
          <w:rFonts w:hint="eastAsia"/>
        </w:rPr>
        <w:t>获取媒资包栏目数据</w:t>
      </w:r>
      <w:r>
        <w:rPr>
          <w:rFonts w:hint="eastAsia"/>
        </w:rPr>
        <w:t>n39_a_15</w:t>
      </w:r>
      <w:r>
        <w:rPr>
          <w:rFonts w:hint="eastAsia"/>
        </w:rPr>
        <w:t>：</w:t>
      </w:r>
    </w:p>
    <w:p w14:paraId="3A93B0DC" w14:textId="77777777" w:rsidR="009A7320" w:rsidRDefault="009A7320" w:rsidP="009A7320">
      <w:r>
        <w:t>http://interface.hifuntv.com/mgtv/EPGV2/GetMediaAssetListV2?MediaAssetId=TVseries&amp;NetId=051201501134519&amp;UserId=mgtvmac0066CE035D41&amp;TimeZone=8&amp;Version=4.7.17.210.2.HMD.0.0EF_Release&amp;CategoryId=1000010&amp;PageSize=36&amp;MacId=00-66-CE-03-5D-41&amp;UserAgent=nn_player%2Fstd%2F1.0.0&amp;Mac=00-66-CE-03-5D-41&amp;PageIndex=0&amp;OutputType=json&amp;SortType=time</w:t>
      </w:r>
    </w:p>
    <w:p w14:paraId="4EF4B9E5" w14:textId="77777777" w:rsidR="009A7320" w:rsidRDefault="009A7320" w:rsidP="009A7320">
      <w:r>
        <w:rPr>
          <w:rFonts w:hint="eastAsia"/>
        </w:rPr>
        <w:t>可以排序的接口：</w:t>
      </w:r>
    </w:p>
    <w:p w14:paraId="1D8C5518" w14:textId="77777777" w:rsidR="00730E70" w:rsidRDefault="00D470B1" w:rsidP="009A7320">
      <w:hyperlink r:id="rId13" w:history="1">
        <w:r w:rsidR="009A7320" w:rsidRPr="00FC24DA">
          <w:rPr>
            <w:rStyle w:val="a3"/>
          </w:rPr>
          <w:t>http://epgcdn.hifuntv.com/mgtv/MAPindex/GetMediaAssetsItemList--BussId__1500037--IncludeCategory__0--OutputType__json--SortType__click--Version__4.10.109.215.2.HMD.0.0EF_NC_Release.shtml?PageSize=40&amp;UserAgent=nn_player%2Fstd%2F1.0.0&amp;PageIndex=0&amp;MediaAssetsId=variety&amp;Tag=26</w:t>
        </w:r>
      </w:hyperlink>
    </w:p>
    <w:p w14:paraId="2BA93776" w14:textId="77777777" w:rsidR="009A7320" w:rsidRDefault="009A7320" w:rsidP="009A7320"/>
    <w:p w14:paraId="15C1771F" w14:textId="77777777" w:rsidR="00E778C1" w:rsidRDefault="00E778C1" w:rsidP="00E778C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E778C1" w14:paraId="2EE1527A" w14:textId="77777777" w:rsidTr="006D6E6F">
        <w:tc>
          <w:tcPr>
            <w:tcW w:w="1843" w:type="dxa"/>
            <w:shd w:val="clear" w:color="auto" w:fill="808080"/>
          </w:tcPr>
          <w:p w14:paraId="3A039E27" w14:textId="77777777" w:rsidR="00E778C1" w:rsidRDefault="00E778C1" w:rsidP="006D6E6F">
            <w:r>
              <w:rPr>
                <w:rFonts w:hint="eastAsia"/>
              </w:rPr>
              <w:t>参数名称</w:t>
            </w:r>
          </w:p>
        </w:tc>
        <w:tc>
          <w:tcPr>
            <w:tcW w:w="1417" w:type="dxa"/>
            <w:shd w:val="clear" w:color="auto" w:fill="808080"/>
          </w:tcPr>
          <w:p w14:paraId="37D7195B" w14:textId="77777777" w:rsidR="00E778C1" w:rsidRDefault="00E778C1" w:rsidP="006D6E6F">
            <w:r>
              <w:rPr>
                <w:rFonts w:hint="eastAsia"/>
              </w:rPr>
              <w:t>位置</w:t>
            </w:r>
          </w:p>
        </w:tc>
        <w:tc>
          <w:tcPr>
            <w:tcW w:w="5103" w:type="dxa"/>
            <w:shd w:val="clear" w:color="auto" w:fill="808080"/>
          </w:tcPr>
          <w:p w14:paraId="51F49412" w14:textId="77777777" w:rsidR="00E778C1" w:rsidRDefault="00E778C1" w:rsidP="006D6E6F">
            <w:r>
              <w:rPr>
                <w:rFonts w:hint="eastAsia"/>
              </w:rPr>
              <w:t>含义</w:t>
            </w:r>
          </w:p>
        </w:tc>
      </w:tr>
      <w:tr w:rsidR="00E778C1" w14:paraId="6917EC42" w14:textId="77777777" w:rsidTr="006D6E6F">
        <w:tc>
          <w:tcPr>
            <w:tcW w:w="1843" w:type="dxa"/>
          </w:tcPr>
          <w:p w14:paraId="1525E74B" w14:textId="77777777" w:rsidR="00E778C1" w:rsidRDefault="00E778C1" w:rsidP="006D6E6F">
            <w:r>
              <w:rPr>
                <w:rFonts w:hint="eastAsia"/>
              </w:rPr>
              <w:t>CODE</w:t>
            </w:r>
          </w:p>
        </w:tc>
        <w:tc>
          <w:tcPr>
            <w:tcW w:w="1417" w:type="dxa"/>
          </w:tcPr>
          <w:p w14:paraId="6A26DAF8" w14:textId="77777777" w:rsidR="00E778C1" w:rsidRDefault="00E778C1" w:rsidP="006D6E6F">
            <w:r>
              <w:rPr>
                <w:rFonts w:hint="eastAsia"/>
              </w:rPr>
              <w:t>RESPONSE</w:t>
            </w:r>
          </w:p>
        </w:tc>
        <w:tc>
          <w:tcPr>
            <w:tcW w:w="5103" w:type="dxa"/>
          </w:tcPr>
          <w:p w14:paraId="6FAB5B2B" w14:textId="77777777" w:rsidR="00E778C1" w:rsidRDefault="00E778C1"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1BD58339" w14:textId="77777777" w:rsidR="00E778C1" w:rsidRDefault="00E778C1" w:rsidP="006D6E6F">
            <w:r>
              <w:rPr>
                <w:rFonts w:hint="eastAsia"/>
              </w:rPr>
              <w:t>其它</w:t>
            </w:r>
            <w:r>
              <w:rPr>
                <w:rFonts w:hint="eastAsia"/>
              </w:rPr>
              <w:t>,</w:t>
            </w:r>
            <w:r>
              <w:rPr>
                <w:rFonts w:hint="eastAsia"/>
              </w:rPr>
              <w:t>读取失败</w:t>
            </w:r>
          </w:p>
        </w:tc>
      </w:tr>
      <w:tr w:rsidR="00E778C1" w14:paraId="227260B9" w14:textId="77777777" w:rsidTr="006D6E6F">
        <w:tc>
          <w:tcPr>
            <w:tcW w:w="1843" w:type="dxa"/>
          </w:tcPr>
          <w:p w14:paraId="55CF95EA" w14:textId="77777777" w:rsidR="00E778C1" w:rsidRDefault="00E778C1" w:rsidP="006D6E6F">
            <w:r>
              <w:rPr>
                <w:rFonts w:hint="eastAsia"/>
              </w:rPr>
              <w:t>返回值</w:t>
            </w:r>
          </w:p>
        </w:tc>
        <w:tc>
          <w:tcPr>
            <w:tcW w:w="1417" w:type="dxa"/>
          </w:tcPr>
          <w:p w14:paraId="17B7081A" w14:textId="77777777" w:rsidR="00E778C1" w:rsidRDefault="00E778C1" w:rsidP="006D6E6F">
            <w:r>
              <w:rPr>
                <w:rFonts w:hint="eastAsia"/>
              </w:rPr>
              <w:t>BODY</w:t>
            </w:r>
          </w:p>
        </w:tc>
        <w:tc>
          <w:tcPr>
            <w:tcW w:w="5103" w:type="dxa"/>
          </w:tcPr>
          <w:p w14:paraId="63BE9BF8" w14:textId="77777777" w:rsidR="00E778C1" w:rsidRDefault="00E778C1" w:rsidP="00C36077">
            <w:pPr>
              <w:ind w:leftChars="50" w:left="105"/>
              <w:rPr>
                <w:color w:val="000000"/>
              </w:rPr>
            </w:pPr>
          </w:p>
        </w:tc>
      </w:tr>
      <w:tr w:rsidR="00E4734C" w14:paraId="1B8A1639" w14:textId="77777777" w:rsidTr="00E9013B">
        <w:tc>
          <w:tcPr>
            <w:tcW w:w="8363" w:type="dxa"/>
            <w:gridSpan w:val="3"/>
          </w:tcPr>
          <w:p w14:paraId="18F554B4" w14:textId="77777777" w:rsidR="00E4734C" w:rsidRPr="00E4734C" w:rsidRDefault="00E4734C" w:rsidP="00E4734C">
            <w:pPr>
              <w:ind w:leftChars="50" w:left="105"/>
              <w:rPr>
                <w:color w:val="000000"/>
              </w:rPr>
            </w:pPr>
            <w:r w:rsidRPr="00E4734C">
              <w:rPr>
                <w:color w:val="000000"/>
              </w:rPr>
              <w:t>{</w:t>
            </w:r>
          </w:p>
          <w:p w14:paraId="16BF3969" w14:textId="77777777" w:rsidR="00E4734C" w:rsidRPr="00E4734C" w:rsidRDefault="00E4734C" w:rsidP="00E4734C">
            <w:pPr>
              <w:ind w:leftChars="50" w:left="105"/>
              <w:rPr>
                <w:color w:val="000000"/>
              </w:rPr>
            </w:pPr>
            <w:r w:rsidRPr="00E4734C">
              <w:rPr>
                <w:color w:val="000000"/>
              </w:rPr>
              <w:t xml:space="preserve">    "errno": "0",</w:t>
            </w:r>
          </w:p>
          <w:p w14:paraId="410A3794" w14:textId="77777777" w:rsidR="00E4734C" w:rsidRPr="00E4734C" w:rsidRDefault="00E4734C" w:rsidP="00E4734C">
            <w:pPr>
              <w:ind w:leftChars="50" w:left="105"/>
              <w:rPr>
                <w:color w:val="000000"/>
              </w:rPr>
            </w:pPr>
            <w:r w:rsidRPr="00E4734C">
              <w:rPr>
                <w:rFonts w:hint="eastAsia"/>
                <w:color w:val="000000"/>
              </w:rPr>
              <w:t xml:space="preserve">    "msg": "</w:t>
            </w:r>
            <w:r w:rsidRPr="00E4734C">
              <w:rPr>
                <w:rFonts w:hint="eastAsia"/>
                <w:color w:val="000000"/>
              </w:rPr>
              <w:t>成功</w:t>
            </w:r>
            <w:r w:rsidRPr="00E4734C">
              <w:rPr>
                <w:rFonts w:hint="eastAsia"/>
                <w:color w:val="000000"/>
              </w:rPr>
              <w:t>",</w:t>
            </w:r>
          </w:p>
          <w:p w14:paraId="4002F8B7" w14:textId="77777777" w:rsidR="00E4734C" w:rsidRPr="00E4734C" w:rsidRDefault="00E4734C" w:rsidP="00E4734C">
            <w:pPr>
              <w:ind w:leftChars="50" w:left="105"/>
              <w:rPr>
                <w:color w:val="000000"/>
              </w:rPr>
            </w:pPr>
            <w:r w:rsidRPr="00E4734C">
              <w:rPr>
                <w:color w:val="000000"/>
              </w:rPr>
              <w:t xml:space="preserve">    "server_time": 1455815935,</w:t>
            </w:r>
          </w:p>
          <w:p w14:paraId="4D0C570D" w14:textId="77777777" w:rsidR="00E4734C" w:rsidRPr="00E4734C" w:rsidRDefault="00E4734C" w:rsidP="00E4734C">
            <w:pPr>
              <w:ind w:leftChars="50" w:left="105"/>
              <w:rPr>
                <w:color w:val="000000"/>
              </w:rPr>
            </w:pPr>
            <w:r w:rsidRPr="00E4734C">
              <w:rPr>
                <w:color w:val="000000"/>
              </w:rPr>
              <w:t xml:space="preserve">    "data": {</w:t>
            </w:r>
          </w:p>
          <w:p w14:paraId="6D746E01" w14:textId="77777777" w:rsidR="00E4734C" w:rsidRPr="00E4734C" w:rsidRDefault="00E4734C" w:rsidP="00E4734C">
            <w:pPr>
              <w:ind w:leftChars="50" w:left="105"/>
              <w:rPr>
                <w:color w:val="000000"/>
              </w:rPr>
            </w:pPr>
            <w:r w:rsidRPr="00E4734C">
              <w:rPr>
                <w:color w:val="000000"/>
              </w:rPr>
              <w:t xml:space="preserve">        "page_ctrl": {</w:t>
            </w:r>
          </w:p>
          <w:p w14:paraId="26AD05DD" w14:textId="77777777" w:rsidR="00E4734C" w:rsidRPr="00E4734C" w:rsidRDefault="00E4734C" w:rsidP="00E4734C">
            <w:pPr>
              <w:ind w:leftChars="50" w:left="105"/>
              <w:rPr>
                <w:color w:val="000000"/>
              </w:rPr>
            </w:pPr>
            <w:r w:rsidRPr="00E4734C">
              <w:rPr>
                <w:rFonts w:hint="eastAsia"/>
                <w:color w:val="000000"/>
              </w:rPr>
              <w:t xml:space="preserve">            "cur_page": "0",</w:t>
            </w:r>
            <w:r w:rsidRPr="00E4734C">
              <w:rPr>
                <w:rFonts w:hint="eastAsia"/>
                <w:color w:val="000000"/>
              </w:rPr>
              <w:tab/>
            </w:r>
            <w:r w:rsidRPr="00E4734C">
              <w:rPr>
                <w:rFonts w:hint="eastAsia"/>
                <w:color w:val="000000"/>
              </w:rPr>
              <w:tab/>
              <w:t>//</w:t>
            </w:r>
            <w:r w:rsidRPr="00E4734C">
              <w:rPr>
                <w:rFonts w:hint="eastAsia"/>
                <w:color w:val="000000"/>
              </w:rPr>
              <w:t>当前页</w:t>
            </w:r>
          </w:p>
          <w:p w14:paraId="56C6BF88" w14:textId="77777777" w:rsidR="00E4734C" w:rsidRPr="00E4734C" w:rsidRDefault="00E4734C" w:rsidP="00E4734C">
            <w:pPr>
              <w:ind w:leftChars="50" w:left="105"/>
              <w:rPr>
                <w:color w:val="000000"/>
              </w:rPr>
            </w:pPr>
            <w:r w:rsidRPr="00E4734C">
              <w:rPr>
                <w:rFonts w:hint="eastAsia"/>
                <w:color w:val="000000"/>
              </w:rPr>
              <w:t xml:space="preserve">            "total_page": 679,</w:t>
            </w:r>
            <w:r w:rsidRPr="00E4734C">
              <w:rPr>
                <w:rFonts w:hint="eastAsia"/>
                <w:color w:val="000000"/>
              </w:rPr>
              <w:tab/>
            </w:r>
            <w:r w:rsidRPr="00E4734C">
              <w:rPr>
                <w:rFonts w:hint="eastAsia"/>
                <w:color w:val="000000"/>
              </w:rPr>
              <w:tab/>
              <w:t>//</w:t>
            </w:r>
            <w:r w:rsidRPr="00E4734C">
              <w:rPr>
                <w:rFonts w:hint="eastAsia"/>
                <w:color w:val="000000"/>
              </w:rPr>
              <w:t>总页数</w:t>
            </w:r>
          </w:p>
          <w:p w14:paraId="21AEB2DA" w14:textId="77777777" w:rsidR="00E4734C" w:rsidRPr="00E4734C" w:rsidRDefault="00E4734C" w:rsidP="00E4734C">
            <w:pPr>
              <w:ind w:leftChars="50" w:left="105"/>
              <w:rPr>
                <w:color w:val="000000"/>
              </w:rPr>
            </w:pPr>
            <w:r w:rsidRPr="00E4734C">
              <w:rPr>
                <w:rFonts w:hint="eastAsia"/>
                <w:color w:val="000000"/>
              </w:rPr>
              <w:t xml:space="preserve">            "total_rows": "1357"</w:t>
            </w:r>
            <w:r w:rsidRPr="00E4734C">
              <w:rPr>
                <w:rFonts w:hint="eastAsia"/>
                <w:color w:val="000000"/>
              </w:rPr>
              <w:tab/>
              <w:t>//</w:t>
            </w:r>
            <w:r w:rsidRPr="00E4734C">
              <w:rPr>
                <w:rFonts w:hint="eastAsia"/>
                <w:color w:val="000000"/>
              </w:rPr>
              <w:t>总记录数</w:t>
            </w:r>
          </w:p>
          <w:p w14:paraId="461024FE" w14:textId="77777777" w:rsidR="00E4734C" w:rsidRPr="00E4734C" w:rsidRDefault="00E4734C" w:rsidP="00E4734C">
            <w:pPr>
              <w:ind w:leftChars="50" w:left="105"/>
              <w:rPr>
                <w:color w:val="000000"/>
              </w:rPr>
            </w:pPr>
            <w:r w:rsidRPr="00E4734C">
              <w:rPr>
                <w:color w:val="000000"/>
              </w:rPr>
              <w:t xml:space="preserve">        },</w:t>
            </w:r>
          </w:p>
          <w:p w14:paraId="74680F45" w14:textId="77777777" w:rsidR="00E4734C" w:rsidRPr="00E4734C" w:rsidRDefault="00E4734C" w:rsidP="00E4734C">
            <w:pPr>
              <w:ind w:leftChars="50" w:left="105"/>
              <w:rPr>
                <w:color w:val="000000"/>
              </w:rPr>
            </w:pPr>
            <w:r w:rsidRPr="00E4734C">
              <w:rPr>
                <w:color w:val="000000"/>
              </w:rPr>
              <w:t xml:space="preserve">        "il": [</w:t>
            </w:r>
          </w:p>
          <w:p w14:paraId="571EB297" w14:textId="77777777" w:rsidR="00E4734C" w:rsidRPr="00E4734C" w:rsidRDefault="00E4734C" w:rsidP="00E4734C">
            <w:pPr>
              <w:ind w:leftChars="50" w:left="105"/>
              <w:rPr>
                <w:color w:val="000000"/>
              </w:rPr>
            </w:pPr>
            <w:r w:rsidRPr="00E4734C">
              <w:rPr>
                <w:color w:val="000000"/>
              </w:rPr>
              <w:t xml:space="preserve">            {</w:t>
            </w:r>
          </w:p>
          <w:p w14:paraId="4FB633AE" w14:textId="77777777" w:rsidR="00E4734C" w:rsidRPr="00E4734C" w:rsidRDefault="00E4734C" w:rsidP="00E4734C">
            <w:pPr>
              <w:ind w:leftChars="50" w:left="105"/>
              <w:rPr>
                <w:color w:val="000000"/>
              </w:rPr>
            </w:pPr>
            <w:r w:rsidRPr="00E4734C">
              <w:rPr>
                <w:color w:val="000000"/>
              </w:rPr>
              <w:t xml:space="preserve">                "type": "video",</w:t>
            </w:r>
          </w:p>
          <w:p w14:paraId="1BE97879" w14:textId="77777777" w:rsidR="00E4734C" w:rsidRPr="00E4734C" w:rsidRDefault="00E4734C" w:rsidP="00E4734C">
            <w:pPr>
              <w:ind w:leftChars="50" w:left="105"/>
              <w:rPr>
                <w:color w:val="000000"/>
              </w:rPr>
            </w:pPr>
            <w:r w:rsidRPr="00E4734C">
              <w:rPr>
                <w:rFonts w:hint="eastAsia"/>
                <w:color w:val="000000"/>
              </w:rPr>
              <w:t xml:space="preserve">                "id": "b553e7389f36d510360a382764e04d8f",</w:t>
            </w:r>
            <w:r w:rsidRPr="00E4734C">
              <w:rPr>
                <w:rFonts w:hint="eastAsia"/>
                <w:color w:val="000000"/>
              </w:rPr>
              <w:tab/>
              <w:t>//</w:t>
            </w:r>
            <w:r w:rsidRPr="00E4734C">
              <w:rPr>
                <w:rFonts w:hint="eastAsia"/>
                <w:color w:val="000000"/>
              </w:rPr>
              <w:t>集合</w:t>
            </w:r>
            <w:r w:rsidRPr="00E4734C">
              <w:rPr>
                <w:rFonts w:hint="eastAsia"/>
                <w:color w:val="000000"/>
              </w:rPr>
              <w:t>ID</w:t>
            </w:r>
          </w:p>
          <w:p w14:paraId="66BF80C3" w14:textId="77777777" w:rsidR="00E4734C" w:rsidRPr="00E4734C" w:rsidRDefault="00E4734C" w:rsidP="00E4734C">
            <w:pPr>
              <w:ind w:leftChars="50" w:left="105"/>
              <w:rPr>
                <w:color w:val="000000"/>
              </w:rPr>
            </w:pPr>
            <w:r w:rsidRPr="00E4734C">
              <w:rPr>
                <w:rFonts w:hint="eastAsia"/>
                <w:color w:val="000000"/>
              </w:rPr>
              <w:t xml:space="preserve">                "name": "</w:t>
            </w:r>
            <w:r w:rsidRPr="00E4734C">
              <w:rPr>
                <w:rFonts w:hint="eastAsia"/>
                <w:color w:val="000000"/>
              </w:rPr>
              <w:t>爱情侦察所</w:t>
            </w:r>
            <w:r w:rsidRPr="00E4734C">
              <w:rPr>
                <w:rFonts w:hint="eastAsia"/>
                <w:color w:val="000000"/>
              </w:rPr>
              <w:t>",</w:t>
            </w:r>
            <w:r w:rsidRPr="00E4734C">
              <w:rPr>
                <w:rFonts w:hint="eastAsia"/>
                <w:color w:val="000000"/>
              </w:rPr>
              <w:tab/>
            </w:r>
            <w:r w:rsidRPr="00E4734C">
              <w:rPr>
                <w:rFonts w:hint="eastAsia"/>
                <w:color w:val="000000"/>
              </w:rPr>
              <w:tab/>
            </w:r>
            <w:r w:rsidRPr="00E4734C">
              <w:rPr>
                <w:rFonts w:hint="eastAsia"/>
                <w:color w:val="000000"/>
              </w:rPr>
              <w:tab/>
            </w:r>
            <w:r w:rsidRPr="00E4734C">
              <w:rPr>
                <w:rFonts w:hint="eastAsia"/>
                <w:color w:val="000000"/>
              </w:rPr>
              <w:tab/>
              <w:t>//</w:t>
            </w:r>
            <w:r w:rsidRPr="00E4734C">
              <w:rPr>
                <w:rFonts w:hint="eastAsia"/>
                <w:color w:val="000000"/>
              </w:rPr>
              <w:t>集合名称</w:t>
            </w:r>
          </w:p>
          <w:p w14:paraId="5BBBABA1" w14:textId="77777777" w:rsidR="00E4734C" w:rsidRPr="00E4734C" w:rsidRDefault="00E4734C" w:rsidP="00E4734C">
            <w:pPr>
              <w:ind w:leftChars="50" w:left="105"/>
              <w:rPr>
                <w:color w:val="000000"/>
              </w:rPr>
            </w:pPr>
            <w:r w:rsidRPr="00E4734C">
              <w:rPr>
                <w:rFonts w:hint="eastAsia"/>
                <w:color w:val="000000"/>
              </w:rPr>
              <w:t xml:space="preserve">                "info": "</w:t>
            </w:r>
            <w:r w:rsidRPr="00E4734C">
              <w:rPr>
                <w:rFonts w:hint="eastAsia"/>
                <w:color w:val="000000"/>
              </w:rPr>
              <w:t>《爱情碟中谍》独家特别策划：第一手剧情资讯，第一手独家爆料，毒评辣评猛料吐槽尽在《爱情侦察所》！（每周持续更新中……）</w:t>
            </w:r>
            <w:r w:rsidRPr="00E4734C">
              <w:rPr>
                <w:rFonts w:hint="eastAsia"/>
                <w:color w:val="000000"/>
              </w:rPr>
              <w:t>", //</w:t>
            </w:r>
            <w:r w:rsidRPr="00E4734C">
              <w:rPr>
                <w:rFonts w:hint="eastAsia"/>
                <w:color w:val="000000"/>
              </w:rPr>
              <w:t>集合简介</w:t>
            </w:r>
          </w:p>
          <w:p w14:paraId="49B423D1" w14:textId="77777777" w:rsidR="0041742C" w:rsidRPr="001D359C" w:rsidRDefault="0041742C" w:rsidP="0041742C">
            <w:pPr>
              <w:autoSpaceDE w:val="0"/>
              <w:autoSpaceDN w:val="0"/>
              <w:adjustRightInd w:val="0"/>
              <w:ind w:leftChars="900" w:left="1890"/>
              <w:jc w:val="left"/>
              <w:rPr>
                <w:color w:val="FF0000"/>
              </w:rPr>
            </w:pPr>
            <w:r w:rsidRPr="001D359C">
              <w:rPr>
                <w:color w:val="FF0000"/>
              </w:rPr>
              <w:t>mark_img: "http://1img.imgo.tv/preview/internettv/prev/starcor/corner/custom/8086c7ff59c0426c30f3c5b01899905d.png",</w:t>
            </w:r>
            <w:r w:rsidRPr="001D359C">
              <w:rPr>
                <w:rFonts w:hint="eastAsia"/>
                <w:color w:val="FF0000"/>
              </w:rPr>
              <w:t xml:space="preserve">  </w:t>
            </w:r>
            <w:r w:rsidR="001D359C">
              <w:rPr>
                <w:rFonts w:hint="eastAsia"/>
                <w:color w:val="FF0000"/>
              </w:rPr>
              <w:t>//</w:t>
            </w:r>
            <w:r w:rsidR="008A2368" w:rsidRPr="001D359C">
              <w:rPr>
                <w:rFonts w:hint="eastAsia"/>
                <w:color w:val="FF0000"/>
              </w:rPr>
              <w:t>计费角标，没有字段或没值则表示没有计费角标</w:t>
            </w:r>
          </w:p>
          <w:p w14:paraId="1ECEEB16" w14:textId="77777777" w:rsidR="0041742C" w:rsidRPr="0041742C" w:rsidRDefault="0041742C" w:rsidP="0041742C">
            <w:pPr>
              <w:autoSpaceDE w:val="0"/>
              <w:autoSpaceDN w:val="0"/>
              <w:adjustRightInd w:val="0"/>
              <w:ind w:leftChars="900" w:left="1890"/>
              <w:jc w:val="left"/>
              <w:rPr>
                <w:color w:val="000000"/>
              </w:rPr>
            </w:pPr>
            <w:r w:rsidRPr="0041742C">
              <w:rPr>
                <w:color w:val="000000"/>
              </w:rPr>
              <w:t>img_h: "http://3img.mgtv.com/preview/internettv/sp_images/ott/2016/dianying/290751/20160107163449463-new.jpg",</w:t>
            </w:r>
            <w:r>
              <w:rPr>
                <w:rFonts w:hint="eastAsia"/>
                <w:color w:val="000000"/>
              </w:rPr>
              <w:t xml:space="preserve"> //</w:t>
            </w:r>
            <w:r>
              <w:rPr>
                <w:rFonts w:hint="eastAsia"/>
                <w:color w:val="000000"/>
              </w:rPr>
              <w:t>竖图</w:t>
            </w:r>
          </w:p>
          <w:p w14:paraId="031D5C86" w14:textId="77777777" w:rsidR="00A52772" w:rsidRPr="0041742C" w:rsidRDefault="0041742C" w:rsidP="00A52772">
            <w:pPr>
              <w:autoSpaceDE w:val="0"/>
              <w:autoSpaceDN w:val="0"/>
              <w:adjustRightInd w:val="0"/>
              <w:ind w:leftChars="900" w:left="1890"/>
              <w:jc w:val="left"/>
              <w:rPr>
                <w:color w:val="000000"/>
              </w:rPr>
            </w:pPr>
            <w:r w:rsidRPr="0041742C">
              <w:rPr>
                <w:color w:val="000000"/>
              </w:rPr>
              <w:t>img_v: "http://1img.mgtv.com/preview/internettv/sp_images/ott/2016/dianying/290751/20160310145408316-new.jpg",</w:t>
            </w:r>
            <w:r>
              <w:rPr>
                <w:rFonts w:hint="eastAsia"/>
                <w:color w:val="000000"/>
              </w:rPr>
              <w:t xml:space="preserve"> //</w:t>
            </w:r>
            <w:r>
              <w:rPr>
                <w:rFonts w:hint="eastAsia"/>
                <w:color w:val="000000"/>
              </w:rPr>
              <w:t>横图</w:t>
            </w:r>
            <w:r w:rsidR="00A52772">
              <w:rPr>
                <w:rFonts w:hint="eastAsia"/>
                <w:color w:val="000000"/>
              </w:rPr>
              <w:t>（有可能没有这个字段）</w:t>
            </w:r>
          </w:p>
          <w:p w14:paraId="187336A1" w14:textId="77777777" w:rsidR="0041742C" w:rsidRPr="00A52772" w:rsidRDefault="00A52772" w:rsidP="007D375B">
            <w:pPr>
              <w:autoSpaceDE w:val="0"/>
              <w:autoSpaceDN w:val="0"/>
              <w:adjustRightInd w:val="0"/>
              <w:ind w:leftChars="900" w:left="1890"/>
              <w:jc w:val="left"/>
              <w:rPr>
                <w:color w:val="000000"/>
              </w:rPr>
            </w:pPr>
            <w:r w:rsidRPr="00E4734C">
              <w:rPr>
                <w:rFonts w:hint="eastAsia"/>
                <w:color w:val="000000"/>
              </w:rPr>
              <w:t xml:space="preserve">                "img_small": "http://0img.imgo.tv/preview/internettv//sp_images/itv/2015/dianshiju/130514/20151202103134772-new.jpg",</w:t>
            </w:r>
            <w:r w:rsidRPr="00E4734C">
              <w:rPr>
                <w:rFonts w:hint="eastAsia"/>
                <w:color w:val="000000"/>
              </w:rPr>
              <w:tab/>
              <w:t>//</w:t>
            </w:r>
            <w:r w:rsidRPr="00E4734C">
              <w:rPr>
                <w:rFonts w:hint="eastAsia"/>
                <w:color w:val="000000"/>
              </w:rPr>
              <w:t>小图</w:t>
            </w:r>
            <w:r>
              <w:rPr>
                <w:rFonts w:hint="eastAsia"/>
                <w:color w:val="000000"/>
              </w:rPr>
              <w:t>（有可能没有这个字段）</w:t>
            </w:r>
          </w:p>
          <w:p w14:paraId="17038FF1" w14:textId="77777777" w:rsidR="00E4734C" w:rsidRPr="00E4734C" w:rsidRDefault="00E4734C" w:rsidP="0041742C">
            <w:pPr>
              <w:ind w:leftChars="850" w:left="1785"/>
              <w:rPr>
                <w:color w:val="000000"/>
              </w:rPr>
            </w:pPr>
            <w:r w:rsidRPr="00E4734C">
              <w:rPr>
                <w:color w:val="000000"/>
              </w:rPr>
              <w:t>"cp_id": "0",</w:t>
            </w:r>
          </w:p>
          <w:p w14:paraId="7EB5C5AC" w14:textId="77777777" w:rsidR="00E4734C" w:rsidRPr="00E4734C" w:rsidRDefault="00E4734C" w:rsidP="00E4734C">
            <w:pPr>
              <w:ind w:leftChars="50" w:left="105"/>
              <w:rPr>
                <w:color w:val="000000"/>
              </w:rPr>
            </w:pPr>
            <w:r w:rsidRPr="00E4734C">
              <w:rPr>
                <w:color w:val="000000"/>
              </w:rPr>
              <w:t xml:space="preserve">                "arg_list": {</w:t>
            </w:r>
          </w:p>
          <w:p w14:paraId="1E6D4F5F" w14:textId="77777777" w:rsidR="00E4734C" w:rsidRPr="00E4734C" w:rsidRDefault="00E4734C" w:rsidP="00E4734C">
            <w:pPr>
              <w:ind w:leftChars="50" w:left="105"/>
              <w:rPr>
                <w:color w:val="000000"/>
              </w:rPr>
            </w:pPr>
            <w:r w:rsidRPr="00E4734C">
              <w:rPr>
                <w:color w:val="000000"/>
              </w:rPr>
              <w:t xml:space="preserve">                    "video_type": "0",</w:t>
            </w:r>
          </w:p>
          <w:p w14:paraId="628ABAF6" w14:textId="77777777" w:rsidR="00E4734C" w:rsidRPr="00E4734C" w:rsidRDefault="00E4734C" w:rsidP="00E4734C">
            <w:pPr>
              <w:ind w:leftChars="50" w:left="105"/>
              <w:rPr>
                <w:color w:val="000000"/>
              </w:rPr>
            </w:pPr>
            <w:r w:rsidRPr="00E4734C">
              <w:rPr>
                <w:rFonts w:hint="eastAsia"/>
                <w:color w:val="000000"/>
              </w:rPr>
              <w:t xml:space="preserve">                    "video_id": "b553e7389f36d510360a382764e04d8f",</w:t>
            </w:r>
            <w:r w:rsidRPr="00E4734C">
              <w:rPr>
                <w:rFonts w:hint="eastAsia"/>
                <w:color w:val="000000"/>
              </w:rPr>
              <w:tab/>
              <w:t>//</w:t>
            </w:r>
            <w:r w:rsidRPr="00E4734C">
              <w:rPr>
                <w:rFonts w:hint="eastAsia"/>
                <w:color w:val="000000"/>
              </w:rPr>
              <w:t>集合</w:t>
            </w:r>
            <w:r w:rsidRPr="00E4734C">
              <w:rPr>
                <w:rFonts w:hint="eastAsia"/>
                <w:color w:val="000000"/>
              </w:rPr>
              <w:t>ID</w:t>
            </w:r>
          </w:p>
          <w:p w14:paraId="7F336C32" w14:textId="77777777" w:rsidR="00E4734C" w:rsidRPr="00E4734C" w:rsidRDefault="00E4734C" w:rsidP="00E4734C">
            <w:pPr>
              <w:ind w:leftChars="50" w:left="105"/>
              <w:rPr>
                <w:color w:val="000000"/>
              </w:rPr>
            </w:pPr>
            <w:r w:rsidRPr="00E4734C">
              <w:rPr>
                <w:rFonts w:hint="eastAsia"/>
                <w:color w:val="000000"/>
              </w:rPr>
              <w:t xml:space="preserve">                    "new_index": 16,</w:t>
            </w:r>
            <w:r w:rsidRPr="00E4734C">
              <w:rPr>
                <w:rFonts w:hint="eastAsia"/>
                <w:color w:val="000000"/>
              </w:rPr>
              <w:tab/>
              <w:t>//</w:t>
            </w:r>
            <w:r w:rsidRPr="00E4734C">
              <w:rPr>
                <w:rFonts w:hint="eastAsia"/>
                <w:color w:val="000000"/>
              </w:rPr>
              <w:t>最新集数</w:t>
            </w:r>
          </w:p>
          <w:p w14:paraId="72CAAB87" w14:textId="77777777" w:rsidR="00E4734C" w:rsidRPr="00E4734C" w:rsidRDefault="00E4734C" w:rsidP="00E4734C">
            <w:pPr>
              <w:ind w:leftChars="50" w:left="105"/>
              <w:rPr>
                <w:color w:val="000000"/>
              </w:rPr>
            </w:pPr>
            <w:r w:rsidRPr="00E4734C">
              <w:rPr>
                <w:rFonts w:hint="eastAsia"/>
                <w:color w:val="000000"/>
              </w:rPr>
              <w:t xml:space="preserve">                    "all_index": "16",</w:t>
            </w:r>
            <w:r w:rsidRPr="00E4734C">
              <w:rPr>
                <w:rFonts w:hint="eastAsia"/>
                <w:color w:val="000000"/>
              </w:rPr>
              <w:tab/>
              <w:t>//</w:t>
            </w:r>
            <w:r w:rsidRPr="00E4734C">
              <w:rPr>
                <w:rFonts w:hint="eastAsia"/>
                <w:color w:val="000000"/>
              </w:rPr>
              <w:t>总集数</w:t>
            </w:r>
          </w:p>
          <w:p w14:paraId="64235380" w14:textId="77777777" w:rsidR="00E4734C" w:rsidRPr="00E4734C" w:rsidRDefault="00E4734C" w:rsidP="00E4734C">
            <w:pPr>
              <w:ind w:leftChars="50" w:left="105"/>
              <w:rPr>
                <w:color w:val="000000"/>
              </w:rPr>
            </w:pPr>
            <w:r w:rsidRPr="00E4734C">
              <w:rPr>
                <w:color w:val="000000"/>
              </w:rPr>
              <w:t xml:space="preserve">                    "view_type": "1",</w:t>
            </w:r>
            <w:r w:rsidRPr="00E4734C">
              <w:rPr>
                <w:color w:val="000000"/>
              </w:rPr>
              <w:tab/>
            </w:r>
          </w:p>
          <w:p w14:paraId="3A474046" w14:textId="77777777" w:rsidR="00E4734C" w:rsidRPr="00E4734C" w:rsidRDefault="00E4734C" w:rsidP="00E4734C">
            <w:pPr>
              <w:ind w:leftChars="50" w:left="105"/>
              <w:rPr>
                <w:color w:val="000000"/>
              </w:rPr>
            </w:pPr>
            <w:r w:rsidRPr="00E4734C">
              <w:rPr>
                <w:rFonts w:hint="eastAsia"/>
                <w:color w:val="000000"/>
              </w:rPr>
              <w:t xml:space="preserve">                    "video_actor": "</w:t>
            </w:r>
            <w:r w:rsidRPr="00E4734C">
              <w:rPr>
                <w:rFonts w:hint="eastAsia"/>
                <w:color w:val="000000"/>
              </w:rPr>
              <w:t>姚笛</w:t>
            </w:r>
            <w:r w:rsidRPr="00E4734C">
              <w:rPr>
                <w:rFonts w:hint="eastAsia"/>
                <w:color w:val="000000"/>
              </w:rPr>
              <w:t>/</w:t>
            </w:r>
            <w:r w:rsidRPr="00E4734C">
              <w:rPr>
                <w:rFonts w:hint="eastAsia"/>
                <w:color w:val="000000"/>
              </w:rPr>
              <w:t>雷佳音</w:t>
            </w:r>
            <w:r w:rsidRPr="00E4734C">
              <w:rPr>
                <w:rFonts w:hint="eastAsia"/>
                <w:color w:val="000000"/>
              </w:rPr>
              <w:t>/</w:t>
            </w:r>
            <w:r w:rsidRPr="00E4734C">
              <w:rPr>
                <w:rFonts w:hint="eastAsia"/>
                <w:color w:val="000000"/>
              </w:rPr>
              <w:t>宋丹丹</w:t>
            </w:r>
            <w:r w:rsidRPr="00E4734C">
              <w:rPr>
                <w:rFonts w:hint="eastAsia"/>
                <w:color w:val="000000"/>
              </w:rPr>
              <w:t>", //</w:t>
            </w:r>
            <w:r w:rsidRPr="00E4734C">
              <w:rPr>
                <w:rFonts w:hint="eastAsia"/>
                <w:color w:val="000000"/>
              </w:rPr>
              <w:t>主演</w:t>
            </w:r>
          </w:p>
          <w:p w14:paraId="5A79910C" w14:textId="77777777" w:rsidR="00E4734C" w:rsidRPr="00E4734C" w:rsidRDefault="00E4734C" w:rsidP="00E4734C">
            <w:pPr>
              <w:ind w:leftChars="50" w:left="105"/>
              <w:rPr>
                <w:color w:val="000000"/>
              </w:rPr>
            </w:pPr>
            <w:r w:rsidRPr="00E4734C">
              <w:rPr>
                <w:rFonts w:hint="eastAsia"/>
                <w:color w:val="000000"/>
              </w:rPr>
              <w:t xml:space="preserve">                    "online_time": "2015-12-02",</w:t>
            </w:r>
            <w:r w:rsidRPr="00E4734C">
              <w:rPr>
                <w:rFonts w:hint="eastAsia"/>
                <w:color w:val="000000"/>
              </w:rPr>
              <w:tab/>
              <w:t>//</w:t>
            </w:r>
            <w:r w:rsidRPr="00E4734C">
              <w:rPr>
                <w:rFonts w:hint="eastAsia"/>
                <w:color w:val="000000"/>
              </w:rPr>
              <w:t>上映日期</w:t>
            </w:r>
          </w:p>
          <w:p w14:paraId="04BE6E7A" w14:textId="77777777" w:rsidR="00E4734C" w:rsidRPr="00E4734C" w:rsidRDefault="00E4734C" w:rsidP="00E4734C">
            <w:pPr>
              <w:ind w:leftChars="50" w:left="105"/>
              <w:rPr>
                <w:color w:val="000000"/>
              </w:rPr>
            </w:pPr>
            <w:r w:rsidRPr="00E4734C">
              <w:rPr>
                <w:rFonts w:hint="eastAsia"/>
                <w:color w:val="000000"/>
              </w:rPr>
              <w:t xml:space="preserve">                    "time_len": 2,</w:t>
            </w:r>
            <w:r w:rsidRPr="00E4734C">
              <w:rPr>
                <w:rFonts w:hint="eastAsia"/>
                <w:color w:val="000000"/>
              </w:rPr>
              <w:tab/>
              <w:t>//</w:t>
            </w:r>
            <w:r w:rsidRPr="00E4734C">
              <w:rPr>
                <w:rFonts w:hint="eastAsia"/>
                <w:color w:val="000000"/>
              </w:rPr>
              <w:t>时长，分</w:t>
            </w:r>
          </w:p>
          <w:p w14:paraId="18A0EE21" w14:textId="77777777" w:rsidR="00E4734C" w:rsidRPr="00E4734C" w:rsidRDefault="00E4734C" w:rsidP="00E4734C">
            <w:pPr>
              <w:ind w:leftChars="50" w:left="105"/>
              <w:rPr>
                <w:color w:val="000000"/>
              </w:rPr>
            </w:pPr>
            <w:r w:rsidRPr="00E4734C">
              <w:rPr>
                <w:color w:val="000000"/>
              </w:rPr>
              <w:t xml:space="preserve">                    "point": "0",</w:t>
            </w:r>
          </w:p>
          <w:p w14:paraId="70DC171E" w14:textId="77777777" w:rsidR="00E4734C" w:rsidRPr="00E4734C" w:rsidRDefault="00E4734C" w:rsidP="00E4734C">
            <w:pPr>
              <w:ind w:leftChars="50" w:left="105"/>
              <w:rPr>
                <w:color w:val="000000"/>
              </w:rPr>
            </w:pPr>
            <w:r w:rsidRPr="00E4734C">
              <w:rPr>
                <w:rFonts w:hint="eastAsia"/>
                <w:color w:val="000000"/>
              </w:rPr>
              <w:t xml:space="preserve">                    "user_score": 6.9,</w:t>
            </w:r>
            <w:r w:rsidRPr="00E4734C">
              <w:rPr>
                <w:rFonts w:hint="eastAsia"/>
                <w:color w:val="000000"/>
              </w:rPr>
              <w:tab/>
              <w:t>//</w:t>
            </w:r>
            <w:r w:rsidRPr="00E4734C">
              <w:rPr>
                <w:rFonts w:hint="eastAsia"/>
                <w:color w:val="000000"/>
              </w:rPr>
              <w:t>用户评分</w:t>
            </w:r>
          </w:p>
          <w:p w14:paraId="466FBD67" w14:textId="77777777" w:rsidR="00E4734C" w:rsidRPr="00E4734C" w:rsidRDefault="00E4734C" w:rsidP="00E4734C">
            <w:pPr>
              <w:ind w:leftChars="50" w:left="105"/>
              <w:rPr>
                <w:color w:val="000000"/>
              </w:rPr>
            </w:pPr>
            <w:r w:rsidRPr="00E4734C">
              <w:rPr>
                <w:rFonts w:hint="eastAsia"/>
                <w:color w:val="000000"/>
              </w:rPr>
              <w:t xml:space="preserve">                    "summary": "</w:t>
            </w:r>
            <w:r w:rsidRPr="00E4734C">
              <w:rPr>
                <w:rFonts w:hint="eastAsia"/>
                <w:color w:val="000000"/>
              </w:rPr>
              <w:t>《爱情碟中谍》独家特别策划：第一手剧情资讯，第一手独家爆料，毒评辣评猛料吐槽尽在《爱情侦察所》！（每周持续更新中……）</w:t>
            </w:r>
            <w:r w:rsidRPr="00E4734C">
              <w:rPr>
                <w:rFonts w:hint="eastAsia"/>
                <w:color w:val="000000"/>
              </w:rPr>
              <w:t>", //</w:t>
            </w:r>
            <w:r w:rsidRPr="00E4734C">
              <w:rPr>
                <w:rFonts w:hint="eastAsia"/>
                <w:color w:val="000000"/>
              </w:rPr>
              <w:t>集合简介</w:t>
            </w:r>
          </w:p>
          <w:p w14:paraId="47C1FAA6" w14:textId="77777777" w:rsidR="00E4734C" w:rsidRPr="00E4734C" w:rsidRDefault="00E4734C" w:rsidP="00E4734C">
            <w:pPr>
              <w:ind w:leftChars="50" w:left="105"/>
              <w:rPr>
                <w:color w:val="000000"/>
              </w:rPr>
            </w:pPr>
            <w:r w:rsidRPr="00E4734C">
              <w:rPr>
                <w:rFonts w:hint="eastAsia"/>
                <w:color w:val="000000"/>
              </w:rPr>
              <w:t xml:space="preserve">                    "area": "</w:t>
            </w:r>
            <w:r w:rsidRPr="00E4734C">
              <w:rPr>
                <w:rFonts w:hint="eastAsia"/>
                <w:color w:val="000000"/>
              </w:rPr>
              <w:t>内地</w:t>
            </w:r>
            <w:r w:rsidRPr="00E4734C">
              <w:rPr>
                <w:rFonts w:hint="eastAsia"/>
                <w:color w:val="000000"/>
              </w:rPr>
              <w:t>",</w:t>
            </w:r>
            <w:r w:rsidRPr="00E4734C">
              <w:rPr>
                <w:rFonts w:hint="eastAsia"/>
                <w:color w:val="000000"/>
              </w:rPr>
              <w:tab/>
              <w:t>//</w:t>
            </w:r>
            <w:r w:rsidRPr="00E4734C">
              <w:rPr>
                <w:rFonts w:hint="eastAsia"/>
                <w:color w:val="000000"/>
              </w:rPr>
              <w:t>地区标签</w:t>
            </w:r>
          </w:p>
          <w:p w14:paraId="77B99129" w14:textId="77777777" w:rsidR="00E4734C" w:rsidRPr="00E4734C" w:rsidRDefault="00E4734C" w:rsidP="00E4734C">
            <w:pPr>
              <w:ind w:leftChars="50" w:left="105"/>
              <w:rPr>
                <w:color w:val="000000"/>
              </w:rPr>
            </w:pPr>
            <w:r w:rsidRPr="00E4734C">
              <w:rPr>
                <w:rFonts w:hint="eastAsia"/>
                <w:color w:val="000000"/>
              </w:rPr>
              <w:t xml:space="preserve">                    "kind": "</w:t>
            </w:r>
            <w:r w:rsidRPr="00E4734C">
              <w:rPr>
                <w:rFonts w:hint="eastAsia"/>
                <w:color w:val="000000"/>
              </w:rPr>
              <w:t>爱情</w:t>
            </w:r>
            <w:r w:rsidRPr="00E4734C">
              <w:rPr>
                <w:rFonts w:hint="eastAsia"/>
                <w:color w:val="000000"/>
              </w:rPr>
              <w:t>/</w:t>
            </w:r>
            <w:r w:rsidRPr="00E4734C">
              <w:rPr>
                <w:rFonts w:hint="eastAsia"/>
                <w:color w:val="000000"/>
              </w:rPr>
              <w:t>家庭</w:t>
            </w:r>
            <w:r w:rsidRPr="00E4734C">
              <w:rPr>
                <w:rFonts w:hint="eastAsia"/>
                <w:color w:val="000000"/>
              </w:rPr>
              <w:t>/</w:t>
            </w:r>
            <w:r w:rsidRPr="00E4734C">
              <w:rPr>
                <w:rFonts w:hint="eastAsia"/>
                <w:color w:val="000000"/>
              </w:rPr>
              <w:t>都市</w:t>
            </w:r>
            <w:r w:rsidRPr="00E4734C">
              <w:rPr>
                <w:rFonts w:hint="eastAsia"/>
                <w:color w:val="000000"/>
              </w:rPr>
              <w:t>",</w:t>
            </w:r>
            <w:r w:rsidRPr="00E4734C">
              <w:rPr>
                <w:rFonts w:hint="eastAsia"/>
                <w:color w:val="000000"/>
              </w:rPr>
              <w:tab/>
              <w:t>//</w:t>
            </w:r>
            <w:r w:rsidRPr="00E4734C">
              <w:rPr>
                <w:rFonts w:hint="eastAsia"/>
                <w:color w:val="000000"/>
              </w:rPr>
              <w:t>类型标签</w:t>
            </w:r>
          </w:p>
          <w:p w14:paraId="2502D073" w14:textId="77777777" w:rsidR="00E4734C" w:rsidRPr="00E4734C" w:rsidRDefault="00E4734C" w:rsidP="00E4734C">
            <w:pPr>
              <w:ind w:leftChars="50" w:left="105"/>
              <w:rPr>
                <w:color w:val="000000"/>
              </w:rPr>
            </w:pPr>
            <w:r w:rsidRPr="00E4734C">
              <w:rPr>
                <w:rFonts w:hint="eastAsia"/>
                <w:color w:val="000000"/>
              </w:rPr>
              <w:t xml:space="preserve">                    "play_count_v2": "176595",</w:t>
            </w:r>
            <w:r w:rsidRPr="00E4734C">
              <w:rPr>
                <w:rFonts w:hint="eastAsia"/>
                <w:color w:val="000000"/>
              </w:rPr>
              <w:tab/>
              <w:t>//</w:t>
            </w:r>
            <w:r w:rsidRPr="00E4734C">
              <w:rPr>
                <w:rFonts w:hint="eastAsia"/>
                <w:color w:val="000000"/>
              </w:rPr>
              <w:t>播放次数</w:t>
            </w:r>
          </w:p>
          <w:p w14:paraId="78039DAC" w14:textId="77777777" w:rsidR="00E4734C" w:rsidRPr="00E4734C" w:rsidRDefault="00E4734C" w:rsidP="00E4734C">
            <w:pPr>
              <w:ind w:leftChars="50" w:left="105"/>
              <w:rPr>
                <w:color w:val="000000"/>
              </w:rPr>
            </w:pPr>
            <w:r w:rsidRPr="00E4734C">
              <w:rPr>
                <w:color w:val="000000"/>
              </w:rPr>
              <w:t xml:space="preserve">                    "collect_count": "0",</w:t>
            </w:r>
          </w:p>
          <w:p w14:paraId="3DC4BDC7" w14:textId="77777777" w:rsidR="00E4734C" w:rsidRPr="00E4734C" w:rsidRDefault="00E4734C" w:rsidP="00E4734C">
            <w:pPr>
              <w:ind w:leftChars="50" w:left="105"/>
              <w:rPr>
                <w:color w:val="000000"/>
              </w:rPr>
            </w:pPr>
            <w:r w:rsidRPr="00E4734C">
              <w:rPr>
                <w:color w:val="000000"/>
              </w:rPr>
              <w:t xml:space="preserve">                    "new_index_release_time": "2016-01-12 00:00:00",</w:t>
            </w:r>
          </w:p>
          <w:p w14:paraId="3FB16385" w14:textId="77777777" w:rsidR="00E4734C" w:rsidRPr="00E4734C" w:rsidRDefault="00E4734C" w:rsidP="00E4734C">
            <w:pPr>
              <w:ind w:leftChars="50" w:left="105"/>
              <w:rPr>
                <w:color w:val="000000"/>
              </w:rPr>
            </w:pPr>
            <w:r w:rsidRPr="00E4734C">
              <w:rPr>
                <w:color w:val="000000"/>
              </w:rPr>
              <w:t xml:space="preserve">                    "is_show_new_index": 0</w:t>
            </w:r>
          </w:p>
          <w:p w14:paraId="1343B232" w14:textId="77777777" w:rsidR="00E4734C" w:rsidRPr="00E4734C" w:rsidRDefault="00E4734C" w:rsidP="00E4734C">
            <w:pPr>
              <w:ind w:leftChars="50" w:left="105"/>
              <w:rPr>
                <w:color w:val="000000"/>
              </w:rPr>
            </w:pPr>
            <w:r w:rsidRPr="00E4734C">
              <w:rPr>
                <w:color w:val="000000"/>
              </w:rPr>
              <w:t xml:space="preserve">                }</w:t>
            </w:r>
          </w:p>
          <w:p w14:paraId="2717E994" w14:textId="77777777" w:rsidR="00E4734C" w:rsidRPr="00E4734C" w:rsidRDefault="00E4734C" w:rsidP="00E4734C">
            <w:pPr>
              <w:ind w:leftChars="50" w:left="105"/>
              <w:rPr>
                <w:color w:val="000000"/>
              </w:rPr>
            </w:pPr>
            <w:r w:rsidRPr="00E4734C">
              <w:rPr>
                <w:color w:val="000000"/>
              </w:rPr>
              <w:t xml:space="preserve">            }</w:t>
            </w:r>
          </w:p>
          <w:p w14:paraId="5B689C32" w14:textId="77777777" w:rsidR="00E4734C" w:rsidRPr="00E4734C" w:rsidRDefault="00E4734C" w:rsidP="00E4734C">
            <w:pPr>
              <w:ind w:leftChars="50" w:left="105"/>
              <w:rPr>
                <w:color w:val="000000"/>
              </w:rPr>
            </w:pPr>
            <w:r w:rsidRPr="00E4734C">
              <w:rPr>
                <w:color w:val="000000"/>
              </w:rPr>
              <w:t xml:space="preserve">        ]</w:t>
            </w:r>
          </w:p>
          <w:p w14:paraId="573D044D" w14:textId="77777777" w:rsidR="00E4734C" w:rsidRPr="00E4734C" w:rsidRDefault="00E4734C" w:rsidP="00E4734C">
            <w:pPr>
              <w:ind w:leftChars="50" w:left="105"/>
              <w:rPr>
                <w:color w:val="000000"/>
              </w:rPr>
            </w:pPr>
            <w:r w:rsidRPr="00E4734C">
              <w:rPr>
                <w:color w:val="000000"/>
              </w:rPr>
              <w:t xml:space="preserve">    }</w:t>
            </w:r>
          </w:p>
          <w:p w14:paraId="5ADAEB84" w14:textId="77777777" w:rsidR="00E4734C" w:rsidRDefault="00E4734C" w:rsidP="00E4734C">
            <w:pPr>
              <w:ind w:leftChars="50" w:left="105"/>
              <w:rPr>
                <w:color w:val="000000"/>
              </w:rPr>
            </w:pPr>
            <w:r w:rsidRPr="00E4734C">
              <w:rPr>
                <w:color w:val="000000"/>
              </w:rPr>
              <w:t>}</w:t>
            </w:r>
          </w:p>
        </w:tc>
      </w:tr>
    </w:tbl>
    <w:p w14:paraId="1B83586F" w14:textId="77777777" w:rsidR="00E778C1" w:rsidRDefault="00E778C1">
      <w:pPr>
        <w:rPr>
          <w:szCs w:val="21"/>
        </w:rPr>
      </w:pPr>
    </w:p>
    <w:p w14:paraId="18E457FE" w14:textId="77777777" w:rsidR="006218FA" w:rsidRDefault="006218FA">
      <w:pPr>
        <w:rPr>
          <w:szCs w:val="21"/>
        </w:rPr>
      </w:pPr>
    </w:p>
    <w:p w14:paraId="0B10718F" w14:textId="77777777" w:rsidR="006218FA" w:rsidRDefault="00AF1F61" w:rsidP="006218FA">
      <w:pPr>
        <w:pStyle w:val="2"/>
        <w:numPr>
          <w:ilvl w:val="1"/>
          <w:numId w:val="0"/>
        </w:numPr>
        <w:ind w:left="420" w:hanging="420"/>
      </w:pPr>
      <w:r>
        <w:rPr>
          <w:rFonts w:hint="eastAsia"/>
        </w:rPr>
        <w:t>2.8</w:t>
      </w:r>
      <w:r w:rsidR="000F79A3" w:rsidRPr="000A3A28">
        <w:rPr>
          <w:rFonts w:hint="eastAsia"/>
          <w:szCs w:val="21"/>
        </w:rPr>
        <w:t>详情页接口</w:t>
      </w:r>
    </w:p>
    <w:p w14:paraId="10E13CF7" w14:textId="77777777" w:rsidR="006218FA" w:rsidRDefault="006218FA" w:rsidP="006218FA">
      <w:r>
        <w:rPr>
          <w:rFonts w:hint="eastAsia"/>
        </w:rPr>
        <w:t>接口地址：</w:t>
      </w:r>
      <w:r w:rsidR="00710471">
        <w:rPr>
          <w:rFonts w:hint="eastAsia"/>
        </w:rPr>
        <w:t>epg</w:t>
      </w:r>
      <w:r>
        <w:rPr>
          <w:rFonts w:hint="eastAsia"/>
        </w:rPr>
        <w:t>/</w:t>
      </w:r>
      <w:r w:rsidR="001A70C3" w:rsidRPr="000A3A28">
        <w:rPr>
          <w:szCs w:val="21"/>
        </w:rPr>
        <w:t>get</w:t>
      </w:r>
      <w:r w:rsidR="001A70C3" w:rsidRPr="000A3A28">
        <w:rPr>
          <w:rFonts w:hint="eastAsia"/>
          <w:szCs w:val="21"/>
        </w:rPr>
        <w:t>VideoInfo</w:t>
      </w:r>
    </w:p>
    <w:p w14:paraId="2BEC842F" w14:textId="77777777" w:rsidR="006218FA" w:rsidRDefault="006218FA" w:rsidP="006218FA">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E4734C" w14:paraId="07E69EBB"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B97B83F" w14:textId="77777777" w:rsidR="00E4734C" w:rsidRDefault="00E4734C"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76841310" w14:textId="77777777" w:rsidR="00E4734C" w:rsidRDefault="00E4734C"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3DC4645" w14:textId="77777777" w:rsidR="00E4734C" w:rsidRDefault="00E4734C"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480AFD6" w14:textId="77777777" w:rsidR="00E4734C" w:rsidRDefault="00E4734C" w:rsidP="00E9013B">
            <w:r>
              <w:rPr>
                <w:rFonts w:hint="eastAsia"/>
              </w:rPr>
              <w:t>是否必传</w:t>
            </w:r>
          </w:p>
        </w:tc>
      </w:tr>
      <w:tr w:rsidR="00E4734C" w:rsidRPr="00B160F8" w14:paraId="2458AFD0"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5641452" w14:textId="77777777" w:rsidR="00E4734C" w:rsidRDefault="00E4734C" w:rsidP="00E9013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5B6C63F5"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843837F" w14:textId="77777777" w:rsidR="00E4734C" w:rsidRDefault="00E4734C"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011882A5" w14:textId="77777777" w:rsidR="00E4734C" w:rsidRPr="00B160F8" w:rsidRDefault="00E4734C" w:rsidP="00E9013B">
            <w:pPr>
              <w:jc w:val="left"/>
            </w:pPr>
            <w:r>
              <w:rPr>
                <w:rFonts w:hint="eastAsia"/>
              </w:rPr>
              <w:t>Y</w:t>
            </w:r>
          </w:p>
        </w:tc>
      </w:tr>
      <w:tr w:rsidR="00E4734C" w:rsidRPr="002C58EB" w14:paraId="2084828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95D770E" w14:textId="77777777" w:rsidR="00E4734C" w:rsidRPr="00292CEE" w:rsidRDefault="00E4734C" w:rsidP="00E9013B">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11AD5E25"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3016BA9" w14:textId="77777777" w:rsidR="00E4734C" w:rsidRPr="008775C6" w:rsidRDefault="00E4734C" w:rsidP="00E9013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288C1168" w14:textId="77777777" w:rsidR="00E4734C" w:rsidRDefault="00E4734C" w:rsidP="00E9013B">
            <w:pPr>
              <w:jc w:val="left"/>
            </w:pPr>
            <w:r>
              <w:rPr>
                <w:rFonts w:hint="eastAsia"/>
              </w:rPr>
              <w:t>N</w:t>
            </w:r>
          </w:p>
        </w:tc>
      </w:tr>
      <w:tr w:rsidR="00E4734C" w:rsidRPr="002C58EB" w14:paraId="5A6D4E0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690FE71" w14:textId="77777777" w:rsidR="00E4734C" w:rsidRDefault="00E4734C" w:rsidP="00E9013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537DF6C3"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2707C25" w14:textId="77777777" w:rsidR="00E4734C" w:rsidRDefault="00E4734C"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0576118" w14:textId="77777777" w:rsidR="00E4734C" w:rsidRDefault="00E4734C"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4334C4C3" w14:textId="77777777" w:rsidR="00E4734C" w:rsidRPr="002C58EB" w:rsidRDefault="00E4734C" w:rsidP="00E9013B">
            <w:pPr>
              <w:jc w:val="left"/>
            </w:pPr>
            <w:r>
              <w:rPr>
                <w:rFonts w:hint="eastAsia"/>
              </w:rPr>
              <w:t>Y</w:t>
            </w:r>
          </w:p>
        </w:tc>
      </w:tr>
      <w:tr w:rsidR="00E4734C" w:rsidRPr="008775C6" w14:paraId="4843DE60"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E570636" w14:textId="77777777" w:rsidR="00E4734C" w:rsidRDefault="00E4734C"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5B960AC6"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62840DF" w14:textId="77777777" w:rsidR="00E4734C" w:rsidRDefault="00E4734C"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714D76E9" w14:textId="77777777" w:rsidR="00E4734C" w:rsidRDefault="00E4734C"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43D7C8EC" w14:textId="77777777" w:rsidR="00E4734C" w:rsidRPr="008775C6" w:rsidRDefault="00E4734C" w:rsidP="00E9013B">
            <w:pPr>
              <w:jc w:val="left"/>
            </w:pPr>
            <w:r>
              <w:rPr>
                <w:rFonts w:hint="eastAsia"/>
              </w:rPr>
              <w:t>Y</w:t>
            </w:r>
          </w:p>
        </w:tc>
      </w:tr>
      <w:tr w:rsidR="00E4734C" w14:paraId="4D30FF5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EB6DE24" w14:textId="77777777" w:rsidR="00E4734C" w:rsidRPr="00292CEE" w:rsidRDefault="00E4734C" w:rsidP="00E9013B">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7875000A"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B8F6E4D" w14:textId="77777777" w:rsidR="00E4734C" w:rsidRPr="008775C6" w:rsidRDefault="00E4734C" w:rsidP="00E9013B">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88764C1" w14:textId="77777777" w:rsidR="00E4734C" w:rsidRDefault="00E4734C" w:rsidP="00E9013B">
            <w:pPr>
              <w:jc w:val="left"/>
            </w:pPr>
            <w:r>
              <w:rPr>
                <w:rFonts w:hint="eastAsia"/>
              </w:rPr>
              <w:t>Y</w:t>
            </w:r>
          </w:p>
        </w:tc>
      </w:tr>
      <w:tr w:rsidR="00E4734C" w14:paraId="7176380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BC10539" w14:textId="77777777" w:rsidR="00E4734C" w:rsidRPr="007B0EC0" w:rsidRDefault="00E4734C" w:rsidP="00E9013B">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6F23A44"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5B22588" w14:textId="77777777" w:rsidR="00E4734C" w:rsidRDefault="00E4734C" w:rsidP="00E9013B">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E56C2A6" w14:textId="77777777" w:rsidR="00E4734C" w:rsidRDefault="00E4734C" w:rsidP="00E9013B">
            <w:pPr>
              <w:jc w:val="left"/>
            </w:pPr>
            <w:r>
              <w:rPr>
                <w:rFonts w:hint="eastAsia"/>
              </w:rPr>
              <w:t>Y</w:t>
            </w:r>
          </w:p>
        </w:tc>
      </w:tr>
      <w:tr w:rsidR="00E4734C" w14:paraId="47999EC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F50BA63" w14:textId="77777777" w:rsidR="00E4734C" w:rsidRPr="007B0EC0" w:rsidRDefault="00E4734C" w:rsidP="00E9013B">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370B5164" w14:textId="77777777" w:rsidR="00E4734C" w:rsidRDefault="00E4734C"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83E329C" w14:textId="77777777" w:rsidR="00E4734C" w:rsidRDefault="00E4734C" w:rsidP="00E9013B">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52856E0" w14:textId="77777777" w:rsidR="00E4734C" w:rsidRDefault="00E4734C" w:rsidP="00E9013B">
            <w:pPr>
              <w:jc w:val="left"/>
            </w:pPr>
            <w:r>
              <w:rPr>
                <w:rFonts w:hint="eastAsia"/>
              </w:rPr>
              <w:t>Y</w:t>
            </w:r>
          </w:p>
        </w:tc>
      </w:tr>
      <w:tr w:rsidR="000257C3" w14:paraId="064D609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B6DE6A0" w14:textId="77777777" w:rsidR="000257C3" w:rsidRPr="007B0EC0" w:rsidRDefault="000257C3" w:rsidP="00E9013B">
            <w:pPr>
              <w:jc w:val="left"/>
            </w:pPr>
            <w:r w:rsidRPr="006D6E6F">
              <w:t>media_asset_id</w:t>
            </w:r>
          </w:p>
        </w:tc>
        <w:tc>
          <w:tcPr>
            <w:tcW w:w="564" w:type="pct"/>
            <w:tcBorders>
              <w:top w:val="single" w:sz="0" w:space="0" w:color="000000"/>
              <w:left w:val="single" w:sz="0" w:space="0" w:color="000000"/>
              <w:bottom w:val="single" w:sz="0" w:space="0" w:color="000000"/>
              <w:right w:val="single" w:sz="0" w:space="0" w:color="000000"/>
            </w:tcBorders>
          </w:tcPr>
          <w:p w14:paraId="72358541"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A45F5A5" w14:textId="77777777" w:rsidR="000257C3" w:rsidRDefault="000257C3" w:rsidP="00E9013B">
            <w:pPr>
              <w:jc w:val="left"/>
            </w:pPr>
            <w:r w:rsidRPr="006D6E6F">
              <w:rPr>
                <w:rFonts w:hint="eastAsia"/>
              </w:rPr>
              <w:t>媒资包</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38ED6520" w14:textId="77777777" w:rsidR="000257C3" w:rsidRDefault="000257C3" w:rsidP="00E9013B">
            <w:pPr>
              <w:jc w:val="left"/>
            </w:pPr>
            <w:r>
              <w:rPr>
                <w:rFonts w:hint="eastAsia"/>
              </w:rPr>
              <w:t>Y</w:t>
            </w:r>
          </w:p>
        </w:tc>
      </w:tr>
      <w:tr w:rsidR="000257C3" w14:paraId="2843ADB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17EF371" w14:textId="77777777" w:rsidR="000257C3" w:rsidRPr="006D6E6F" w:rsidRDefault="000257C3" w:rsidP="00E9013B">
            <w:pPr>
              <w:jc w:val="left"/>
            </w:pPr>
            <w:r w:rsidRPr="006D6E6F">
              <w:t>category_id</w:t>
            </w:r>
          </w:p>
        </w:tc>
        <w:tc>
          <w:tcPr>
            <w:tcW w:w="564" w:type="pct"/>
            <w:tcBorders>
              <w:top w:val="single" w:sz="0" w:space="0" w:color="000000"/>
              <w:left w:val="single" w:sz="0" w:space="0" w:color="000000"/>
              <w:bottom w:val="single" w:sz="0" w:space="0" w:color="000000"/>
              <w:right w:val="single" w:sz="0" w:space="0" w:color="000000"/>
            </w:tcBorders>
          </w:tcPr>
          <w:p w14:paraId="5E4E228C"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6902F4B" w14:textId="77777777" w:rsidR="000257C3" w:rsidRPr="006D6E6F" w:rsidRDefault="000257C3" w:rsidP="00E9013B">
            <w:pPr>
              <w:jc w:val="left"/>
            </w:pPr>
            <w:r w:rsidRPr="006D6E6F">
              <w:rPr>
                <w:rFonts w:hint="eastAsia"/>
              </w:rPr>
              <w:t>栏目</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147359AB" w14:textId="77777777" w:rsidR="000257C3" w:rsidRDefault="000257C3" w:rsidP="00E9013B">
            <w:pPr>
              <w:jc w:val="left"/>
            </w:pPr>
            <w:r>
              <w:rPr>
                <w:rFonts w:hint="eastAsia"/>
              </w:rPr>
              <w:t>Y</w:t>
            </w:r>
          </w:p>
        </w:tc>
      </w:tr>
      <w:tr w:rsidR="000257C3" w14:paraId="7FF72C5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76B3E76" w14:textId="77777777" w:rsidR="000257C3" w:rsidRPr="006D6E6F" w:rsidRDefault="000257C3" w:rsidP="00E9013B">
            <w:pPr>
              <w:jc w:val="left"/>
            </w:pPr>
            <w:r w:rsidRPr="000257C3">
              <w:t>video_id</w:t>
            </w:r>
          </w:p>
        </w:tc>
        <w:tc>
          <w:tcPr>
            <w:tcW w:w="564" w:type="pct"/>
            <w:tcBorders>
              <w:top w:val="single" w:sz="0" w:space="0" w:color="000000"/>
              <w:left w:val="single" w:sz="0" w:space="0" w:color="000000"/>
              <w:bottom w:val="single" w:sz="0" w:space="0" w:color="000000"/>
              <w:right w:val="single" w:sz="0" w:space="0" w:color="000000"/>
            </w:tcBorders>
          </w:tcPr>
          <w:p w14:paraId="78480291"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D975C60" w14:textId="77777777" w:rsidR="000257C3" w:rsidRPr="006D6E6F" w:rsidRDefault="000257C3" w:rsidP="00E9013B">
            <w:pPr>
              <w:jc w:val="left"/>
            </w:pPr>
            <w:r w:rsidRPr="000257C3">
              <w:rPr>
                <w:rFonts w:hint="eastAsia"/>
              </w:rPr>
              <w:t>集合媒资</w:t>
            </w:r>
            <w:r w:rsidRPr="000257C3">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32BFB7B3" w14:textId="77777777" w:rsidR="000257C3" w:rsidRDefault="000257C3" w:rsidP="00E9013B">
            <w:pPr>
              <w:jc w:val="left"/>
            </w:pPr>
            <w:r>
              <w:rPr>
                <w:rFonts w:hint="eastAsia"/>
              </w:rPr>
              <w:t>Y</w:t>
            </w:r>
          </w:p>
        </w:tc>
      </w:tr>
      <w:tr w:rsidR="000257C3" w14:paraId="4BE7346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86DB990" w14:textId="77777777" w:rsidR="000257C3" w:rsidRPr="000257C3" w:rsidRDefault="000257C3" w:rsidP="00E9013B">
            <w:pPr>
              <w:jc w:val="left"/>
            </w:pPr>
            <w:r w:rsidRPr="000257C3">
              <w:t>page_size</w:t>
            </w:r>
          </w:p>
        </w:tc>
        <w:tc>
          <w:tcPr>
            <w:tcW w:w="564" w:type="pct"/>
            <w:tcBorders>
              <w:top w:val="single" w:sz="0" w:space="0" w:color="000000"/>
              <w:left w:val="single" w:sz="0" w:space="0" w:color="000000"/>
              <w:bottom w:val="single" w:sz="0" w:space="0" w:color="000000"/>
              <w:right w:val="single" w:sz="0" w:space="0" w:color="000000"/>
            </w:tcBorders>
          </w:tcPr>
          <w:p w14:paraId="347491C5"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708FED7" w14:textId="77777777" w:rsidR="000257C3" w:rsidRPr="000257C3" w:rsidRDefault="000257C3" w:rsidP="00E9013B">
            <w:pPr>
              <w:jc w:val="left"/>
            </w:pPr>
            <w:r w:rsidRPr="000257C3">
              <w:rPr>
                <w:rFonts w:hint="eastAsia"/>
              </w:rPr>
              <w:t>获取分集信息个数，默认为</w:t>
            </w:r>
            <w:r w:rsidRPr="000257C3">
              <w:rPr>
                <w:rFonts w:hint="eastAsia"/>
              </w:rPr>
              <w:t>2</w:t>
            </w:r>
          </w:p>
        </w:tc>
        <w:tc>
          <w:tcPr>
            <w:tcW w:w="937" w:type="pct"/>
            <w:tcBorders>
              <w:top w:val="single" w:sz="0" w:space="0" w:color="000000"/>
              <w:left w:val="single" w:sz="0" w:space="0" w:color="000000"/>
              <w:bottom w:val="single" w:sz="0" w:space="0" w:color="000000"/>
              <w:right w:val="single" w:sz="0" w:space="0" w:color="000000"/>
            </w:tcBorders>
          </w:tcPr>
          <w:p w14:paraId="2F257ADD" w14:textId="77777777" w:rsidR="000257C3" w:rsidRDefault="000257C3" w:rsidP="00E9013B">
            <w:pPr>
              <w:jc w:val="left"/>
            </w:pPr>
            <w:r>
              <w:rPr>
                <w:rFonts w:hint="eastAsia"/>
              </w:rPr>
              <w:t>N</w:t>
            </w:r>
          </w:p>
        </w:tc>
      </w:tr>
    </w:tbl>
    <w:p w14:paraId="7FD1E4CC" w14:textId="77777777" w:rsidR="006218FA" w:rsidRDefault="006218FA" w:rsidP="006218FA">
      <w:pPr>
        <w:rPr>
          <w:szCs w:val="21"/>
        </w:rPr>
      </w:pPr>
    </w:p>
    <w:p w14:paraId="32436BB5" w14:textId="77777777" w:rsidR="00730E70" w:rsidRDefault="00730E70" w:rsidP="00730E70">
      <w:r>
        <w:rPr>
          <w:rFonts w:hint="eastAsia"/>
        </w:rPr>
        <w:t>缓存参数：</w:t>
      </w:r>
      <w:r>
        <w:rPr>
          <w:rFonts w:hint="eastAsia"/>
        </w:rPr>
        <w:t xml:space="preserve"> </w:t>
      </w:r>
    </w:p>
    <w:p w14:paraId="5F87D37F" w14:textId="77777777" w:rsidR="009A7320" w:rsidRDefault="009A7320" w:rsidP="009A7320">
      <w:r>
        <w:t>version</w:t>
      </w:r>
    </w:p>
    <w:p w14:paraId="78C999AE" w14:textId="77777777" w:rsidR="009A7320" w:rsidRDefault="009A7320" w:rsidP="009A7320">
      <w:r>
        <w:t>buss_id</w:t>
      </w:r>
    </w:p>
    <w:p w14:paraId="6919B3A6" w14:textId="77777777" w:rsidR="009A7320" w:rsidRDefault="009A7320" w:rsidP="009A7320">
      <w:r>
        <w:t>video_id</w:t>
      </w:r>
    </w:p>
    <w:p w14:paraId="1A0DE8DC" w14:textId="77777777" w:rsidR="009A7320" w:rsidRDefault="009A7320" w:rsidP="009A7320">
      <w:r>
        <w:t>page_size</w:t>
      </w:r>
    </w:p>
    <w:p w14:paraId="22AAF593" w14:textId="77777777" w:rsidR="00730E70" w:rsidRDefault="00730E70" w:rsidP="00730E70">
      <w:pPr>
        <w:rPr>
          <w:szCs w:val="21"/>
        </w:rPr>
      </w:pPr>
    </w:p>
    <w:p w14:paraId="139BBDFB" w14:textId="77777777" w:rsidR="00730E70" w:rsidRPr="00730E70" w:rsidRDefault="009A7320" w:rsidP="00730E70">
      <w:pPr>
        <w:rPr>
          <w:szCs w:val="21"/>
        </w:rPr>
      </w:pPr>
      <w:r>
        <w:rPr>
          <w:rFonts w:hint="eastAsia"/>
          <w:szCs w:val="21"/>
        </w:rPr>
        <w:t>数据集成：</w:t>
      </w:r>
    </w:p>
    <w:p w14:paraId="58D3F4CA" w14:textId="77777777" w:rsidR="009A7320" w:rsidRDefault="009A7320" w:rsidP="009A7320">
      <w:r>
        <w:rPr>
          <w:rFonts w:hint="eastAsia"/>
        </w:rPr>
        <w:t>获取影片详细信息接口</w:t>
      </w:r>
      <w:r>
        <w:rPr>
          <w:rFonts w:hint="eastAsia"/>
        </w:rPr>
        <w:t xml:space="preserve"> V2 n3_a_a_14</w:t>
      </w:r>
      <w:r>
        <w:rPr>
          <w:rFonts w:hint="eastAsia"/>
        </w:rPr>
        <w:t>：</w:t>
      </w:r>
    </w:p>
    <w:p w14:paraId="5662C279" w14:textId="77777777" w:rsidR="00730E70" w:rsidRDefault="00D470B1" w:rsidP="009A7320">
      <w:hyperlink r:id="rId14" w:history="1">
        <w:r w:rsidR="009A7320" w:rsidRPr="00FC24DA">
          <w:rPr>
            <w:rStyle w:val="a3"/>
          </w:rPr>
          <w:t>http://epgcdn.hifuntv.com/mgtv/BasicIndex/GetVideoInfoV2--BussId__6010047--DrmType__marlin--OutputType__json--Version__4.7.17.210.2.HMD.0.0EF_Release--VideoType__0.shtml?PageSize=2&amp;VideoId=16cdcf6d26256b6297106ac67076cb18&amp;UserAgent=nn_player%2Fstd%2F1.0.0&amp;Tag=26</w:t>
        </w:r>
      </w:hyperlink>
    </w:p>
    <w:p w14:paraId="25CB74AD" w14:textId="77777777" w:rsidR="009A7320" w:rsidRDefault="009A7320" w:rsidP="009A7320"/>
    <w:p w14:paraId="0947C6BA" w14:textId="77777777" w:rsidR="006218FA" w:rsidRDefault="006218FA" w:rsidP="006218FA">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218FA" w14:paraId="63E3E744" w14:textId="77777777" w:rsidTr="006D6E6F">
        <w:tc>
          <w:tcPr>
            <w:tcW w:w="1843" w:type="dxa"/>
            <w:shd w:val="clear" w:color="auto" w:fill="808080"/>
          </w:tcPr>
          <w:p w14:paraId="219F71B0" w14:textId="77777777" w:rsidR="006218FA" w:rsidRDefault="006218FA" w:rsidP="006D6E6F">
            <w:r>
              <w:rPr>
                <w:rFonts w:hint="eastAsia"/>
              </w:rPr>
              <w:t>参数名称</w:t>
            </w:r>
          </w:p>
        </w:tc>
        <w:tc>
          <w:tcPr>
            <w:tcW w:w="1417" w:type="dxa"/>
            <w:shd w:val="clear" w:color="auto" w:fill="808080"/>
          </w:tcPr>
          <w:p w14:paraId="7CD9358A" w14:textId="77777777" w:rsidR="006218FA" w:rsidRDefault="006218FA" w:rsidP="006D6E6F">
            <w:r>
              <w:rPr>
                <w:rFonts w:hint="eastAsia"/>
              </w:rPr>
              <w:t>位置</w:t>
            </w:r>
          </w:p>
        </w:tc>
        <w:tc>
          <w:tcPr>
            <w:tcW w:w="5103" w:type="dxa"/>
            <w:shd w:val="clear" w:color="auto" w:fill="808080"/>
          </w:tcPr>
          <w:p w14:paraId="33E7EFB6" w14:textId="77777777" w:rsidR="006218FA" w:rsidRDefault="006218FA" w:rsidP="006D6E6F">
            <w:r>
              <w:rPr>
                <w:rFonts w:hint="eastAsia"/>
              </w:rPr>
              <w:t>含义</w:t>
            </w:r>
          </w:p>
        </w:tc>
      </w:tr>
      <w:tr w:rsidR="006218FA" w14:paraId="7705086A" w14:textId="77777777" w:rsidTr="006D6E6F">
        <w:tc>
          <w:tcPr>
            <w:tcW w:w="1843" w:type="dxa"/>
          </w:tcPr>
          <w:p w14:paraId="392C06DA" w14:textId="77777777" w:rsidR="006218FA" w:rsidRDefault="006218FA" w:rsidP="006D6E6F">
            <w:r>
              <w:rPr>
                <w:rFonts w:hint="eastAsia"/>
              </w:rPr>
              <w:t>CODE</w:t>
            </w:r>
          </w:p>
        </w:tc>
        <w:tc>
          <w:tcPr>
            <w:tcW w:w="1417" w:type="dxa"/>
          </w:tcPr>
          <w:p w14:paraId="690FA94B" w14:textId="77777777" w:rsidR="006218FA" w:rsidRDefault="006218FA" w:rsidP="006D6E6F">
            <w:r>
              <w:rPr>
                <w:rFonts w:hint="eastAsia"/>
              </w:rPr>
              <w:t>RESPONSE</w:t>
            </w:r>
          </w:p>
        </w:tc>
        <w:tc>
          <w:tcPr>
            <w:tcW w:w="5103" w:type="dxa"/>
          </w:tcPr>
          <w:p w14:paraId="18DE82C2" w14:textId="77777777" w:rsidR="006218FA" w:rsidRDefault="006218FA"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2B4AFE28" w14:textId="77777777" w:rsidR="006218FA" w:rsidRDefault="006218FA" w:rsidP="006D6E6F">
            <w:r>
              <w:rPr>
                <w:rFonts w:hint="eastAsia"/>
              </w:rPr>
              <w:t>其它</w:t>
            </w:r>
            <w:r>
              <w:rPr>
                <w:rFonts w:hint="eastAsia"/>
              </w:rPr>
              <w:t>,</w:t>
            </w:r>
            <w:r>
              <w:rPr>
                <w:rFonts w:hint="eastAsia"/>
              </w:rPr>
              <w:t>读取失败</w:t>
            </w:r>
          </w:p>
        </w:tc>
      </w:tr>
      <w:tr w:rsidR="006218FA" w14:paraId="164A3E09" w14:textId="77777777" w:rsidTr="006D6E6F">
        <w:tc>
          <w:tcPr>
            <w:tcW w:w="1843" w:type="dxa"/>
          </w:tcPr>
          <w:p w14:paraId="1720BA14" w14:textId="77777777" w:rsidR="006218FA" w:rsidRDefault="006218FA" w:rsidP="006D6E6F">
            <w:r>
              <w:rPr>
                <w:rFonts w:hint="eastAsia"/>
              </w:rPr>
              <w:t>返回值</w:t>
            </w:r>
          </w:p>
        </w:tc>
        <w:tc>
          <w:tcPr>
            <w:tcW w:w="1417" w:type="dxa"/>
          </w:tcPr>
          <w:p w14:paraId="5D8F5693" w14:textId="77777777" w:rsidR="006218FA" w:rsidRDefault="006218FA" w:rsidP="006D6E6F">
            <w:r>
              <w:rPr>
                <w:rFonts w:hint="eastAsia"/>
              </w:rPr>
              <w:t>BODY</w:t>
            </w:r>
          </w:p>
        </w:tc>
        <w:tc>
          <w:tcPr>
            <w:tcW w:w="5103" w:type="dxa"/>
          </w:tcPr>
          <w:p w14:paraId="5EF91FEA" w14:textId="77777777" w:rsidR="006218FA" w:rsidRDefault="006218FA" w:rsidP="000A46AF">
            <w:pPr>
              <w:ind w:leftChars="50" w:left="105"/>
              <w:rPr>
                <w:color w:val="000000"/>
              </w:rPr>
            </w:pPr>
          </w:p>
        </w:tc>
      </w:tr>
      <w:tr w:rsidR="000257C3" w14:paraId="3BC1BEC4" w14:textId="77777777" w:rsidTr="00E9013B">
        <w:tc>
          <w:tcPr>
            <w:tcW w:w="8363" w:type="dxa"/>
            <w:gridSpan w:val="3"/>
          </w:tcPr>
          <w:p w14:paraId="393A9392" w14:textId="77777777" w:rsidR="000257C3" w:rsidRPr="000257C3" w:rsidRDefault="000257C3" w:rsidP="000257C3">
            <w:pPr>
              <w:ind w:leftChars="50" w:left="105"/>
              <w:rPr>
                <w:color w:val="000000"/>
              </w:rPr>
            </w:pPr>
            <w:r w:rsidRPr="000257C3">
              <w:rPr>
                <w:color w:val="000000"/>
              </w:rPr>
              <w:t>{</w:t>
            </w:r>
          </w:p>
          <w:p w14:paraId="173C19A4" w14:textId="77777777" w:rsidR="000257C3" w:rsidRPr="000257C3" w:rsidRDefault="000257C3" w:rsidP="000257C3">
            <w:pPr>
              <w:ind w:leftChars="50" w:left="105"/>
              <w:rPr>
                <w:color w:val="000000"/>
              </w:rPr>
            </w:pPr>
            <w:r w:rsidRPr="000257C3">
              <w:rPr>
                <w:color w:val="000000"/>
              </w:rPr>
              <w:t xml:space="preserve">    "errno": "0",</w:t>
            </w:r>
          </w:p>
          <w:p w14:paraId="77B054A2" w14:textId="77777777" w:rsidR="000257C3" w:rsidRPr="000257C3" w:rsidRDefault="000257C3" w:rsidP="000257C3">
            <w:pPr>
              <w:ind w:leftChars="50" w:left="105"/>
              <w:rPr>
                <w:color w:val="000000"/>
              </w:rPr>
            </w:pPr>
            <w:r w:rsidRPr="000257C3">
              <w:rPr>
                <w:rFonts w:hint="eastAsia"/>
                <w:color w:val="000000"/>
              </w:rPr>
              <w:t xml:space="preserve">    "msg": "</w:t>
            </w:r>
            <w:r w:rsidRPr="000257C3">
              <w:rPr>
                <w:rFonts w:hint="eastAsia"/>
                <w:color w:val="000000"/>
              </w:rPr>
              <w:t>成功</w:t>
            </w:r>
            <w:r w:rsidRPr="000257C3">
              <w:rPr>
                <w:rFonts w:hint="eastAsia"/>
                <w:color w:val="000000"/>
              </w:rPr>
              <w:t>",</w:t>
            </w:r>
          </w:p>
          <w:p w14:paraId="42ABC390" w14:textId="77777777" w:rsidR="000257C3" w:rsidRPr="000257C3" w:rsidRDefault="000257C3" w:rsidP="000257C3">
            <w:pPr>
              <w:ind w:leftChars="50" w:left="105"/>
              <w:rPr>
                <w:color w:val="000000"/>
              </w:rPr>
            </w:pPr>
            <w:r w:rsidRPr="000257C3">
              <w:rPr>
                <w:color w:val="000000"/>
              </w:rPr>
              <w:t xml:space="preserve">    "server_time": 1455815935,</w:t>
            </w:r>
          </w:p>
          <w:p w14:paraId="527A36C4" w14:textId="77777777" w:rsidR="000257C3" w:rsidRPr="000257C3" w:rsidRDefault="000257C3" w:rsidP="000257C3">
            <w:pPr>
              <w:ind w:leftChars="50" w:left="105"/>
              <w:rPr>
                <w:color w:val="000000"/>
              </w:rPr>
            </w:pPr>
            <w:r w:rsidRPr="000257C3">
              <w:rPr>
                <w:color w:val="000000"/>
              </w:rPr>
              <w:t xml:space="preserve">    "data": {</w:t>
            </w:r>
          </w:p>
          <w:p w14:paraId="3593D3AC" w14:textId="77777777" w:rsidR="000257C3" w:rsidRPr="000257C3" w:rsidRDefault="000257C3" w:rsidP="000257C3">
            <w:pPr>
              <w:ind w:leftChars="50" w:left="105"/>
              <w:rPr>
                <w:color w:val="000000"/>
              </w:rPr>
            </w:pPr>
            <w:r w:rsidRPr="000257C3">
              <w:rPr>
                <w:rFonts w:hint="eastAsia"/>
                <w:color w:val="000000"/>
              </w:rPr>
              <w:t xml:space="preserve">        "id": "16cdcf6d26256b6297106ac67076cb18", //</w:t>
            </w:r>
            <w:r w:rsidRPr="000257C3">
              <w:rPr>
                <w:rFonts w:hint="eastAsia"/>
                <w:color w:val="000000"/>
              </w:rPr>
              <w:t>集合</w:t>
            </w:r>
            <w:r w:rsidRPr="000257C3">
              <w:rPr>
                <w:rFonts w:hint="eastAsia"/>
                <w:color w:val="000000"/>
              </w:rPr>
              <w:t>ID</w:t>
            </w:r>
          </w:p>
          <w:p w14:paraId="032C387E"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老农民</w:t>
            </w:r>
            <w:r w:rsidRPr="000257C3">
              <w:rPr>
                <w:rFonts w:hint="eastAsia"/>
                <w:color w:val="000000"/>
              </w:rPr>
              <w:t>",</w:t>
            </w:r>
            <w:r w:rsidRPr="000257C3">
              <w:rPr>
                <w:rFonts w:hint="eastAsia"/>
                <w:color w:val="000000"/>
              </w:rPr>
              <w:tab/>
              <w:t>//</w:t>
            </w:r>
            <w:r w:rsidRPr="000257C3">
              <w:rPr>
                <w:rFonts w:hint="eastAsia"/>
                <w:color w:val="000000"/>
              </w:rPr>
              <w:t>集合名称</w:t>
            </w:r>
          </w:p>
          <w:p w14:paraId="527FE66E" w14:textId="77777777" w:rsidR="000257C3" w:rsidRPr="000257C3" w:rsidRDefault="000257C3" w:rsidP="000257C3">
            <w:pPr>
              <w:ind w:leftChars="50" w:left="105"/>
              <w:rPr>
                <w:color w:val="000000"/>
              </w:rPr>
            </w:pPr>
            <w:r w:rsidRPr="000257C3">
              <w:rPr>
                <w:rFonts w:hint="eastAsia"/>
                <w:color w:val="000000"/>
              </w:rPr>
              <w:t xml:space="preserve">        "img_big": "",</w:t>
            </w:r>
            <w:r w:rsidRPr="000257C3">
              <w:rPr>
                <w:rFonts w:hint="eastAsia"/>
                <w:color w:val="000000"/>
              </w:rPr>
              <w:tab/>
            </w:r>
            <w:r w:rsidRPr="000257C3">
              <w:rPr>
                <w:rFonts w:hint="eastAsia"/>
                <w:color w:val="000000"/>
              </w:rPr>
              <w:tab/>
              <w:t>//</w:t>
            </w:r>
            <w:r w:rsidRPr="000257C3">
              <w:rPr>
                <w:rFonts w:hint="eastAsia"/>
                <w:color w:val="000000"/>
              </w:rPr>
              <w:t>大图</w:t>
            </w:r>
          </w:p>
          <w:p w14:paraId="0FB7EDB2" w14:textId="77777777" w:rsidR="000257C3" w:rsidRPr="000257C3" w:rsidRDefault="000257C3" w:rsidP="000257C3">
            <w:pPr>
              <w:ind w:leftChars="50" w:left="105"/>
              <w:rPr>
                <w:color w:val="000000"/>
              </w:rPr>
            </w:pPr>
            <w:r w:rsidRPr="000257C3">
              <w:rPr>
                <w:color w:val="000000"/>
              </w:rPr>
              <w:t xml:space="preserve">        "img_normal": "",</w:t>
            </w:r>
          </w:p>
          <w:p w14:paraId="1E268714" w14:textId="77777777" w:rsidR="000257C3" w:rsidRPr="000257C3" w:rsidRDefault="000257C3" w:rsidP="000257C3">
            <w:pPr>
              <w:ind w:leftChars="50" w:left="105"/>
              <w:rPr>
                <w:color w:val="000000"/>
              </w:rPr>
            </w:pPr>
            <w:r w:rsidRPr="000257C3">
              <w:rPr>
                <w:rFonts w:hint="eastAsia"/>
                <w:color w:val="000000"/>
              </w:rPr>
              <w:t xml:space="preserve">        "img_small": "http://2img.imgo.tv/preview/internettv/sp_images/itv/2014/dianshiju/104068/20141225115734867-new.jpg", //</w:t>
            </w:r>
            <w:r w:rsidRPr="000257C3">
              <w:rPr>
                <w:rFonts w:hint="eastAsia"/>
                <w:color w:val="000000"/>
              </w:rPr>
              <w:t>小图</w:t>
            </w:r>
          </w:p>
          <w:p w14:paraId="4718D3B2" w14:textId="77777777" w:rsidR="000257C3" w:rsidRPr="000257C3" w:rsidRDefault="000257C3" w:rsidP="000257C3">
            <w:pPr>
              <w:ind w:leftChars="50" w:left="105"/>
              <w:rPr>
                <w:color w:val="000000"/>
              </w:rPr>
            </w:pPr>
            <w:r w:rsidRPr="000257C3">
              <w:rPr>
                <w:rFonts w:hint="eastAsia"/>
                <w:color w:val="000000"/>
              </w:rPr>
              <w:t xml:space="preserve">        "img_v": "http://3img.imgo.tv/preview/internettv//sp_images/itv/2014/dianshiju/104068/20141225115723120-new.jpg",</w:t>
            </w:r>
            <w:r w:rsidRPr="000257C3">
              <w:rPr>
                <w:rFonts w:hint="eastAsia"/>
                <w:color w:val="000000"/>
              </w:rPr>
              <w:tab/>
              <w:t>//</w:t>
            </w:r>
            <w:r w:rsidRPr="000257C3">
              <w:rPr>
                <w:rFonts w:hint="eastAsia"/>
                <w:color w:val="000000"/>
              </w:rPr>
              <w:t>竖图</w:t>
            </w:r>
          </w:p>
          <w:p w14:paraId="1E7E2DCE" w14:textId="77777777" w:rsidR="000257C3" w:rsidRPr="000257C3" w:rsidRDefault="000257C3" w:rsidP="000257C3">
            <w:pPr>
              <w:ind w:leftChars="50" w:left="105"/>
              <w:rPr>
                <w:color w:val="000000"/>
              </w:rPr>
            </w:pPr>
            <w:r w:rsidRPr="000257C3">
              <w:rPr>
                <w:rFonts w:hint="eastAsia"/>
                <w:color w:val="000000"/>
              </w:rPr>
              <w:t xml:space="preserve">        "img_s": "",</w:t>
            </w:r>
            <w:r w:rsidRPr="000257C3">
              <w:rPr>
                <w:rFonts w:hint="eastAsia"/>
                <w:color w:val="000000"/>
              </w:rPr>
              <w:tab/>
              <w:t>//</w:t>
            </w:r>
            <w:r w:rsidRPr="000257C3">
              <w:rPr>
                <w:rFonts w:hint="eastAsia"/>
                <w:color w:val="000000"/>
              </w:rPr>
              <w:t>方图</w:t>
            </w:r>
          </w:p>
          <w:p w14:paraId="69AFFF04" w14:textId="77777777" w:rsidR="000257C3" w:rsidRPr="000257C3" w:rsidRDefault="000257C3" w:rsidP="000257C3">
            <w:pPr>
              <w:ind w:leftChars="50" w:left="105"/>
              <w:rPr>
                <w:color w:val="000000"/>
              </w:rPr>
            </w:pPr>
            <w:r w:rsidRPr="000257C3">
              <w:rPr>
                <w:rFonts w:hint="eastAsia"/>
                <w:color w:val="000000"/>
              </w:rPr>
              <w:t xml:space="preserve">        "img_h": "",</w:t>
            </w:r>
            <w:r w:rsidRPr="000257C3">
              <w:rPr>
                <w:rFonts w:hint="eastAsia"/>
                <w:color w:val="000000"/>
              </w:rPr>
              <w:tab/>
              <w:t>//</w:t>
            </w:r>
            <w:r w:rsidRPr="000257C3">
              <w:rPr>
                <w:rFonts w:hint="eastAsia"/>
                <w:color w:val="000000"/>
              </w:rPr>
              <w:t>横图</w:t>
            </w:r>
          </w:p>
          <w:p w14:paraId="1FD72BB9" w14:textId="77777777" w:rsidR="000257C3" w:rsidRPr="000257C3" w:rsidRDefault="000257C3" w:rsidP="000257C3">
            <w:pPr>
              <w:ind w:leftChars="50" w:left="105"/>
              <w:rPr>
                <w:color w:val="000000"/>
              </w:rPr>
            </w:pPr>
            <w:r w:rsidRPr="000257C3">
              <w:rPr>
                <w:rFonts w:hint="eastAsia"/>
                <w:color w:val="000000"/>
              </w:rPr>
              <w:t xml:space="preserve">        "time_len": 90,</w:t>
            </w:r>
            <w:r w:rsidRPr="000257C3">
              <w:rPr>
                <w:rFonts w:hint="eastAsia"/>
                <w:color w:val="000000"/>
              </w:rPr>
              <w:tab/>
              <w:t>//</w:t>
            </w:r>
            <w:r w:rsidRPr="000257C3">
              <w:rPr>
                <w:rFonts w:hint="eastAsia"/>
                <w:color w:val="000000"/>
              </w:rPr>
              <w:t>时长，分钟</w:t>
            </w:r>
            <w:r w:rsidRPr="000257C3">
              <w:rPr>
                <w:rFonts w:hint="eastAsia"/>
                <w:color w:val="000000"/>
              </w:rPr>
              <w:t>h</w:t>
            </w:r>
          </w:p>
          <w:p w14:paraId="1CB527EF" w14:textId="77777777" w:rsidR="000257C3" w:rsidRPr="000257C3" w:rsidRDefault="000257C3" w:rsidP="000257C3">
            <w:pPr>
              <w:ind w:leftChars="50" w:left="105"/>
              <w:rPr>
                <w:color w:val="000000"/>
              </w:rPr>
            </w:pPr>
            <w:r w:rsidRPr="000257C3">
              <w:rPr>
                <w:rFonts w:hint="eastAsia"/>
                <w:color w:val="000000"/>
              </w:rPr>
              <w:t xml:space="preserve">        "area": "</w:t>
            </w:r>
            <w:r w:rsidRPr="000257C3">
              <w:rPr>
                <w:rFonts w:hint="eastAsia"/>
                <w:color w:val="000000"/>
              </w:rPr>
              <w:t>内地</w:t>
            </w:r>
            <w:r w:rsidRPr="000257C3">
              <w:rPr>
                <w:rFonts w:hint="eastAsia"/>
                <w:color w:val="000000"/>
              </w:rPr>
              <w:t>",</w:t>
            </w:r>
            <w:r w:rsidRPr="000257C3">
              <w:rPr>
                <w:rFonts w:hint="eastAsia"/>
                <w:color w:val="000000"/>
              </w:rPr>
              <w:tab/>
              <w:t>//</w:t>
            </w:r>
            <w:r w:rsidRPr="000257C3">
              <w:rPr>
                <w:rFonts w:hint="eastAsia"/>
                <w:color w:val="000000"/>
              </w:rPr>
              <w:t>地区</w:t>
            </w:r>
          </w:p>
          <w:p w14:paraId="6CC9B97D" w14:textId="77777777" w:rsidR="000257C3" w:rsidRPr="000257C3" w:rsidRDefault="000257C3" w:rsidP="000257C3">
            <w:pPr>
              <w:ind w:leftChars="50" w:left="105"/>
              <w:rPr>
                <w:color w:val="000000"/>
              </w:rPr>
            </w:pPr>
            <w:r w:rsidRPr="000257C3">
              <w:rPr>
                <w:rFonts w:hint="eastAsia"/>
                <w:color w:val="000000"/>
              </w:rPr>
              <w:t xml:space="preserve">        "actor": "</w:t>
            </w:r>
            <w:r w:rsidRPr="000257C3">
              <w:rPr>
                <w:rFonts w:hint="eastAsia"/>
                <w:color w:val="000000"/>
              </w:rPr>
              <w:t>陈宝国</w:t>
            </w:r>
            <w:r w:rsidRPr="000257C3">
              <w:rPr>
                <w:rFonts w:hint="eastAsia"/>
                <w:color w:val="000000"/>
              </w:rPr>
              <w:t>/</w:t>
            </w:r>
            <w:r w:rsidRPr="000257C3">
              <w:rPr>
                <w:rFonts w:hint="eastAsia"/>
                <w:color w:val="000000"/>
              </w:rPr>
              <w:t>冯远征</w:t>
            </w:r>
            <w:r w:rsidRPr="000257C3">
              <w:rPr>
                <w:rFonts w:hint="eastAsia"/>
                <w:color w:val="000000"/>
              </w:rPr>
              <w:t>/</w:t>
            </w:r>
            <w:r w:rsidRPr="000257C3">
              <w:rPr>
                <w:rFonts w:hint="eastAsia"/>
                <w:color w:val="000000"/>
              </w:rPr>
              <w:t>牛莉</w:t>
            </w:r>
            <w:r w:rsidRPr="000257C3">
              <w:rPr>
                <w:rFonts w:hint="eastAsia"/>
                <w:color w:val="000000"/>
              </w:rPr>
              <w:t>/</w:t>
            </w:r>
            <w:r w:rsidRPr="000257C3">
              <w:rPr>
                <w:rFonts w:hint="eastAsia"/>
                <w:color w:val="000000"/>
              </w:rPr>
              <w:t>蒋欣</w:t>
            </w:r>
            <w:r w:rsidRPr="000257C3">
              <w:rPr>
                <w:rFonts w:hint="eastAsia"/>
                <w:color w:val="000000"/>
              </w:rPr>
              <w:t>",</w:t>
            </w:r>
            <w:r w:rsidRPr="000257C3">
              <w:rPr>
                <w:rFonts w:hint="eastAsia"/>
                <w:color w:val="000000"/>
              </w:rPr>
              <w:tab/>
              <w:t>//</w:t>
            </w:r>
            <w:r w:rsidRPr="000257C3">
              <w:rPr>
                <w:rFonts w:hint="eastAsia"/>
                <w:color w:val="000000"/>
              </w:rPr>
              <w:t>主演</w:t>
            </w:r>
          </w:p>
          <w:p w14:paraId="11DDDD0F" w14:textId="77777777" w:rsidR="000257C3" w:rsidRPr="000257C3" w:rsidRDefault="000257C3" w:rsidP="000257C3">
            <w:pPr>
              <w:ind w:leftChars="50" w:left="105"/>
              <w:rPr>
                <w:color w:val="000000"/>
              </w:rPr>
            </w:pPr>
            <w:r w:rsidRPr="000257C3">
              <w:rPr>
                <w:rFonts w:hint="eastAsia"/>
                <w:color w:val="000000"/>
              </w:rPr>
              <w:t xml:space="preserve">        "desc": "</w:t>
            </w:r>
            <w:r w:rsidRPr="000257C3">
              <w:rPr>
                <w:rFonts w:hint="eastAsia"/>
                <w:color w:val="000000"/>
              </w:rPr>
              <w:t>该剧由张新建执导，高满堂编剧，陈宝国、冯远征、蒋欣等人主演。讲述由北方农村的一场土地改革所引发的故事，关注中国当代农村现实生活和农民精神世界</w:t>
            </w:r>
            <w:r w:rsidRPr="000257C3">
              <w:rPr>
                <w:rFonts w:hint="eastAsia"/>
                <w:color w:val="000000"/>
              </w:rPr>
              <w:t>60</w:t>
            </w:r>
            <w:r w:rsidRPr="000257C3">
              <w:rPr>
                <w:rFonts w:hint="eastAsia"/>
                <w:color w:val="000000"/>
              </w:rPr>
              <w:t>年的发展历程。</w:t>
            </w:r>
            <w:r w:rsidRPr="000257C3">
              <w:rPr>
                <w:rFonts w:hint="eastAsia"/>
                <w:color w:val="000000"/>
              </w:rPr>
              <w:t>", //</w:t>
            </w:r>
            <w:r w:rsidRPr="000257C3">
              <w:rPr>
                <w:rFonts w:hint="eastAsia"/>
                <w:color w:val="000000"/>
              </w:rPr>
              <w:t>集合简介</w:t>
            </w:r>
          </w:p>
          <w:p w14:paraId="07764A9D" w14:textId="77777777" w:rsidR="000257C3" w:rsidRPr="000257C3" w:rsidRDefault="000257C3" w:rsidP="000257C3">
            <w:pPr>
              <w:ind w:leftChars="50" w:left="105"/>
              <w:rPr>
                <w:color w:val="000000"/>
              </w:rPr>
            </w:pPr>
            <w:r w:rsidRPr="000257C3">
              <w:rPr>
                <w:rFonts w:hint="eastAsia"/>
                <w:color w:val="000000"/>
              </w:rPr>
              <w:t xml:space="preserve">        "director": "</w:t>
            </w:r>
            <w:r w:rsidRPr="000257C3">
              <w:rPr>
                <w:rFonts w:hint="eastAsia"/>
                <w:color w:val="000000"/>
              </w:rPr>
              <w:t>张新建</w:t>
            </w:r>
            <w:r w:rsidRPr="000257C3">
              <w:rPr>
                <w:rFonts w:hint="eastAsia"/>
                <w:color w:val="000000"/>
              </w:rPr>
              <w:t>",</w:t>
            </w:r>
            <w:r w:rsidRPr="000257C3">
              <w:rPr>
                <w:rFonts w:hint="eastAsia"/>
                <w:color w:val="000000"/>
              </w:rPr>
              <w:tab/>
              <w:t>//</w:t>
            </w:r>
            <w:r w:rsidRPr="000257C3">
              <w:rPr>
                <w:rFonts w:hint="eastAsia"/>
                <w:color w:val="000000"/>
              </w:rPr>
              <w:t>导演</w:t>
            </w:r>
          </w:p>
          <w:p w14:paraId="60192B6C" w14:textId="77777777" w:rsidR="000257C3" w:rsidRPr="000257C3" w:rsidRDefault="000257C3" w:rsidP="000257C3">
            <w:pPr>
              <w:ind w:leftChars="50" w:left="105"/>
              <w:rPr>
                <w:color w:val="000000"/>
              </w:rPr>
            </w:pPr>
            <w:r w:rsidRPr="000257C3">
              <w:rPr>
                <w:rFonts w:hint="eastAsia"/>
                <w:color w:val="000000"/>
              </w:rPr>
              <w:t xml:space="preserve">        "show_time": "2014-12-18",</w:t>
            </w:r>
            <w:r w:rsidRPr="000257C3">
              <w:rPr>
                <w:rFonts w:hint="eastAsia"/>
                <w:color w:val="000000"/>
              </w:rPr>
              <w:tab/>
              <w:t>//</w:t>
            </w:r>
            <w:r w:rsidRPr="000257C3">
              <w:rPr>
                <w:rFonts w:hint="eastAsia"/>
                <w:color w:val="000000"/>
              </w:rPr>
              <w:t>上映日期</w:t>
            </w:r>
          </w:p>
          <w:p w14:paraId="40A3A587" w14:textId="77777777" w:rsidR="000257C3" w:rsidRPr="000257C3" w:rsidRDefault="000257C3" w:rsidP="000257C3">
            <w:pPr>
              <w:ind w:leftChars="50" w:left="105"/>
              <w:rPr>
                <w:color w:val="000000"/>
              </w:rPr>
            </w:pPr>
            <w:r w:rsidRPr="000257C3">
              <w:rPr>
                <w:rFonts w:hint="eastAsia"/>
                <w:color w:val="000000"/>
              </w:rPr>
              <w:t xml:space="preserve">        "index_count": 60,</w:t>
            </w:r>
            <w:r w:rsidRPr="000257C3">
              <w:rPr>
                <w:rFonts w:hint="eastAsia"/>
                <w:color w:val="000000"/>
              </w:rPr>
              <w:tab/>
            </w:r>
            <w:r w:rsidRPr="000257C3">
              <w:rPr>
                <w:rFonts w:hint="eastAsia"/>
                <w:color w:val="000000"/>
              </w:rPr>
              <w:tab/>
              <w:t>//</w:t>
            </w:r>
            <w:r w:rsidRPr="000257C3">
              <w:rPr>
                <w:rFonts w:hint="eastAsia"/>
                <w:color w:val="000000"/>
              </w:rPr>
              <w:t>总集数</w:t>
            </w:r>
          </w:p>
          <w:p w14:paraId="6111F6F8" w14:textId="77777777" w:rsidR="000257C3" w:rsidRPr="000257C3" w:rsidRDefault="000257C3" w:rsidP="000257C3">
            <w:pPr>
              <w:ind w:leftChars="50" w:left="105"/>
              <w:rPr>
                <w:color w:val="000000"/>
              </w:rPr>
            </w:pPr>
            <w:r w:rsidRPr="000257C3">
              <w:rPr>
                <w:rFonts w:hint="eastAsia"/>
                <w:color w:val="000000"/>
              </w:rPr>
              <w:t xml:space="preserve">        "index_current": 59,</w:t>
            </w:r>
            <w:r w:rsidRPr="000257C3">
              <w:rPr>
                <w:rFonts w:hint="eastAsia"/>
                <w:color w:val="000000"/>
              </w:rPr>
              <w:tab/>
            </w:r>
            <w:r w:rsidRPr="000257C3">
              <w:rPr>
                <w:rFonts w:hint="eastAsia"/>
                <w:color w:val="000000"/>
              </w:rPr>
              <w:tab/>
              <w:t>//</w:t>
            </w:r>
            <w:r w:rsidR="001975B0" w:rsidRPr="000257C3">
              <w:rPr>
                <w:rFonts w:hint="eastAsia"/>
                <w:color w:val="000000"/>
              </w:rPr>
              <w:t>更新集数</w:t>
            </w:r>
            <w:r w:rsidR="001975B0">
              <w:rPr>
                <w:rFonts w:hint="eastAsia"/>
                <w:color w:val="000000"/>
              </w:rPr>
              <w:t>序号</w:t>
            </w:r>
            <w:r w:rsidR="001975B0">
              <w:rPr>
                <w:rFonts w:hint="eastAsia"/>
                <w:color w:val="000000"/>
              </w:rPr>
              <w:t>,0</w:t>
            </w:r>
            <w:r w:rsidR="001975B0">
              <w:rPr>
                <w:rFonts w:hint="eastAsia"/>
                <w:color w:val="000000"/>
              </w:rPr>
              <w:t>开始</w:t>
            </w:r>
          </w:p>
          <w:p w14:paraId="093C7A83" w14:textId="77777777" w:rsidR="000257C3" w:rsidRPr="000257C3" w:rsidRDefault="000257C3" w:rsidP="000257C3">
            <w:pPr>
              <w:ind w:leftChars="50" w:left="105"/>
              <w:rPr>
                <w:color w:val="000000"/>
              </w:rPr>
            </w:pPr>
            <w:r w:rsidRPr="000257C3">
              <w:rPr>
                <w:color w:val="000000"/>
              </w:rPr>
              <w:t xml:space="preserve">        "point": "0",</w:t>
            </w:r>
            <w:r w:rsidRPr="000257C3">
              <w:rPr>
                <w:color w:val="000000"/>
              </w:rPr>
              <w:tab/>
            </w:r>
            <w:r w:rsidRPr="000257C3">
              <w:rPr>
                <w:color w:val="000000"/>
              </w:rPr>
              <w:tab/>
            </w:r>
            <w:r w:rsidRPr="000257C3">
              <w:rPr>
                <w:color w:val="000000"/>
              </w:rPr>
              <w:tab/>
            </w:r>
          </w:p>
          <w:p w14:paraId="7034B513" w14:textId="77777777" w:rsidR="000257C3" w:rsidRPr="000257C3" w:rsidRDefault="000257C3" w:rsidP="000257C3">
            <w:pPr>
              <w:ind w:leftChars="50" w:left="105"/>
              <w:rPr>
                <w:color w:val="000000"/>
              </w:rPr>
            </w:pPr>
            <w:r w:rsidRPr="000257C3">
              <w:rPr>
                <w:color w:val="000000"/>
              </w:rPr>
              <w:t xml:space="preserve">        "dvb": null,</w:t>
            </w:r>
          </w:p>
          <w:p w14:paraId="311390AA" w14:textId="77777777" w:rsidR="000257C3" w:rsidRPr="000257C3" w:rsidRDefault="000257C3" w:rsidP="000257C3">
            <w:pPr>
              <w:ind w:leftChars="50" w:left="105"/>
              <w:rPr>
                <w:color w:val="000000"/>
              </w:rPr>
            </w:pPr>
            <w:r w:rsidRPr="000257C3">
              <w:rPr>
                <w:color w:val="000000"/>
              </w:rPr>
              <w:t xml:space="preserve">        "pid": null,</w:t>
            </w:r>
          </w:p>
          <w:p w14:paraId="56A19FD9" w14:textId="77777777" w:rsidR="000257C3" w:rsidRPr="000257C3" w:rsidRDefault="000257C3" w:rsidP="000257C3">
            <w:pPr>
              <w:ind w:leftChars="50" w:left="105"/>
              <w:rPr>
                <w:color w:val="000000"/>
              </w:rPr>
            </w:pPr>
            <w:r w:rsidRPr="000257C3">
              <w:rPr>
                <w:rFonts w:hint="eastAsia"/>
                <w:color w:val="000000"/>
              </w:rPr>
              <w:t xml:space="preserve">        "online_time": "2014-12-18 17:53:57",</w:t>
            </w:r>
            <w:r w:rsidRPr="000257C3">
              <w:rPr>
                <w:rFonts w:hint="eastAsia"/>
                <w:color w:val="000000"/>
              </w:rPr>
              <w:tab/>
            </w:r>
            <w:r w:rsidRPr="000257C3">
              <w:rPr>
                <w:rFonts w:hint="eastAsia"/>
                <w:color w:val="000000"/>
              </w:rPr>
              <w:t>上映日期</w:t>
            </w:r>
          </w:p>
          <w:p w14:paraId="117E3CB9" w14:textId="77777777" w:rsidR="000257C3" w:rsidRPr="000257C3" w:rsidRDefault="000257C3" w:rsidP="000257C3">
            <w:pPr>
              <w:ind w:leftChars="50" w:left="105"/>
              <w:rPr>
                <w:color w:val="000000"/>
              </w:rPr>
            </w:pPr>
            <w:r w:rsidRPr="000257C3">
              <w:rPr>
                <w:rFonts w:hint="eastAsia"/>
                <w:color w:val="000000"/>
              </w:rPr>
              <w:t xml:space="preserve">        "kind": "</w:t>
            </w:r>
            <w:r w:rsidRPr="000257C3">
              <w:rPr>
                <w:rFonts w:hint="eastAsia"/>
                <w:color w:val="000000"/>
              </w:rPr>
              <w:t>爱情</w:t>
            </w:r>
            <w:r w:rsidRPr="000257C3">
              <w:rPr>
                <w:rFonts w:hint="eastAsia"/>
                <w:color w:val="000000"/>
              </w:rPr>
              <w:t>/</w:t>
            </w:r>
            <w:r w:rsidRPr="000257C3">
              <w:rPr>
                <w:rFonts w:hint="eastAsia"/>
                <w:color w:val="000000"/>
              </w:rPr>
              <w:t>剧情</w:t>
            </w:r>
            <w:r w:rsidRPr="000257C3">
              <w:rPr>
                <w:rFonts w:hint="eastAsia"/>
                <w:color w:val="000000"/>
              </w:rPr>
              <w:t>/</w:t>
            </w:r>
            <w:r w:rsidRPr="000257C3">
              <w:rPr>
                <w:rFonts w:hint="eastAsia"/>
                <w:color w:val="000000"/>
              </w:rPr>
              <w:t>家庭</w:t>
            </w:r>
            <w:r w:rsidRPr="000257C3">
              <w:rPr>
                <w:rFonts w:hint="eastAsia"/>
                <w:color w:val="000000"/>
              </w:rPr>
              <w:t>",</w:t>
            </w:r>
            <w:r w:rsidRPr="000257C3">
              <w:rPr>
                <w:rFonts w:hint="eastAsia"/>
                <w:color w:val="000000"/>
              </w:rPr>
              <w:tab/>
              <w:t>//</w:t>
            </w:r>
            <w:r w:rsidRPr="000257C3">
              <w:rPr>
                <w:rFonts w:hint="eastAsia"/>
                <w:color w:val="000000"/>
              </w:rPr>
              <w:t>类型标签</w:t>
            </w:r>
          </w:p>
          <w:p w14:paraId="32EC4678" w14:textId="77777777" w:rsidR="000257C3" w:rsidRPr="000257C3" w:rsidRDefault="000257C3" w:rsidP="000257C3">
            <w:pPr>
              <w:ind w:leftChars="50" w:left="105"/>
              <w:rPr>
                <w:color w:val="000000"/>
              </w:rPr>
            </w:pPr>
            <w:r w:rsidRPr="000257C3">
              <w:rPr>
                <w:rFonts w:hint="eastAsia"/>
                <w:color w:val="000000"/>
              </w:rPr>
              <w:t xml:space="preserve">        "play_count": "8785927",</w:t>
            </w:r>
            <w:r w:rsidRPr="000257C3">
              <w:rPr>
                <w:rFonts w:hint="eastAsia"/>
                <w:color w:val="000000"/>
              </w:rPr>
              <w:tab/>
              <w:t>//</w:t>
            </w:r>
            <w:r w:rsidRPr="000257C3">
              <w:rPr>
                <w:rFonts w:hint="eastAsia"/>
                <w:color w:val="000000"/>
              </w:rPr>
              <w:t>播放次数</w:t>
            </w:r>
          </w:p>
          <w:p w14:paraId="2D584B74" w14:textId="77777777" w:rsidR="000257C3" w:rsidRPr="000257C3" w:rsidRDefault="000257C3" w:rsidP="000257C3">
            <w:pPr>
              <w:ind w:leftChars="50" w:left="105"/>
              <w:rPr>
                <w:color w:val="000000"/>
              </w:rPr>
            </w:pPr>
            <w:r w:rsidRPr="000257C3">
              <w:rPr>
                <w:color w:val="000000"/>
              </w:rPr>
              <w:t xml:space="preserve">        "view_type": "1",</w:t>
            </w:r>
          </w:p>
          <w:p w14:paraId="2F535D29" w14:textId="77777777" w:rsidR="000257C3" w:rsidRPr="000257C3" w:rsidRDefault="000257C3" w:rsidP="000257C3">
            <w:pPr>
              <w:ind w:leftChars="50" w:left="105"/>
              <w:rPr>
                <w:color w:val="000000"/>
              </w:rPr>
            </w:pPr>
            <w:r w:rsidRPr="000257C3">
              <w:rPr>
                <w:color w:val="000000"/>
              </w:rPr>
              <w:t xml:space="preserve">        "video_type": "0",</w:t>
            </w:r>
          </w:p>
          <w:p w14:paraId="2C29B454" w14:textId="77777777" w:rsidR="000257C3" w:rsidRPr="000257C3" w:rsidRDefault="000257C3" w:rsidP="000257C3">
            <w:pPr>
              <w:ind w:leftChars="50" w:left="105"/>
              <w:rPr>
                <w:color w:val="000000"/>
              </w:rPr>
            </w:pPr>
            <w:r w:rsidRPr="000257C3">
              <w:rPr>
                <w:color w:val="000000"/>
              </w:rPr>
              <w:t xml:space="preserve">        "live_type": null,</w:t>
            </w:r>
          </w:p>
          <w:p w14:paraId="56F7CA77" w14:textId="77777777" w:rsidR="000257C3" w:rsidRPr="000257C3" w:rsidRDefault="000257C3" w:rsidP="000257C3">
            <w:pPr>
              <w:ind w:leftChars="50" w:left="105"/>
              <w:rPr>
                <w:color w:val="000000"/>
              </w:rPr>
            </w:pPr>
            <w:r w:rsidRPr="000257C3">
              <w:rPr>
                <w:rFonts w:hint="eastAsia"/>
                <w:color w:val="000000"/>
              </w:rPr>
              <w:t xml:space="preserve">        "abstract": "",</w:t>
            </w:r>
            <w:r w:rsidRPr="000257C3">
              <w:rPr>
                <w:rFonts w:hint="eastAsia"/>
                <w:color w:val="000000"/>
              </w:rPr>
              <w:tab/>
            </w:r>
            <w:r w:rsidRPr="000257C3">
              <w:rPr>
                <w:rFonts w:hint="eastAsia"/>
                <w:color w:val="000000"/>
              </w:rPr>
              <w:tab/>
            </w:r>
            <w:r w:rsidRPr="000257C3">
              <w:rPr>
                <w:rFonts w:hint="eastAsia"/>
                <w:color w:val="000000"/>
              </w:rPr>
              <w:tab/>
              <w:t>//</w:t>
            </w:r>
            <w:r w:rsidRPr="000257C3">
              <w:rPr>
                <w:rFonts w:hint="eastAsia"/>
                <w:color w:val="000000"/>
              </w:rPr>
              <w:t>简介，这个一般没值</w:t>
            </w:r>
          </w:p>
          <w:p w14:paraId="7B1F09CC" w14:textId="77777777" w:rsidR="000257C3" w:rsidRPr="000257C3" w:rsidRDefault="000257C3" w:rsidP="000257C3">
            <w:pPr>
              <w:ind w:leftChars="50" w:left="105"/>
              <w:rPr>
                <w:color w:val="000000"/>
              </w:rPr>
            </w:pPr>
            <w:r w:rsidRPr="000257C3">
              <w:rPr>
                <w:rFonts w:hint="eastAsia"/>
                <w:color w:val="000000"/>
              </w:rPr>
              <w:t xml:space="preserve">        "key_word": "</w:t>
            </w:r>
            <w:r w:rsidRPr="000257C3">
              <w:rPr>
                <w:rFonts w:hint="eastAsia"/>
                <w:color w:val="000000"/>
              </w:rPr>
              <w:t>老农民</w:t>
            </w:r>
            <w:r w:rsidRPr="000257C3">
              <w:rPr>
                <w:rFonts w:hint="eastAsia"/>
                <w:color w:val="000000"/>
              </w:rPr>
              <w:t>",</w:t>
            </w:r>
            <w:r w:rsidRPr="000257C3">
              <w:rPr>
                <w:rFonts w:hint="eastAsia"/>
                <w:color w:val="000000"/>
              </w:rPr>
              <w:tab/>
            </w:r>
            <w:r w:rsidRPr="000257C3">
              <w:rPr>
                <w:rFonts w:hint="eastAsia"/>
                <w:color w:val="000000"/>
              </w:rPr>
              <w:tab/>
              <w:t>//</w:t>
            </w:r>
            <w:r w:rsidRPr="000257C3">
              <w:rPr>
                <w:rFonts w:hint="eastAsia"/>
                <w:color w:val="000000"/>
              </w:rPr>
              <w:t>关键字</w:t>
            </w:r>
          </w:p>
          <w:p w14:paraId="70C7DDC1" w14:textId="77777777" w:rsidR="000257C3" w:rsidRPr="000257C3" w:rsidRDefault="000257C3" w:rsidP="000257C3">
            <w:pPr>
              <w:ind w:leftChars="50" w:left="105"/>
              <w:rPr>
                <w:color w:val="000000"/>
              </w:rPr>
            </w:pPr>
            <w:r w:rsidRPr="000257C3">
              <w:rPr>
                <w:rFonts w:hint="eastAsia"/>
                <w:color w:val="000000"/>
              </w:rPr>
              <w:t xml:space="preserve">        "index_order": "asc",</w:t>
            </w:r>
            <w:r w:rsidRPr="000257C3">
              <w:rPr>
                <w:rFonts w:hint="eastAsia"/>
                <w:color w:val="000000"/>
              </w:rPr>
              <w:tab/>
            </w:r>
            <w:r w:rsidRPr="000257C3">
              <w:rPr>
                <w:rFonts w:hint="eastAsia"/>
                <w:color w:val="000000"/>
              </w:rPr>
              <w:tab/>
              <w:t>//</w:t>
            </w:r>
            <w:r w:rsidRPr="000257C3">
              <w:rPr>
                <w:rFonts w:hint="eastAsia"/>
                <w:color w:val="000000"/>
              </w:rPr>
              <w:t>分集列表排序方式</w:t>
            </w:r>
            <w:r w:rsidR="00A14F4E">
              <w:rPr>
                <w:rFonts w:hint="eastAsia"/>
                <w:color w:val="000000"/>
              </w:rPr>
              <w:t>，可以用这个字段去取分集列表</w:t>
            </w:r>
          </w:p>
          <w:p w14:paraId="3E931EB0" w14:textId="77777777" w:rsidR="000257C3" w:rsidRPr="000257C3" w:rsidRDefault="000257C3" w:rsidP="000257C3">
            <w:pPr>
              <w:ind w:leftChars="50" w:left="105"/>
              <w:rPr>
                <w:color w:val="000000"/>
              </w:rPr>
            </w:pPr>
            <w:r w:rsidRPr="000257C3">
              <w:rPr>
                <w:rFonts w:hint="eastAsia"/>
                <w:color w:val="000000"/>
              </w:rPr>
              <w:t xml:space="preserve">        "watch_focus": "",</w:t>
            </w:r>
            <w:r w:rsidRPr="000257C3">
              <w:rPr>
                <w:rFonts w:hint="eastAsia"/>
                <w:color w:val="000000"/>
              </w:rPr>
              <w:tab/>
            </w:r>
            <w:r w:rsidRPr="000257C3">
              <w:rPr>
                <w:rFonts w:hint="eastAsia"/>
                <w:color w:val="000000"/>
              </w:rPr>
              <w:tab/>
              <w:t>//</w:t>
            </w:r>
            <w:r w:rsidRPr="000257C3">
              <w:rPr>
                <w:rFonts w:hint="eastAsia"/>
                <w:color w:val="000000"/>
              </w:rPr>
              <w:t>看点</w:t>
            </w:r>
          </w:p>
          <w:p w14:paraId="2D0D1D3B" w14:textId="77777777" w:rsidR="000257C3" w:rsidRPr="000257C3" w:rsidRDefault="000257C3" w:rsidP="000257C3">
            <w:pPr>
              <w:ind w:leftChars="50" w:left="105"/>
              <w:rPr>
                <w:color w:val="000000"/>
              </w:rPr>
            </w:pPr>
            <w:r w:rsidRPr="000257C3">
              <w:rPr>
                <w:color w:val="000000"/>
              </w:rPr>
              <w:t xml:space="preserve">        "cp_id": "0",</w:t>
            </w:r>
          </w:p>
          <w:p w14:paraId="6B272B5C" w14:textId="77777777" w:rsidR="000257C3" w:rsidRPr="000257C3" w:rsidRDefault="000257C3" w:rsidP="000257C3">
            <w:pPr>
              <w:ind w:leftChars="50" w:left="105"/>
              <w:rPr>
                <w:color w:val="000000"/>
              </w:rPr>
            </w:pPr>
            <w:r w:rsidRPr="000257C3">
              <w:rPr>
                <w:rFonts w:hint="eastAsia"/>
                <w:color w:val="000000"/>
              </w:rPr>
              <w:t xml:space="preserve">        "cp_name": "</w:t>
            </w:r>
            <w:r w:rsidRPr="000257C3">
              <w:rPr>
                <w:rFonts w:hint="eastAsia"/>
                <w:color w:val="000000"/>
              </w:rPr>
              <w:t>芒果</w:t>
            </w:r>
            <w:r w:rsidRPr="000257C3">
              <w:rPr>
                <w:rFonts w:hint="eastAsia"/>
                <w:color w:val="000000"/>
              </w:rPr>
              <w:t>",</w:t>
            </w:r>
          </w:p>
          <w:p w14:paraId="58B75AD6" w14:textId="77777777" w:rsidR="000257C3" w:rsidRPr="000257C3" w:rsidRDefault="000257C3" w:rsidP="000257C3">
            <w:pPr>
              <w:ind w:leftChars="50" w:left="105"/>
              <w:rPr>
                <w:color w:val="000000"/>
              </w:rPr>
            </w:pPr>
            <w:r w:rsidRPr="000257C3">
              <w:rPr>
                <w:rFonts w:hint="eastAsia"/>
                <w:color w:val="000000"/>
              </w:rPr>
              <w:t xml:space="preserve">        "series_id": "22443",</w:t>
            </w:r>
            <w:r w:rsidRPr="000257C3">
              <w:rPr>
                <w:rFonts w:hint="eastAsia"/>
                <w:color w:val="000000"/>
              </w:rPr>
              <w:tab/>
            </w:r>
            <w:r w:rsidRPr="000257C3">
              <w:rPr>
                <w:rFonts w:hint="eastAsia"/>
                <w:color w:val="000000"/>
              </w:rPr>
              <w:tab/>
              <w:t>//</w:t>
            </w:r>
            <w:r w:rsidRPr="000257C3">
              <w:rPr>
                <w:rFonts w:hint="eastAsia"/>
                <w:color w:val="000000"/>
              </w:rPr>
              <w:t>芒果系列</w:t>
            </w:r>
            <w:r w:rsidRPr="000257C3">
              <w:rPr>
                <w:rFonts w:hint="eastAsia"/>
                <w:color w:val="000000"/>
              </w:rPr>
              <w:t>ID</w:t>
            </w:r>
          </w:p>
          <w:p w14:paraId="0D24ABAC" w14:textId="77777777" w:rsidR="000257C3" w:rsidRPr="000257C3" w:rsidRDefault="000257C3" w:rsidP="000257C3">
            <w:pPr>
              <w:ind w:leftChars="50" w:left="105"/>
              <w:rPr>
                <w:color w:val="000000"/>
              </w:rPr>
            </w:pPr>
            <w:r w:rsidRPr="000257C3">
              <w:rPr>
                <w:rFonts w:hint="eastAsia"/>
                <w:color w:val="000000"/>
              </w:rPr>
              <w:t xml:space="preserve">        "import_id": "104068",</w:t>
            </w:r>
            <w:r w:rsidRPr="000257C3">
              <w:rPr>
                <w:rFonts w:hint="eastAsia"/>
                <w:color w:val="000000"/>
              </w:rPr>
              <w:tab/>
            </w:r>
            <w:r w:rsidRPr="000257C3">
              <w:rPr>
                <w:rFonts w:hint="eastAsia"/>
                <w:color w:val="000000"/>
              </w:rPr>
              <w:tab/>
              <w:t>//</w:t>
            </w:r>
            <w:r w:rsidRPr="000257C3">
              <w:rPr>
                <w:rFonts w:hint="eastAsia"/>
                <w:color w:val="000000"/>
              </w:rPr>
              <w:t>芒果集合注入</w:t>
            </w:r>
            <w:r w:rsidRPr="000257C3">
              <w:rPr>
                <w:rFonts w:hint="eastAsia"/>
                <w:color w:val="000000"/>
              </w:rPr>
              <w:t>ID</w:t>
            </w:r>
          </w:p>
          <w:p w14:paraId="52DA967D" w14:textId="77777777" w:rsidR="000257C3" w:rsidRPr="000257C3" w:rsidRDefault="000257C3" w:rsidP="000257C3">
            <w:pPr>
              <w:ind w:leftChars="50" w:left="105"/>
              <w:rPr>
                <w:color w:val="000000"/>
              </w:rPr>
            </w:pPr>
            <w:r w:rsidRPr="000257C3">
              <w:rPr>
                <w:color w:val="000000"/>
              </w:rPr>
              <w:t xml:space="preserve">        "index_ui_type": "0",</w:t>
            </w:r>
            <w:r w:rsidR="00985CE2">
              <w:rPr>
                <w:rFonts w:hint="eastAsia"/>
                <w:color w:val="000000"/>
              </w:rPr>
              <w:t>//</w:t>
            </w:r>
            <w:r w:rsidR="00985CE2">
              <w:rPr>
                <w:rFonts w:hint="eastAsia"/>
                <w:color w:val="000000"/>
              </w:rPr>
              <w:t>集数显示样式：</w:t>
            </w:r>
            <w:r w:rsidR="00985CE2">
              <w:rPr>
                <w:rFonts w:hint="eastAsia"/>
              </w:rPr>
              <w:t xml:space="preserve"> </w:t>
            </w:r>
            <w:r w:rsidR="00985CE2">
              <w:rPr>
                <w:rFonts w:hint="eastAsia"/>
              </w:rPr>
              <w:t>空或</w:t>
            </w:r>
            <w:r w:rsidR="00985CE2" w:rsidRPr="00985CE2">
              <w:rPr>
                <w:rFonts w:hint="eastAsia"/>
                <w:color w:val="000000"/>
              </w:rPr>
              <w:t>0:</w:t>
            </w:r>
            <w:r w:rsidR="00985CE2" w:rsidRPr="00985CE2">
              <w:rPr>
                <w:rFonts w:hint="eastAsia"/>
                <w:color w:val="000000"/>
              </w:rPr>
              <w:t>集数形式</w:t>
            </w:r>
            <w:r w:rsidR="00985CE2" w:rsidRPr="00985CE2">
              <w:rPr>
                <w:rFonts w:hint="eastAsia"/>
                <w:color w:val="000000"/>
              </w:rPr>
              <w:t>(index + 1)</w:t>
            </w:r>
            <w:r w:rsidR="00985CE2">
              <w:rPr>
                <w:rFonts w:hint="eastAsia"/>
                <w:color w:val="000000"/>
              </w:rPr>
              <w:t xml:space="preserve"> ;</w:t>
            </w:r>
            <w:r w:rsidR="00985CE2">
              <w:rPr>
                <w:rFonts w:hint="eastAsia"/>
              </w:rPr>
              <w:t xml:space="preserve"> </w:t>
            </w:r>
            <w:r w:rsidR="00985CE2" w:rsidRPr="00985CE2">
              <w:rPr>
                <w:rFonts w:hint="eastAsia"/>
                <w:color w:val="000000"/>
              </w:rPr>
              <w:t>m1:</w:t>
            </w:r>
            <w:r w:rsidR="00985CE2" w:rsidRPr="00985CE2">
              <w:rPr>
                <w:rFonts w:hint="eastAsia"/>
                <w:color w:val="000000"/>
              </w:rPr>
              <w:t>上映日期</w:t>
            </w:r>
            <w:r w:rsidR="00985CE2" w:rsidRPr="00985CE2">
              <w:rPr>
                <w:rFonts w:hint="eastAsia"/>
                <w:color w:val="000000"/>
              </w:rPr>
              <w:t>(</w:t>
            </w:r>
            <w:r w:rsidR="00985CE2" w:rsidRPr="00985CE2">
              <w:rPr>
                <w:rFonts w:hint="eastAsia"/>
                <w:color w:val="000000"/>
              </w:rPr>
              <w:t>月</w:t>
            </w:r>
            <w:r w:rsidR="00985CE2" w:rsidRPr="00985CE2">
              <w:rPr>
                <w:rFonts w:hint="eastAsia"/>
                <w:color w:val="000000"/>
              </w:rPr>
              <w:t>-</w:t>
            </w:r>
            <w:r w:rsidR="00985CE2" w:rsidRPr="00985CE2">
              <w:rPr>
                <w:rFonts w:hint="eastAsia"/>
                <w:color w:val="000000"/>
              </w:rPr>
              <w:t>日</w:t>
            </w:r>
            <w:r w:rsidR="00985CE2" w:rsidRPr="00985CE2">
              <w:rPr>
                <w:rFonts w:hint="eastAsia"/>
                <w:color w:val="000000"/>
              </w:rPr>
              <w:t>)+</w:t>
            </w:r>
            <w:r w:rsidR="00985CE2">
              <w:rPr>
                <w:rFonts w:hint="eastAsia"/>
                <w:color w:val="000000"/>
              </w:rPr>
              <w:t>简介</w:t>
            </w:r>
            <w:r w:rsidR="00985CE2" w:rsidRPr="00985CE2">
              <w:rPr>
                <w:rFonts w:hint="eastAsia"/>
                <w:color w:val="000000"/>
              </w:rPr>
              <w:t xml:space="preserve"> (online_time + desc)</w:t>
            </w:r>
            <w:r w:rsidR="00985CE2">
              <w:rPr>
                <w:rFonts w:hint="eastAsia"/>
                <w:color w:val="000000"/>
              </w:rPr>
              <w:t xml:space="preserve"> ; </w:t>
            </w:r>
            <w:r w:rsidR="00985CE2">
              <w:rPr>
                <w:rFonts w:hint="eastAsia"/>
              </w:rPr>
              <w:t xml:space="preserve"> </w:t>
            </w:r>
            <w:r w:rsidR="00985CE2" w:rsidRPr="00985CE2">
              <w:rPr>
                <w:rFonts w:hint="eastAsia"/>
                <w:color w:val="000000"/>
              </w:rPr>
              <w:t>m2:</w:t>
            </w:r>
            <w:r w:rsidR="00985CE2">
              <w:rPr>
                <w:rFonts w:hint="eastAsia"/>
                <w:color w:val="000000"/>
              </w:rPr>
              <w:t>看点</w:t>
            </w:r>
            <w:r w:rsidR="00985CE2">
              <w:rPr>
                <w:rFonts w:hint="eastAsia"/>
                <w:color w:val="000000"/>
              </w:rPr>
              <w:t xml:space="preserve"> </w:t>
            </w:r>
            <w:r w:rsidR="00985CE2" w:rsidRPr="00985CE2">
              <w:rPr>
                <w:rFonts w:hint="eastAsia"/>
                <w:color w:val="000000"/>
              </w:rPr>
              <w:t>字段</w:t>
            </w:r>
            <w:r w:rsidR="00985CE2" w:rsidRPr="00985CE2">
              <w:rPr>
                <w:rFonts w:hint="eastAsia"/>
                <w:color w:val="000000"/>
              </w:rPr>
              <w:t>:(desc)</w:t>
            </w:r>
            <w:r w:rsidR="00985CE2">
              <w:rPr>
                <w:rFonts w:hint="eastAsia"/>
                <w:color w:val="000000"/>
              </w:rPr>
              <w:t xml:space="preserve">; </w:t>
            </w:r>
            <w:r w:rsidR="00985CE2">
              <w:rPr>
                <w:rFonts w:hint="eastAsia"/>
              </w:rPr>
              <w:t xml:space="preserve"> </w:t>
            </w:r>
            <w:r w:rsidR="00985CE2" w:rsidRPr="00985CE2">
              <w:rPr>
                <w:rFonts w:hint="eastAsia"/>
                <w:color w:val="000000"/>
              </w:rPr>
              <w:t>m3:</w:t>
            </w:r>
            <w:r w:rsidR="00985CE2" w:rsidRPr="00985CE2">
              <w:rPr>
                <w:rFonts w:hint="eastAsia"/>
                <w:color w:val="000000"/>
              </w:rPr>
              <w:t>第几集</w:t>
            </w:r>
            <w:r w:rsidR="00985CE2" w:rsidRPr="00985CE2">
              <w:rPr>
                <w:rFonts w:hint="eastAsia"/>
                <w:color w:val="000000"/>
              </w:rPr>
              <w:t>+</w:t>
            </w:r>
            <w:r w:rsidR="00985CE2" w:rsidRPr="00985CE2">
              <w:rPr>
                <w:rFonts w:hint="eastAsia"/>
                <w:color w:val="000000"/>
              </w:rPr>
              <w:t>看点</w:t>
            </w:r>
            <w:r w:rsidR="00985CE2" w:rsidRPr="00985CE2">
              <w:rPr>
                <w:rFonts w:hint="eastAsia"/>
                <w:color w:val="000000"/>
              </w:rPr>
              <w:t xml:space="preserve"> (name +</w:t>
            </w:r>
            <w:r w:rsidR="00985CE2" w:rsidRPr="00985CE2">
              <w:rPr>
                <w:rFonts w:hint="eastAsia"/>
                <w:color w:val="000000"/>
              </w:rPr>
              <w:t xml:space="preserve">　</w:t>
            </w:r>
            <w:r w:rsidR="00985CE2" w:rsidRPr="00985CE2">
              <w:rPr>
                <w:rFonts w:hint="eastAsia"/>
                <w:color w:val="000000"/>
              </w:rPr>
              <w:t>desc)</w:t>
            </w:r>
          </w:p>
          <w:p w14:paraId="26CC0B4F" w14:textId="77777777" w:rsidR="000257C3" w:rsidRPr="000257C3" w:rsidRDefault="000257C3" w:rsidP="000257C3">
            <w:pPr>
              <w:ind w:leftChars="50" w:left="105"/>
              <w:rPr>
                <w:color w:val="000000"/>
              </w:rPr>
            </w:pPr>
            <w:r w:rsidRPr="000257C3">
              <w:rPr>
                <w:color w:val="000000"/>
              </w:rPr>
              <w:t xml:space="preserve">        "ui_style": "2",</w:t>
            </w:r>
          </w:p>
          <w:p w14:paraId="7CDA9DA1" w14:textId="77777777" w:rsidR="001D359C" w:rsidRDefault="000257C3" w:rsidP="001D359C">
            <w:pPr>
              <w:ind w:leftChars="50" w:left="105"/>
              <w:rPr>
                <w:color w:val="000000"/>
              </w:rPr>
            </w:pPr>
            <w:r w:rsidRPr="000257C3">
              <w:rPr>
                <w:color w:val="000000"/>
              </w:rPr>
              <w:t xml:space="preserve">        "corner_mark": "",</w:t>
            </w:r>
          </w:p>
          <w:p w14:paraId="69DE11B6" w14:textId="77777777" w:rsidR="000257C3" w:rsidRPr="001D359C" w:rsidRDefault="000257C3" w:rsidP="001D359C">
            <w:pPr>
              <w:ind w:leftChars="50" w:left="105" w:firstLineChars="400" w:firstLine="840"/>
              <w:rPr>
                <w:color w:val="FF0000"/>
              </w:rPr>
            </w:pPr>
            <w:r w:rsidRPr="001D359C">
              <w:rPr>
                <w:color w:val="FF0000"/>
              </w:rPr>
              <w:t>"corner_mark_img":</w:t>
            </w:r>
            <w:r w:rsidR="001D359C" w:rsidRPr="001D359C">
              <w:rPr>
                <w:color w:val="FF0000"/>
              </w:rPr>
              <w:t xml:space="preserve"> "</w:t>
            </w:r>
            <w:hyperlink r:id="rId15" w:history="1">
              <w:r w:rsidR="001D359C" w:rsidRPr="001D359C">
                <w:rPr>
                  <w:color w:val="FF0000"/>
                </w:rPr>
                <w:t>http://2img.imgo.tv/preview/internettv/prev/starcor/corner/custom/c81efbbf9b8c6e77c71f82ca8bb39777.png</w:t>
              </w:r>
            </w:hyperlink>
            <w:r w:rsidR="001D359C" w:rsidRPr="001D359C">
              <w:rPr>
                <w:color w:val="FF0000"/>
              </w:rPr>
              <w:t xml:space="preserve">" </w:t>
            </w:r>
            <w:r w:rsidRPr="001D359C">
              <w:rPr>
                <w:color w:val="FF0000"/>
              </w:rPr>
              <w:t>,</w:t>
            </w:r>
            <w:r w:rsidR="001D359C" w:rsidRPr="001D359C">
              <w:rPr>
                <w:rFonts w:hint="eastAsia"/>
                <w:color w:val="FF0000"/>
              </w:rPr>
              <w:t xml:space="preserve"> //</w:t>
            </w:r>
            <w:r w:rsidR="001D359C" w:rsidRPr="001D359C">
              <w:rPr>
                <w:rFonts w:hint="eastAsia"/>
                <w:color w:val="FF0000"/>
              </w:rPr>
              <w:t>计费角标，没有字段或没值则表示没有计费角标</w:t>
            </w:r>
          </w:p>
          <w:p w14:paraId="075A6670" w14:textId="77777777" w:rsidR="000257C3" w:rsidRPr="000257C3" w:rsidRDefault="000257C3" w:rsidP="000257C3">
            <w:pPr>
              <w:ind w:leftChars="50" w:left="105"/>
              <w:rPr>
                <w:color w:val="000000"/>
              </w:rPr>
            </w:pPr>
            <w:r w:rsidRPr="000257C3">
              <w:rPr>
                <w:color w:val="000000"/>
              </w:rPr>
              <w:t xml:space="preserve">        "billing": "0",</w:t>
            </w:r>
          </w:p>
          <w:p w14:paraId="321878B5" w14:textId="77777777" w:rsidR="000257C3" w:rsidRPr="000257C3" w:rsidRDefault="000257C3" w:rsidP="000257C3">
            <w:pPr>
              <w:ind w:leftChars="50" w:left="105"/>
              <w:rPr>
                <w:color w:val="000000"/>
              </w:rPr>
            </w:pPr>
            <w:r w:rsidRPr="000257C3">
              <w:rPr>
                <w:color w:val="000000"/>
              </w:rPr>
              <w:t xml:space="preserve">        "actor_list": [</w:t>
            </w:r>
          </w:p>
          <w:p w14:paraId="6FDB7D0F" w14:textId="77777777" w:rsidR="000257C3" w:rsidRPr="000257C3" w:rsidRDefault="000257C3" w:rsidP="000257C3">
            <w:pPr>
              <w:ind w:leftChars="50" w:left="105"/>
              <w:rPr>
                <w:color w:val="000000"/>
              </w:rPr>
            </w:pPr>
            <w:r w:rsidRPr="000257C3">
              <w:rPr>
                <w:color w:val="000000"/>
              </w:rPr>
              <w:t xml:space="preserve">            {</w:t>
            </w:r>
          </w:p>
          <w:p w14:paraId="5259A953" w14:textId="77777777" w:rsidR="000257C3" w:rsidRPr="000257C3" w:rsidRDefault="000257C3" w:rsidP="000257C3">
            <w:pPr>
              <w:ind w:leftChars="50" w:left="105"/>
              <w:rPr>
                <w:color w:val="000000"/>
              </w:rPr>
            </w:pPr>
            <w:r w:rsidRPr="000257C3">
              <w:rPr>
                <w:color w:val="000000"/>
              </w:rPr>
              <w:t xml:space="preserve">                "label": 1,</w:t>
            </w:r>
          </w:p>
          <w:p w14:paraId="54C1BF2D" w14:textId="77777777" w:rsidR="000257C3" w:rsidRPr="000257C3" w:rsidRDefault="000257C3" w:rsidP="000257C3">
            <w:pPr>
              <w:ind w:leftChars="50" w:left="105"/>
              <w:rPr>
                <w:color w:val="000000"/>
              </w:rPr>
            </w:pPr>
            <w:r w:rsidRPr="000257C3">
              <w:rPr>
                <w:rFonts w:hint="eastAsia"/>
                <w:color w:val="000000"/>
              </w:rPr>
              <w:t xml:space="preserve">                "id": "100600000832",</w:t>
            </w:r>
            <w:r w:rsidRPr="000257C3">
              <w:rPr>
                <w:rFonts w:hint="eastAsia"/>
                <w:color w:val="000000"/>
              </w:rPr>
              <w:tab/>
              <w:t>//</w:t>
            </w:r>
            <w:r w:rsidRPr="000257C3">
              <w:rPr>
                <w:rFonts w:hint="eastAsia"/>
                <w:color w:val="000000"/>
              </w:rPr>
              <w:t>明星</w:t>
            </w:r>
            <w:r w:rsidRPr="000257C3">
              <w:rPr>
                <w:rFonts w:hint="eastAsia"/>
                <w:color w:val="000000"/>
              </w:rPr>
              <w:t>ID</w:t>
            </w:r>
            <w:r w:rsidRPr="000257C3">
              <w:rPr>
                <w:rFonts w:hint="eastAsia"/>
                <w:color w:val="000000"/>
              </w:rPr>
              <w:t>，作明星作品筛选用</w:t>
            </w:r>
          </w:p>
          <w:p w14:paraId="27CFFC03"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陈宝国</w:t>
            </w:r>
            <w:r w:rsidRPr="000257C3">
              <w:rPr>
                <w:rFonts w:hint="eastAsia"/>
                <w:color w:val="000000"/>
              </w:rPr>
              <w:t>"</w:t>
            </w:r>
            <w:r w:rsidRPr="000257C3">
              <w:rPr>
                <w:rFonts w:hint="eastAsia"/>
                <w:color w:val="000000"/>
              </w:rPr>
              <w:tab/>
              <w:t>//</w:t>
            </w:r>
            <w:r w:rsidRPr="000257C3">
              <w:rPr>
                <w:rFonts w:hint="eastAsia"/>
                <w:color w:val="000000"/>
              </w:rPr>
              <w:t>明星姓名</w:t>
            </w:r>
          </w:p>
          <w:p w14:paraId="7103D0AF" w14:textId="77777777" w:rsidR="000257C3" w:rsidRPr="000257C3" w:rsidRDefault="000257C3" w:rsidP="000257C3">
            <w:pPr>
              <w:ind w:leftChars="50" w:left="105"/>
              <w:rPr>
                <w:color w:val="000000"/>
              </w:rPr>
            </w:pPr>
            <w:r w:rsidRPr="000257C3">
              <w:rPr>
                <w:color w:val="000000"/>
              </w:rPr>
              <w:t xml:space="preserve">            },</w:t>
            </w:r>
          </w:p>
          <w:p w14:paraId="3A69C25C" w14:textId="77777777" w:rsidR="000257C3" w:rsidRPr="000257C3" w:rsidRDefault="000257C3" w:rsidP="000257C3">
            <w:pPr>
              <w:ind w:leftChars="50" w:left="105"/>
              <w:rPr>
                <w:color w:val="000000"/>
              </w:rPr>
            </w:pPr>
            <w:r w:rsidRPr="000257C3">
              <w:rPr>
                <w:color w:val="000000"/>
              </w:rPr>
              <w:t xml:space="preserve">            {</w:t>
            </w:r>
          </w:p>
          <w:p w14:paraId="065215C6" w14:textId="77777777" w:rsidR="000257C3" w:rsidRPr="000257C3" w:rsidRDefault="000257C3" w:rsidP="000257C3">
            <w:pPr>
              <w:ind w:leftChars="50" w:left="105"/>
              <w:rPr>
                <w:color w:val="000000"/>
              </w:rPr>
            </w:pPr>
            <w:r w:rsidRPr="000257C3">
              <w:rPr>
                <w:color w:val="000000"/>
              </w:rPr>
              <w:t xml:space="preserve">                "label": 1,</w:t>
            </w:r>
          </w:p>
          <w:p w14:paraId="1619F1F2" w14:textId="77777777" w:rsidR="000257C3" w:rsidRPr="000257C3" w:rsidRDefault="000257C3" w:rsidP="000257C3">
            <w:pPr>
              <w:ind w:leftChars="50" w:left="105"/>
              <w:rPr>
                <w:color w:val="000000"/>
              </w:rPr>
            </w:pPr>
            <w:r w:rsidRPr="000257C3">
              <w:rPr>
                <w:color w:val="000000"/>
              </w:rPr>
              <w:t xml:space="preserve">                "id": "100600000342",</w:t>
            </w:r>
          </w:p>
          <w:p w14:paraId="7C63A069"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冯远征</w:t>
            </w:r>
            <w:r w:rsidRPr="000257C3">
              <w:rPr>
                <w:rFonts w:hint="eastAsia"/>
                <w:color w:val="000000"/>
              </w:rPr>
              <w:t>"</w:t>
            </w:r>
          </w:p>
          <w:p w14:paraId="150DD1A3" w14:textId="77777777" w:rsidR="000257C3" w:rsidRPr="000257C3" w:rsidRDefault="000257C3" w:rsidP="000257C3">
            <w:pPr>
              <w:ind w:leftChars="50" w:left="105"/>
              <w:rPr>
                <w:color w:val="000000"/>
              </w:rPr>
            </w:pPr>
            <w:r w:rsidRPr="000257C3">
              <w:rPr>
                <w:color w:val="000000"/>
              </w:rPr>
              <w:t xml:space="preserve">            },</w:t>
            </w:r>
          </w:p>
          <w:p w14:paraId="4E30067F" w14:textId="77777777" w:rsidR="000257C3" w:rsidRPr="000257C3" w:rsidRDefault="000257C3" w:rsidP="000257C3">
            <w:pPr>
              <w:ind w:leftChars="50" w:left="105"/>
              <w:rPr>
                <w:color w:val="000000"/>
              </w:rPr>
            </w:pPr>
            <w:r w:rsidRPr="000257C3">
              <w:rPr>
                <w:color w:val="000000"/>
              </w:rPr>
              <w:t xml:space="preserve">            {</w:t>
            </w:r>
          </w:p>
          <w:p w14:paraId="23761D64" w14:textId="77777777" w:rsidR="000257C3" w:rsidRPr="000257C3" w:rsidRDefault="000257C3" w:rsidP="000257C3">
            <w:pPr>
              <w:ind w:leftChars="50" w:left="105"/>
              <w:rPr>
                <w:color w:val="000000"/>
              </w:rPr>
            </w:pPr>
            <w:r w:rsidRPr="000257C3">
              <w:rPr>
                <w:color w:val="000000"/>
              </w:rPr>
              <w:t xml:space="preserve">                "label": 1,</w:t>
            </w:r>
          </w:p>
          <w:p w14:paraId="05524459" w14:textId="77777777" w:rsidR="000257C3" w:rsidRPr="000257C3" w:rsidRDefault="000257C3" w:rsidP="000257C3">
            <w:pPr>
              <w:ind w:leftChars="50" w:left="105"/>
              <w:rPr>
                <w:color w:val="000000"/>
              </w:rPr>
            </w:pPr>
            <w:r w:rsidRPr="000257C3">
              <w:rPr>
                <w:color w:val="000000"/>
              </w:rPr>
              <w:t xml:space="preserve">                "id": "100600000568",</w:t>
            </w:r>
          </w:p>
          <w:p w14:paraId="4014B498"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牛莉</w:t>
            </w:r>
            <w:r w:rsidRPr="000257C3">
              <w:rPr>
                <w:rFonts w:hint="eastAsia"/>
                <w:color w:val="000000"/>
              </w:rPr>
              <w:t>"</w:t>
            </w:r>
          </w:p>
          <w:p w14:paraId="7560EFC6" w14:textId="77777777" w:rsidR="000257C3" w:rsidRPr="000257C3" w:rsidRDefault="000257C3" w:rsidP="000257C3">
            <w:pPr>
              <w:ind w:leftChars="50" w:left="105"/>
              <w:rPr>
                <w:color w:val="000000"/>
              </w:rPr>
            </w:pPr>
            <w:r w:rsidRPr="000257C3">
              <w:rPr>
                <w:color w:val="000000"/>
              </w:rPr>
              <w:t xml:space="preserve">            },</w:t>
            </w:r>
          </w:p>
          <w:p w14:paraId="22DB86DA" w14:textId="77777777" w:rsidR="000257C3" w:rsidRPr="000257C3" w:rsidRDefault="000257C3" w:rsidP="000257C3">
            <w:pPr>
              <w:ind w:leftChars="50" w:left="105"/>
              <w:rPr>
                <w:color w:val="000000"/>
              </w:rPr>
            </w:pPr>
            <w:r w:rsidRPr="000257C3">
              <w:rPr>
                <w:color w:val="000000"/>
              </w:rPr>
              <w:t xml:space="preserve">            {</w:t>
            </w:r>
          </w:p>
          <w:p w14:paraId="5AD11FDA" w14:textId="77777777" w:rsidR="000257C3" w:rsidRPr="000257C3" w:rsidRDefault="000257C3" w:rsidP="000257C3">
            <w:pPr>
              <w:ind w:leftChars="50" w:left="105"/>
              <w:rPr>
                <w:color w:val="000000"/>
              </w:rPr>
            </w:pPr>
            <w:r w:rsidRPr="000257C3">
              <w:rPr>
                <w:color w:val="000000"/>
              </w:rPr>
              <w:t xml:space="preserve">                "label": 1,</w:t>
            </w:r>
          </w:p>
          <w:p w14:paraId="23BFD30D" w14:textId="77777777" w:rsidR="000257C3" w:rsidRPr="000257C3" w:rsidRDefault="000257C3" w:rsidP="000257C3">
            <w:pPr>
              <w:ind w:leftChars="50" w:left="105"/>
              <w:rPr>
                <w:color w:val="000000"/>
              </w:rPr>
            </w:pPr>
            <w:r w:rsidRPr="000257C3">
              <w:rPr>
                <w:color w:val="000000"/>
              </w:rPr>
              <w:t xml:space="preserve">                "id": "100600000002",</w:t>
            </w:r>
          </w:p>
          <w:p w14:paraId="11105FEF"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蒋欣</w:t>
            </w:r>
            <w:r w:rsidRPr="000257C3">
              <w:rPr>
                <w:rFonts w:hint="eastAsia"/>
                <w:color w:val="000000"/>
              </w:rPr>
              <w:t>"</w:t>
            </w:r>
          </w:p>
          <w:p w14:paraId="3C3D0EDE" w14:textId="77777777" w:rsidR="000257C3" w:rsidRPr="000257C3" w:rsidRDefault="000257C3" w:rsidP="000257C3">
            <w:pPr>
              <w:ind w:leftChars="50" w:left="105"/>
              <w:rPr>
                <w:color w:val="000000"/>
              </w:rPr>
            </w:pPr>
            <w:r w:rsidRPr="000257C3">
              <w:rPr>
                <w:color w:val="000000"/>
              </w:rPr>
              <w:t xml:space="preserve">            }</w:t>
            </w:r>
          </w:p>
          <w:p w14:paraId="0D703996" w14:textId="77777777" w:rsidR="000257C3" w:rsidRPr="000257C3" w:rsidRDefault="000257C3" w:rsidP="000257C3">
            <w:pPr>
              <w:ind w:leftChars="50" w:left="105"/>
              <w:rPr>
                <w:color w:val="000000"/>
              </w:rPr>
            </w:pPr>
            <w:r w:rsidRPr="000257C3">
              <w:rPr>
                <w:color w:val="000000"/>
              </w:rPr>
              <w:t xml:space="preserve">        ],</w:t>
            </w:r>
          </w:p>
          <w:p w14:paraId="255DE84A" w14:textId="77777777" w:rsidR="000257C3" w:rsidRPr="000257C3" w:rsidRDefault="000257C3" w:rsidP="000257C3">
            <w:pPr>
              <w:ind w:leftChars="50" w:left="105"/>
              <w:rPr>
                <w:color w:val="000000"/>
              </w:rPr>
            </w:pPr>
            <w:r w:rsidRPr="000257C3">
              <w:rPr>
                <w:color w:val="000000"/>
              </w:rPr>
              <w:t xml:space="preserve">        "director_list": [</w:t>
            </w:r>
          </w:p>
          <w:p w14:paraId="1EA52C96" w14:textId="77777777" w:rsidR="000257C3" w:rsidRPr="000257C3" w:rsidRDefault="000257C3" w:rsidP="000257C3">
            <w:pPr>
              <w:ind w:leftChars="50" w:left="105"/>
              <w:rPr>
                <w:color w:val="000000"/>
              </w:rPr>
            </w:pPr>
            <w:r w:rsidRPr="000257C3">
              <w:rPr>
                <w:color w:val="000000"/>
              </w:rPr>
              <w:t xml:space="preserve">            {</w:t>
            </w:r>
          </w:p>
          <w:p w14:paraId="41AC37D4" w14:textId="77777777" w:rsidR="000257C3" w:rsidRPr="000257C3" w:rsidRDefault="000257C3" w:rsidP="000257C3">
            <w:pPr>
              <w:ind w:leftChars="50" w:left="105"/>
              <w:rPr>
                <w:color w:val="000000"/>
              </w:rPr>
            </w:pPr>
            <w:r w:rsidRPr="000257C3">
              <w:rPr>
                <w:color w:val="000000"/>
              </w:rPr>
              <w:t xml:space="preserve">                "label": 1,</w:t>
            </w:r>
          </w:p>
          <w:p w14:paraId="06E6A8D8" w14:textId="77777777" w:rsidR="000257C3" w:rsidRPr="000257C3" w:rsidRDefault="000257C3" w:rsidP="000257C3">
            <w:pPr>
              <w:ind w:leftChars="50" w:left="105"/>
              <w:rPr>
                <w:color w:val="000000"/>
              </w:rPr>
            </w:pPr>
            <w:r w:rsidRPr="000257C3">
              <w:rPr>
                <w:color w:val="000000"/>
              </w:rPr>
              <w:t xml:space="preserve">                "id": "100500001046",</w:t>
            </w:r>
          </w:p>
          <w:p w14:paraId="59E81E5D"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张新建</w:t>
            </w:r>
            <w:r w:rsidRPr="000257C3">
              <w:rPr>
                <w:rFonts w:hint="eastAsia"/>
                <w:color w:val="000000"/>
              </w:rPr>
              <w:t>"</w:t>
            </w:r>
          </w:p>
          <w:p w14:paraId="38E1C2F5" w14:textId="77777777" w:rsidR="000257C3" w:rsidRPr="000257C3" w:rsidRDefault="000257C3" w:rsidP="000257C3">
            <w:pPr>
              <w:ind w:leftChars="50" w:left="105"/>
              <w:rPr>
                <w:color w:val="000000"/>
              </w:rPr>
            </w:pPr>
            <w:r w:rsidRPr="000257C3">
              <w:rPr>
                <w:color w:val="000000"/>
              </w:rPr>
              <w:t xml:space="preserve">            }</w:t>
            </w:r>
          </w:p>
          <w:p w14:paraId="4800FD6E" w14:textId="77777777" w:rsidR="000257C3" w:rsidRPr="000257C3" w:rsidRDefault="000257C3" w:rsidP="000257C3">
            <w:pPr>
              <w:ind w:leftChars="50" w:left="105"/>
              <w:rPr>
                <w:color w:val="000000"/>
              </w:rPr>
            </w:pPr>
            <w:r w:rsidRPr="000257C3">
              <w:rPr>
                <w:color w:val="000000"/>
              </w:rPr>
              <w:t xml:space="preserve">        ],</w:t>
            </w:r>
          </w:p>
          <w:p w14:paraId="6907494A" w14:textId="77777777" w:rsidR="000257C3" w:rsidRPr="000257C3" w:rsidRDefault="000257C3" w:rsidP="000257C3">
            <w:pPr>
              <w:ind w:leftChars="50" w:left="105"/>
              <w:rPr>
                <w:color w:val="000000"/>
              </w:rPr>
            </w:pPr>
            <w:r w:rsidRPr="000257C3">
              <w:rPr>
                <w:rFonts w:hint="eastAsia"/>
                <w:color w:val="000000"/>
              </w:rPr>
              <w:t xml:space="preserve">        "user_score": 7.4,</w:t>
            </w:r>
            <w:r w:rsidRPr="000257C3">
              <w:rPr>
                <w:rFonts w:hint="eastAsia"/>
                <w:color w:val="000000"/>
              </w:rPr>
              <w:tab/>
              <w:t>//</w:t>
            </w:r>
            <w:r w:rsidRPr="000257C3">
              <w:rPr>
                <w:rFonts w:hint="eastAsia"/>
                <w:color w:val="000000"/>
              </w:rPr>
              <w:t>用户评分</w:t>
            </w:r>
          </w:p>
          <w:p w14:paraId="57937E0A" w14:textId="77777777" w:rsidR="000257C3" w:rsidRPr="000257C3" w:rsidRDefault="000257C3" w:rsidP="000257C3">
            <w:pPr>
              <w:ind w:leftChars="50" w:left="105"/>
              <w:rPr>
                <w:color w:val="000000"/>
              </w:rPr>
            </w:pPr>
            <w:r w:rsidRPr="000257C3">
              <w:rPr>
                <w:rFonts w:hint="eastAsia"/>
                <w:color w:val="000000"/>
              </w:rPr>
              <w:t xml:space="preserve">        "score_times": "1696",</w:t>
            </w:r>
            <w:r w:rsidRPr="000257C3">
              <w:rPr>
                <w:rFonts w:hint="eastAsia"/>
                <w:color w:val="000000"/>
              </w:rPr>
              <w:tab/>
              <w:t>//</w:t>
            </w:r>
            <w:r w:rsidRPr="000257C3">
              <w:rPr>
                <w:rFonts w:hint="eastAsia"/>
                <w:color w:val="000000"/>
              </w:rPr>
              <w:t>评分次数</w:t>
            </w:r>
          </w:p>
          <w:p w14:paraId="50571D86" w14:textId="77777777" w:rsidR="000257C3" w:rsidRPr="000257C3" w:rsidRDefault="000257C3" w:rsidP="000257C3">
            <w:pPr>
              <w:ind w:leftChars="50" w:left="105"/>
              <w:rPr>
                <w:color w:val="000000"/>
              </w:rPr>
            </w:pPr>
            <w:r w:rsidRPr="000257C3">
              <w:rPr>
                <w:rFonts w:hint="eastAsia"/>
                <w:color w:val="000000"/>
              </w:rPr>
              <w:t xml:space="preserve">        "offline_download_support": "0",</w:t>
            </w:r>
            <w:r w:rsidRPr="000257C3">
              <w:rPr>
                <w:rFonts w:hint="eastAsia"/>
                <w:color w:val="000000"/>
              </w:rPr>
              <w:tab/>
              <w:t>//</w:t>
            </w:r>
            <w:r w:rsidRPr="000257C3">
              <w:rPr>
                <w:rFonts w:hint="eastAsia"/>
                <w:color w:val="000000"/>
              </w:rPr>
              <w:t>是否允许离线下载，三星的功能，其它不用</w:t>
            </w:r>
          </w:p>
          <w:p w14:paraId="391479FE" w14:textId="77777777" w:rsidR="000257C3" w:rsidRPr="000257C3" w:rsidRDefault="000257C3" w:rsidP="000257C3">
            <w:pPr>
              <w:ind w:leftChars="50" w:left="105"/>
              <w:rPr>
                <w:color w:val="000000"/>
              </w:rPr>
            </w:pPr>
            <w:r w:rsidRPr="000257C3">
              <w:rPr>
                <w:rFonts w:hint="eastAsia"/>
                <w:color w:val="000000"/>
              </w:rPr>
              <w:t xml:space="preserve">        "index_list": {</w:t>
            </w:r>
            <w:r w:rsidRPr="000257C3">
              <w:rPr>
                <w:rFonts w:hint="eastAsia"/>
                <w:color w:val="000000"/>
              </w:rPr>
              <w:tab/>
            </w:r>
            <w:r w:rsidRPr="000257C3">
              <w:rPr>
                <w:rFonts w:hint="eastAsia"/>
                <w:color w:val="000000"/>
              </w:rPr>
              <w:tab/>
              <w:t>//</w:t>
            </w:r>
            <w:r w:rsidRPr="000257C3">
              <w:rPr>
                <w:rFonts w:hint="eastAsia"/>
                <w:color w:val="000000"/>
              </w:rPr>
              <w:t>分集列表</w:t>
            </w:r>
          </w:p>
          <w:p w14:paraId="6198D6B8" w14:textId="77777777" w:rsidR="000257C3" w:rsidRPr="000257C3" w:rsidRDefault="000257C3" w:rsidP="000257C3">
            <w:pPr>
              <w:ind w:leftChars="50" w:left="105"/>
              <w:rPr>
                <w:color w:val="000000"/>
              </w:rPr>
            </w:pPr>
            <w:r w:rsidRPr="000257C3">
              <w:rPr>
                <w:color w:val="000000"/>
              </w:rPr>
              <w:t xml:space="preserve">            "index": [</w:t>
            </w:r>
          </w:p>
          <w:p w14:paraId="3F723BB1" w14:textId="77777777" w:rsidR="000257C3" w:rsidRPr="000257C3" w:rsidRDefault="000257C3" w:rsidP="000257C3">
            <w:pPr>
              <w:ind w:leftChars="50" w:left="105"/>
              <w:rPr>
                <w:color w:val="000000"/>
              </w:rPr>
            </w:pPr>
            <w:r w:rsidRPr="000257C3">
              <w:rPr>
                <w:color w:val="000000"/>
              </w:rPr>
              <w:t xml:space="preserve">                {</w:t>
            </w:r>
          </w:p>
          <w:p w14:paraId="1C68CFE4" w14:textId="77777777" w:rsidR="000257C3" w:rsidRPr="000257C3" w:rsidRDefault="000257C3" w:rsidP="000257C3">
            <w:pPr>
              <w:ind w:leftChars="50" w:left="105"/>
              <w:rPr>
                <w:color w:val="000000"/>
              </w:rPr>
            </w:pPr>
            <w:r w:rsidRPr="000257C3">
              <w:rPr>
                <w:rFonts w:hint="eastAsia"/>
                <w:color w:val="000000"/>
              </w:rPr>
              <w:t xml:space="preserve">                    "id": "3382e4bdd53c8ee1f2aab7894f04d832",</w:t>
            </w:r>
            <w:r w:rsidRPr="000257C3">
              <w:rPr>
                <w:rFonts w:hint="eastAsia"/>
                <w:color w:val="000000"/>
              </w:rPr>
              <w:tab/>
              <w:t>//</w:t>
            </w:r>
            <w:r w:rsidRPr="000257C3">
              <w:rPr>
                <w:rFonts w:hint="eastAsia"/>
                <w:color w:val="000000"/>
              </w:rPr>
              <w:t>分集</w:t>
            </w:r>
            <w:r w:rsidRPr="000257C3">
              <w:rPr>
                <w:rFonts w:hint="eastAsia"/>
                <w:color w:val="000000"/>
              </w:rPr>
              <w:t>ID</w:t>
            </w:r>
          </w:p>
          <w:p w14:paraId="7BFC2874" w14:textId="77777777" w:rsidR="000257C3" w:rsidRPr="000257C3" w:rsidRDefault="000257C3" w:rsidP="000257C3">
            <w:pPr>
              <w:ind w:leftChars="50" w:left="105"/>
              <w:rPr>
                <w:color w:val="000000"/>
              </w:rPr>
            </w:pPr>
            <w:r w:rsidRPr="000257C3">
              <w:rPr>
                <w:rFonts w:hint="eastAsia"/>
                <w:color w:val="000000"/>
              </w:rPr>
              <w:t xml:space="preserve">                    "index": "0",</w:t>
            </w:r>
            <w:r w:rsidRPr="000257C3">
              <w:rPr>
                <w:rFonts w:hint="eastAsia"/>
                <w:color w:val="000000"/>
              </w:rPr>
              <w:tab/>
              <w:t>//</w:t>
            </w:r>
            <w:r w:rsidRPr="000257C3">
              <w:rPr>
                <w:rFonts w:hint="eastAsia"/>
                <w:color w:val="000000"/>
              </w:rPr>
              <w:t>分集索引</w:t>
            </w:r>
          </w:p>
          <w:p w14:paraId="13A8E70D" w14:textId="77777777" w:rsidR="000257C3" w:rsidRPr="000257C3" w:rsidRDefault="000257C3" w:rsidP="000257C3">
            <w:pPr>
              <w:ind w:leftChars="50" w:left="105"/>
              <w:rPr>
                <w:color w:val="000000"/>
              </w:rPr>
            </w:pPr>
            <w:r w:rsidRPr="000257C3">
              <w:rPr>
                <w:rFonts w:hint="eastAsia"/>
                <w:color w:val="000000"/>
              </w:rPr>
              <w:t xml:space="preserve">                    "name": "</w:t>
            </w:r>
            <w:r w:rsidRPr="000257C3">
              <w:rPr>
                <w:rFonts w:hint="eastAsia"/>
                <w:color w:val="000000"/>
              </w:rPr>
              <w:t>第</w:t>
            </w:r>
            <w:r w:rsidRPr="000257C3">
              <w:rPr>
                <w:rFonts w:hint="eastAsia"/>
                <w:color w:val="000000"/>
              </w:rPr>
              <w:t>1</w:t>
            </w:r>
            <w:r w:rsidRPr="000257C3">
              <w:rPr>
                <w:rFonts w:hint="eastAsia"/>
                <w:color w:val="000000"/>
              </w:rPr>
              <w:t>集</w:t>
            </w:r>
            <w:r w:rsidRPr="000257C3">
              <w:rPr>
                <w:rFonts w:hint="eastAsia"/>
                <w:color w:val="000000"/>
              </w:rPr>
              <w:t>",</w:t>
            </w:r>
            <w:r w:rsidRPr="000257C3">
              <w:rPr>
                <w:rFonts w:hint="eastAsia"/>
                <w:color w:val="000000"/>
              </w:rPr>
              <w:tab/>
              <w:t>//</w:t>
            </w:r>
            <w:r w:rsidRPr="000257C3">
              <w:rPr>
                <w:rFonts w:hint="eastAsia"/>
                <w:color w:val="000000"/>
              </w:rPr>
              <w:t>分集名称</w:t>
            </w:r>
          </w:p>
          <w:p w14:paraId="51B48968" w14:textId="77777777" w:rsidR="000257C3" w:rsidRPr="000257C3" w:rsidRDefault="000257C3" w:rsidP="000257C3">
            <w:pPr>
              <w:ind w:leftChars="50" w:left="105"/>
              <w:rPr>
                <w:color w:val="000000"/>
              </w:rPr>
            </w:pPr>
            <w:r w:rsidRPr="000257C3">
              <w:rPr>
                <w:rFonts w:hint="eastAsia"/>
                <w:color w:val="000000"/>
              </w:rPr>
              <w:t xml:space="preserve">                    "desc": "",</w:t>
            </w:r>
            <w:r w:rsidRPr="000257C3">
              <w:rPr>
                <w:rFonts w:hint="eastAsia"/>
                <w:color w:val="000000"/>
              </w:rPr>
              <w:tab/>
            </w:r>
            <w:r w:rsidRPr="000257C3">
              <w:rPr>
                <w:rFonts w:hint="eastAsia"/>
                <w:color w:val="000000"/>
              </w:rPr>
              <w:tab/>
              <w:t>//</w:t>
            </w:r>
            <w:r w:rsidRPr="000257C3">
              <w:rPr>
                <w:rFonts w:hint="eastAsia"/>
                <w:color w:val="000000"/>
              </w:rPr>
              <w:t>分集简介（这个字段做分集按分集看点展示的字段）</w:t>
            </w:r>
          </w:p>
          <w:p w14:paraId="160830A7" w14:textId="77777777" w:rsidR="000257C3" w:rsidRPr="000257C3" w:rsidRDefault="000257C3" w:rsidP="000257C3">
            <w:pPr>
              <w:ind w:leftChars="50" w:left="105"/>
              <w:rPr>
                <w:color w:val="000000"/>
              </w:rPr>
            </w:pPr>
            <w:r w:rsidRPr="000257C3">
              <w:rPr>
                <w:rFonts w:hint="eastAsia"/>
                <w:color w:val="000000"/>
              </w:rPr>
              <w:t xml:space="preserve">                    "watch_focus": "",  //</w:t>
            </w:r>
            <w:r w:rsidRPr="000257C3">
              <w:rPr>
                <w:rFonts w:hint="eastAsia"/>
                <w:color w:val="000000"/>
              </w:rPr>
              <w:t>分集看点（这个字段没值，看点注入到分集简介了）</w:t>
            </w:r>
          </w:p>
          <w:p w14:paraId="533F3049" w14:textId="77777777" w:rsidR="000257C3" w:rsidRPr="000257C3" w:rsidRDefault="000257C3" w:rsidP="000257C3">
            <w:pPr>
              <w:ind w:leftChars="50" w:left="105"/>
              <w:rPr>
                <w:color w:val="000000"/>
              </w:rPr>
            </w:pPr>
            <w:r w:rsidRPr="000257C3">
              <w:rPr>
                <w:rFonts w:hint="eastAsia"/>
                <w:color w:val="000000"/>
              </w:rPr>
              <w:t xml:space="preserve">                    "img": "",</w:t>
            </w:r>
            <w:r w:rsidRPr="000257C3">
              <w:rPr>
                <w:rFonts w:hint="eastAsia"/>
                <w:color w:val="000000"/>
              </w:rPr>
              <w:tab/>
            </w:r>
            <w:r w:rsidRPr="000257C3">
              <w:rPr>
                <w:rFonts w:hint="eastAsia"/>
                <w:color w:val="000000"/>
              </w:rPr>
              <w:tab/>
              <w:t>//</w:t>
            </w:r>
            <w:r w:rsidRPr="000257C3">
              <w:rPr>
                <w:rFonts w:hint="eastAsia"/>
                <w:color w:val="000000"/>
              </w:rPr>
              <w:t>分集图片，综艺类型的会上</w:t>
            </w:r>
          </w:p>
          <w:p w14:paraId="3A2C5482" w14:textId="77777777" w:rsidR="000257C3" w:rsidRPr="000257C3" w:rsidRDefault="000257C3" w:rsidP="000257C3">
            <w:pPr>
              <w:ind w:leftChars="50" w:left="105"/>
              <w:rPr>
                <w:color w:val="000000"/>
              </w:rPr>
            </w:pPr>
            <w:r w:rsidRPr="000257C3">
              <w:rPr>
                <w:rFonts w:hint="eastAsia"/>
                <w:color w:val="000000"/>
              </w:rPr>
              <w:t xml:space="preserve">                    "time_len": 90,</w:t>
            </w:r>
            <w:r w:rsidRPr="000257C3">
              <w:rPr>
                <w:rFonts w:hint="eastAsia"/>
                <w:color w:val="000000"/>
              </w:rPr>
              <w:tab/>
              <w:t>//</w:t>
            </w:r>
            <w:r w:rsidRPr="000257C3">
              <w:rPr>
                <w:rFonts w:hint="eastAsia"/>
                <w:color w:val="000000"/>
              </w:rPr>
              <w:t>时长，分钟</w:t>
            </w:r>
            <w:r w:rsidRPr="000257C3">
              <w:rPr>
                <w:rFonts w:hint="eastAsia"/>
                <w:color w:val="000000"/>
              </w:rPr>
              <w:t>h</w:t>
            </w:r>
          </w:p>
          <w:p w14:paraId="51B2DFF5" w14:textId="77777777" w:rsidR="000257C3" w:rsidRPr="000257C3" w:rsidRDefault="000257C3" w:rsidP="000257C3">
            <w:pPr>
              <w:ind w:leftChars="50" w:left="105"/>
              <w:rPr>
                <w:color w:val="000000"/>
              </w:rPr>
            </w:pPr>
            <w:r w:rsidRPr="000257C3">
              <w:rPr>
                <w:color w:val="000000"/>
              </w:rPr>
              <w:t xml:space="preserve">                    "user_score": 0,</w:t>
            </w:r>
          </w:p>
          <w:p w14:paraId="5646A6F3" w14:textId="77777777" w:rsidR="000257C3" w:rsidRPr="000257C3" w:rsidRDefault="000257C3" w:rsidP="000257C3">
            <w:pPr>
              <w:ind w:leftChars="50" w:left="105"/>
              <w:rPr>
                <w:color w:val="000000"/>
              </w:rPr>
            </w:pPr>
            <w:r w:rsidRPr="000257C3">
              <w:rPr>
                <w:rFonts w:hint="eastAsia"/>
                <w:color w:val="000000"/>
              </w:rPr>
              <w:t xml:space="preserve">                    "online_time": "2014-12-22 00:00:00", //</w:t>
            </w:r>
            <w:r w:rsidRPr="000257C3">
              <w:rPr>
                <w:rFonts w:hint="eastAsia"/>
                <w:color w:val="000000"/>
              </w:rPr>
              <w:t>分集上映时间，综艺类型的当前期数</w:t>
            </w:r>
          </w:p>
          <w:p w14:paraId="6F7F9629" w14:textId="77777777" w:rsidR="000257C3" w:rsidRPr="000257C3" w:rsidRDefault="000257C3" w:rsidP="000257C3">
            <w:pPr>
              <w:ind w:leftChars="50" w:left="105"/>
              <w:rPr>
                <w:color w:val="000000"/>
              </w:rPr>
            </w:pPr>
            <w:r w:rsidRPr="000257C3">
              <w:rPr>
                <w:rFonts w:hint="eastAsia"/>
                <w:color w:val="000000"/>
              </w:rPr>
              <w:t xml:space="preserve">                    "series_id": "454658",</w:t>
            </w:r>
            <w:r w:rsidRPr="000257C3">
              <w:rPr>
                <w:rFonts w:hint="eastAsia"/>
                <w:color w:val="000000"/>
              </w:rPr>
              <w:tab/>
              <w:t>//</w:t>
            </w:r>
            <w:r w:rsidRPr="000257C3">
              <w:rPr>
                <w:rFonts w:hint="eastAsia"/>
                <w:color w:val="000000"/>
              </w:rPr>
              <w:t>芒果分集系列</w:t>
            </w:r>
            <w:r w:rsidRPr="000257C3">
              <w:rPr>
                <w:rFonts w:hint="eastAsia"/>
                <w:color w:val="000000"/>
              </w:rPr>
              <w:t>ID</w:t>
            </w:r>
          </w:p>
          <w:p w14:paraId="0CB09397" w14:textId="77777777" w:rsidR="000257C3" w:rsidRPr="000257C3" w:rsidRDefault="000257C3" w:rsidP="000257C3">
            <w:pPr>
              <w:ind w:leftChars="50" w:left="105"/>
              <w:rPr>
                <w:color w:val="000000"/>
              </w:rPr>
            </w:pPr>
            <w:r w:rsidRPr="000257C3">
              <w:rPr>
                <w:rFonts w:hint="eastAsia"/>
                <w:color w:val="000000"/>
              </w:rPr>
              <w:t xml:space="preserve">                    "import_name": "</w:t>
            </w:r>
            <w:r w:rsidRPr="000257C3">
              <w:rPr>
                <w:rFonts w:hint="eastAsia"/>
                <w:color w:val="000000"/>
              </w:rPr>
              <w:t>老农民</w:t>
            </w:r>
            <w:r w:rsidRPr="000257C3">
              <w:rPr>
                <w:rFonts w:hint="eastAsia"/>
                <w:color w:val="000000"/>
              </w:rPr>
              <w:t xml:space="preserve"> </w:t>
            </w:r>
            <w:r w:rsidRPr="000257C3">
              <w:rPr>
                <w:rFonts w:hint="eastAsia"/>
                <w:color w:val="000000"/>
              </w:rPr>
              <w:t>第</w:t>
            </w:r>
            <w:r w:rsidRPr="000257C3">
              <w:rPr>
                <w:rFonts w:hint="eastAsia"/>
                <w:color w:val="000000"/>
              </w:rPr>
              <w:t>1</w:t>
            </w:r>
            <w:r w:rsidRPr="000257C3">
              <w:rPr>
                <w:rFonts w:hint="eastAsia"/>
                <w:color w:val="000000"/>
              </w:rPr>
              <w:t>集</w:t>
            </w:r>
            <w:r w:rsidRPr="000257C3">
              <w:rPr>
                <w:rFonts w:hint="eastAsia"/>
                <w:color w:val="000000"/>
              </w:rPr>
              <w:t>",</w:t>
            </w:r>
            <w:r w:rsidRPr="000257C3">
              <w:rPr>
                <w:rFonts w:hint="eastAsia"/>
                <w:color w:val="000000"/>
              </w:rPr>
              <w:tab/>
              <w:t>//</w:t>
            </w:r>
            <w:r w:rsidRPr="000257C3">
              <w:rPr>
                <w:rFonts w:hint="eastAsia"/>
                <w:color w:val="000000"/>
              </w:rPr>
              <w:t>芒果分集注入名称</w:t>
            </w:r>
          </w:p>
          <w:p w14:paraId="6D1AC286" w14:textId="77777777" w:rsidR="000257C3" w:rsidRPr="000257C3" w:rsidRDefault="000257C3" w:rsidP="000257C3">
            <w:pPr>
              <w:ind w:leftChars="50" w:left="105"/>
              <w:rPr>
                <w:color w:val="000000"/>
              </w:rPr>
            </w:pPr>
            <w:r w:rsidRPr="000257C3">
              <w:rPr>
                <w:rFonts w:hint="eastAsia"/>
                <w:color w:val="000000"/>
              </w:rPr>
              <w:t xml:space="preserve">                    "import_id": "1063907",</w:t>
            </w:r>
            <w:r w:rsidRPr="000257C3">
              <w:rPr>
                <w:rFonts w:hint="eastAsia"/>
                <w:color w:val="000000"/>
              </w:rPr>
              <w:tab/>
              <w:t>//</w:t>
            </w:r>
            <w:r w:rsidRPr="000257C3">
              <w:rPr>
                <w:rFonts w:hint="eastAsia"/>
                <w:color w:val="000000"/>
              </w:rPr>
              <w:t>芒果分集注入</w:t>
            </w:r>
            <w:r w:rsidRPr="000257C3">
              <w:rPr>
                <w:rFonts w:hint="eastAsia"/>
                <w:color w:val="000000"/>
              </w:rPr>
              <w:t>ID</w:t>
            </w:r>
          </w:p>
          <w:p w14:paraId="36A57123" w14:textId="77777777" w:rsidR="000257C3" w:rsidRPr="000257C3" w:rsidRDefault="000257C3" w:rsidP="000257C3">
            <w:pPr>
              <w:ind w:leftChars="50" w:left="105"/>
              <w:rPr>
                <w:color w:val="000000"/>
              </w:rPr>
            </w:pPr>
            <w:r w:rsidRPr="000257C3">
              <w:rPr>
                <w:rFonts w:hint="eastAsia"/>
                <w:color w:val="000000"/>
              </w:rPr>
              <w:t xml:space="preserve">                    "media_list": [ //</w:t>
            </w:r>
            <w:r w:rsidRPr="000257C3">
              <w:rPr>
                <w:rFonts w:hint="eastAsia"/>
                <w:color w:val="000000"/>
              </w:rPr>
              <w:t>分集片源列表</w:t>
            </w:r>
          </w:p>
          <w:p w14:paraId="03F21945" w14:textId="77777777" w:rsidR="000257C3" w:rsidRPr="000257C3" w:rsidRDefault="000257C3" w:rsidP="000257C3">
            <w:pPr>
              <w:ind w:leftChars="50" w:left="105"/>
              <w:rPr>
                <w:color w:val="000000"/>
              </w:rPr>
            </w:pPr>
            <w:r w:rsidRPr="000257C3">
              <w:rPr>
                <w:color w:val="000000"/>
              </w:rPr>
              <w:t xml:space="preserve">                        {</w:t>
            </w:r>
          </w:p>
          <w:p w14:paraId="79C01F77" w14:textId="77777777" w:rsidR="000257C3" w:rsidRPr="000257C3" w:rsidRDefault="000257C3" w:rsidP="000257C3">
            <w:pPr>
              <w:ind w:leftChars="50" w:left="105"/>
              <w:rPr>
                <w:color w:val="000000"/>
              </w:rPr>
            </w:pPr>
            <w:r w:rsidRPr="000257C3">
              <w:rPr>
                <w:rFonts w:hint="eastAsia"/>
                <w:color w:val="000000"/>
              </w:rPr>
              <w:t xml:space="preserve">                            "id": "c713ffd361f35122b50f84fb51032b30", //</w:t>
            </w:r>
            <w:r w:rsidRPr="000257C3">
              <w:rPr>
                <w:rFonts w:hint="eastAsia"/>
                <w:color w:val="000000"/>
              </w:rPr>
              <w:t>片源</w:t>
            </w:r>
            <w:r w:rsidRPr="000257C3">
              <w:rPr>
                <w:rFonts w:hint="eastAsia"/>
                <w:color w:val="000000"/>
              </w:rPr>
              <w:t>ID</w:t>
            </w:r>
          </w:p>
          <w:p w14:paraId="5A84094C" w14:textId="77777777" w:rsidR="000257C3" w:rsidRPr="000257C3" w:rsidRDefault="000257C3" w:rsidP="000257C3">
            <w:pPr>
              <w:ind w:leftChars="50" w:left="105"/>
              <w:rPr>
                <w:color w:val="000000"/>
              </w:rPr>
            </w:pPr>
            <w:r w:rsidRPr="000257C3">
              <w:rPr>
                <w:rFonts w:hint="eastAsia"/>
                <w:color w:val="000000"/>
              </w:rPr>
              <w:t xml:space="preserve">                            "type": "std",</w:t>
            </w:r>
            <w:r w:rsidRPr="000257C3">
              <w:rPr>
                <w:rFonts w:hint="eastAsia"/>
                <w:color w:val="000000"/>
              </w:rPr>
              <w:tab/>
              <w:t>//</w:t>
            </w:r>
            <w:r w:rsidRPr="000257C3">
              <w:rPr>
                <w:rFonts w:hint="eastAsia"/>
                <w:color w:val="000000"/>
              </w:rPr>
              <w:t>片源清晰度</w:t>
            </w:r>
            <w:r w:rsidRPr="000257C3">
              <w:rPr>
                <w:rFonts w:hint="eastAsia"/>
                <w:color w:val="000000"/>
              </w:rPr>
              <w:t>,low(</w:t>
            </w:r>
            <w:r w:rsidRPr="000257C3">
              <w:rPr>
                <w:rFonts w:hint="eastAsia"/>
                <w:color w:val="000000"/>
              </w:rPr>
              <w:t>流畅</w:t>
            </w:r>
            <w:r w:rsidRPr="000257C3">
              <w:rPr>
                <w:rFonts w:hint="eastAsia"/>
                <w:color w:val="000000"/>
              </w:rPr>
              <w:t>), std(</w:t>
            </w:r>
            <w:r w:rsidRPr="000257C3">
              <w:rPr>
                <w:rFonts w:hint="eastAsia"/>
                <w:color w:val="000000"/>
              </w:rPr>
              <w:t>标清</w:t>
            </w:r>
            <w:r w:rsidRPr="000257C3">
              <w:rPr>
                <w:rFonts w:hint="eastAsia"/>
                <w:color w:val="000000"/>
              </w:rPr>
              <w:t>), hd(</w:t>
            </w:r>
            <w:r w:rsidRPr="000257C3">
              <w:rPr>
                <w:rFonts w:hint="eastAsia"/>
                <w:color w:val="000000"/>
              </w:rPr>
              <w:t>高清</w:t>
            </w:r>
            <w:r w:rsidRPr="000257C3">
              <w:rPr>
                <w:rFonts w:hint="eastAsia"/>
                <w:color w:val="000000"/>
              </w:rPr>
              <w:t>), sd(</w:t>
            </w:r>
            <w:r w:rsidRPr="000257C3">
              <w:rPr>
                <w:rFonts w:hint="eastAsia"/>
                <w:color w:val="000000"/>
              </w:rPr>
              <w:t>超清</w:t>
            </w:r>
            <w:r w:rsidRPr="000257C3">
              <w:rPr>
                <w:rFonts w:hint="eastAsia"/>
                <w:color w:val="000000"/>
              </w:rPr>
              <w:t>), 4k(4k</w:t>
            </w:r>
            <w:r w:rsidRPr="000257C3">
              <w:rPr>
                <w:rFonts w:hint="eastAsia"/>
                <w:color w:val="000000"/>
              </w:rPr>
              <w:t>视频</w:t>
            </w:r>
            <w:r w:rsidRPr="000257C3">
              <w:rPr>
                <w:rFonts w:hint="eastAsia"/>
                <w:color w:val="000000"/>
              </w:rPr>
              <w:t>)</w:t>
            </w:r>
          </w:p>
          <w:p w14:paraId="16658633" w14:textId="77777777" w:rsidR="000257C3" w:rsidRPr="000257C3" w:rsidRDefault="000257C3" w:rsidP="000257C3">
            <w:pPr>
              <w:ind w:leftChars="50" w:left="105"/>
              <w:rPr>
                <w:color w:val="000000"/>
              </w:rPr>
            </w:pPr>
            <w:r w:rsidRPr="000257C3">
              <w:rPr>
                <w:rFonts w:hint="eastAsia"/>
                <w:color w:val="000000"/>
              </w:rPr>
              <w:t xml:space="preserve">                            "state": "0",</w:t>
            </w:r>
            <w:r w:rsidRPr="000257C3">
              <w:rPr>
                <w:rFonts w:hint="eastAsia"/>
                <w:color w:val="000000"/>
              </w:rPr>
              <w:tab/>
              <w:t>//</w:t>
            </w:r>
            <w:r w:rsidRPr="000257C3">
              <w:rPr>
                <w:rFonts w:hint="eastAsia"/>
                <w:color w:val="000000"/>
              </w:rPr>
              <w:t>是否发布，</w:t>
            </w:r>
            <w:r w:rsidRPr="000257C3">
              <w:rPr>
                <w:rFonts w:hint="eastAsia"/>
                <w:color w:val="000000"/>
              </w:rPr>
              <w:t>0</w:t>
            </w:r>
            <w:r w:rsidRPr="000257C3">
              <w:rPr>
                <w:rFonts w:hint="eastAsia"/>
                <w:color w:val="000000"/>
              </w:rPr>
              <w:t>发布，</w:t>
            </w:r>
            <w:r w:rsidRPr="000257C3">
              <w:rPr>
                <w:rFonts w:hint="eastAsia"/>
                <w:color w:val="000000"/>
              </w:rPr>
              <w:t>1</w:t>
            </w:r>
            <w:r w:rsidRPr="000257C3">
              <w:rPr>
                <w:rFonts w:hint="eastAsia"/>
                <w:color w:val="000000"/>
              </w:rPr>
              <w:t>下线</w:t>
            </w:r>
          </w:p>
          <w:p w14:paraId="4FDA00FB" w14:textId="77777777" w:rsidR="000257C3" w:rsidRPr="000257C3" w:rsidRDefault="000257C3" w:rsidP="000257C3">
            <w:pPr>
              <w:ind w:leftChars="50" w:left="105"/>
              <w:rPr>
                <w:color w:val="000000"/>
              </w:rPr>
            </w:pPr>
            <w:r w:rsidRPr="000257C3">
              <w:rPr>
                <w:rFonts w:hint="eastAsia"/>
                <w:color w:val="000000"/>
              </w:rPr>
              <w:t xml:space="preserve">                            "url": "/internettv/c1/2014/dianshiju/laonongmin/20141222fb48746a-59b4-4b36-a582-f7e7dd747017.ts", //</w:t>
            </w:r>
            <w:r w:rsidRPr="000257C3">
              <w:rPr>
                <w:rFonts w:hint="eastAsia"/>
                <w:color w:val="000000"/>
              </w:rPr>
              <w:t>文件名</w:t>
            </w:r>
          </w:p>
          <w:p w14:paraId="79648EB2" w14:textId="77777777" w:rsidR="000257C3" w:rsidRPr="000257C3" w:rsidRDefault="000257C3" w:rsidP="000257C3">
            <w:pPr>
              <w:ind w:leftChars="50" w:left="105"/>
              <w:rPr>
                <w:color w:val="000000"/>
              </w:rPr>
            </w:pPr>
            <w:r w:rsidRPr="000257C3">
              <w:rPr>
                <w:color w:val="000000"/>
              </w:rPr>
              <w:t xml:space="preserve">                            "tag": "",</w:t>
            </w:r>
          </w:p>
          <w:p w14:paraId="21C349FD" w14:textId="77777777" w:rsidR="000257C3" w:rsidRPr="000257C3" w:rsidRDefault="000257C3" w:rsidP="000257C3">
            <w:pPr>
              <w:ind w:leftChars="50" w:left="105"/>
              <w:rPr>
                <w:color w:val="000000"/>
              </w:rPr>
            </w:pPr>
            <w:r w:rsidRPr="000257C3">
              <w:rPr>
                <w:color w:val="000000"/>
              </w:rPr>
              <w:t xml:space="preserve">                            "caps": "VOD",</w:t>
            </w:r>
          </w:p>
          <w:p w14:paraId="5BFA242F" w14:textId="77777777" w:rsidR="000257C3" w:rsidRPr="000257C3" w:rsidRDefault="000257C3" w:rsidP="000257C3">
            <w:pPr>
              <w:ind w:leftChars="50" w:left="105"/>
              <w:rPr>
                <w:color w:val="000000"/>
              </w:rPr>
            </w:pPr>
            <w:r w:rsidRPr="000257C3">
              <w:rPr>
                <w:color w:val="000000"/>
              </w:rPr>
              <w:t xml:space="preserve">                            "user_score": 0,</w:t>
            </w:r>
          </w:p>
          <w:p w14:paraId="264AFE89" w14:textId="77777777" w:rsidR="000257C3" w:rsidRPr="000257C3" w:rsidRDefault="000257C3" w:rsidP="000257C3">
            <w:pPr>
              <w:ind w:leftChars="50" w:left="105"/>
              <w:rPr>
                <w:color w:val="000000"/>
              </w:rPr>
            </w:pPr>
            <w:r w:rsidRPr="000257C3">
              <w:rPr>
                <w:rFonts w:hint="eastAsia"/>
                <w:color w:val="000000"/>
              </w:rPr>
              <w:t xml:space="preserve">                            "online_time": "2014-12-22 20:10:37"</w:t>
            </w:r>
            <w:r w:rsidRPr="000257C3">
              <w:rPr>
                <w:rFonts w:hint="eastAsia"/>
                <w:color w:val="000000"/>
              </w:rPr>
              <w:tab/>
              <w:t>//</w:t>
            </w:r>
            <w:r w:rsidRPr="000257C3">
              <w:rPr>
                <w:rFonts w:hint="eastAsia"/>
                <w:color w:val="000000"/>
              </w:rPr>
              <w:t>更新时间</w:t>
            </w:r>
          </w:p>
          <w:p w14:paraId="261390FB" w14:textId="77777777" w:rsidR="000257C3" w:rsidRPr="000257C3" w:rsidRDefault="000257C3" w:rsidP="000257C3">
            <w:pPr>
              <w:ind w:leftChars="50" w:left="105"/>
              <w:rPr>
                <w:color w:val="000000"/>
              </w:rPr>
            </w:pPr>
            <w:r w:rsidRPr="000257C3">
              <w:rPr>
                <w:color w:val="000000"/>
              </w:rPr>
              <w:t xml:space="preserve">                        },</w:t>
            </w:r>
          </w:p>
          <w:p w14:paraId="57ADC466" w14:textId="77777777" w:rsidR="000257C3" w:rsidRPr="000257C3" w:rsidRDefault="000257C3" w:rsidP="000257C3">
            <w:pPr>
              <w:ind w:leftChars="50" w:left="105"/>
              <w:rPr>
                <w:color w:val="000000"/>
              </w:rPr>
            </w:pPr>
            <w:r w:rsidRPr="000257C3">
              <w:rPr>
                <w:color w:val="000000"/>
              </w:rPr>
              <w:t xml:space="preserve">                        {</w:t>
            </w:r>
          </w:p>
          <w:p w14:paraId="40546761" w14:textId="77777777" w:rsidR="000257C3" w:rsidRPr="000257C3" w:rsidRDefault="000257C3" w:rsidP="000257C3">
            <w:pPr>
              <w:ind w:leftChars="50" w:left="105"/>
              <w:rPr>
                <w:color w:val="000000"/>
              </w:rPr>
            </w:pPr>
            <w:r w:rsidRPr="000257C3">
              <w:rPr>
                <w:color w:val="000000"/>
              </w:rPr>
              <w:t xml:space="preserve">                            "id": "d146e72256b3f71095353108b98cfc9c",</w:t>
            </w:r>
          </w:p>
          <w:p w14:paraId="010EC46A" w14:textId="77777777" w:rsidR="000257C3" w:rsidRPr="000257C3" w:rsidRDefault="000257C3" w:rsidP="000257C3">
            <w:pPr>
              <w:ind w:leftChars="50" w:left="105"/>
              <w:rPr>
                <w:color w:val="000000"/>
              </w:rPr>
            </w:pPr>
            <w:r w:rsidRPr="000257C3">
              <w:rPr>
                <w:color w:val="000000"/>
              </w:rPr>
              <w:t xml:space="preserve">                            "type": "hd",</w:t>
            </w:r>
          </w:p>
          <w:p w14:paraId="2E91D79F" w14:textId="77777777" w:rsidR="000257C3" w:rsidRPr="000257C3" w:rsidRDefault="000257C3" w:rsidP="000257C3">
            <w:pPr>
              <w:ind w:leftChars="50" w:left="105"/>
              <w:rPr>
                <w:color w:val="000000"/>
              </w:rPr>
            </w:pPr>
            <w:r w:rsidRPr="000257C3">
              <w:rPr>
                <w:color w:val="000000"/>
              </w:rPr>
              <w:t xml:space="preserve">                            "state": "0",</w:t>
            </w:r>
          </w:p>
          <w:p w14:paraId="2C09C2AF" w14:textId="77777777" w:rsidR="000257C3" w:rsidRPr="000257C3" w:rsidRDefault="000257C3" w:rsidP="000257C3">
            <w:pPr>
              <w:ind w:leftChars="50" w:left="105"/>
              <w:rPr>
                <w:color w:val="000000"/>
              </w:rPr>
            </w:pPr>
            <w:r w:rsidRPr="000257C3">
              <w:rPr>
                <w:color w:val="000000"/>
              </w:rPr>
              <w:t xml:space="preserve">                            "url": "/internettv/c1/2014/dianshiju/laonongmin/20141222be04a674-c5dd-4ae6-b57e-27a108a6f52b.ts",</w:t>
            </w:r>
          </w:p>
          <w:p w14:paraId="0D7E8357" w14:textId="77777777" w:rsidR="000257C3" w:rsidRPr="000257C3" w:rsidRDefault="000257C3" w:rsidP="000257C3">
            <w:pPr>
              <w:ind w:leftChars="50" w:left="105"/>
              <w:rPr>
                <w:color w:val="000000"/>
              </w:rPr>
            </w:pPr>
            <w:r w:rsidRPr="000257C3">
              <w:rPr>
                <w:color w:val="000000"/>
              </w:rPr>
              <w:t xml:space="preserve">                            "tag": "",</w:t>
            </w:r>
          </w:p>
          <w:p w14:paraId="49814E93" w14:textId="77777777" w:rsidR="000257C3" w:rsidRPr="000257C3" w:rsidRDefault="000257C3" w:rsidP="000257C3">
            <w:pPr>
              <w:ind w:leftChars="50" w:left="105"/>
              <w:rPr>
                <w:color w:val="000000"/>
              </w:rPr>
            </w:pPr>
            <w:r w:rsidRPr="000257C3">
              <w:rPr>
                <w:color w:val="000000"/>
              </w:rPr>
              <w:t xml:space="preserve">                            "caps": "VOD",</w:t>
            </w:r>
          </w:p>
          <w:p w14:paraId="00B034CF" w14:textId="77777777" w:rsidR="000257C3" w:rsidRPr="000257C3" w:rsidRDefault="000257C3" w:rsidP="000257C3">
            <w:pPr>
              <w:ind w:leftChars="50" w:left="105"/>
              <w:rPr>
                <w:color w:val="000000"/>
              </w:rPr>
            </w:pPr>
            <w:r w:rsidRPr="000257C3">
              <w:rPr>
                <w:color w:val="000000"/>
              </w:rPr>
              <w:t xml:space="preserve">                            "user_score": 0,</w:t>
            </w:r>
          </w:p>
          <w:p w14:paraId="02E6AB71" w14:textId="77777777" w:rsidR="000257C3" w:rsidRPr="000257C3" w:rsidRDefault="000257C3" w:rsidP="000257C3">
            <w:pPr>
              <w:ind w:leftChars="50" w:left="105"/>
              <w:rPr>
                <w:color w:val="000000"/>
              </w:rPr>
            </w:pPr>
            <w:r w:rsidRPr="000257C3">
              <w:rPr>
                <w:color w:val="000000"/>
              </w:rPr>
              <w:t xml:space="preserve">                            "online_time": "2014-12-22 20:10:36"</w:t>
            </w:r>
          </w:p>
          <w:p w14:paraId="664BB10B" w14:textId="77777777" w:rsidR="000257C3" w:rsidRPr="000257C3" w:rsidRDefault="000257C3" w:rsidP="000257C3">
            <w:pPr>
              <w:ind w:leftChars="50" w:left="105"/>
              <w:rPr>
                <w:color w:val="000000"/>
              </w:rPr>
            </w:pPr>
            <w:r w:rsidRPr="000257C3">
              <w:rPr>
                <w:color w:val="000000"/>
              </w:rPr>
              <w:t xml:space="preserve">                        }</w:t>
            </w:r>
          </w:p>
          <w:p w14:paraId="00D3D1AB" w14:textId="77777777" w:rsidR="000257C3" w:rsidRPr="000257C3" w:rsidRDefault="000257C3" w:rsidP="000257C3">
            <w:pPr>
              <w:ind w:leftChars="50" w:left="105"/>
              <w:rPr>
                <w:color w:val="000000"/>
              </w:rPr>
            </w:pPr>
            <w:r w:rsidRPr="000257C3">
              <w:rPr>
                <w:color w:val="000000"/>
              </w:rPr>
              <w:t xml:space="preserve">                    ]</w:t>
            </w:r>
          </w:p>
          <w:p w14:paraId="591F501B" w14:textId="77777777" w:rsidR="000257C3" w:rsidRPr="000257C3" w:rsidRDefault="000257C3" w:rsidP="000257C3">
            <w:pPr>
              <w:ind w:leftChars="50" w:left="105"/>
              <w:rPr>
                <w:color w:val="000000"/>
              </w:rPr>
            </w:pPr>
            <w:r w:rsidRPr="000257C3">
              <w:rPr>
                <w:color w:val="000000"/>
              </w:rPr>
              <w:t xml:space="preserve">                }</w:t>
            </w:r>
          </w:p>
          <w:p w14:paraId="2151047D" w14:textId="77777777" w:rsidR="000257C3" w:rsidRPr="000257C3" w:rsidRDefault="000257C3" w:rsidP="000257C3">
            <w:pPr>
              <w:ind w:leftChars="50" w:left="105"/>
              <w:rPr>
                <w:color w:val="000000"/>
              </w:rPr>
            </w:pPr>
            <w:r w:rsidRPr="000257C3">
              <w:rPr>
                <w:color w:val="000000"/>
              </w:rPr>
              <w:t xml:space="preserve">            ],</w:t>
            </w:r>
          </w:p>
          <w:p w14:paraId="3C25E4D6" w14:textId="77777777" w:rsidR="000257C3" w:rsidRPr="000257C3" w:rsidRDefault="000257C3" w:rsidP="000257C3">
            <w:pPr>
              <w:ind w:leftChars="50" w:left="105"/>
              <w:rPr>
                <w:color w:val="000000"/>
              </w:rPr>
            </w:pPr>
            <w:r w:rsidRPr="000257C3">
              <w:rPr>
                <w:rFonts w:hint="eastAsia"/>
                <w:color w:val="000000"/>
              </w:rPr>
              <w:t xml:space="preserve">            "count_num": "60"  //</w:t>
            </w:r>
            <w:r w:rsidRPr="000257C3">
              <w:rPr>
                <w:rFonts w:hint="eastAsia"/>
                <w:color w:val="000000"/>
              </w:rPr>
              <w:t>分集总数</w:t>
            </w:r>
          </w:p>
          <w:p w14:paraId="14C8ACC7" w14:textId="77777777" w:rsidR="000257C3" w:rsidRPr="000257C3" w:rsidRDefault="000257C3" w:rsidP="000257C3">
            <w:pPr>
              <w:ind w:leftChars="50" w:left="105"/>
              <w:rPr>
                <w:color w:val="000000"/>
              </w:rPr>
            </w:pPr>
            <w:r w:rsidRPr="000257C3">
              <w:rPr>
                <w:color w:val="000000"/>
              </w:rPr>
              <w:t xml:space="preserve">        }</w:t>
            </w:r>
          </w:p>
          <w:p w14:paraId="71990942" w14:textId="77777777" w:rsidR="000257C3" w:rsidRPr="000257C3" w:rsidRDefault="000257C3" w:rsidP="000257C3">
            <w:pPr>
              <w:ind w:leftChars="50" w:left="105"/>
              <w:rPr>
                <w:color w:val="000000"/>
              </w:rPr>
            </w:pPr>
            <w:r w:rsidRPr="000257C3">
              <w:rPr>
                <w:color w:val="000000"/>
              </w:rPr>
              <w:t xml:space="preserve">    }</w:t>
            </w:r>
          </w:p>
          <w:p w14:paraId="1705274F" w14:textId="77777777" w:rsidR="000257C3" w:rsidRDefault="000257C3" w:rsidP="000257C3">
            <w:pPr>
              <w:ind w:leftChars="50" w:left="105"/>
              <w:rPr>
                <w:color w:val="000000"/>
              </w:rPr>
            </w:pPr>
            <w:r w:rsidRPr="000257C3">
              <w:rPr>
                <w:color w:val="000000"/>
              </w:rPr>
              <w:t>}</w:t>
            </w:r>
          </w:p>
        </w:tc>
      </w:tr>
    </w:tbl>
    <w:p w14:paraId="12C04078" w14:textId="77777777" w:rsidR="003B2978" w:rsidRDefault="003B2978">
      <w:pPr>
        <w:rPr>
          <w:szCs w:val="21"/>
        </w:rPr>
      </w:pPr>
    </w:p>
    <w:p w14:paraId="7475F835" w14:textId="77777777" w:rsidR="003B2978" w:rsidRDefault="003B2978" w:rsidP="003B2978">
      <w:pPr>
        <w:pStyle w:val="2"/>
        <w:numPr>
          <w:ilvl w:val="1"/>
          <w:numId w:val="0"/>
        </w:numPr>
        <w:ind w:left="420" w:hanging="420"/>
      </w:pPr>
      <w:r>
        <w:rPr>
          <w:rFonts w:hint="eastAsia"/>
        </w:rPr>
        <w:t>2.</w:t>
      </w:r>
      <w:r w:rsidR="00AF1F61">
        <w:rPr>
          <w:rFonts w:hint="eastAsia"/>
        </w:rPr>
        <w:t>9</w:t>
      </w:r>
      <w:r w:rsidR="007714ED" w:rsidRPr="000A3A28">
        <w:rPr>
          <w:rFonts w:hint="eastAsia"/>
          <w:szCs w:val="21"/>
        </w:rPr>
        <w:t>获取集合分集列表</w:t>
      </w:r>
      <w:r w:rsidRPr="000A3A28">
        <w:rPr>
          <w:rFonts w:hint="eastAsia"/>
          <w:szCs w:val="21"/>
        </w:rPr>
        <w:t>接口</w:t>
      </w:r>
    </w:p>
    <w:p w14:paraId="6CC0076E" w14:textId="77777777" w:rsidR="003B2978" w:rsidRDefault="003B2978" w:rsidP="003B2978">
      <w:r>
        <w:rPr>
          <w:rFonts w:hint="eastAsia"/>
        </w:rPr>
        <w:t>接口地址：</w:t>
      </w:r>
      <w:r w:rsidR="00710471">
        <w:rPr>
          <w:rFonts w:hint="eastAsia"/>
        </w:rPr>
        <w:t>epg</w:t>
      </w:r>
      <w:r>
        <w:rPr>
          <w:rFonts w:hint="eastAsia"/>
        </w:rPr>
        <w:t>/</w:t>
      </w:r>
      <w:r w:rsidR="004A7E2D" w:rsidRPr="000A3A28">
        <w:rPr>
          <w:rFonts w:ascii="Courier New" w:hAnsi="Courier New" w:cs="Courier New"/>
          <w:kern w:val="0"/>
          <w:szCs w:val="21"/>
        </w:rPr>
        <w:t>getVideoIndexList</w:t>
      </w:r>
    </w:p>
    <w:p w14:paraId="1DEA02AC" w14:textId="77777777" w:rsidR="003B2978" w:rsidRDefault="003B2978" w:rsidP="003B2978">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257C3" w14:paraId="037F77BF"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5752FC4" w14:textId="77777777" w:rsidR="000257C3" w:rsidRDefault="000257C3"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6BB63D47" w14:textId="77777777" w:rsidR="000257C3" w:rsidRDefault="000257C3"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959CD25" w14:textId="77777777" w:rsidR="000257C3" w:rsidRDefault="000257C3"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51FE421" w14:textId="77777777" w:rsidR="000257C3" w:rsidRDefault="000257C3" w:rsidP="00E9013B">
            <w:r>
              <w:rPr>
                <w:rFonts w:hint="eastAsia"/>
              </w:rPr>
              <w:t>是否必传</w:t>
            </w:r>
          </w:p>
        </w:tc>
      </w:tr>
      <w:tr w:rsidR="000257C3" w:rsidRPr="00B160F8" w14:paraId="7C44C95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C217EE0" w14:textId="77777777" w:rsidR="000257C3" w:rsidRDefault="000257C3" w:rsidP="00E9013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3C0D42D3"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3C95E42" w14:textId="77777777" w:rsidR="000257C3" w:rsidRDefault="000257C3"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3F32005D" w14:textId="77777777" w:rsidR="000257C3" w:rsidRPr="00B160F8" w:rsidRDefault="000257C3" w:rsidP="00E9013B">
            <w:pPr>
              <w:jc w:val="left"/>
            </w:pPr>
            <w:r>
              <w:rPr>
                <w:rFonts w:hint="eastAsia"/>
              </w:rPr>
              <w:t>Y</w:t>
            </w:r>
          </w:p>
        </w:tc>
      </w:tr>
      <w:tr w:rsidR="000257C3" w:rsidRPr="002C58EB" w14:paraId="6B221CC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5EC5150" w14:textId="77777777" w:rsidR="000257C3" w:rsidRPr="00292CEE" w:rsidRDefault="000257C3" w:rsidP="00E9013B">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05F85417"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2BEAABC" w14:textId="77777777" w:rsidR="000257C3" w:rsidRPr="008775C6" w:rsidRDefault="000257C3" w:rsidP="00E9013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7A8A081" w14:textId="77777777" w:rsidR="000257C3" w:rsidRDefault="000257C3" w:rsidP="00E9013B">
            <w:pPr>
              <w:jc w:val="left"/>
            </w:pPr>
            <w:r>
              <w:rPr>
                <w:rFonts w:hint="eastAsia"/>
              </w:rPr>
              <w:t>N</w:t>
            </w:r>
          </w:p>
        </w:tc>
      </w:tr>
      <w:tr w:rsidR="000257C3" w:rsidRPr="002C58EB" w14:paraId="21A9F0D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6B7B732" w14:textId="77777777" w:rsidR="000257C3" w:rsidRDefault="000257C3" w:rsidP="00E9013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20FBC106"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528BE12" w14:textId="77777777" w:rsidR="000257C3" w:rsidRDefault="000257C3"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710AFE7" w14:textId="77777777" w:rsidR="000257C3" w:rsidRDefault="000257C3"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1638F209" w14:textId="77777777" w:rsidR="000257C3" w:rsidRPr="002C58EB" w:rsidRDefault="000257C3" w:rsidP="00E9013B">
            <w:pPr>
              <w:jc w:val="left"/>
            </w:pPr>
            <w:r>
              <w:rPr>
                <w:rFonts w:hint="eastAsia"/>
              </w:rPr>
              <w:t>Y</w:t>
            </w:r>
          </w:p>
        </w:tc>
      </w:tr>
      <w:tr w:rsidR="000257C3" w:rsidRPr="008775C6" w14:paraId="77BB04B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F88B947" w14:textId="77777777" w:rsidR="000257C3" w:rsidRDefault="000257C3"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0B389E7B"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6248551" w14:textId="77777777" w:rsidR="000257C3" w:rsidRDefault="000257C3"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21B237C" w14:textId="77777777" w:rsidR="000257C3" w:rsidRDefault="000257C3"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62D0239" w14:textId="77777777" w:rsidR="000257C3" w:rsidRPr="008775C6" w:rsidRDefault="000257C3" w:rsidP="00E9013B">
            <w:pPr>
              <w:jc w:val="left"/>
            </w:pPr>
            <w:r>
              <w:rPr>
                <w:rFonts w:hint="eastAsia"/>
              </w:rPr>
              <w:t>Y</w:t>
            </w:r>
          </w:p>
        </w:tc>
      </w:tr>
      <w:tr w:rsidR="000257C3" w14:paraId="60AA321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CAFFF26" w14:textId="77777777" w:rsidR="000257C3" w:rsidRPr="00292CEE" w:rsidRDefault="000257C3" w:rsidP="00E9013B">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6DC3097"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840FE41" w14:textId="77777777" w:rsidR="000257C3" w:rsidRPr="008775C6" w:rsidRDefault="000257C3" w:rsidP="00E9013B">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6066BE95" w14:textId="77777777" w:rsidR="000257C3" w:rsidRDefault="000257C3" w:rsidP="00E9013B">
            <w:pPr>
              <w:jc w:val="left"/>
            </w:pPr>
            <w:r>
              <w:rPr>
                <w:rFonts w:hint="eastAsia"/>
              </w:rPr>
              <w:t>Y</w:t>
            </w:r>
          </w:p>
        </w:tc>
      </w:tr>
      <w:tr w:rsidR="000257C3" w14:paraId="11ABA8F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C50A5FF" w14:textId="77777777" w:rsidR="000257C3" w:rsidRPr="007B0EC0" w:rsidRDefault="000257C3" w:rsidP="00E9013B">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3CFD1B54"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50E2A60" w14:textId="77777777" w:rsidR="000257C3" w:rsidRDefault="000257C3" w:rsidP="00E9013B">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1B7C7BF2" w14:textId="77777777" w:rsidR="000257C3" w:rsidRDefault="000257C3" w:rsidP="00E9013B">
            <w:pPr>
              <w:jc w:val="left"/>
            </w:pPr>
            <w:r>
              <w:rPr>
                <w:rFonts w:hint="eastAsia"/>
              </w:rPr>
              <w:t>Y</w:t>
            </w:r>
          </w:p>
        </w:tc>
      </w:tr>
      <w:tr w:rsidR="000257C3" w14:paraId="62BC8E8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17CD79B" w14:textId="77777777" w:rsidR="000257C3" w:rsidRPr="007B0EC0" w:rsidRDefault="000257C3" w:rsidP="00E9013B">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2D6815AC"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D144274" w14:textId="77777777" w:rsidR="000257C3" w:rsidRDefault="000257C3" w:rsidP="00E9013B">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5D460862" w14:textId="77777777" w:rsidR="000257C3" w:rsidRDefault="000257C3" w:rsidP="00E9013B">
            <w:pPr>
              <w:jc w:val="left"/>
            </w:pPr>
            <w:r>
              <w:rPr>
                <w:rFonts w:hint="eastAsia"/>
              </w:rPr>
              <w:t>Y</w:t>
            </w:r>
          </w:p>
        </w:tc>
      </w:tr>
      <w:tr w:rsidR="000257C3" w14:paraId="3F147DF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6B58B70" w14:textId="77777777" w:rsidR="000257C3" w:rsidRPr="006D6E6F" w:rsidRDefault="000257C3" w:rsidP="00E9013B">
            <w:pPr>
              <w:jc w:val="left"/>
            </w:pPr>
            <w:r w:rsidRPr="000257C3">
              <w:t>video_id</w:t>
            </w:r>
          </w:p>
        </w:tc>
        <w:tc>
          <w:tcPr>
            <w:tcW w:w="564" w:type="pct"/>
            <w:tcBorders>
              <w:top w:val="single" w:sz="0" w:space="0" w:color="000000"/>
              <w:left w:val="single" w:sz="0" w:space="0" w:color="000000"/>
              <w:bottom w:val="single" w:sz="0" w:space="0" w:color="000000"/>
              <w:right w:val="single" w:sz="0" w:space="0" w:color="000000"/>
            </w:tcBorders>
          </w:tcPr>
          <w:p w14:paraId="2DB34E2F"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2CB3CB6" w14:textId="77777777" w:rsidR="000257C3" w:rsidRPr="006D6E6F" w:rsidRDefault="000257C3" w:rsidP="00E9013B">
            <w:pPr>
              <w:jc w:val="left"/>
            </w:pPr>
            <w:r w:rsidRPr="000257C3">
              <w:rPr>
                <w:rFonts w:hint="eastAsia"/>
              </w:rPr>
              <w:t>集合媒资</w:t>
            </w:r>
            <w:r w:rsidRPr="000257C3">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59E4F193" w14:textId="77777777" w:rsidR="000257C3" w:rsidRDefault="000257C3" w:rsidP="00E9013B">
            <w:pPr>
              <w:jc w:val="left"/>
            </w:pPr>
            <w:r>
              <w:rPr>
                <w:rFonts w:hint="eastAsia"/>
              </w:rPr>
              <w:t>Y</w:t>
            </w:r>
          </w:p>
        </w:tc>
      </w:tr>
      <w:tr w:rsidR="000257C3" w14:paraId="54426EC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031B70A" w14:textId="77777777" w:rsidR="000257C3" w:rsidRPr="000257C3" w:rsidRDefault="000257C3" w:rsidP="00E9013B">
            <w:pPr>
              <w:jc w:val="left"/>
            </w:pPr>
            <w:r w:rsidRPr="000257C3">
              <w:t>page_index</w:t>
            </w:r>
          </w:p>
        </w:tc>
        <w:tc>
          <w:tcPr>
            <w:tcW w:w="564" w:type="pct"/>
            <w:tcBorders>
              <w:top w:val="single" w:sz="0" w:space="0" w:color="000000"/>
              <w:left w:val="single" w:sz="0" w:space="0" w:color="000000"/>
              <w:bottom w:val="single" w:sz="0" w:space="0" w:color="000000"/>
              <w:right w:val="single" w:sz="0" w:space="0" w:color="000000"/>
            </w:tcBorders>
          </w:tcPr>
          <w:p w14:paraId="5E47BE97"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679D65" w14:textId="77777777" w:rsidR="000257C3" w:rsidRPr="000257C3" w:rsidRDefault="000257C3" w:rsidP="00E9013B">
            <w:pPr>
              <w:jc w:val="left"/>
            </w:pPr>
            <w:r w:rsidRPr="000257C3">
              <w:rPr>
                <w:rFonts w:hint="eastAsia"/>
              </w:rPr>
              <w:t>分页索引</w:t>
            </w:r>
            <w:r w:rsidRPr="000257C3">
              <w:rPr>
                <w:rFonts w:hint="eastAsia"/>
              </w:rPr>
              <w:t>,0</w:t>
            </w:r>
            <w:r w:rsidRPr="000257C3">
              <w:rPr>
                <w:rFonts w:hint="eastAsia"/>
              </w:rPr>
              <w:t>为第</w:t>
            </w:r>
            <w:r w:rsidRPr="000257C3">
              <w:rPr>
                <w:rFonts w:hint="eastAsia"/>
              </w:rPr>
              <w:t>1</w:t>
            </w:r>
            <w:r w:rsidRPr="000257C3">
              <w:rPr>
                <w:rFonts w:hint="eastAsia"/>
              </w:rPr>
              <w:t>页，默认为</w:t>
            </w:r>
            <w:r w:rsidRPr="000257C3">
              <w:rPr>
                <w:rFonts w:hint="eastAsia"/>
              </w:rPr>
              <w:t>0</w:t>
            </w:r>
          </w:p>
        </w:tc>
        <w:tc>
          <w:tcPr>
            <w:tcW w:w="937" w:type="pct"/>
            <w:tcBorders>
              <w:top w:val="single" w:sz="0" w:space="0" w:color="000000"/>
              <w:left w:val="single" w:sz="0" w:space="0" w:color="000000"/>
              <w:bottom w:val="single" w:sz="0" w:space="0" w:color="000000"/>
              <w:right w:val="single" w:sz="0" w:space="0" w:color="000000"/>
            </w:tcBorders>
          </w:tcPr>
          <w:p w14:paraId="7F0DECCD" w14:textId="77777777" w:rsidR="000257C3" w:rsidRDefault="000257C3" w:rsidP="00E9013B">
            <w:pPr>
              <w:jc w:val="left"/>
            </w:pPr>
            <w:r>
              <w:rPr>
                <w:rFonts w:hint="eastAsia"/>
              </w:rPr>
              <w:t>N</w:t>
            </w:r>
          </w:p>
        </w:tc>
      </w:tr>
      <w:tr w:rsidR="000257C3" w14:paraId="0C5CCE5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39FD847" w14:textId="77777777" w:rsidR="000257C3" w:rsidRPr="000257C3" w:rsidRDefault="000257C3" w:rsidP="00E9013B">
            <w:pPr>
              <w:jc w:val="left"/>
            </w:pPr>
            <w:r w:rsidRPr="000257C3">
              <w:t>page_size</w:t>
            </w:r>
          </w:p>
        </w:tc>
        <w:tc>
          <w:tcPr>
            <w:tcW w:w="564" w:type="pct"/>
            <w:tcBorders>
              <w:top w:val="single" w:sz="0" w:space="0" w:color="000000"/>
              <w:left w:val="single" w:sz="0" w:space="0" w:color="000000"/>
              <w:bottom w:val="single" w:sz="0" w:space="0" w:color="000000"/>
              <w:right w:val="single" w:sz="0" w:space="0" w:color="000000"/>
            </w:tcBorders>
          </w:tcPr>
          <w:p w14:paraId="7638E06D"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F069E1E" w14:textId="77777777" w:rsidR="000257C3" w:rsidRPr="000257C3" w:rsidRDefault="000257C3" w:rsidP="00E9013B">
            <w:pPr>
              <w:jc w:val="left"/>
            </w:pPr>
            <w:r w:rsidRPr="000257C3">
              <w:rPr>
                <w:rFonts w:hint="eastAsia"/>
              </w:rPr>
              <w:t>获取分集信息个数，默认为</w:t>
            </w:r>
            <w:r w:rsidR="00D6746A">
              <w:rPr>
                <w:rFonts w:hint="eastAsia"/>
              </w:rPr>
              <w:t>1000</w:t>
            </w:r>
          </w:p>
        </w:tc>
        <w:tc>
          <w:tcPr>
            <w:tcW w:w="937" w:type="pct"/>
            <w:tcBorders>
              <w:top w:val="single" w:sz="0" w:space="0" w:color="000000"/>
              <w:left w:val="single" w:sz="0" w:space="0" w:color="000000"/>
              <w:bottom w:val="single" w:sz="0" w:space="0" w:color="000000"/>
              <w:right w:val="single" w:sz="0" w:space="0" w:color="000000"/>
            </w:tcBorders>
          </w:tcPr>
          <w:p w14:paraId="3BECF416" w14:textId="77777777" w:rsidR="000257C3" w:rsidRDefault="000257C3" w:rsidP="00E9013B">
            <w:pPr>
              <w:jc w:val="left"/>
            </w:pPr>
            <w:r>
              <w:rPr>
                <w:rFonts w:hint="eastAsia"/>
              </w:rPr>
              <w:t>N</w:t>
            </w:r>
          </w:p>
        </w:tc>
      </w:tr>
      <w:tr w:rsidR="000257C3" w14:paraId="2F38E995"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F643A4A" w14:textId="77777777" w:rsidR="000257C3" w:rsidRPr="000257C3" w:rsidRDefault="000257C3" w:rsidP="00E9013B">
            <w:pPr>
              <w:jc w:val="left"/>
            </w:pPr>
            <w:r w:rsidRPr="000257C3">
              <w:t>sort_type</w:t>
            </w:r>
          </w:p>
        </w:tc>
        <w:tc>
          <w:tcPr>
            <w:tcW w:w="564" w:type="pct"/>
            <w:tcBorders>
              <w:top w:val="single" w:sz="0" w:space="0" w:color="000000"/>
              <w:left w:val="single" w:sz="0" w:space="0" w:color="000000"/>
              <w:bottom w:val="single" w:sz="0" w:space="0" w:color="000000"/>
              <w:right w:val="single" w:sz="0" w:space="0" w:color="000000"/>
            </w:tcBorders>
          </w:tcPr>
          <w:p w14:paraId="231D178E" w14:textId="77777777" w:rsidR="000257C3" w:rsidRDefault="000257C3"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E1D60ED" w14:textId="77777777" w:rsidR="000257C3" w:rsidRPr="000257C3" w:rsidRDefault="000257C3" w:rsidP="00E9013B">
            <w:pPr>
              <w:jc w:val="left"/>
            </w:pPr>
            <w:r w:rsidRPr="000257C3">
              <w:rPr>
                <w:rFonts w:hint="eastAsia"/>
              </w:rPr>
              <w:t>集数排序方式，</w:t>
            </w:r>
            <w:r w:rsidRPr="000257C3">
              <w:rPr>
                <w:rFonts w:hint="eastAsia"/>
              </w:rPr>
              <w:t>asc</w:t>
            </w:r>
            <w:r w:rsidRPr="000257C3">
              <w:rPr>
                <w:rFonts w:hint="eastAsia"/>
              </w:rPr>
              <w:t>升序，</w:t>
            </w:r>
            <w:r w:rsidRPr="000257C3">
              <w:rPr>
                <w:rFonts w:hint="eastAsia"/>
              </w:rPr>
              <w:t>desc</w:t>
            </w:r>
            <w:r w:rsidRPr="000257C3">
              <w:rPr>
                <w:rFonts w:hint="eastAsia"/>
              </w:rPr>
              <w:t>降序，默认</w:t>
            </w:r>
            <w:r w:rsidRPr="000257C3">
              <w:rPr>
                <w:rFonts w:hint="eastAsia"/>
              </w:rPr>
              <w:t>asc</w:t>
            </w:r>
          </w:p>
        </w:tc>
        <w:tc>
          <w:tcPr>
            <w:tcW w:w="937" w:type="pct"/>
            <w:tcBorders>
              <w:top w:val="single" w:sz="0" w:space="0" w:color="000000"/>
              <w:left w:val="single" w:sz="0" w:space="0" w:color="000000"/>
              <w:bottom w:val="single" w:sz="0" w:space="0" w:color="000000"/>
              <w:right w:val="single" w:sz="0" w:space="0" w:color="000000"/>
            </w:tcBorders>
          </w:tcPr>
          <w:p w14:paraId="381C42BC" w14:textId="77777777" w:rsidR="000257C3" w:rsidRDefault="000257C3" w:rsidP="00E9013B">
            <w:pPr>
              <w:jc w:val="left"/>
            </w:pPr>
            <w:r>
              <w:rPr>
                <w:rFonts w:hint="eastAsia"/>
              </w:rPr>
              <w:t>N</w:t>
            </w:r>
          </w:p>
        </w:tc>
      </w:tr>
    </w:tbl>
    <w:p w14:paraId="3565D751" w14:textId="77777777" w:rsidR="003B2978" w:rsidRDefault="003B2978" w:rsidP="003B2978">
      <w:pPr>
        <w:rPr>
          <w:szCs w:val="21"/>
        </w:rPr>
      </w:pPr>
    </w:p>
    <w:p w14:paraId="1F01FE44" w14:textId="77777777" w:rsidR="00730E70" w:rsidRDefault="00730E70" w:rsidP="00730E70">
      <w:r>
        <w:rPr>
          <w:rFonts w:hint="eastAsia"/>
        </w:rPr>
        <w:t>缓存参数：</w:t>
      </w:r>
      <w:r>
        <w:rPr>
          <w:rFonts w:hint="eastAsia"/>
        </w:rPr>
        <w:t xml:space="preserve"> </w:t>
      </w:r>
    </w:p>
    <w:p w14:paraId="2A844741" w14:textId="77777777" w:rsidR="00990D26" w:rsidRPr="00990D26" w:rsidRDefault="00990D26" w:rsidP="00990D26">
      <w:pPr>
        <w:rPr>
          <w:szCs w:val="21"/>
        </w:rPr>
      </w:pPr>
      <w:r w:rsidRPr="00990D26">
        <w:rPr>
          <w:szCs w:val="21"/>
        </w:rPr>
        <w:t>version</w:t>
      </w:r>
    </w:p>
    <w:p w14:paraId="2FAE4635" w14:textId="77777777" w:rsidR="00990D26" w:rsidRPr="00990D26" w:rsidRDefault="00990D26" w:rsidP="00990D26">
      <w:pPr>
        <w:rPr>
          <w:szCs w:val="21"/>
        </w:rPr>
      </w:pPr>
      <w:r w:rsidRPr="00990D26">
        <w:rPr>
          <w:szCs w:val="21"/>
        </w:rPr>
        <w:t>buss_id</w:t>
      </w:r>
    </w:p>
    <w:p w14:paraId="4BC81E91" w14:textId="77777777" w:rsidR="00990D26" w:rsidRPr="00990D26" w:rsidRDefault="00990D26" w:rsidP="00990D26">
      <w:pPr>
        <w:rPr>
          <w:szCs w:val="21"/>
        </w:rPr>
      </w:pPr>
      <w:r w:rsidRPr="00990D26">
        <w:rPr>
          <w:szCs w:val="21"/>
        </w:rPr>
        <w:t>video_id</w:t>
      </w:r>
    </w:p>
    <w:p w14:paraId="57498D2C" w14:textId="77777777" w:rsidR="00990D26" w:rsidRPr="00990D26" w:rsidRDefault="00990D26" w:rsidP="00990D26">
      <w:pPr>
        <w:rPr>
          <w:szCs w:val="21"/>
        </w:rPr>
      </w:pPr>
      <w:r w:rsidRPr="00990D26">
        <w:rPr>
          <w:szCs w:val="21"/>
        </w:rPr>
        <w:t>page_index</w:t>
      </w:r>
    </w:p>
    <w:p w14:paraId="3BB9AB6C" w14:textId="77777777" w:rsidR="00990D26" w:rsidRPr="00990D26" w:rsidRDefault="00990D26" w:rsidP="00990D26">
      <w:pPr>
        <w:rPr>
          <w:szCs w:val="21"/>
        </w:rPr>
      </w:pPr>
      <w:r w:rsidRPr="00990D26">
        <w:rPr>
          <w:szCs w:val="21"/>
        </w:rPr>
        <w:t>page_size</w:t>
      </w:r>
    </w:p>
    <w:p w14:paraId="5CF2314A" w14:textId="77777777" w:rsidR="00730E70" w:rsidRDefault="00990D26" w:rsidP="00990D26">
      <w:pPr>
        <w:rPr>
          <w:szCs w:val="21"/>
        </w:rPr>
      </w:pPr>
      <w:r w:rsidRPr="00990D26">
        <w:rPr>
          <w:szCs w:val="21"/>
        </w:rPr>
        <w:t>sort_type</w:t>
      </w:r>
    </w:p>
    <w:p w14:paraId="5259C2AB" w14:textId="77777777" w:rsidR="00990D26" w:rsidRDefault="00990D26" w:rsidP="00990D26">
      <w:pPr>
        <w:rPr>
          <w:szCs w:val="21"/>
        </w:rPr>
      </w:pPr>
    </w:p>
    <w:p w14:paraId="588DEB58" w14:textId="77777777" w:rsidR="00730E70" w:rsidRDefault="00990D26" w:rsidP="00730E70">
      <w:pPr>
        <w:rPr>
          <w:szCs w:val="21"/>
        </w:rPr>
      </w:pPr>
      <w:r>
        <w:rPr>
          <w:rFonts w:hint="eastAsia"/>
          <w:szCs w:val="21"/>
        </w:rPr>
        <w:t>数据集成：</w:t>
      </w:r>
    </w:p>
    <w:p w14:paraId="578A64E9" w14:textId="77777777" w:rsidR="00990D26" w:rsidRPr="00990D26" w:rsidRDefault="00990D26" w:rsidP="00990D26">
      <w:pPr>
        <w:rPr>
          <w:szCs w:val="21"/>
        </w:rPr>
      </w:pPr>
      <w:r w:rsidRPr="00990D26">
        <w:rPr>
          <w:rFonts w:hint="eastAsia"/>
          <w:szCs w:val="21"/>
        </w:rPr>
        <w:t>获取影片分集列表信息接口</w:t>
      </w:r>
      <w:r w:rsidRPr="00990D26">
        <w:rPr>
          <w:rFonts w:hint="eastAsia"/>
          <w:szCs w:val="21"/>
        </w:rPr>
        <w:t>n3_a_a_12</w:t>
      </w:r>
    </w:p>
    <w:p w14:paraId="734E2598" w14:textId="77777777" w:rsidR="00990D26" w:rsidRPr="00730E70" w:rsidRDefault="00990D26" w:rsidP="00990D26">
      <w:pPr>
        <w:rPr>
          <w:szCs w:val="21"/>
        </w:rPr>
      </w:pPr>
      <w:r w:rsidRPr="00990D26">
        <w:rPr>
          <w:szCs w:val="21"/>
        </w:rPr>
        <w:t>http://epgcdn.hifuntv.com/mgtv/BasicIndex/GetVideoIndexList--BussId__6010047--DrmType__marlin--Version__4.7.17.210.2.HMD.0.0EF_Release--VideoType__0--PageSize__10.shtml?VideoId=16cdcf6d26256b6297106ac67076cb18&amp;UserAgent=nn_player%2Fstd%2F1.0.0&amp;IgnoreMedia=0&amp;PageIndex=0&amp;Tag=26&amp;OutputType=json&amp;PageIndex=1&amp;SortType=asc</w:t>
      </w:r>
    </w:p>
    <w:p w14:paraId="18052817" w14:textId="77777777" w:rsidR="00730E70" w:rsidRDefault="00730E70" w:rsidP="003B2978"/>
    <w:p w14:paraId="18DFB52D" w14:textId="77777777" w:rsidR="003B2978" w:rsidRDefault="003B2978" w:rsidP="003B2978">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3B2978" w14:paraId="14945EC2" w14:textId="77777777" w:rsidTr="006D6E6F">
        <w:tc>
          <w:tcPr>
            <w:tcW w:w="1843" w:type="dxa"/>
            <w:shd w:val="clear" w:color="auto" w:fill="808080"/>
          </w:tcPr>
          <w:p w14:paraId="59364960" w14:textId="77777777" w:rsidR="003B2978" w:rsidRDefault="003B2978" w:rsidP="006D6E6F">
            <w:r>
              <w:rPr>
                <w:rFonts w:hint="eastAsia"/>
              </w:rPr>
              <w:t>参数名称</w:t>
            </w:r>
          </w:p>
        </w:tc>
        <w:tc>
          <w:tcPr>
            <w:tcW w:w="1417" w:type="dxa"/>
            <w:shd w:val="clear" w:color="auto" w:fill="808080"/>
          </w:tcPr>
          <w:p w14:paraId="12A9D366" w14:textId="77777777" w:rsidR="003B2978" w:rsidRDefault="003B2978" w:rsidP="006D6E6F">
            <w:r>
              <w:rPr>
                <w:rFonts w:hint="eastAsia"/>
              </w:rPr>
              <w:t>位置</w:t>
            </w:r>
          </w:p>
        </w:tc>
        <w:tc>
          <w:tcPr>
            <w:tcW w:w="5103" w:type="dxa"/>
            <w:shd w:val="clear" w:color="auto" w:fill="808080"/>
          </w:tcPr>
          <w:p w14:paraId="181FBCA2" w14:textId="77777777" w:rsidR="003B2978" w:rsidRDefault="003B2978" w:rsidP="006D6E6F">
            <w:r>
              <w:rPr>
                <w:rFonts w:hint="eastAsia"/>
              </w:rPr>
              <w:t>含义</w:t>
            </w:r>
          </w:p>
        </w:tc>
      </w:tr>
      <w:tr w:rsidR="003B2978" w14:paraId="2197FFC6" w14:textId="77777777" w:rsidTr="006D6E6F">
        <w:tc>
          <w:tcPr>
            <w:tcW w:w="1843" w:type="dxa"/>
          </w:tcPr>
          <w:p w14:paraId="1B03EC08" w14:textId="77777777" w:rsidR="003B2978" w:rsidRDefault="003B2978" w:rsidP="006D6E6F">
            <w:r>
              <w:rPr>
                <w:rFonts w:hint="eastAsia"/>
              </w:rPr>
              <w:t>CODE</w:t>
            </w:r>
          </w:p>
        </w:tc>
        <w:tc>
          <w:tcPr>
            <w:tcW w:w="1417" w:type="dxa"/>
          </w:tcPr>
          <w:p w14:paraId="0082A130" w14:textId="77777777" w:rsidR="003B2978" w:rsidRDefault="003B2978" w:rsidP="006D6E6F">
            <w:r>
              <w:rPr>
                <w:rFonts w:hint="eastAsia"/>
              </w:rPr>
              <w:t>RESPONSE</w:t>
            </w:r>
          </w:p>
        </w:tc>
        <w:tc>
          <w:tcPr>
            <w:tcW w:w="5103" w:type="dxa"/>
          </w:tcPr>
          <w:p w14:paraId="2E6E5D58" w14:textId="77777777" w:rsidR="003B2978" w:rsidRDefault="003B2978"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5AFFC792" w14:textId="77777777" w:rsidR="003B2978" w:rsidRDefault="003B2978" w:rsidP="006D6E6F">
            <w:r>
              <w:rPr>
                <w:rFonts w:hint="eastAsia"/>
              </w:rPr>
              <w:t>其它</w:t>
            </w:r>
            <w:r>
              <w:rPr>
                <w:rFonts w:hint="eastAsia"/>
              </w:rPr>
              <w:t>,</w:t>
            </w:r>
            <w:r>
              <w:rPr>
                <w:rFonts w:hint="eastAsia"/>
              </w:rPr>
              <w:t>读取失败</w:t>
            </w:r>
          </w:p>
        </w:tc>
      </w:tr>
      <w:tr w:rsidR="003B2978" w14:paraId="1E93E9B8" w14:textId="77777777" w:rsidTr="006D6E6F">
        <w:tc>
          <w:tcPr>
            <w:tcW w:w="1843" w:type="dxa"/>
          </w:tcPr>
          <w:p w14:paraId="5F3C14E9" w14:textId="77777777" w:rsidR="003B2978" w:rsidRDefault="003B2978" w:rsidP="006D6E6F">
            <w:r>
              <w:rPr>
                <w:rFonts w:hint="eastAsia"/>
              </w:rPr>
              <w:t>返回值</w:t>
            </w:r>
          </w:p>
        </w:tc>
        <w:tc>
          <w:tcPr>
            <w:tcW w:w="1417" w:type="dxa"/>
          </w:tcPr>
          <w:p w14:paraId="1EFB2183" w14:textId="77777777" w:rsidR="003B2978" w:rsidRDefault="003B2978" w:rsidP="006D6E6F">
            <w:r>
              <w:rPr>
                <w:rFonts w:hint="eastAsia"/>
              </w:rPr>
              <w:t>BODY</w:t>
            </w:r>
          </w:p>
        </w:tc>
        <w:tc>
          <w:tcPr>
            <w:tcW w:w="5103" w:type="dxa"/>
          </w:tcPr>
          <w:p w14:paraId="23416387" w14:textId="77777777" w:rsidR="00426118" w:rsidRDefault="00426118" w:rsidP="00426118">
            <w:pPr>
              <w:ind w:leftChars="50" w:left="105"/>
              <w:rPr>
                <w:color w:val="000000"/>
              </w:rPr>
            </w:pPr>
          </w:p>
        </w:tc>
      </w:tr>
      <w:tr w:rsidR="00A76EF0" w14:paraId="364A3B6F" w14:textId="77777777" w:rsidTr="00E9013B">
        <w:tc>
          <w:tcPr>
            <w:tcW w:w="8363" w:type="dxa"/>
            <w:gridSpan w:val="3"/>
          </w:tcPr>
          <w:p w14:paraId="2B79E9BF" w14:textId="77777777" w:rsidR="00A76EF0" w:rsidRPr="00A76EF0" w:rsidRDefault="00A76EF0" w:rsidP="00A76EF0">
            <w:pPr>
              <w:ind w:leftChars="50" w:left="105"/>
              <w:rPr>
                <w:color w:val="000000"/>
              </w:rPr>
            </w:pPr>
            <w:r w:rsidRPr="00A76EF0">
              <w:rPr>
                <w:color w:val="000000"/>
              </w:rPr>
              <w:t>{</w:t>
            </w:r>
          </w:p>
          <w:p w14:paraId="7F091D2C" w14:textId="77777777" w:rsidR="00A76EF0" w:rsidRPr="00A76EF0" w:rsidRDefault="00A76EF0" w:rsidP="00A76EF0">
            <w:pPr>
              <w:ind w:leftChars="50" w:left="105"/>
              <w:rPr>
                <w:color w:val="000000"/>
              </w:rPr>
            </w:pPr>
            <w:r w:rsidRPr="00A76EF0">
              <w:rPr>
                <w:color w:val="000000"/>
              </w:rPr>
              <w:t xml:space="preserve">    "errno": "0",</w:t>
            </w:r>
          </w:p>
          <w:p w14:paraId="1BB12A8E" w14:textId="77777777" w:rsidR="00A76EF0" w:rsidRPr="00A76EF0" w:rsidRDefault="00A76EF0" w:rsidP="00A76EF0">
            <w:pPr>
              <w:ind w:leftChars="50" w:left="105"/>
              <w:rPr>
                <w:color w:val="000000"/>
              </w:rPr>
            </w:pPr>
            <w:r w:rsidRPr="00A76EF0">
              <w:rPr>
                <w:rFonts w:hint="eastAsia"/>
                <w:color w:val="000000"/>
              </w:rPr>
              <w:t xml:space="preserve">    "msg": "</w:t>
            </w:r>
            <w:r w:rsidRPr="00A76EF0">
              <w:rPr>
                <w:rFonts w:hint="eastAsia"/>
                <w:color w:val="000000"/>
              </w:rPr>
              <w:t>成功</w:t>
            </w:r>
            <w:r w:rsidRPr="00A76EF0">
              <w:rPr>
                <w:rFonts w:hint="eastAsia"/>
                <w:color w:val="000000"/>
              </w:rPr>
              <w:t>",</w:t>
            </w:r>
          </w:p>
          <w:p w14:paraId="76BA4FF1" w14:textId="77777777" w:rsidR="00A76EF0" w:rsidRPr="00A76EF0" w:rsidRDefault="00A76EF0" w:rsidP="00A76EF0">
            <w:pPr>
              <w:ind w:leftChars="50" w:left="105"/>
              <w:rPr>
                <w:color w:val="000000"/>
              </w:rPr>
            </w:pPr>
            <w:r w:rsidRPr="00A76EF0">
              <w:rPr>
                <w:color w:val="000000"/>
              </w:rPr>
              <w:t xml:space="preserve">    "server_time": 1455815935,</w:t>
            </w:r>
          </w:p>
          <w:p w14:paraId="6499BFE4" w14:textId="77777777" w:rsidR="00A76EF0" w:rsidRPr="00A76EF0" w:rsidRDefault="00A76EF0" w:rsidP="00A76EF0">
            <w:pPr>
              <w:ind w:leftChars="50" w:left="105"/>
              <w:rPr>
                <w:color w:val="000000"/>
              </w:rPr>
            </w:pPr>
            <w:r w:rsidRPr="00A76EF0">
              <w:rPr>
                <w:color w:val="000000"/>
              </w:rPr>
              <w:t xml:space="preserve">    "data": {</w:t>
            </w:r>
          </w:p>
          <w:p w14:paraId="79638B08" w14:textId="77777777" w:rsidR="00A76EF0" w:rsidRPr="00A76EF0" w:rsidRDefault="00A76EF0" w:rsidP="00A76EF0">
            <w:pPr>
              <w:ind w:leftChars="50" w:left="105"/>
              <w:rPr>
                <w:color w:val="000000"/>
              </w:rPr>
            </w:pPr>
            <w:r w:rsidRPr="00A76EF0">
              <w:rPr>
                <w:color w:val="000000"/>
              </w:rPr>
              <w:t xml:space="preserve">        "index_list": {</w:t>
            </w:r>
          </w:p>
          <w:p w14:paraId="7AD99FBF" w14:textId="77777777" w:rsidR="00A76EF0" w:rsidRPr="00A76EF0" w:rsidRDefault="00A76EF0" w:rsidP="00A76EF0">
            <w:pPr>
              <w:ind w:leftChars="50" w:left="105"/>
              <w:rPr>
                <w:color w:val="000000"/>
              </w:rPr>
            </w:pPr>
            <w:r w:rsidRPr="00A76EF0">
              <w:rPr>
                <w:rFonts w:hint="eastAsia"/>
                <w:color w:val="000000"/>
              </w:rPr>
              <w:t xml:space="preserve">            "video_id": "16cdcf6d26256b6297106ac67076cb18",</w:t>
            </w:r>
            <w:r w:rsidRPr="00A76EF0">
              <w:rPr>
                <w:rFonts w:hint="eastAsia"/>
                <w:color w:val="000000"/>
              </w:rPr>
              <w:tab/>
              <w:t>//</w:t>
            </w:r>
            <w:r w:rsidRPr="00A76EF0">
              <w:rPr>
                <w:rFonts w:hint="eastAsia"/>
                <w:color w:val="000000"/>
              </w:rPr>
              <w:t>分集</w:t>
            </w:r>
            <w:r w:rsidRPr="00A76EF0">
              <w:rPr>
                <w:rFonts w:hint="eastAsia"/>
                <w:color w:val="000000"/>
              </w:rPr>
              <w:t>ID</w:t>
            </w:r>
          </w:p>
          <w:p w14:paraId="09D26DAF" w14:textId="77777777" w:rsidR="00A76EF0" w:rsidRPr="00A76EF0" w:rsidRDefault="00A76EF0" w:rsidP="00A76EF0">
            <w:pPr>
              <w:ind w:leftChars="50" w:left="105"/>
              <w:rPr>
                <w:color w:val="000000"/>
              </w:rPr>
            </w:pPr>
            <w:r w:rsidRPr="00A76EF0">
              <w:rPr>
                <w:rFonts w:hint="eastAsia"/>
                <w:color w:val="000000"/>
              </w:rPr>
              <w:t xml:space="preserve">            "count_num": "60",</w:t>
            </w:r>
            <w:r w:rsidRPr="00A76EF0">
              <w:rPr>
                <w:rFonts w:hint="eastAsia"/>
                <w:color w:val="000000"/>
              </w:rPr>
              <w:tab/>
              <w:t>//</w:t>
            </w:r>
            <w:r w:rsidRPr="00A76EF0">
              <w:rPr>
                <w:rFonts w:hint="eastAsia"/>
                <w:color w:val="000000"/>
              </w:rPr>
              <w:t>总记录数</w:t>
            </w:r>
          </w:p>
          <w:p w14:paraId="68C67976" w14:textId="77777777" w:rsidR="00A76EF0" w:rsidRPr="00A76EF0" w:rsidRDefault="00A76EF0" w:rsidP="00A76EF0">
            <w:pPr>
              <w:ind w:leftChars="50" w:left="105"/>
              <w:rPr>
                <w:color w:val="000000"/>
              </w:rPr>
            </w:pPr>
            <w:r w:rsidRPr="00A76EF0">
              <w:rPr>
                <w:rFonts w:hint="eastAsia"/>
                <w:color w:val="000000"/>
              </w:rPr>
              <w:t xml:space="preserve">            "count_page": 30,</w:t>
            </w:r>
            <w:r w:rsidRPr="00A76EF0">
              <w:rPr>
                <w:rFonts w:hint="eastAsia"/>
                <w:color w:val="000000"/>
              </w:rPr>
              <w:tab/>
              <w:t>//</w:t>
            </w:r>
            <w:r w:rsidRPr="00A76EF0">
              <w:rPr>
                <w:rFonts w:hint="eastAsia"/>
                <w:color w:val="000000"/>
              </w:rPr>
              <w:t>总页数</w:t>
            </w:r>
          </w:p>
          <w:p w14:paraId="212E8820" w14:textId="77777777" w:rsidR="00A76EF0" w:rsidRPr="00A76EF0" w:rsidRDefault="00A76EF0" w:rsidP="00A76EF0">
            <w:pPr>
              <w:ind w:leftChars="50" w:left="105"/>
              <w:rPr>
                <w:color w:val="000000"/>
              </w:rPr>
            </w:pPr>
            <w:r w:rsidRPr="00A76EF0">
              <w:rPr>
                <w:rFonts w:hint="eastAsia"/>
                <w:color w:val="000000"/>
              </w:rPr>
              <w:t xml:space="preserve">            "index_order": "asc",</w:t>
            </w:r>
            <w:r w:rsidRPr="00A76EF0">
              <w:rPr>
                <w:rFonts w:hint="eastAsia"/>
                <w:color w:val="000000"/>
              </w:rPr>
              <w:tab/>
              <w:t>//</w:t>
            </w:r>
            <w:r w:rsidRPr="00A76EF0">
              <w:rPr>
                <w:rFonts w:hint="eastAsia"/>
                <w:color w:val="000000"/>
              </w:rPr>
              <w:t>排序方式</w:t>
            </w:r>
          </w:p>
          <w:p w14:paraId="1128E874" w14:textId="77777777" w:rsidR="0014777B" w:rsidRPr="000257C3" w:rsidRDefault="00A76EF0" w:rsidP="0014777B">
            <w:pPr>
              <w:ind w:leftChars="50" w:left="105"/>
              <w:rPr>
                <w:color w:val="000000"/>
              </w:rPr>
            </w:pPr>
            <w:r w:rsidRPr="00A76EF0">
              <w:rPr>
                <w:color w:val="000000"/>
              </w:rPr>
              <w:t xml:space="preserve">            "index_ui_type": "0",</w:t>
            </w:r>
            <w:r w:rsidR="0014777B">
              <w:rPr>
                <w:rFonts w:hint="eastAsia"/>
                <w:color w:val="000000"/>
              </w:rPr>
              <w:t>//</w:t>
            </w:r>
            <w:r w:rsidR="0014777B">
              <w:rPr>
                <w:rFonts w:hint="eastAsia"/>
                <w:color w:val="000000"/>
              </w:rPr>
              <w:t>集数显示样式：</w:t>
            </w:r>
            <w:r w:rsidR="0014777B">
              <w:rPr>
                <w:rFonts w:hint="eastAsia"/>
              </w:rPr>
              <w:t xml:space="preserve"> </w:t>
            </w:r>
            <w:r w:rsidR="0014777B">
              <w:rPr>
                <w:rFonts w:hint="eastAsia"/>
              </w:rPr>
              <w:t>空或</w:t>
            </w:r>
            <w:r w:rsidR="0014777B" w:rsidRPr="00985CE2">
              <w:rPr>
                <w:rFonts w:hint="eastAsia"/>
                <w:color w:val="000000"/>
              </w:rPr>
              <w:t>0:</w:t>
            </w:r>
            <w:r w:rsidR="0014777B" w:rsidRPr="00985CE2">
              <w:rPr>
                <w:rFonts w:hint="eastAsia"/>
                <w:color w:val="000000"/>
              </w:rPr>
              <w:t>集数形式</w:t>
            </w:r>
            <w:r w:rsidR="0014777B" w:rsidRPr="00985CE2">
              <w:rPr>
                <w:rFonts w:hint="eastAsia"/>
                <w:color w:val="000000"/>
              </w:rPr>
              <w:t>(index + 1)</w:t>
            </w:r>
            <w:r w:rsidR="0014777B">
              <w:rPr>
                <w:rFonts w:hint="eastAsia"/>
                <w:color w:val="000000"/>
              </w:rPr>
              <w:t xml:space="preserve"> ;</w:t>
            </w:r>
            <w:r w:rsidR="0014777B">
              <w:rPr>
                <w:rFonts w:hint="eastAsia"/>
              </w:rPr>
              <w:t xml:space="preserve"> </w:t>
            </w:r>
            <w:r w:rsidR="0014777B" w:rsidRPr="00985CE2">
              <w:rPr>
                <w:rFonts w:hint="eastAsia"/>
                <w:color w:val="000000"/>
              </w:rPr>
              <w:t>m1:</w:t>
            </w:r>
            <w:r w:rsidR="0014777B" w:rsidRPr="00985CE2">
              <w:rPr>
                <w:rFonts w:hint="eastAsia"/>
                <w:color w:val="000000"/>
              </w:rPr>
              <w:t>上映日期</w:t>
            </w:r>
            <w:r w:rsidR="0014777B" w:rsidRPr="00985CE2">
              <w:rPr>
                <w:rFonts w:hint="eastAsia"/>
                <w:color w:val="000000"/>
              </w:rPr>
              <w:t>(</w:t>
            </w:r>
            <w:r w:rsidR="0014777B" w:rsidRPr="00985CE2">
              <w:rPr>
                <w:rFonts w:hint="eastAsia"/>
                <w:color w:val="000000"/>
              </w:rPr>
              <w:t>月</w:t>
            </w:r>
            <w:r w:rsidR="0014777B" w:rsidRPr="00985CE2">
              <w:rPr>
                <w:rFonts w:hint="eastAsia"/>
                <w:color w:val="000000"/>
              </w:rPr>
              <w:t>-</w:t>
            </w:r>
            <w:r w:rsidR="0014777B" w:rsidRPr="00985CE2">
              <w:rPr>
                <w:rFonts w:hint="eastAsia"/>
                <w:color w:val="000000"/>
              </w:rPr>
              <w:t>日</w:t>
            </w:r>
            <w:r w:rsidR="0014777B" w:rsidRPr="00985CE2">
              <w:rPr>
                <w:rFonts w:hint="eastAsia"/>
                <w:color w:val="000000"/>
              </w:rPr>
              <w:t>)+</w:t>
            </w:r>
            <w:r w:rsidR="0014777B">
              <w:rPr>
                <w:rFonts w:hint="eastAsia"/>
                <w:color w:val="000000"/>
              </w:rPr>
              <w:t>简介</w:t>
            </w:r>
            <w:r w:rsidR="0014777B" w:rsidRPr="00985CE2">
              <w:rPr>
                <w:rFonts w:hint="eastAsia"/>
                <w:color w:val="000000"/>
              </w:rPr>
              <w:t xml:space="preserve"> (online_time + desc)</w:t>
            </w:r>
            <w:r w:rsidR="0014777B">
              <w:rPr>
                <w:rFonts w:hint="eastAsia"/>
                <w:color w:val="000000"/>
              </w:rPr>
              <w:t xml:space="preserve"> ; </w:t>
            </w:r>
            <w:r w:rsidR="0014777B">
              <w:rPr>
                <w:rFonts w:hint="eastAsia"/>
              </w:rPr>
              <w:t xml:space="preserve"> </w:t>
            </w:r>
            <w:r w:rsidR="0014777B" w:rsidRPr="00985CE2">
              <w:rPr>
                <w:rFonts w:hint="eastAsia"/>
                <w:color w:val="000000"/>
              </w:rPr>
              <w:t>m2:</w:t>
            </w:r>
            <w:r w:rsidR="0014777B">
              <w:rPr>
                <w:rFonts w:hint="eastAsia"/>
                <w:color w:val="000000"/>
              </w:rPr>
              <w:t>看点</w:t>
            </w:r>
            <w:r w:rsidR="0014777B">
              <w:rPr>
                <w:rFonts w:hint="eastAsia"/>
                <w:color w:val="000000"/>
              </w:rPr>
              <w:t xml:space="preserve"> </w:t>
            </w:r>
            <w:r w:rsidR="0014777B" w:rsidRPr="00985CE2">
              <w:rPr>
                <w:rFonts w:hint="eastAsia"/>
                <w:color w:val="000000"/>
              </w:rPr>
              <w:t>字段</w:t>
            </w:r>
            <w:r w:rsidR="0014777B" w:rsidRPr="00985CE2">
              <w:rPr>
                <w:rFonts w:hint="eastAsia"/>
                <w:color w:val="000000"/>
              </w:rPr>
              <w:t>:(desc)</w:t>
            </w:r>
            <w:r w:rsidR="0014777B">
              <w:rPr>
                <w:rFonts w:hint="eastAsia"/>
                <w:color w:val="000000"/>
              </w:rPr>
              <w:t xml:space="preserve">; </w:t>
            </w:r>
            <w:r w:rsidR="0014777B">
              <w:rPr>
                <w:rFonts w:hint="eastAsia"/>
              </w:rPr>
              <w:t xml:space="preserve"> </w:t>
            </w:r>
            <w:r w:rsidR="0014777B" w:rsidRPr="00985CE2">
              <w:rPr>
                <w:rFonts w:hint="eastAsia"/>
                <w:color w:val="000000"/>
              </w:rPr>
              <w:t>m3:</w:t>
            </w:r>
            <w:r w:rsidR="0014777B" w:rsidRPr="00985CE2">
              <w:rPr>
                <w:rFonts w:hint="eastAsia"/>
                <w:color w:val="000000"/>
              </w:rPr>
              <w:t>第几集</w:t>
            </w:r>
            <w:r w:rsidR="0014777B" w:rsidRPr="00985CE2">
              <w:rPr>
                <w:rFonts w:hint="eastAsia"/>
                <w:color w:val="000000"/>
              </w:rPr>
              <w:t>+</w:t>
            </w:r>
            <w:r w:rsidR="0014777B" w:rsidRPr="00985CE2">
              <w:rPr>
                <w:rFonts w:hint="eastAsia"/>
                <w:color w:val="000000"/>
              </w:rPr>
              <w:t>看点</w:t>
            </w:r>
            <w:r w:rsidR="0014777B" w:rsidRPr="00985CE2">
              <w:rPr>
                <w:rFonts w:hint="eastAsia"/>
                <w:color w:val="000000"/>
              </w:rPr>
              <w:t xml:space="preserve"> (name +</w:t>
            </w:r>
            <w:r w:rsidR="0014777B" w:rsidRPr="00985CE2">
              <w:rPr>
                <w:rFonts w:hint="eastAsia"/>
                <w:color w:val="000000"/>
              </w:rPr>
              <w:t xml:space="preserve">　</w:t>
            </w:r>
            <w:r w:rsidR="0014777B" w:rsidRPr="00985CE2">
              <w:rPr>
                <w:rFonts w:hint="eastAsia"/>
                <w:color w:val="000000"/>
              </w:rPr>
              <w:t>desc)</w:t>
            </w:r>
          </w:p>
          <w:p w14:paraId="696A5FC9" w14:textId="77777777" w:rsidR="00A76EF0" w:rsidRPr="0014777B" w:rsidRDefault="00A76EF0" w:rsidP="00A76EF0">
            <w:pPr>
              <w:ind w:leftChars="50" w:left="105"/>
              <w:rPr>
                <w:color w:val="000000"/>
              </w:rPr>
            </w:pPr>
          </w:p>
          <w:p w14:paraId="30E9A452" w14:textId="77777777" w:rsidR="00A76EF0" w:rsidRPr="00A76EF0" w:rsidRDefault="00A76EF0" w:rsidP="00A76EF0">
            <w:pPr>
              <w:ind w:leftChars="50" w:left="105"/>
              <w:rPr>
                <w:color w:val="000000"/>
              </w:rPr>
            </w:pPr>
            <w:r w:rsidRPr="00A76EF0">
              <w:rPr>
                <w:rFonts w:hint="eastAsia"/>
                <w:color w:val="000000"/>
              </w:rPr>
              <w:t xml:space="preserve">            "index": [</w:t>
            </w:r>
            <w:r w:rsidRPr="00A76EF0">
              <w:rPr>
                <w:rFonts w:hint="eastAsia"/>
                <w:color w:val="000000"/>
              </w:rPr>
              <w:tab/>
              <w:t>//</w:t>
            </w:r>
            <w:r w:rsidRPr="00A76EF0">
              <w:rPr>
                <w:rFonts w:hint="eastAsia"/>
                <w:color w:val="000000"/>
              </w:rPr>
              <w:t>分集列表</w:t>
            </w:r>
          </w:p>
          <w:p w14:paraId="0E51B2C3" w14:textId="77777777" w:rsidR="00A76EF0" w:rsidRPr="00A76EF0" w:rsidRDefault="00A76EF0" w:rsidP="00A76EF0">
            <w:pPr>
              <w:ind w:leftChars="50" w:left="105"/>
              <w:rPr>
                <w:color w:val="000000"/>
              </w:rPr>
            </w:pPr>
            <w:r w:rsidRPr="00A76EF0">
              <w:rPr>
                <w:color w:val="000000"/>
              </w:rPr>
              <w:t xml:space="preserve">                {</w:t>
            </w:r>
          </w:p>
          <w:p w14:paraId="6F439590" w14:textId="77777777" w:rsidR="00A76EF0" w:rsidRPr="00A76EF0" w:rsidRDefault="00A76EF0" w:rsidP="00A76EF0">
            <w:pPr>
              <w:ind w:leftChars="50" w:left="105"/>
              <w:rPr>
                <w:color w:val="000000"/>
              </w:rPr>
            </w:pPr>
            <w:r w:rsidRPr="00A76EF0">
              <w:rPr>
                <w:rFonts w:hint="eastAsia"/>
                <w:color w:val="000000"/>
              </w:rPr>
              <w:t xml:space="preserve">                    "id": "1e6dd86b7aa5529ac170eaba6760a3bb", //</w:t>
            </w:r>
            <w:r w:rsidRPr="00A76EF0">
              <w:rPr>
                <w:rFonts w:hint="eastAsia"/>
                <w:color w:val="000000"/>
              </w:rPr>
              <w:t>分集</w:t>
            </w:r>
            <w:r w:rsidRPr="00A76EF0">
              <w:rPr>
                <w:rFonts w:hint="eastAsia"/>
                <w:color w:val="000000"/>
              </w:rPr>
              <w:t>ID</w:t>
            </w:r>
          </w:p>
          <w:p w14:paraId="0ECDB465" w14:textId="77777777" w:rsidR="00A76EF0" w:rsidRPr="00A76EF0" w:rsidRDefault="00A76EF0" w:rsidP="00A76EF0">
            <w:pPr>
              <w:ind w:leftChars="50" w:left="105"/>
              <w:rPr>
                <w:color w:val="000000"/>
              </w:rPr>
            </w:pPr>
            <w:r w:rsidRPr="00A76EF0">
              <w:rPr>
                <w:rFonts w:hint="eastAsia"/>
                <w:color w:val="000000"/>
              </w:rPr>
              <w:t xml:space="preserve">                    "index": "2",</w:t>
            </w:r>
            <w:r w:rsidRPr="00A76EF0">
              <w:rPr>
                <w:rFonts w:hint="eastAsia"/>
                <w:color w:val="000000"/>
              </w:rPr>
              <w:tab/>
              <w:t>//</w:t>
            </w:r>
            <w:r w:rsidRPr="00A76EF0">
              <w:rPr>
                <w:rFonts w:hint="eastAsia"/>
                <w:color w:val="000000"/>
              </w:rPr>
              <w:t>分集索引</w:t>
            </w:r>
          </w:p>
          <w:p w14:paraId="048E3C92" w14:textId="77777777" w:rsidR="00A76EF0" w:rsidRPr="00A76EF0" w:rsidRDefault="00A76EF0" w:rsidP="00A76EF0">
            <w:pPr>
              <w:ind w:leftChars="50" w:left="105"/>
              <w:rPr>
                <w:color w:val="000000"/>
              </w:rPr>
            </w:pPr>
            <w:r w:rsidRPr="00A76EF0">
              <w:rPr>
                <w:rFonts w:hint="eastAsia"/>
                <w:color w:val="000000"/>
              </w:rPr>
              <w:t xml:space="preserve">                    "name": "</w:t>
            </w:r>
            <w:r w:rsidRPr="00A76EF0">
              <w:rPr>
                <w:rFonts w:hint="eastAsia"/>
                <w:color w:val="000000"/>
              </w:rPr>
              <w:t>第</w:t>
            </w:r>
            <w:r w:rsidRPr="00A76EF0">
              <w:rPr>
                <w:rFonts w:hint="eastAsia"/>
                <w:color w:val="000000"/>
              </w:rPr>
              <w:t>3</w:t>
            </w:r>
            <w:r w:rsidRPr="00A76EF0">
              <w:rPr>
                <w:rFonts w:hint="eastAsia"/>
                <w:color w:val="000000"/>
              </w:rPr>
              <w:t>集</w:t>
            </w:r>
            <w:r w:rsidRPr="00A76EF0">
              <w:rPr>
                <w:rFonts w:hint="eastAsia"/>
                <w:color w:val="000000"/>
              </w:rPr>
              <w:t>",</w:t>
            </w:r>
            <w:r w:rsidRPr="00A76EF0">
              <w:rPr>
                <w:rFonts w:hint="eastAsia"/>
                <w:color w:val="000000"/>
              </w:rPr>
              <w:tab/>
              <w:t>//</w:t>
            </w:r>
            <w:r w:rsidRPr="00A76EF0">
              <w:rPr>
                <w:rFonts w:hint="eastAsia"/>
                <w:color w:val="000000"/>
              </w:rPr>
              <w:t>分集名称</w:t>
            </w:r>
          </w:p>
          <w:p w14:paraId="5FB65127" w14:textId="77777777" w:rsidR="00A76EF0" w:rsidRPr="00A76EF0" w:rsidRDefault="00A76EF0" w:rsidP="00A76EF0">
            <w:pPr>
              <w:ind w:leftChars="50" w:left="105"/>
              <w:rPr>
                <w:color w:val="000000"/>
              </w:rPr>
            </w:pPr>
            <w:r w:rsidRPr="00A76EF0">
              <w:rPr>
                <w:color w:val="000000"/>
              </w:rPr>
              <w:t xml:space="preserve">                    "index_name": "20141222", </w:t>
            </w:r>
          </w:p>
          <w:p w14:paraId="70543422" w14:textId="77777777" w:rsidR="00A76EF0" w:rsidRPr="00A76EF0" w:rsidRDefault="00A76EF0" w:rsidP="00A76EF0">
            <w:pPr>
              <w:ind w:leftChars="50" w:left="105"/>
              <w:rPr>
                <w:color w:val="000000"/>
              </w:rPr>
            </w:pPr>
            <w:r w:rsidRPr="00A76EF0">
              <w:rPr>
                <w:rFonts w:hint="eastAsia"/>
                <w:color w:val="000000"/>
              </w:rPr>
              <w:t xml:space="preserve">                    "desc": "", //</w:t>
            </w:r>
            <w:r w:rsidRPr="00A76EF0">
              <w:rPr>
                <w:rFonts w:hint="eastAsia"/>
                <w:color w:val="000000"/>
              </w:rPr>
              <w:t>分集简介（这个字段做分集按分集看点展示的字段）</w:t>
            </w:r>
          </w:p>
          <w:p w14:paraId="6960FCED" w14:textId="77777777" w:rsidR="00A76EF0" w:rsidRPr="00A76EF0" w:rsidRDefault="00A76EF0" w:rsidP="00A76EF0">
            <w:pPr>
              <w:ind w:leftChars="50" w:left="105"/>
              <w:rPr>
                <w:color w:val="000000"/>
              </w:rPr>
            </w:pPr>
            <w:r w:rsidRPr="00A76EF0">
              <w:rPr>
                <w:rFonts w:hint="eastAsia"/>
                <w:color w:val="000000"/>
              </w:rPr>
              <w:t xml:space="preserve">                    "actor": "</w:t>
            </w:r>
            <w:r w:rsidRPr="00A76EF0">
              <w:rPr>
                <w:rFonts w:hint="eastAsia"/>
                <w:color w:val="000000"/>
              </w:rPr>
              <w:t>陈宝国</w:t>
            </w:r>
            <w:r w:rsidRPr="00A76EF0">
              <w:rPr>
                <w:rFonts w:hint="eastAsia"/>
                <w:color w:val="000000"/>
              </w:rPr>
              <w:t>/</w:t>
            </w:r>
            <w:r w:rsidRPr="00A76EF0">
              <w:rPr>
                <w:rFonts w:hint="eastAsia"/>
                <w:color w:val="000000"/>
              </w:rPr>
              <w:t>冯远征</w:t>
            </w:r>
            <w:r w:rsidRPr="00A76EF0">
              <w:rPr>
                <w:rFonts w:hint="eastAsia"/>
                <w:color w:val="000000"/>
              </w:rPr>
              <w:t>/</w:t>
            </w:r>
            <w:r w:rsidRPr="00A76EF0">
              <w:rPr>
                <w:rFonts w:hint="eastAsia"/>
                <w:color w:val="000000"/>
              </w:rPr>
              <w:t>牛莉</w:t>
            </w:r>
            <w:r w:rsidRPr="00A76EF0">
              <w:rPr>
                <w:rFonts w:hint="eastAsia"/>
                <w:color w:val="000000"/>
              </w:rPr>
              <w:t>/</w:t>
            </w:r>
            <w:r w:rsidRPr="00A76EF0">
              <w:rPr>
                <w:rFonts w:hint="eastAsia"/>
                <w:color w:val="000000"/>
              </w:rPr>
              <w:t>蒋欣</w:t>
            </w:r>
            <w:r w:rsidRPr="00A76EF0">
              <w:rPr>
                <w:rFonts w:hint="eastAsia"/>
                <w:color w:val="000000"/>
              </w:rPr>
              <w:t>", //</w:t>
            </w:r>
            <w:r w:rsidRPr="00A76EF0">
              <w:rPr>
                <w:rFonts w:hint="eastAsia"/>
                <w:color w:val="000000"/>
              </w:rPr>
              <w:t>分集主演，嘉宾</w:t>
            </w:r>
          </w:p>
          <w:p w14:paraId="48D4049C" w14:textId="77777777" w:rsidR="00A76EF0" w:rsidRPr="00A76EF0" w:rsidRDefault="00A76EF0" w:rsidP="00A76EF0">
            <w:pPr>
              <w:ind w:leftChars="50" w:left="105"/>
              <w:rPr>
                <w:color w:val="000000"/>
              </w:rPr>
            </w:pPr>
            <w:r w:rsidRPr="00A76EF0">
              <w:rPr>
                <w:rFonts w:hint="eastAsia"/>
                <w:color w:val="000000"/>
              </w:rPr>
              <w:t xml:space="preserve">                    "director": "</w:t>
            </w:r>
            <w:r w:rsidRPr="00A76EF0">
              <w:rPr>
                <w:rFonts w:hint="eastAsia"/>
                <w:color w:val="000000"/>
              </w:rPr>
              <w:t>张新建</w:t>
            </w:r>
            <w:r w:rsidRPr="00A76EF0">
              <w:rPr>
                <w:rFonts w:hint="eastAsia"/>
                <w:color w:val="000000"/>
              </w:rPr>
              <w:t>", //</w:t>
            </w:r>
            <w:r w:rsidRPr="00A76EF0">
              <w:rPr>
                <w:rFonts w:hint="eastAsia"/>
                <w:color w:val="000000"/>
              </w:rPr>
              <w:t>导演，主持人</w:t>
            </w:r>
          </w:p>
          <w:p w14:paraId="08C1BFD3" w14:textId="77777777" w:rsidR="00A76EF0" w:rsidRPr="00A76EF0" w:rsidRDefault="00A76EF0" w:rsidP="00A76EF0">
            <w:pPr>
              <w:ind w:leftChars="50" w:left="105"/>
              <w:rPr>
                <w:color w:val="000000"/>
              </w:rPr>
            </w:pPr>
            <w:r w:rsidRPr="00A76EF0">
              <w:rPr>
                <w:rFonts w:hint="eastAsia"/>
                <w:color w:val="000000"/>
              </w:rPr>
              <w:t xml:space="preserve">                    "img": "",</w:t>
            </w:r>
            <w:r w:rsidRPr="00A76EF0">
              <w:rPr>
                <w:rFonts w:hint="eastAsia"/>
                <w:color w:val="000000"/>
              </w:rPr>
              <w:tab/>
              <w:t>//</w:t>
            </w:r>
            <w:r w:rsidRPr="00A76EF0">
              <w:rPr>
                <w:rFonts w:hint="eastAsia"/>
                <w:color w:val="000000"/>
              </w:rPr>
              <w:t>分集图片</w:t>
            </w:r>
          </w:p>
          <w:p w14:paraId="0BE8AB64" w14:textId="77777777" w:rsidR="00A76EF0" w:rsidRPr="00A76EF0" w:rsidRDefault="00A76EF0" w:rsidP="00A76EF0">
            <w:pPr>
              <w:ind w:leftChars="50" w:left="105"/>
              <w:rPr>
                <w:color w:val="000000"/>
              </w:rPr>
            </w:pPr>
            <w:r w:rsidRPr="00A76EF0">
              <w:rPr>
                <w:rFonts w:hint="eastAsia"/>
                <w:color w:val="000000"/>
              </w:rPr>
              <w:t xml:space="preserve">                    "play_count": "237153", //</w:t>
            </w:r>
            <w:r w:rsidRPr="00A76EF0">
              <w:rPr>
                <w:rFonts w:hint="eastAsia"/>
                <w:color w:val="000000"/>
              </w:rPr>
              <w:t>分集播放次数</w:t>
            </w:r>
          </w:p>
          <w:p w14:paraId="7803D578" w14:textId="77777777" w:rsidR="00A76EF0" w:rsidRPr="00A76EF0" w:rsidRDefault="00A76EF0" w:rsidP="00A76EF0">
            <w:pPr>
              <w:ind w:leftChars="50" w:left="105"/>
              <w:rPr>
                <w:color w:val="000000"/>
              </w:rPr>
            </w:pPr>
            <w:r w:rsidRPr="00A76EF0">
              <w:rPr>
                <w:rFonts w:hint="eastAsia"/>
                <w:color w:val="000000"/>
              </w:rPr>
              <w:t xml:space="preserve">                    "watch_focus": "", </w:t>
            </w:r>
            <w:r w:rsidRPr="00A76EF0">
              <w:rPr>
                <w:rFonts w:hint="eastAsia"/>
                <w:color w:val="000000"/>
              </w:rPr>
              <w:tab/>
              <w:t>//</w:t>
            </w:r>
            <w:r w:rsidRPr="00A76EF0">
              <w:rPr>
                <w:rFonts w:hint="eastAsia"/>
                <w:color w:val="000000"/>
              </w:rPr>
              <w:t>分集看点（这个字段没值，看点注入到分集简介了）</w:t>
            </w:r>
          </w:p>
          <w:p w14:paraId="46215AFF" w14:textId="77777777" w:rsidR="00A76EF0" w:rsidRPr="00A76EF0" w:rsidRDefault="00A76EF0" w:rsidP="00A76EF0">
            <w:pPr>
              <w:ind w:leftChars="50" w:left="105"/>
              <w:rPr>
                <w:color w:val="000000"/>
              </w:rPr>
            </w:pPr>
            <w:r w:rsidRPr="00A76EF0">
              <w:rPr>
                <w:rFonts w:hint="eastAsia"/>
                <w:color w:val="000000"/>
              </w:rPr>
              <w:t xml:space="preserve">                    "time_len": 89,</w:t>
            </w:r>
            <w:r w:rsidRPr="00A76EF0">
              <w:rPr>
                <w:rFonts w:hint="eastAsia"/>
                <w:color w:val="000000"/>
              </w:rPr>
              <w:tab/>
              <w:t>//</w:t>
            </w:r>
            <w:r w:rsidRPr="00A76EF0">
              <w:rPr>
                <w:rFonts w:hint="eastAsia"/>
                <w:color w:val="000000"/>
              </w:rPr>
              <w:t>播放时长</w:t>
            </w:r>
          </w:p>
          <w:p w14:paraId="08ACD2F7" w14:textId="77777777" w:rsidR="00A76EF0" w:rsidRPr="00A76EF0" w:rsidRDefault="00A76EF0" w:rsidP="00A76EF0">
            <w:pPr>
              <w:ind w:leftChars="50" w:left="105"/>
              <w:rPr>
                <w:color w:val="000000"/>
              </w:rPr>
            </w:pPr>
            <w:r w:rsidRPr="00A76EF0">
              <w:rPr>
                <w:rFonts w:hint="eastAsia"/>
                <w:color w:val="000000"/>
              </w:rPr>
              <w:t xml:space="preserve">                    "online_time": "2014-12-22 00:00:00", /</w:t>
            </w:r>
            <w:r w:rsidRPr="00A76EF0">
              <w:rPr>
                <w:rFonts w:hint="eastAsia"/>
                <w:color w:val="000000"/>
              </w:rPr>
              <w:t>分集上映时间，综艺类型的当前期数</w:t>
            </w:r>
          </w:p>
          <w:p w14:paraId="6925F78A" w14:textId="77777777" w:rsidR="00A76EF0" w:rsidRPr="00A76EF0" w:rsidRDefault="00A76EF0" w:rsidP="00A76EF0">
            <w:pPr>
              <w:ind w:leftChars="50" w:left="105"/>
              <w:rPr>
                <w:color w:val="000000"/>
              </w:rPr>
            </w:pPr>
            <w:r w:rsidRPr="00A76EF0">
              <w:rPr>
                <w:rFonts w:hint="eastAsia"/>
                <w:color w:val="000000"/>
              </w:rPr>
              <w:t xml:space="preserve">                    "series_id": "454655",</w:t>
            </w:r>
            <w:r w:rsidRPr="00A76EF0">
              <w:rPr>
                <w:rFonts w:hint="eastAsia"/>
                <w:color w:val="000000"/>
              </w:rPr>
              <w:tab/>
              <w:t>//</w:t>
            </w:r>
            <w:r w:rsidRPr="00A76EF0">
              <w:rPr>
                <w:rFonts w:hint="eastAsia"/>
                <w:color w:val="000000"/>
              </w:rPr>
              <w:t>芒果分集系列</w:t>
            </w:r>
            <w:r w:rsidRPr="00A76EF0">
              <w:rPr>
                <w:rFonts w:hint="eastAsia"/>
                <w:color w:val="000000"/>
              </w:rPr>
              <w:t>ID</w:t>
            </w:r>
          </w:p>
          <w:p w14:paraId="7096509B" w14:textId="77777777" w:rsidR="00A76EF0" w:rsidRPr="00A76EF0" w:rsidRDefault="00A76EF0" w:rsidP="00A76EF0">
            <w:pPr>
              <w:ind w:leftChars="50" w:left="105"/>
              <w:rPr>
                <w:color w:val="000000"/>
              </w:rPr>
            </w:pPr>
            <w:r w:rsidRPr="00A76EF0">
              <w:rPr>
                <w:color w:val="000000"/>
              </w:rPr>
              <w:t xml:space="preserve">                    "user_score": 0,</w:t>
            </w:r>
          </w:p>
          <w:p w14:paraId="519F4497" w14:textId="77777777" w:rsidR="00A76EF0" w:rsidRPr="00A76EF0" w:rsidRDefault="00A76EF0" w:rsidP="00A76EF0">
            <w:pPr>
              <w:ind w:leftChars="50" w:left="105"/>
              <w:rPr>
                <w:color w:val="000000"/>
              </w:rPr>
            </w:pPr>
            <w:r w:rsidRPr="00A76EF0">
              <w:rPr>
                <w:rFonts w:hint="eastAsia"/>
                <w:color w:val="000000"/>
              </w:rPr>
              <w:t xml:space="preserve">                    "import_name": "</w:t>
            </w:r>
            <w:r w:rsidRPr="00A76EF0">
              <w:rPr>
                <w:rFonts w:hint="eastAsia"/>
                <w:color w:val="000000"/>
              </w:rPr>
              <w:t>老农民</w:t>
            </w:r>
            <w:r w:rsidRPr="00A76EF0">
              <w:rPr>
                <w:rFonts w:hint="eastAsia"/>
                <w:color w:val="000000"/>
              </w:rPr>
              <w:t xml:space="preserve"> </w:t>
            </w:r>
            <w:r w:rsidRPr="00A76EF0">
              <w:rPr>
                <w:rFonts w:hint="eastAsia"/>
                <w:color w:val="000000"/>
              </w:rPr>
              <w:t>第</w:t>
            </w:r>
            <w:r w:rsidRPr="00A76EF0">
              <w:rPr>
                <w:rFonts w:hint="eastAsia"/>
                <w:color w:val="000000"/>
              </w:rPr>
              <w:t>3</w:t>
            </w:r>
            <w:r w:rsidRPr="00A76EF0">
              <w:rPr>
                <w:rFonts w:hint="eastAsia"/>
                <w:color w:val="000000"/>
              </w:rPr>
              <w:t>集</w:t>
            </w:r>
            <w:r w:rsidRPr="00A76EF0">
              <w:rPr>
                <w:rFonts w:hint="eastAsia"/>
                <w:color w:val="000000"/>
              </w:rPr>
              <w:t>",</w:t>
            </w:r>
            <w:r w:rsidRPr="00A76EF0">
              <w:rPr>
                <w:rFonts w:hint="eastAsia"/>
                <w:color w:val="000000"/>
              </w:rPr>
              <w:tab/>
              <w:t>//</w:t>
            </w:r>
            <w:r w:rsidRPr="00A76EF0">
              <w:rPr>
                <w:rFonts w:hint="eastAsia"/>
                <w:color w:val="000000"/>
              </w:rPr>
              <w:t>芒果分集注入名称</w:t>
            </w:r>
          </w:p>
          <w:p w14:paraId="66173F7A" w14:textId="77777777" w:rsidR="00A76EF0" w:rsidRPr="00A76EF0" w:rsidRDefault="00A76EF0" w:rsidP="00A76EF0">
            <w:pPr>
              <w:ind w:leftChars="50" w:left="105"/>
              <w:rPr>
                <w:color w:val="000000"/>
              </w:rPr>
            </w:pPr>
            <w:r w:rsidRPr="00A76EF0">
              <w:rPr>
                <w:rFonts w:hint="eastAsia"/>
                <w:color w:val="000000"/>
              </w:rPr>
              <w:t xml:space="preserve">                    "import_id": "1064054",</w:t>
            </w:r>
            <w:r w:rsidRPr="00A76EF0">
              <w:rPr>
                <w:rFonts w:hint="eastAsia"/>
                <w:color w:val="000000"/>
              </w:rPr>
              <w:tab/>
            </w:r>
            <w:r w:rsidRPr="00A76EF0">
              <w:rPr>
                <w:rFonts w:hint="eastAsia"/>
                <w:color w:val="000000"/>
              </w:rPr>
              <w:tab/>
              <w:t>//</w:t>
            </w:r>
            <w:r w:rsidRPr="00A76EF0">
              <w:rPr>
                <w:rFonts w:hint="eastAsia"/>
                <w:color w:val="000000"/>
              </w:rPr>
              <w:t>芒果分集注入</w:t>
            </w:r>
            <w:r w:rsidRPr="00A76EF0">
              <w:rPr>
                <w:rFonts w:hint="eastAsia"/>
                <w:color w:val="000000"/>
              </w:rPr>
              <w:t>ID</w:t>
            </w:r>
          </w:p>
          <w:p w14:paraId="24EB175E" w14:textId="77777777" w:rsidR="00A76EF0" w:rsidRPr="00A76EF0" w:rsidRDefault="00A76EF0" w:rsidP="00A76EF0">
            <w:pPr>
              <w:ind w:leftChars="50" w:left="105"/>
              <w:rPr>
                <w:color w:val="000000"/>
              </w:rPr>
            </w:pPr>
            <w:r w:rsidRPr="00A76EF0">
              <w:rPr>
                <w:color w:val="000000"/>
              </w:rPr>
              <w:t xml:space="preserve">                    "media_list": [</w:t>
            </w:r>
          </w:p>
          <w:p w14:paraId="69EC4823" w14:textId="77777777" w:rsidR="00A76EF0" w:rsidRPr="00A76EF0" w:rsidRDefault="00A76EF0" w:rsidP="00A76EF0">
            <w:pPr>
              <w:ind w:leftChars="50" w:left="105"/>
              <w:rPr>
                <w:color w:val="000000"/>
              </w:rPr>
            </w:pPr>
            <w:r w:rsidRPr="00A76EF0">
              <w:rPr>
                <w:color w:val="000000"/>
              </w:rPr>
              <w:t xml:space="preserve">                        {</w:t>
            </w:r>
          </w:p>
          <w:p w14:paraId="28986280" w14:textId="77777777" w:rsidR="00A76EF0" w:rsidRPr="00A76EF0" w:rsidRDefault="00A76EF0" w:rsidP="00A76EF0">
            <w:pPr>
              <w:ind w:leftChars="50" w:left="105"/>
              <w:rPr>
                <w:color w:val="000000"/>
              </w:rPr>
            </w:pPr>
            <w:r w:rsidRPr="00A76EF0">
              <w:rPr>
                <w:rFonts w:hint="eastAsia"/>
                <w:color w:val="000000"/>
              </w:rPr>
              <w:t xml:space="preserve">                            "id": "7d3ed6370019620f9707888ccd0e47e4",</w:t>
            </w:r>
            <w:r w:rsidRPr="00A76EF0">
              <w:rPr>
                <w:rFonts w:hint="eastAsia"/>
                <w:color w:val="000000"/>
              </w:rPr>
              <w:tab/>
              <w:t>//</w:t>
            </w:r>
            <w:r w:rsidRPr="00A76EF0">
              <w:rPr>
                <w:rFonts w:hint="eastAsia"/>
                <w:color w:val="000000"/>
              </w:rPr>
              <w:t>片源</w:t>
            </w:r>
            <w:r w:rsidRPr="00A76EF0">
              <w:rPr>
                <w:rFonts w:hint="eastAsia"/>
                <w:color w:val="000000"/>
              </w:rPr>
              <w:t>ID</w:t>
            </w:r>
          </w:p>
          <w:p w14:paraId="79077EAC" w14:textId="77777777" w:rsidR="00A76EF0" w:rsidRPr="00A76EF0" w:rsidRDefault="00A76EF0" w:rsidP="00A76EF0">
            <w:pPr>
              <w:ind w:leftChars="50" w:left="105"/>
              <w:rPr>
                <w:color w:val="000000"/>
              </w:rPr>
            </w:pPr>
            <w:r w:rsidRPr="00A76EF0">
              <w:rPr>
                <w:rFonts w:hint="eastAsia"/>
                <w:color w:val="000000"/>
              </w:rPr>
              <w:t xml:space="preserve">                            "type": "hd",</w:t>
            </w:r>
            <w:r w:rsidRPr="00A76EF0">
              <w:rPr>
                <w:rFonts w:hint="eastAsia"/>
                <w:color w:val="000000"/>
              </w:rPr>
              <w:tab/>
              <w:t>//</w:t>
            </w:r>
            <w:r w:rsidRPr="00A76EF0">
              <w:rPr>
                <w:rFonts w:hint="eastAsia"/>
                <w:color w:val="000000"/>
              </w:rPr>
              <w:t>片源清晰度</w:t>
            </w:r>
          </w:p>
          <w:p w14:paraId="2F9372D6" w14:textId="77777777" w:rsidR="00A76EF0" w:rsidRPr="00A76EF0" w:rsidRDefault="00A76EF0" w:rsidP="00A76EF0">
            <w:pPr>
              <w:ind w:leftChars="50" w:left="105"/>
              <w:rPr>
                <w:color w:val="000000"/>
              </w:rPr>
            </w:pPr>
            <w:r w:rsidRPr="00A76EF0">
              <w:rPr>
                <w:rFonts w:hint="eastAsia"/>
                <w:color w:val="000000"/>
              </w:rPr>
              <w:t xml:space="preserve">                            "state": "0",</w:t>
            </w:r>
            <w:r w:rsidRPr="00A76EF0">
              <w:rPr>
                <w:rFonts w:hint="eastAsia"/>
                <w:color w:val="000000"/>
              </w:rPr>
              <w:tab/>
              <w:t>//</w:t>
            </w:r>
            <w:r w:rsidRPr="00A76EF0">
              <w:rPr>
                <w:rFonts w:hint="eastAsia"/>
                <w:color w:val="000000"/>
              </w:rPr>
              <w:t>片源是否发布</w:t>
            </w:r>
          </w:p>
          <w:p w14:paraId="46A95A60" w14:textId="77777777" w:rsidR="00A76EF0" w:rsidRPr="00A76EF0" w:rsidRDefault="00A76EF0" w:rsidP="00A76EF0">
            <w:pPr>
              <w:ind w:leftChars="50" w:left="105"/>
              <w:rPr>
                <w:color w:val="000000"/>
              </w:rPr>
            </w:pPr>
            <w:r w:rsidRPr="00A76EF0">
              <w:rPr>
                <w:rFonts w:hint="eastAsia"/>
                <w:color w:val="000000"/>
              </w:rPr>
              <w:t xml:space="preserve">                            "url": "/internettv/c1/2014/dianshiju/laonongmin/20141222b0e272c1-6e54-42fd-b857-2c7cffa02dd5.ts", //</w:t>
            </w:r>
            <w:r w:rsidRPr="00A76EF0">
              <w:rPr>
                <w:rFonts w:hint="eastAsia"/>
                <w:color w:val="000000"/>
              </w:rPr>
              <w:t>文件名</w:t>
            </w:r>
          </w:p>
          <w:p w14:paraId="69FCFE86" w14:textId="77777777" w:rsidR="00A76EF0" w:rsidRPr="00A76EF0" w:rsidRDefault="00A76EF0" w:rsidP="00A76EF0">
            <w:pPr>
              <w:ind w:leftChars="50" w:left="105"/>
              <w:rPr>
                <w:color w:val="000000"/>
              </w:rPr>
            </w:pPr>
            <w:r w:rsidRPr="00A76EF0">
              <w:rPr>
                <w:color w:val="000000"/>
              </w:rPr>
              <w:t xml:space="preserve">                            "tag": "",</w:t>
            </w:r>
          </w:p>
          <w:p w14:paraId="29BD38DE" w14:textId="77777777" w:rsidR="00A76EF0" w:rsidRPr="00A76EF0" w:rsidRDefault="00A76EF0" w:rsidP="00A76EF0">
            <w:pPr>
              <w:ind w:leftChars="50" w:left="105"/>
              <w:rPr>
                <w:color w:val="000000"/>
              </w:rPr>
            </w:pPr>
            <w:r w:rsidRPr="00A76EF0">
              <w:rPr>
                <w:color w:val="000000"/>
              </w:rPr>
              <w:t xml:space="preserve">                            "dimensions": 0,</w:t>
            </w:r>
          </w:p>
          <w:p w14:paraId="5B3B5C7C" w14:textId="77777777" w:rsidR="00A76EF0" w:rsidRPr="00A76EF0" w:rsidRDefault="00A76EF0" w:rsidP="00A76EF0">
            <w:pPr>
              <w:ind w:leftChars="50" w:left="105"/>
              <w:rPr>
                <w:color w:val="000000"/>
              </w:rPr>
            </w:pPr>
            <w:r w:rsidRPr="00A76EF0">
              <w:rPr>
                <w:color w:val="000000"/>
              </w:rPr>
              <w:t xml:space="preserve">                            "caps": "VOD",</w:t>
            </w:r>
          </w:p>
          <w:p w14:paraId="0F57F7F6" w14:textId="77777777" w:rsidR="00A76EF0" w:rsidRPr="00A76EF0" w:rsidRDefault="00A76EF0" w:rsidP="00A76EF0">
            <w:pPr>
              <w:ind w:leftChars="50" w:left="105"/>
              <w:rPr>
                <w:color w:val="000000"/>
              </w:rPr>
            </w:pPr>
            <w:r w:rsidRPr="00A76EF0">
              <w:rPr>
                <w:color w:val="000000"/>
              </w:rPr>
              <w:t xml:space="preserve">                            "user_score": 0,</w:t>
            </w:r>
          </w:p>
          <w:p w14:paraId="3CD055F5" w14:textId="77777777" w:rsidR="00A76EF0" w:rsidRPr="00A76EF0" w:rsidRDefault="00A76EF0" w:rsidP="00A76EF0">
            <w:pPr>
              <w:ind w:leftChars="50" w:left="105"/>
              <w:rPr>
                <w:color w:val="000000"/>
              </w:rPr>
            </w:pPr>
            <w:r w:rsidRPr="00A76EF0">
              <w:rPr>
                <w:rFonts w:hint="eastAsia"/>
                <w:color w:val="000000"/>
              </w:rPr>
              <w:t xml:space="preserve">                            "online_time": "2014-12-22 20:46:25", //</w:t>
            </w:r>
            <w:r w:rsidRPr="00A76EF0">
              <w:rPr>
                <w:rFonts w:hint="eastAsia"/>
                <w:color w:val="000000"/>
              </w:rPr>
              <w:t>片源更新时间</w:t>
            </w:r>
          </w:p>
          <w:p w14:paraId="1F7E7DAF" w14:textId="77777777" w:rsidR="00A76EF0" w:rsidRPr="00A76EF0" w:rsidRDefault="00A76EF0" w:rsidP="00A76EF0">
            <w:pPr>
              <w:ind w:leftChars="50" w:left="105"/>
              <w:rPr>
                <w:color w:val="000000"/>
              </w:rPr>
            </w:pPr>
            <w:r w:rsidRPr="00A76EF0">
              <w:rPr>
                <w:color w:val="000000"/>
              </w:rPr>
              <w:t xml:space="preserve">                            "series_id": null</w:t>
            </w:r>
          </w:p>
          <w:p w14:paraId="52A868B5" w14:textId="77777777" w:rsidR="00A76EF0" w:rsidRPr="00A76EF0" w:rsidRDefault="00A76EF0" w:rsidP="00A76EF0">
            <w:pPr>
              <w:ind w:leftChars="50" w:left="105"/>
              <w:rPr>
                <w:color w:val="000000"/>
              </w:rPr>
            </w:pPr>
            <w:r w:rsidRPr="00A76EF0">
              <w:rPr>
                <w:color w:val="000000"/>
              </w:rPr>
              <w:t xml:space="preserve">                        },</w:t>
            </w:r>
          </w:p>
          <w:p w14:paraId="21C5C232" w14:textId="77777777" w:rsidR="00A76EF0" w:rsidRPr="00A76EF0" w:rsidRDefault="00A76EF0" w:rsidP="00A76EF0">
            <w:pPr>
              <w:ind w:leftChars="50" w:left="105"/>
              <w:rPr>
                <w:color w:val="000000"/>
              </w:rPr>
            </w:pPr>
            <w:r w:rsidRPr="00A76EF0">
              <w:rPr>
                <w:color w:val="000000"/>
              </w:rPr>
              <w:t xml:space="preserve">                        {</w:t>
            </w:r>
          </w:p>
          <w:p w14:paraId="3AB7B4DB" w14:textId="77777777" w:rsidR="00A76EF0" w:rsidRPr="00A76EF0" w:rsidRDefault="00A76EF0" w:rsidP="00A76EF0">
            <w:pPr>
              <w:ind w:leftChars="50" w:left="105"/>
              <w:rPr>
                <w:color w:val="000000"/>
              </w:rPr>
            </w:pPr>
            <w:r w:rsidRPr="00A76EF0">
              <w:rPr>
                <w:color w:val="000000"/>
              </w:rPr>
              <w:t xml:space="preserve">                            "id": "b63b8ac50a0afd2ce230d032915d4350",</w:t>
            </w:r>
          </w:p>
          <w:p w14:paraId="34A21458" w14:textId="77777777" w:rsidR="00A76EF0" w:rsidRPr="00A76EF0" w:rsidRDefault="00A76EF0" w:rsidP="00A76EF0">
            <w:pPr>
              <w:ind w:leftChars="50" w:left="105"/>
              <w:rPr>
                <w:color w:val="000000"/>
              </w:rPr>
            </w:pPr>
            <w:r w:rsidRPr="00A76EF0">
              <w:rPr>
                <w:color w:val="000000"/>
              </w:rPr>
              <w:t xml:space="preserve">                            "type": "std",</w:t>
            </w:r>
          </w:p>
          <w:p w14:paraId="48F34531" w14:textId="77777777" w:rsidR="00A76EF0" w:rsidRPr="00A76EF0" w:rsidRDefault="00A76EF0" w:rsidP="00A76EF0">
            <w:pPr>
              <w:ind w:leftChars="50" w:left="105"/>
              <w:rPr>
                <w:color w:val="000000"/>
              </w:rPr>
            </w:pPr>
            <w:r w:rsidRPr="00A76EF0">
              <w:rPr>
                <w:color w:val="000000"/>
              </w:rPr>
              <w:t xml:space="preserve">                            "state": "0",</w:t>
            </w:r>
          </w:p>
          <w:p w14:paraId="37B23EBF" w14:textId="77777777" w:rsidR="00A76EF0" w:rsidRPr="00A76EF0" w:rsidRDefault="00A76EF0" w:rsidP="00A76EF0">
            <w:pPr>
              <w:ind w:leftChars="50" w:left="105"/>
              <w:rPr>
                <w:color w:val="000000"/>
              </w:rPr>
            </w:pPr>
            <w:r w:rsidRPr="00A76EF0">
              <w:rPr>
                <w:color w:val="000000"/>
              </w:rPr>
              <w:t xml:space="preserve">                            "url": "/internettv/c1/2014/dianshiju/laonongmin/201412223e4bad37-1209-4542-98cc-41ce5e47a906.ts",</w:t>
            </w:r>
          </w:p>
          <w:p w14:paraId="4C1DE5F9" w14:textId="77777777" w:rsidR="00A76EF0" w:rsidRPr="00A76EF0" w:rsidRDefault="00A76EF0" w:rsidP="00A76EF0">
            <w:pPr>
              <w:ind w:leftChars="50" w:left="105"/>
              <w:rPr>
                <w:color w:val="000000"/>
              </w:rPr>
            </w:pPr>
            <w:r w:rsidRPr="00A76EF0">
              <w:rPr>
                <w:color w:val="000000"/>
              </w:rPr>
              <w:t xml:space="preserve">                            "tag": "",</w:t>
            </w:r>
          </w:p>
          <w:p w14:paraId="320C7153" w14:textId="77777777" w:rsidR="00A76EF0" w:rsidRPr="00A76EF0" w:rsidRDefault="00A76EF0" w:rsidP="00A76EF0">
            <w:pPr>
              <w:ind w:leftChars="50" w:left="105"/>
              <w:rPr>
                <w:color w:val="000000"/>
              </w:rPr>
            </w:pPr>
            <w:r w:rsidRPr="00A76EF0">
              <w:rPr>
                <w:color w:val="000000"/>
              </w:rPr>
              <w:t xml:space="preserve">                            "dimensions": 0,</w:t>
            </w:r>
          </w:p>
          <w:p w14:paraId="22645E43" w14:textId="77777777" w:rsidR="00A76EF0" w:rsidRPr="00A76EF0" w:rsidRDefault="00A76EF0" w:rsidP="00A76EF0">
            <w:pPr>
              <w:ind w:leftChars="50" w:left="105"/>
              <w:rPr>
                <w:color w:val="000000"/>
              </w:rPr>
            </w:pPr>
            <w:r w:rsidRPr="00A76EF0">
              <w:rPr>
                <w:color w:val="000000"/>
              </w:rPr>
              <w:t xml:space="preserve">                            "caps": "VOD",</w:t>
            </w:r>
          </w:p>
          <w:p w14:paraId="7F80F366" w14:textId="77777777" w:rsidR="00A76EF0" w:rsidRPr="00A76EF0" w:rsidRDefault="00A76EF0" w:rsidP="00A76EF0">
            <w:pPr>
              <w:ind w:leftChars="50" w:left="105"/>
              <w:rPr>
                <w:color w:val="000000"/>
              </w:rPr>
            </w:pPr>
            <w:r w:rsidRPr="00A76EF0">
              <w:rPr>
                <w:color w:val="000000"/>
              </w:rPr>
              <w:t xml:space="preserve">                            "user_score": 0,</w:t>
            </w:r>
          </w:p>
          <w:p w14:paraId="11067FB3" w14:textId="77777777" w:rsidR="00A76EF0" w:rsidRPr="00A76EF0" w:rsidRDefault="00A76EF0" w:rsidP="00A76EF0">
            <w:pPr>
              <w:ind w:leftChars="50" w:left="105"/>
              <w:rPr>
                <w:color w:val="000000"/>
              </w:rPr>
            </w:pPr>
            <w:r w:rsidRPr="00A76EF0">
              <w:rPr>
                <w:color w:val="000000"/>
              </w:rPr>
              <w:t xml:space="preserve">                            "online_time": "2014-12-22 20:46:25",</w:t>
            </w:r>
          </w:p>
          <w:p w14:paraId="415DC261" w14:textId="77777777" w:rsidR="00A76EF0" w:rsidRPr="00A76EF0" w:rsidRDefault="00A76EF0" w:rsidP="00A76EF0">
            <w:pPr>
              <w:ind w:leftChars="50" w:left="105"/>
              <w:rPr>
                <w:color w:val="000000"/>
              </w:rPr>
            </w:pPr>
            <w:r w:rsidRPr="00A76EF0">
              <w:rPr>
                <w:color w:val="000000"/>
              </w:rPr>
              <w:t xml:space="preserve">                            "series_id": null</w:t>
            </w:r>
          </w:p>
          <w:p w14:paraId="44F6E099" w14:textId="77777777" w:rsidR="00A76EF0" w:rsidRPr="00A76EF0" w:rsidRDefault="00A76EF0" w:rsidP="00A76EF0">
            <w:pPr>
              <w:ind w:leftChars="50" w:left="105"/>
              <w:rPr>
                <w:color w:val="000000"/>
              </w:rPr>
            </w:pPr>
            <w:r w:rsidRPr="00A76EF0">
              <w:rPr>
                <w:color w:val="000000"/>
              </w:rPr>
              <w:t xml:space="preserve">                        }</w:t>
            </w:r>
          </w:p>
          <w:p w14:paraId="4E1333DC" w14:textId="77777777" w:rsidR="00A76EF0" w:rsidRPr="00A76EF0" w:rsidRDefault="00A76EF0" w:rsidP="00A76EF0">
            <w:pPr>
              <w:ind w:leftChars="50" w:left="105"/>
              <w:rPr>
                <w:color w:val="000000"/>
              </w:rPr>
            </w:pPr>
            <w:r w:rsidRPr="00A76EF0">
              <w:rPr>
                <w:color w:val="000000"/>
              </w:rPr>
              <w:t xml:space="preserve">                    ]</w:t>
            </w:r>
          </w:p>
          <w:p w14:paraId="51B95670" w14:textId="77777777" w:rsidR="00A76EF0" w:rsidRPr="00A76EF0" w:rsidRDefault="00A76EF0" w:rsidP="00A76EF0">
            <w:pPr>
              <w:ind w:leftChars="50" w:left="105"/>
              <w:rPr>
                <w:color w:val="000000"/>
              </w:rPr>
            </w:pPr>
            <w:r w:rsidRPr="00A76EF0">
              <w:rPr>
                <w:color w:val="000000"/>
              </w:rPr>
              <w:t xml:space="preserve">                }</w:t>
            </w:r>
          </w:p>
          <w:p w14:paraId="4E35E685" w14:textId="77777777" w:rsidR="00A76EF0" w:rsidRPr="00A76EF0" w:rsidRDefault="00A76EF0" w:rsidP="00A76EF0">
            <w:pPr>
              <w:ind w:leftChars="50" w:left="105"/>
              <w:rPr>
                <w:color w:val="000000"/>
              </w:rPr>
            </w:pPr>
            <w:r w:rsidRPr="00A76EF0">
              <w:rPr>
                <w:color w:val="000000"/>
              </w:rPr>
              <w:t xml:space="preserve">            ]</w:t>
            </w:r>
          </w:p>
          <w:p w14:paraId="04D9625F" w14:textId="77777777" w:rsidR="00A76EF0" w:rsidRPr="00A76EF0" w:rsidRDefault="00A76EF0" w:rsidP="00A76EF0">
            <w:pPr>
              <w:ind w:leftChars="50" w:left="105"/>
              <w:rPr>
                <w:color w:val="000000"/>
              </w:rPr>
            </w:pPr>
            <w:r w:rsidRPr="00A76EF0">
              <w:rPr>
                <w:color w:val="000000"/>
              </w:rPr>
              <w:t xml:space="preserve">        }</w:t>
            </w:r>
          </w:p>
          <w:p w14:paraId="229F9920" w14:textId="77777777" w:rsidR="00A76EF0" w:rsidRPr="00A76EF0" w:rsidRDefault="00A76EF0" w:rsidP="00A76EF0">
            <w:pPr>
              <w:ind w:leftChars="50" w:left="105"/>
              <w:rPr>
                <w:color w:val="000000"/>
              </w:rPr>
            </w:pPr>
            <w:r w:rsidRPr="00A76EF0">
              <w:rPr>
                <w:color w:val="000000"/>
              </w:rPr>
              <w:t xml:space="preserve">    }</w:t>
            </w:r>
          </w:p>
          <w:p w14:paraId="5FC22675" w14:textId="77777777" w:rsidR="00A76EF0" w:rsidRDefault="00A76EF0" w:rsidP="00A76EF0">
            <w:pPr>
              <w:ind w:leftChars="50" w:left="105"/>
              <w:rPr>
                <w:color w:val="000000"/>
              </w:rPr>
            </w:pPr>
            <w:r w:rsidRPr="00A76EF0">
              <w:rPr>
                <w:color w:val="000000"/>
              </w:rPr>
              <w:t>}</w:t>
            </w:r>
          </w:p>
        </w:tc>
      </w:tr>
    </w:tbl>
    <w:p w14:paraId="58D6DE80" w14:textId="77777777" w:rsidR="003B2978" w:rsidRDefault="003B2978">
      <w:pPr>
        <w:rPr>
          <w:szCs w:val="21"/>
        </w:rPr>
      </w:pPr>
    </w:p>
    <w:p w14:paraId="4622B1C9" w14:textId="77777777" w:rsidR="00166A68" w:rsidRDefault="00AF1F61" w:rsidP="00166A68">
      <w:pPr>
        <w:pStyle w:val="2"/>
        <w:numPr>
          <w:ilvl w:val="1"/>
          <w:numId w:val="0"/>
        </w:numPr>
        <w:ind w:left="420" w:hanging="420"/>
      </w:pPr>
      <w:r>
        <w:rPr>
          <w:rFonts w:hint="eastAsia"/>
        </w:rPr>
        <w:t>2.10</w:t>
      </w:r>
      <w:r w:rsidR="009221FB">
        <w:rPr>
          <w:rFonts w:ascii="Courier New" w:hAnsi="Courier New" w:cs="Courier New" w:hint="eastAsia"/>
          <w:kern w:val="0"/>
          <w:szCs w:val="28"/>
        </w:rPr>
        <w:t>获取集合明星列表</w:t>
      </w:r>
      <w:r w:rsidR="00166A68" w:rsidRPr="000A3A28">
        <w:rPr>
          <w:rFonts w:hint="eastAsia"/>
          <w:szCs w:val="21"/>
        </w:rPr>
        <w:t>接口</w:t>
      </w:r>
    </w:p>
    <w:p w14:paraId="3C0B4B54" w14:textId="77777777" w:rsidR="00166A68" w:rsidRPr="006E47E5" w:rsidRDefault="00166A68" w:rsidP="00673F39">
      <w:pPr>
        <w:jc w:val="left"/>
        <w:rPr>
          <w:rFonts w:ascii="Courier New" w:hAnsi="Courier New" w:cs="Courier New"/>
          <w:kern w:val="0"/>
          <w:szCs w:val="28"/>
        </w:rPr>
      </w:pPr>
      <w:r>
        <w:rPr>
          <w:rFonts w:hint="eastAsia"/>
        </w:rPr>
        <w:t>接口地址：</w:t>
      </w:r>
      <w:r w:rsidR="00710471">
        <w:rPr>
          <w:rFonts w:hint="eastAsia"/>
        </w:rPr>
        <w:t>epg</w:t>
      </w:r>
      <w:r>
        <w:rPr>
          <w:rFonts w:hint="eastAsia"/>
        </w:rPr>
        <w:t>/</w:t>
      </w:r>
      <w:r w:rsidR="00673F39" w:rsidRPr="00D26D0E">
        <w:rPr>
          <w:rFonts w:ascii="Courier New" w:hAnsi="Courier New" w:cs="Courier New"/>
          <w:kern w:val="0"/>
          <w:szCs w:val="28"/>
        </w:rPr>
        <w:t>getActorStarList</w:t>
      </w:r>
    </w:p>
    <w:p w14:paraId="1855B128" w14:textId="77777777" w:rsidR="00166A68" w:rsidRDefault="00166A68" w:rsidP="00166A68">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76EF0" w14:paraId="65E66601"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A7A04A1" w14:textId="77777777" w:rsidR="00A76EF0" w:rsidRDefault="00A76EF0"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61057B3" w14:textId="77777777" w:rsidR="00A76EF0" w:rsidRDefault="00A76EF0"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5C01453E" w14:textId="77777777" w:rsidR="00A76EF0" w:rsidRDefault="00A76EF0"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7CA45D9" w14:textId="77777777" w:rsidR="00A76EF0" w:rsidRDefault="00A76EF0" w:rsidP="00E9013B">
            <w:r>
              <w:rPr>
                <w:rFonts w:hint="eastAsia"/>
              </w:rPr>
              <w:t>是否必传</w:t>
            </w:r>
          </w:p>
        </w:tc>
      </w:tr>
      <w:tr w:rsidR="00A76EF0" w:rsidRPr="00B160F8" w14:paraId="0513F050"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2E41BD7" w14:textId="77777777" w:rsidR="00A76EF0" w:rsidRDefault="00A76EF0" w:rsidP="00E9013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140CDB07"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C3B5FCD" w14:textId="77777777" w:rsidR="00A76EF0" w:rsidRDefault="00A76EF0"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1CD72786" w14:textId="77777777" w:rsidR="00A76EF0" w:rsidRPr="00B160F8" w:rsidRDefault="00A76EF0" w:rsidP="00E9013B">
            <w:pPr>
              <w:jc w:val="left"/>
            </w:pPr>
            <w:r>
              <w:rPr>
                <w:rFonts w:hint="eastAsia"/>
              </w:rPr>
              <w:t>Y</w:t>
            </w:r>
          </w:p>
        </w:tc>
      </w:tr>
      <w:tr w:rsidR="00A76EF0" w:rsidRPr="002C58EB" w14:paraId="65678297"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8F6DC1E" w14:textId="77777777" w:rsidR="00A76EF0" w:rsidRPr="00292CEE" w:rsidRDefault="00A76EF0" w:rsidP="00E9013B">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6167476F"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22C53AD" w14:textId="77777777" w:rsidR="00A76EF0" w:rsidRPr="008775C6" w:rsidRDefault="00A76EF0" w:rsidP="00E9013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992F256" w14:textId="77777777" w:rsidR="00A76EF0" w:rsidRDefault="00A76EF0" w:rsidP="00E9013B">
            <w:pPr>
              <w:jc w:val="left"/>
            </w:pPr>
            <w:r>
              <w:rPr>
                <w:rFonts w:hint="eastAsia"/>
              </w:rPr>
              <w:t>N</w:t>
            </w:r>
          </w:p>
        </w:tc>
      </w:tr>
      <w:tr w:rsidR="00A76EF0" w:rsidRPr="002C58EB" w14:paraId="3022DE1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F09C148" w14:textId="77777777" w:rsidR="00A76EF0" w:rsidRDefault="00A76EF0" w:rsidP="00E9013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4448CC9C"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7DE5444" w14:textId="77777777" w:rsidR="00A76EF0" w:rsidRDefault="00A76EF0"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67537524" w14:textId="77777777" w:rsidR="00A76EF0" w:rsidRDefault="00A76EF0"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07C1C803" w14:textId="77777777" w:rsidR="00A76EF0" w:rsidRPr="002C58EB" w:rsidRDefault="00A76EF0" w:rsidP="00E9013B">
            <w:pPr>
              <w:jc w:val="left"/>
            </w:pPr>
            <w:r>
              <w:rPr>
                <w:rFonts w:hint="eastAsia"/>
              </w:rPr>
              <w:t>Y</w:t>
            </w:r>
          </w:p>
        </w:tc>
      </w:tr>
      <w:tr w:rsidR="00A76EF0" w:rsidRPr="008775C6" w14:paraId="7871CE6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4AE6794" w14:textId="77777777" w:rsidR="00A76EF0" w:rsidRDefault="00A76EF0"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71C86916"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0746668" w14:textId="77777777" w:rsidR="00A76EF0" w:rsidRDefault="00A76EF0"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7C896F88" w14:textId="77777777" w:rsidR="00A76EF0" w:rsidRDefault="00A76EF0"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F88A6BF" w14:textId="77777777" w:rsidR="00A76EF0" w:rsidRPr="008775C6" w:rsidRDefault="00A76EF0" w:rsidP="00E9013B">
            <w:pPr>
              <w:jc w:val="left"/>
            </w:pPr>
            <w:r>
              <w:rPr>
                <w:rFonts w:hint="eastAsia"/>
              </w:rPr>
              <w:t>Y</w:t>
            </w:r>
          </w:p>
        </w:tc>
      </w:tr>
      <w:tr w:rsidR="00A76EF0" w14:paraId="3D5DB520"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108C154" w14:textId="77777777" w:rsidR="00A76EF0" w:rsidRPr="00292CEE" w:rsidRDefault="00A76EF0" w:rsidP="00E9013B">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07ED8112"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D7D42F1" w14:textId="77777777" w:rsidR="00A76EF0" w:rsidRPr="008775C6" w:rsidRDefault="00A76EF0" w:rsidP="00E9013B">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97DE242" w14:textId="77777777" w:rsidR="00A76EF0" w:rsidRDefault="00A76EF0" w:rsidP="00E9013B">
            <w:pPr>
              <w:jc w:val="left"/>
            </w:pPr>
            <w:r>
              <w:rPr>
                <w:rFonts w:hint="eastAsia"/>
              </w:rPr>
              <w:t>Y</w:t>
            </w:r>
          </w:p>
        </w:tc>
      </w:tr>
      <w:tr w:rsidR="00A76EF0" w14:paraId="67D81BAE"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EFA5A7A" w14:textId="77777777" w:rsidR="00A76EF0" w:rsidRPr="007B0EC0" w:rsidRDefault="00A76EF0" w:rsidP="00E9013B">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756DC997"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FDBACCE" w14:textId="77777777" w:rsidR="00A76EF0" w:rsidRDefault="00A76EF0" w:rsidP="00E9013B">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7981138E" w14:textId="77777777" w:rsidR="00A76EF0" w:rsidRDefault="00A76EF0" w:rsidP="00E9013B">
            <w:pPr>
              <w:jc w:val="left"/>
            </w:pPr>
            <w:r>
              <w:rPr>
                <w:rFonts w:hint="eastAsia"/>
              </w:rPr>
              <w:t>Y</w:t>
            </w:r>
          </w:p>
        </w:tc>
      </w:tr>
      <w:tr w:rsidR="00A76EF0" w14:paraId="3C4DD8BE"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8AACE08" w14:textId="77777777" w:rsidR="00A76EF0" w:rsidRPr="007B0EC0" w:rsidRDefault="00A76EF0" w:rsidP="00E9013B">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7BAEF15A"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6E11D8" w14:textId="77777777" w:rsidR="00A76EF0" w:rsidRDefault="00A76EF0" w:rsidP="00E9013B">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76AF4097" w14:textId="77777777" w:rsidR="00A76EF0" w:rsidRDefault="00A76EF0" w:rsidP="00E9013B">
            <w:pPr>
              <w:jc w:val="left"/>
            </w:pPr>
            <w:r>
              <w:rPr>
                <w:rFonts w:hint="eastAsia"/>
              </w:rPr>
              <w:t>Y</w:t>
            </w:r>
          </w:p>
        </w:tc>
      </w:tr>
      <w:tr w:rsidR="00A76EF0" w14:paraId="4258E040"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180C805" w14:textId="77777777" w:rsidR="00A76EF0" w:rsidRPr="006D6E6F" w:rsidRDefault="00A76EF0" w:rsidP="00E9013B">
            <w:pPr>
              <w:jc w:val="left"/>
            </w:pPr>
            <w:r w:rsidRPr="000257C3">
              <w:t>video_id</w:t>
            </w:r>
          </w:p>
        </w:tc>
        <w:tc>
          <w:tcPr>
            <w:tcW w:w="564" w:type="pct"/>
            <w:tcBorders>
              <w:top w:val="single" w:sz="0" w:space="0" w:color="000000"/>
              <w:left w:val="single" w:sz="0" w:space="0" w:color="000000"/>
              <w:bottom w:val="single" w:sz="0" w:space="0" w:color="000000"/>
              <w:right w:val="single" w:sz="0" w:space="0" w:color="000000"/>
            </w:tcBorders>
          </w:tcPr>
          <w:p w14:paraId="148616E0"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728458C" w14:textId="77777777" w:rsidR="00A76EF0" w:rsidRPr="006D6E6F" w:rsidRDefault="00A76EF0" w:rsidP="00E9013B">
            <w:pPr>
              <w:jc w:val="left"/>
            </w:pPr>
            <w:r w:rsidRPr="000257C3">
              <w:rPr>
                <w:rFonts w:hint="eastAsia"/>
              </w:rPr>
              <w:t>集合媒资</w:t>
            </w:r>
            <w:r w:rsidRPr="000257C3">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5F00F236" w14:textId="77777777" w:rsidR="00A76EF0" w:rsidRDefault="00A76EF0" w:rsidP="00E9013B">
            <w:pPr>
              <w:jc w:val="left"/>
            </w:pPr>
            <w:r>
              <w:rPr>
                <w:rFonts w:hint="eastAsia"/>
              </w:rPr>
              <w:t>Y</w:t>
            </w:r>
          </w:p>
        </w:tc>
      </w:tr>
    </w:tbl>
    <w:p w14:paraId="669FE0E6" w14:textId="77777777" w:rsidR="00166A68" w:rsidRDefault="00166A68" w:rsidP="00166A68">
      <w:pPr>
        <w:rPr>
          <w:szCs w:val="21"/>
        </w:rPr>
      </w:pPr>
    </w:p>
    <w:p w14:paraId="1E83B5BE" w14:textId="77777777" w:rsidR="00730E70" w:rsidRDefault="00730E70" w:rsidP="00730E70">
      <w:r>
        <w:rPr>
          <w:rFonts w:hint="eastAsia"/>
        </w:rPr>
        <w:t>缓存参数：</w:t>
      </w:r>
      <w:r>
        <w:rPr>
          <w:rFonts w:hint="eastAsia"/>
        </w:rPr>
        <w:t xml:space="preserve"> </w:t>
      </w:r>
    </w:p>
    <w:p w14:paraId="3DDFF9DD" w14:textId="77777777" w:rsidR="00773B39" w:rsidRDefault="00773B39" w:rsidP="00773B39">
      <w:r>
        <w:t>version</w:t>
      </w:r>
    </w:p>
    <w:p w14:paraId="548163D5" w14:textId="77777777" w:rsidR="00773B39" w:rsidRDefault="00773B39" w:rsidP="00773B39">
      <w:r>
        <w:t>buss_id</w:t>
      </w:r>
    </w:p>
    <w:p w14:paraId="02DFC656" w14:textId="77777777" w:rsidR="00773B39" w:rsidRDefault="00773B39" w:rsidP="00773B39">
      <w:r>
        <w:t>video_id</w:t>
      </w:r>
    </w:p>
    <w:p w14:paraId="5DC8908E" w14:textId="77777777" w:rsidR="00730E70" w:rsidRDefault="00730E70" w:rsidP="00730E70">
      <w:pPr>
        <w:rPr>
          <w:szCs w:val="21"/>
        </w:rPr>
      </w:pPr>
    </w:p>
    <w:p w14:paraId="725E8415" w14:textId="77777777" w:rsidR="00730E70" w:rsidRPr="00730E70" w:rsidRDefault="00773B39" w:rsidP="00730E70">
      <w:pPr>
        <w:rPr>
          <w:szCs w:val="21"/>
        </w:rPr>
      </w:pPr>
      <w:r>
        <w:rPr>
          <w:rFonts w:hint="eastAsia"/>
          <w:szCs w:val="21"/>
        </w:rPr>
        <w:t>数据集成：</w:t>
      </w:r>
    </w:p>
    <w:p w14:paraId="2EFE0B12" w14:textId="77777777" w:rsidR="00773B39" w:rsidRDefault="00773B39" w:rsidP="00773B39">
      <w:r>
        <w:rPr>
          <w:rFonts w:hint="eastAsia"/>
        </w:rPr>
        <w:t>根据明星标签</w:t>
      </w:r>
      <w:r>
        <w:rPr>
          <w:rFonts w:hint="eastAsia"/>
        </w:rPr>
        <w:t>id</w:t>
      </w:r>
      <w:r>
        <w:rPr>
          <w:rFonts w:hint="eastAsia"/>
        </w:rPr>
        <w:t>获取明星信息</w:t>
      </w:r>
      <w:r>
        <w:rPr>
          <w:rFonts w:hint="eastAsia"/>
        </w:rPr>
        <w:t>n39_a_4</w:t>
      </w:r>
    </w:p>
    <w:p w14:paraId="62FB8BAD" w14:textId="77777777" w:rsidR="00730E70" w:rsidRDefault="00D470B1" w:rsidP="00773B39">
      <w:hyperlink r:id="rId16" w:history="1">
        <w:r w:rsidR="00773B39" w:rsidRPr="00FC24DA">
          <w:rPr>
            <w:rStyle w:val="a3"/>
          </w:rPr>
          <w:t>http://epgcdn.hifuntv.com/mgtv/EPGV2/GetActorStarList--Version__4.7.17.210.2.HMD.0.0EF_Release--VideoType__0--VideoId__8b891a71325a84f3ec0a3e91808c4d98--UserAgent__nn_player%2Fstd%2F1.0.0.shtml?OutputType=json</w:t>
        </w:r>
      </w:hyperlink>
    </w:p>
    <w:p w14:paraId="672A5964" w14:textId="77777777" w:rsidR="00773B39" w:rsidRDefault="00773B39" w:rsidP="00773B39"/>
    <w:p w14:paraId="5EB44098" w14:textId="77777777" w:rsidR="00166A68" w:rsidRDefault="00166A68" w:rsidP="00166A68">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166A68" w14:paraId="595A757C" w14:textId="77777777" w:rsidTr="006D6E6F">
        <w:tc>
          <w:tcPr>
            <w:tcW w:w="1843" w:type="dxa"/>
            <w:shd w:val="clear" w:color="auto" w:fill="808080"/>
          </w:tcPr>
          <w:p w14:paraId="441EFD4E" w14:textId="77777777" w:rsidR="00166A68" w:rsidRDefault="00166A68" w:rsidP="006D6E6F">
            <w:r>
              <w:rPr>
                <w:rFonts w:hint="eastAsia"/>
              </w:rPr>
              <w:t>参数名称</w:t>
            </w:r>
          </w:p>
        </w:tc>
        <w:tc>
          <w:tcPr>
            <w:tcW w:w="1417" w:type="dxa"/>
            <w:shd w:val="clear" w:color="auto" w:fill="808080"/>
          </w:tcPr>
          <w:p w14:paraId="73E87D5D" w14:textId="77777777" w:rsidR="00166A68" w:rsidRDefault="00166A68" w:rsidP="006D6E6F">
            <w:r>
              <w:rPr>
                <w:rFonts w:hint="eastAsia"/>
              </w:rPr>
              <w:t>位置</w:t>
            </w:r>
          </w:p>
        </w:tc>
        <w:tc>
          <w:tcPr>
            <w:tcW w:w="5103" w:type="dxa"/>
            <w:shd w:val="clear" w:color="auto" w:fill="808080"/>
          </w:tcPr>
          <w:p w14:paraId="391E456F" w14:textId="77777777" w:rsidR="00166A68" w:rsidRDefault="00166A68" w:rsidP="006D6E6F">
            <w:r>
              <w:rPr>
                <w:rFonts w:hint="eastAsia"/>
              </w:rPr>
              <w:t>含义</w:t>
            </w:r>
          </w:p>
        </w:tc>
      </w:tr>
      <w:tr w:rsidR="00166A68" w14:paraId="42735058" w14:textId="77777777" w:rsidTr="006D6E6F">
        <w:tc>
          <w:tcPr>
            <w:tcW w:w="1843" w:type="dxa"/>
          </w:tcPr>
          <w:p w14:paraId="7E59FECB" w14:textId="77777777" w:rsidR="00166A68" w:rsidRDefault="00166A68" w:rsidP="006D6E6F">
            <w:r>
              <w:rPr>
                <w:rFonts w:hint="eastAsia"/>
              </w:rPr>
              <w:t>CODE</w:t>
            </w:r>
          </w:p>
        </w:tc>
        <w:tc>
          <w:tcPr>
            <w:tcW w:w="1417" w:type="dxa"/>
          </w:tcPr>
          <w:p w14:paraId="5D90AF66" w14:textId="77777777" w:rsidR="00166A68" w:rsidRDefault="00166A68" w:rsidP="006D6E6F">
            <w:r>
              <w:rPr>
                <w:rFonts w:hint="eastAsia"/>
              </w:rPr>
              <w:t>RESPONSE</w:t>
            </w:r>
          </w:p>
        </w:tc>
        <w:tc>
          <w:tcPr>
            <w:tcW w:w="5103" w:type="dxa"/>
          </w:tcPr>
          <w:p w14:paraId="12A5CD6D" w14:textId="77777777" w:rsidR="00166A68" w:rsidRDefault="00166A68"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7DC67B40" w14:textId="77777777" w:rsidR="00166A68" w:rsidRDefault="00166A68" w:rsidP="006D6E6F">
            <w:r>
              <w:rPr>
                <w:rFonts w:hint="eastAsia"/>
              </w:rPr>
              <w:t>其它</w:t>
            </w:r>
            <w:r>
              <w:rPr>
                <w:rFonts w:hint="eastAsia"/>
              </w:rPr>
              <w:t>,</w:t>
            </w:r>
            <w:r>
              <w:rPr>
                <w:rFonts w:hint="eastAsia"/>
              </w:rPr>
              <w:t>读取失败</w:t>
            </w:r>
          </w:p>
        </w:tc>
      </w:tr>
      <w:tr w:rsidR="00166A68" w14:paraId="1884DC50" w14:textId="77777777" w:rsidTr="006D6E6F">
        <w:tc>
          <w:tcPr>
            <w:tcW w:w="1843" w:type="dxa"/>
          </w:tcPr>
          <w:p w14:paraId="5CDE10D1" w14:textId="77777777" w:rsidR="00166A68" w:rsidRDefault="00166A68" w:rsidP="006D6E6F">
            <w:r>
              <w:rPr>
                <w:rFonts w:hint="eastAsia"/>
              </w:rPr>
              <w:t>返回值</w:t>
            </w:r>
          </w:p>
        </w:tc>
        <w:tc>
          <w:tcPr>
            <w:tcW w:w="1417" w:type="dxa"/>
          </w:tcPr>
          <w:p w14:paraId="4E37FB64" w14:textId="77777777" w:rsidR="00166A68" w:rsidRDefault="00166A68" w:rsidP="006D6E6F">
            <w:r>
              <w:rPr>
                <w:rFonts w:hint="eastAsia"/>
              </w:rPr>
              <w:t>BODY</w:t>
            </w:r>
          </w:p>
        </w:tc>
        <w:tc>
          <w:tcPr>
            <w:tcW w:w="5103" w:type="dxa"/>
          </w:tcPr>
          <w:p w14:paraId="54B40085" w14:textId="77777777" w:rsidR="00F06139" w:rsidRDefault="00F06139" w:rsidP="00F06139">
            <w:pPr>
              <w:ind w:leftChars="50" w:left="105"/>
              <w:rPr>
                <w:color w:val="000000"/>
              </w:rPr>
            </w:pPr>
          </w:p>
        </w:tc>
      </w:tr>
      <w:tr w:rsidR="00A76EF0" w14:paraId="27457265" w14:textId="77777777" w:rsidTr="00E9013B">
        <w:tc>
          <w:tcPr>
            <w:tcW w:w="8363" w:type="dxa"/>
            <w:gridSpan w:val="3"/>
          </w:tcPr>
          <w:p w14:paraId="3C04B56A" w14:textId="77777777" w:rsidR="00A76EF0" w:rsidRPr="00A76EF0" w:rsidRDefault="00A76EF0" w:rsidP="00A76EF0">
            <w:pPr>
              <w:ind w:leftChars="50" w:left="105"/>
              <w:rPr>
                <w:color w:val="000000"/>
              </w:rPr>
            </w:pPr>
            <w:r w:rsidRPr="00A76EF0">
              <w:rPr>
                <w:color w:val="000000"/>
              </w:rPr>
              <w:t>{</w:t>
            </w:r>
          </w:p>
          <w:p w14:paraId="1BB080DF" w14:textId="77777777" w:rsidR="00A76EF0" w:rsidRPr="00A76EF0" w:rsidRDefault="00A76EF0" w:rsidP="00A76EF0">
            <w:pPr>
              <w:ind w:leftChars="50" w:left="105"/>
              <w:rPr>
                <w:color w:val="000000"/>
              </w:rPr>
            </w:pPr>
            <w:r w:rsidRPr="00A76EF0">
              <w:rPr>
                <w:color w:val="000000"/>
              </w:rPr>
              <w:t xml:space="preserve">    "errno": "0",</w:t>
            </w:r>
          </w:p>
          <w:p w14:paraId="5D4CAAED" w14:textId="77777777" w:rsidR="00A76EF0" w:rsidRPr="00A76EF0" w:rsidRDefault="00A76EF0" w:rsidP="00A76EF0">
            <w:pPr>
              <w:ind w:leftChars="50" w:left="105"/>
              <w:rPr>
                <w:color w:val="000000"/>
              </w:rPr>
            </w:pPr>
            <w:r w:rsidRPr="00A76EF0">
              <w:rPr>
                <w:rFonts w:hint="eastAsia"/>
                <w:color w:val="000000"/>
              </w:rPr>
              <w:t xml:space="preserve">    "msg": "</w:t>
            </w:r>
            <w:r w:rsidRPr="00A76EF0">
              <w:rPr>
                <w:rFonts w:hint="eastAsia"/>
                <w:color w:val="000000"/>
              </w:rPr>
              <w:t>成功</w:t>
            </w:r>
            <w:r w:rsidRPr="00A76EF0">
              <w:rPr>
                <w:rFonts w:hint="eastAsia"/>
                <w:color w:val="000000"/>
              </w:rPr>
              <w:t>",</w:t>
            </w:r>
          </w:p>
          <w:p w14:paraId="61461D9D" w14:textId="77777777" w:rsidR="00A76EF0" w:rsidRPr="00A76EF0" w:rsidRDefault="00A76EF0" w:rsidP="00A76EF0">
            <w:pPr>
              <w:ind w:leftChars="50" w:left="105"/>
              <w:rPr>
                <w:color w:val="000000"/>
              </w:rPr>
            </w:pPr>
            <w:r w:rsidRPr="00A76EF0">
              <w:rPr>
                <w:color w:val="000000"/>
              </w:rPr>
              <w:t xml:space="preserve">    "server_time": 1455815935,</w:t>
            </w:r>
          </w:p>
          <w:p w14:paraId="59EAEFDE" w14:textId="77777777" w:rsidR="00A76EF0" w:rsidRPr="00A76EF0" w:rsidRDefault="00A76EF0" w:rsidP="00A76EF0">
            <w:pPr>
              <w:ind w:leftChars="50" w:left="105"/>
              <w:rPr>
                <w:color w:val="000000"/>
              </w:rPr>
            </w:pPr>
            <w:r w:rsidRPr="00A76EF0">
              <w:rPr>
                <w:color w:val="000000"/>
              </w:rPr>
              <w:t xml:space="preserve">    "data": [</w:t>
            </w:r>
          </w:p>
          <w:p w14:paraId="2500FDB4" w14:textId="77777777" w:rsidR="00A76EF0" w:rsidRPr="00A76EF0" w:rsidRDefault="00A76EF0" w:rsidP="00A76EF0">
            <w:pPr>
              <w:ind w:leftChars="50" w:left="105"/>
              <w:rPr>
                <w:color w:val="000000"/>
              </w:rPr>
            </w:pPr>
            <w:r w:rsidRPr="00A76EF0">
              <w:rPr>
                <w:color w:val="000000"/>
              </w:rPr>
              <w:t xml:space="preserve">        {</w:t>
            </w:r>
          </w:p>
          <w:p w14:paraId="3211A501" w14:textId="77777777" w:rsidR="00A76EF0" w:rsidRPr="00A76EF0" w:rsidRDefault="00A76EF0" w:rsidP="00A76EF0">
            <w:pPr>
              <w:ind w:leftChars="50" w:left="105"/>
              <w:rPr>
                <w:color w:val="000000"/>
              </w:rPr>
            </w:pPr>
            <w:r w:rsidRPr="00A76EF0">
              <w:rPr>
                <w:color w:val="000000"/>
              </w:rPr>
              <w:t xml:space="preserve">            "type": "actor_star",</w:t>
            </w:r>
          </w:p>
          <w:p w14:paraId="69F3DD32" w14:textId="77777777" w:rsidR="00A76EF0" w:rsidRPr="00A76EF0" w:rsidRDefault="00A76EF0" w:rsidP="00A76EF0">
            <w:pPr>
              <w:ind w:leftChars="50" w:left="105"/>
              <w:rPr>
                <w:color w:val="000000"/>
              </w:rPr>
            </w:pPr>
            <w:r w:rsidRPr="00A76EF0">
              <w:rPr>
                <w:rFonts w:hint="eastAsia"/>
                <w:color w:val="000000"/>
              </w:rPr>
              <w:t xml:space="preserve">            "id": "2201", //</w:t>
            </w:r>
            <w:r w:rsidRPr="00A76EF0">
              <w:rPr>
                <w:rFonts w:hint="eastAsia"/>
                <w:color w:val="000000"/>
              </w:rPr>
              <w:t>明星</w:t>
            </w:r>
            <w:r w:rsidRPr="00A76EF0">
              <w:rPr>
                <w:rFonts w:hint="eastAsia"/>
                <w:color w:val="000000"/>
              </w:rPr>
              <w:t>ID</w:t>
            </w:r>
          </w:p>
          <w:p w14:paraId="4B79AC18" w14:textId="77777777" w:rsidR="00A76EF0" w:rsidRPr="00A76EF0" w:rsidRDefault="00A76EF0" w:rsidP="00A76EF0">
            <w:pPr>
              <w:ind w:leftChars="50" w:left="105"/>
              <w:rPr>
                <w:color w:val="000000"/>
              </w:rPr>
            </w:pPr>
            <w:r w:rsidRPr="00A76EF0">
              <w:rPr>
                <w:rFonts w:hint="eastAsia"/>
                <w:color w:val="000000"/>
              </w:rPr>
              <w:t xml:space="preserve">            "name": "</w:t>
            </w:r>
            <w:r w:rsidRPr="00A76EF0">
              <w:rPr>
                <w:rFonts w:hint="eastAsia"/>
                <w:color w:val="000000"/>
              </w:rPr>
              <w:t>杨阳</w:t>
            </w:r>
            <w:r w:rsidRPr="00A76EF0">
              <w:rPr>
                <w:rFonts w:hint="eastAsia"/>
                <w:color w:val="000000"/>
              </w:rPr>
              <w:t>",  //</w:t>
            </w:r>
            <w:r w:rsidRPr="00A76EF0">
              <w:rPr>
                <w:rFonts w:hint="eastAsia"/>
                <w:color w:val="000000"/>
              </w:rPr>
              <w:t>明星姓名</w:t>
            </w:r>
          </w:p>
          <w:p w14:paraId="15CBE1E6" w14:textId="77777777" w:rsidR="00A76EF0" w:rsidRPr="00A76EF0" w:rsidRDefault="00A76EF0" w:rsidP="00A76EF0">
            <w:pPr>
              <w:ind w:leftChars="50" w:left="105"/>
              <w:rPr>
                <w:color w:val="000000"/>
              </w:rPr>
            </w:pPr>
            <w:r w:rsidRPr="00A76EF0">
              <w:rPr>
                <w:rFonts w:hint="eastAsia"/>
                <w:color w:val="000000"/>
              </w:rPr>
              <w:t xml:space="preserve">            "img_v": "http://1img.imgo.tv/preview/star_images/2014/yangyang/yangyang20141230162245892.jpg", //</w:t>
            </w:r>
            <w:r w:rsidRPr="00A76EF0">
              <w:rPr>
                <w:rFonts w:hint="eastAsia"/>
                <w:color w:val="000000"/>
              </w:rPr>
              <w:t>明星图片</w:t>
            </w:r>
          </w:p>
          <w:p w14:paraId="49A5EB7A" w14:textId="77777777" w:rsidR="00A76EF0" w:rsidRPr="00A76EF0" w:rsidRDefault="00A76EF0" w:rsidP="00A76EF0">
            <w:pPr>
              <w:ind w:leftChars="50" w:left="105"/>
              <w:rPr>
                <w:color w:val="000000"/>
              </w:rPr>
            </w:pPr>
            <w:r w:rsidRPr="00A76EF0">
              <w:rPr>
                <w:color w:val="000000"/>
              </w:rPr>
              <w:t xml:space="preserve">            "arg_list": {</w:t>
            </w:r>
          </w:p>
          <w:p w14:paraId="7D4786A0" w14:textId="77777777" w:rsidR="00A76EF0" w:rsidRPr="00A76EF0" w:rsidRDefault="00A76EF0" w:rsidP="00A76EF0">
            <w:pPr>
              <w:ind w:leftChars="50" w:left="105"/>
              <w:rPr>
                <w:color w:val="000000"/>
              </w:rPr>
            </w:pPr>
            <w:r w:rsidRPr="00A76EF0">
              <w:rPr>
                <w:color w:val="000000"/>
              </w:rPr>
              <w:t xml:space="preserve">                "label_id": "100500001252", </w:t>
            </w:r>
          </w:p>
          <w:p w14:paraId="3C04AA20" w14:textId="77777777" w:rsidR="00A76EF0" w:rsidRPr="00A76EF0" w:rsidRDefault="00A76EF0" w:rsidP="00A76EF0">
            <w:pPr>
              <w:ind w:leftChars="50" w:left="105"/>
              <w:rPr>
                <w:color w:val="000000"/>
              </w:rPr>
            </w:pPr>
            <w:r w:rsidRPr="00A76EF0">
              <w:rPr>
                <w:color w:val="000000"/>
              </w:rPr>
              <w:t xml:space="preserve">                "label_id_v2": "100600012180,100500001252",</w:t>
            </w:r>
          </w:p>
          <w:p w14:paraId="19FF6D29" w14:textId="77777777" w:rsidR="00A76EF0" w:rsidRPr="00A76EF0" w:rsidRDefault="00A76EF0" w:rsidP="00A76EF0">
            <w:pPr>
              <w:ind w:leftChars="50" w:left="105"/>
              <w:rPr>
                <w:color w:val="000000"/>
              </w:rPr>
            </w:pPr>
            <w:r w:rsidRPr="00A76EF0">
              <w:rPr>
                <w:rFonts w:hint="eastAsia"/>
                <w:color w:val="000000"/>
              </w:rPr>
              <w:t xml:space="preserve">                "sex": "</w:t>
            </w:r>
            <w:r w:rsidRPr="00A76EF0">
              <w:rPr>
                <w:rFonts w:hint="eastAsia"/>
                <w:color w:val="000000"/>
              </w:rPr>
              <w:t>女</w:t>
            </w:r>
            <w:r w:rsidRPr="00A76EF0">
              <w:rPr>
                <w:rFonts w:hint="eastAsia"/>
                <w:color w:val="000000"/>
              </w:rPr>
              <w:t>",  //</w:t>
            </w:r>
            <w:r w:rsidRPr="00A76EF0">
              <w:rPr>
                <w:rFonts w:hint="eastAsia"/>
                <w:color w:val="000000"/>
              </w:rPr>
              <w:t>性别</w:t>
            </w:r>
          </w:p>
          <w:p w14:paraId="770B8812" w14:textId="77777777" w:rsidR="00A76EF0" w:rsidRPr="00A76EF0" w:rsidRDefault="00A76EF0" w:rsidP="00A76EF0">
            <w:pPr>
              <w:ind w:leftChars="50" w:left="105"/>
              <w:rPr>
                <w:color w:val="000000"/>
              </w:rPr>
            </w:pPr>
            <w:r w:rsidRPr="00A76EF0">
              <w:rPr>
                <w:rFonts w:hint="eastAsia"/>
                <w:color w:val="000000"/>
              </w:rPr>
              <w:t xml:space="preserve">                "old_name": "</w:t>
            </w:r>
            <w:r w:rsidRPr="00A76EF0">
              <w:rPr>
                <w:rFonts w:hint="eastAsia"/>
                <w:color w:val="000000"/>
              </w:rPr>
              <w:t>杨阳</w:t>
            </w:r>
            <w:r w:rsidRPr="00A76EF0">
              <w:rPr>
                <w:rFonts w:hint="eastAsia"/>
                <w:color w:val="000000"/>
              </w:rPr>
              <w:t>"  //</w:t>
            </w:r>
            <w:r w:rsidRPr="00A76EF0">
              <w:rPr>
                <w:rFonts w:hint="eastAsia"/>
                <w:color w:val="000000"/>
              </w:rPr>
              <w:t>曾用名</w:t>
            </w:r>
          </w:p>
          <w:p w14:paraId="10701400" w14:textId="77777777" w:rsidR="00A76EF0" w:rsidRPr="00A76EF0" w:rsidRDefault="00A76EF0" w:rsidP="00A76EF0">
            <w:pPr>
              <w:ind w:leftChars="50" w:left="105"/>
              <w:rPr>
                <w:color w:val="000000"/>
              </w:rPr>
            </w:pPr>
            <w:r w:rsidRPr="00A76EF0">
              <w:rPr>
                <w:color w:val="000000"/>
              </w:rPr>
              <w:t xml:space="preserve">            },</w:t>
            </w:r>
          </w:p>
          <w:p w14:paraId="36BC0869" w14:textId="77777777" w:rsidR="00A76EF0" w:rsidRPr="00A76EF0" w:rsidRDefault="00A76EF0" w:rsidP="00A76EF0">
            <w:pPr>
              <w:ind w:leftChars="50" w:left="105"/>
              <w:rPr>
                <w:color w:val="000000"/>
              </w:rPr>
            </w:pPr>
            <w:r w:rsidRPr="00A76EF0">
              <w:rPr>
                <w:rFonts w:hint="eastAsia"/>
                <w:color w:val="000000"/>
              </w:rPr>
              <w:t xml:space="preserve">            "star_type": "director" //</w:t>
            </w:r>
            <w:r w:rsidRPr="00A76EF0">
              <w:rPr>
                <w:rFonts w:hint="eastAsia"/>
                <w:color w:val="000000"/>
              </w:rPr>
              <w:t>明星类型，</w:t>
            </w:r>
            <w:r w:rsidRPr="00A76EF0">
              <w:rPr>
                <w:rFonts w:hint="eastAsia"/>
                <w:color w:val="000000"/>
              </w:rPr>
              <w:t>director</w:t>
            </w:r>
            <w:r w:rsidRPr="00A76EF0">
              <w:rPr>
                <w:rFonts w:hint="eastAsia"/>
                <w:color w:val="000000"/>
              </w:rPr>
              <w:t>导演，</w:t>
            </w:r>
            <w:r w:rsidRPr="00A76EF0">
              <w:rPr>
                <w:rFonts w:hint="eastAsia"/>
                <w:color w:val="000000"/>
              </w:rPr>
              <w:t>actor</w:t>
            </w:r>
            <w:r w:rsidRPr="00A76EF0">
              <w:rPr>
                <w:rFonts w:hint="eastAsia"/>
                <w:color w:val="000000"/>
              </w:rPr>
              <w:t>演员</w:t>
            </w:r>
          </w:p>
          <w:p w14:paraId="669B77C3" w14:textId="77777777" w:rsidR="00A76EF0" w:rsidRPr="00A76EF0" w:rsidRDefault="00A76EF0" w:rsidP="00A76EF0">
            <w:pPr>
              <w:ind w:leftChars="50" w:left="105"/>
              <w:rPr>
                <w:color w:val="000000"/>
              </w:rPr>
            </w:pPr>
            <w:r w:rsidRPr="00A76EF0">
              <w:rPr>
                <w:color w:val="000000"/>
              </w:rPr>
              <w:t xml:space="preserve">        },</w:t>
            </w:r>
          </w:p>
          <w:p w14:paraId="754E68F3" w14:textId="77777777" w:rsidR="00A76EF0" w:rsidRPr="00A76EF0" w:rsidRDefault="00A76EF0" w:rsidP="00A76EF0">
            <w:pPr>
              <w:ind w:leftChars="50" w:left="105"/>
              <w:rPr>
                <w:color w:val="000000"/>
              </w:rPr>
            </w:pPr>
            <w:r w:rsidRPr="00A76EF0">
              <w:rPr>
                <w:color w:val="000000"/>
              </w:rPr>
              <w:t xml:space="preserve">        {</w:t>
            </w:r>
          </w:p>
          <w:p w14:paraId="5C1D2ECF" w14:textId="77777777" w:rsidR="00A76EF0" w:rsidRPr="00A76EF0" w:rsidRDefault="00A76EF0" w:rsidP="00A76EF0">
            <w:pPr>
              <w:ind w:leftChars="50" w:left="105"/>
              <w:rPr>
                <w:color w:val="000000"/>
              </w:rPr>
            </w:pPr>
            <w:r w:rsidRPr="00A76EF0">
              <w:rPr>
                <w:color w:val="000000"/>
              </w:rPr>
              <w:t xml:space="preserve">            "type": "actor_star",</w:t>
            </w:r>
          </w:p>
          <w:p w14:paraId="669990D7" w14:textId="77777777" w:rsidR="00A76EF0" w:rsidRPr="00A76EF0" w:rsidRDefault="00A76EF0" w:rsidP="00A76EF0">
            <w:pPr>
              <w:ind w:leftChars="50" w:left="105"/>
              <w:rPr>
                <w:color w:val="000000"/>
              </w:rPr>
            </w:pPr>
            <w:r w:rsidRPr="00A76EF0">
              <w:rPr>
                <w:color w:val="000000"/>
              </w:rPr>
              <w:t xml:space="preserve">            "id": "2299",</w:t>
            </w:r>
          </w:p>
          <w:p w14:paraId="2C56798C" w14:textId="77777777" w:rsidR="00A76EF0" w:rsidRPr="00A76EF0" w:rsidRDefault="00A76EF0" w:rsidP="00A76EF0">
            <w:pPr>
              <w:ind w:leftChars="50" w:left="105"/>
              <w:rPr>
                <w:color w:val="000000"/>
              </w:rPr>
            </w:pPr>
            <w:r w:rsidRPr="00A76EF0">
              <w:rPr>
                <w:rFonts w:hint="eastAsia"/>
                <w:color w:val="000000"/>
              </w:rPr>
              <w:t xml:space="preserve">            "name": "</w:t>
            </w:r>
            <w:r w:rsidRPr="00A76EF0">
              <w:rPr>
                <w:rFonts w:hint="eastAsia"/>
                <w:color w:val="000000"/>
              </w:rPr>
              <w:t>朱丹</w:t>
            </w:r>
            <w:r w:rsidRPr="00A76EF0">
              <w:rPr>
                <w:rFonts w:hint="eastAsia"/>
                <w:color w:val="000000"/>
              </w:rPr>
              <w:t>",</w:t>
            </w:r>
          </w:p>
          <w:p w14:paraId="0C81C9DA" w14:textId="77777777" w:rsidR="00A76EF0" w:rsidRPr="00A76EF0" w:rsidRDefault="00A76EF0" w:rsidP="00A76EF0">
            <w:pPr>
              <w:ind w:leftChars="50" w:left="105"/>
              <w:rPr>
                <w:color w:val="000000"/>
              </w:rPr>
            </w:pPr>
            <w:r w:rsidRPr="00A76EF0">
              <w:rPr>
                <w:rFonts w:hint="eastAsia"/>
                <w:color w:val="000000"/>
              </w:rPr>
              <w:t xml:space="preserve">            "alias_name": "</w:t>
            </w:r>
            <w:r w:rsidRPr="00A76EF0">
              <w:rPr>
                <w:rFonts w:hint="eastAsia"/>
                <w:color w:val="000000"/>
              </w:rPr>
              <w:t>朱东花、猪猪</w:t>
            </w:r>
            <w:r w:rsidRPr="00A76EF0">
              <w:rPr>
                <w:rFonts w:hint="eastAsia"/>
                <w:color w:val="000000"/>
              </w:rPr>
              <w:t>", //</w:t>
            </w:r>
            <w:r w:rsidRPr="00A76EF0">
              <w:rPr>
                <w:rFonts w:hint="eastAsia"/>
                <w:color w:val="000000"/>
              </w:rPr>
              <w:t>艺名</w:t>
            </w:r>
          </w:p>
          <w:p w14:paraId="6A296970" w14:textId="77777777" w:rsidR="00A76EF0" w:rsidRPr="00A76EF0" w:rsidRDefault="00A76EF0" w:rsidP="00A76EF0">
            <w:pPr>
              <w:ind w:leftChars="50" w:left="105"/>
              <w:rPr>
                <w:color w:val="000000"/>
              </w:rPr>
            </w:pPr>
            <w:r w:rsidRPr="00A76EF0">
              <w:rPr>
                <w:color w:val="000000"/>
              </w:rPr>
              <w:t xml:space="preserve">            "img_v": "http://3img.imgo.tv/preview/star_images/2014/zhudan/zhudan20141226100406840.jpg",</w:t>
            </w:r>
          </w:p>
          <w:p w14:paraId="51BEE533" w14:textId="77777777" w:rsidR="00A76EF0" w:rsidRPr="00A76EF0" w:rsidRDefault="00A76EF0" w:rsidP="00A76EF0">
            <w:pPr>
              <w:ind w:leftChars="50" w:left="105"/>
              <w:rPr>
                <w:color w:val="000000"/>
              </w:rPr>
            </w:pPr>
            <w:r w:rsidRPr="00A76EF0">
              <w:rPr>
                <w:color w:val="000000"/>
              </w:rPr>
              <w:t xml:space="preserve">            "arg_list": {</w:t>
            </w:r>
          </w:p>
          <w:p w14:paraId="236BA481" w14:textId="77777777" w:rsidR="00A76EF0" w:rsidRPr="00A76EF0" w:rsidRDefault="00A76EF0" w:rsidP="00A76EF0">
            <w:pPr>
              <w:ind w:leftChars="50" w:left="105"/>
              <w:rPr>
                <w:color w:val="000000"/>
              </w:rPr>
            </w:pPr>
            <w:r w:rsidRPr="00A76EF0">
              <w:rPr>
                <w:color w:val="000000"/>
              </w:rPr>
              <w:t xml:space="preserve">                "label_id": "100600002883",</w:t>
            </w:r>
          </w:p>
          <w:p w14:paraId="7392AD92" w14:textId="77777777" w:rsidR="00A76EF0" w:rsidRPr="00A76EF0" w:rsidRDefault="00A76EF0" w:rsidP="00A76EF0">
            <w:pPr>
              <w:ind w:leftChars="50" w:left="105"/>
              <w:rPr>
                <w:color w:val="000000"/>
              </w:rPr>
            </w:pPr>
            <w:r w:rsidRPr="00A76EF0">
              <w:rPr>
                <w:color w:val="000000"/>
              </w:rPr>
              <w:t xml:space="preserve">                "label_id_v2": "100600002883,100500000809",</w:t>
            </w:r>
          </w:p>
          <w:p w14:paraId="5D19A988" w14:textId="77777777" w:rsidR="00A76EF0" w:rsidRPr="00A76EF0" w:rsidRDefault="00A76EF0" w:rsidP="00A76EF0">
            <w:pPr>
              <w:ind w:leftChars="50" w:left="105"/>
              <w:rPr>
                <w:color w:val="000000"/>
              </w:rPr>
            </w:pPr>
            <w:r w:rsidRPr="00A76EF0">
              <w:rPr>
                <w:rFonts w:hint="eastAsia"/>
                <w:color w:val="000000"/>
              </w:rPr>
              <w:t xml:space="preserve">                "sex": "</w:t>
            </w:r>
            <w:r w:rsidRPr="00A76EF0">
              <w:rPr>
                <w:rFonts w:hint="eastAsia"/>
                <w:color w:val="000000"/>
              </w:rPr>
              <w:t>女</w:t>
            </w:r>
            <w:r w:rsidRPr="00A76EF0">
              <w:rPr>
                <w:rFonts w:hint="eastAsia"/>
                <w:color w:val="000000"/>
              </w:rPr>
              <w:t>",</w:t>
            </w:r>
          </w:p>
          <w:p w14:paraId="3C89AB09" w14:textId="77777777" w:rsidR="00A76EF0" w:rsidRPr="00A76EF0" w:rsidRDefault="00A76EF0" w:rsidP="00A76EF0">
            <w:pPr>
              <w:ind w:leftChars="50" w:left="105"/>
              <w:rPr>
                <w:color w:val="000000"/>
              </w:rPr>
            </w:pPr>
            <w:r w:rsidRPr="00A76EF0">
              <w:rPr>
                <w:rFonts w:hint="eastAsia"/>
                <w:color w:val="000000"/>
              </w:rPr>
              <w:t xml:space="preserve">                "old_name": "</w:t>
            </w:r>
            <w:r w:rsidRPr="00A76EF0">
              <w:rPr>
                <w:rFonts w:hint="eastAsia"/>
                <w:color w:val="000000"/>
              </w:rPr>
              <w:t>朱丹</w:t>
            </w:r>
            <w:r w:rsidRPr="00A76EF0">
              <w:rPr>
                <w:rFonts w:hint="eastAsia"/>
                <w:color w:val="000000"/>
              </w:rPr>
              <w:t>",</w:t>
            </w:r>
          </w:p>
          <w:p w14:paraId="08734FF0" w14:textId="77777777" w:rsidR="00A76EF0" w:rsidRPr="00A76EF0" w:rsidRDefault="00A76EF0" w:rsidP="00A76EF0">
            <w:pPr>
              <w:ind w:leftChars="50" w:left="105"/>
              <w:rPr>
                <w:color w:val="000000"/>
              </w:rPr>
            </w:pPr>
            <w:r w:rsidRPr="00A76EF0">
              <w:rPr>
                <w:color w:val="000000"/>
              </w:rPr>
              <w:t xml:space="preserve">                "en_name": "Dani"</w:t>
            </w:r>
          </w:p>
          <w:p w14:paraId="4ACE7198" w14:textId="77777777" w:rsidR="00A76EF0" w:rsidRPr="00A76EF0" w:rsidRDefault="00A76EF0" w:rsidP="00A76EF0">
            <w:pPr>
              <w:ind w:leftChars="50" w:left="105"/>
              <w:rPr>
                <w:color w:val="000000"/>
              </w:rPr>
            </w:pPr>
            <w:r w:rsidRPr="00A76EF0">
              <w:rPr>
                <w:color w:val="000000"/>
              </w:rPr>
              <w:t xml:space="preserve">            },</w:t>
            </w:r>
          </w:p>
          <w:p w14:paraId="6CE8B207" w14:textId="77777777" w:rsidR="00A76EF0" w:rsidRPr="00A76EF0" w:rsidRDefault="00A76EF0" w:rsidP="00A76EF0">
            <w:pPr>
              <w:ind w:leftChars="50" w:left="105"/>
              <w:rPr>
                <w:color w:val="000000"/>
              </w:rPr>
            </w:pPr>
            <w:r w:rsidRPr="00A76EF0">
              <w:rPr>
                <w:color w:val="000000"/>
              </w:rPr>
              <w:t xml:space="preserve">            "star_type": "actor"</w:t>
            </w:r>
          </w:p>
          <w:p w14:paraId="3602A045" w14:textId="77777777" w:rsidR="00A76EF0" w:rsidRPr="00A76EF0" w:rsidRDefault="00A76EF0" w:rsidP="00A76EF0">
            <w:pPr>
              <w:ind w:leftChars="50" w:left="105"/>
              <w:rPr>
                <w:color w:val="000000"/>
              </w:rPr>
            </w:pPr>
            <w:r w:rsidRPr="00A76EF0">
              <w:rPr>
                <w:color w:val="000000"/>
              </w:rPr>
              <w:t xml:space="preserve">        }</w:t>
            </w:r>
          </w:p>
          <w:p w14:paraId="1DCB35EF" w14:textId="77777777" w:rsidR="00A76EF0" w:rsidRPr="00A76EF0" w:rsidRDefault="00A76EF0" w:rsidP="00A76EF0">
            <w:pPr>
              <w:ind w:leftChars="50" w:left="105"/>
              <w:rPr>
                <w:color w:val="000000"/>
              </w:rPr>
            </w:pPr>
            <w:r w:rsidRPr="00A76EF0">
              <w:rPr>
                <w:color w:val="000000"/>
              </w:rPr>
              <w:t xml:space="preserve">    ]</w:t>
            </w:r>
          </w:p>
          <w:p w14:paraId="17E0D483" w14:textId="77777777" w:rsidR="00A76EF0" w:rsidRDefault="00A76EF0" w:rsidP="00A76EF0">
            <w:pPr>
              <w:ind w:leftChars="50" w:left="105"/>
              <w:rPr>
                <w:color w:val="000000"/>
              </w:rPr>
            </w:pPr>
            <w:r w:rsidRPr="00A76EF0">
              <w:rPr>
                <w:color w:val="000000"/>
              </w:rPr>
              <w:t>}</w:t>
            </w:r>
          </w:p>
        </w:tc>
      </w:tr>
    </w:tbl>
    <w:p w14:paraId="2E424723" w14:textId="77777777" w:rsidR="00E14AD2" w:rsidRDefault="00E14AD2" w:rsidP="00D26D0E">
      <w:pPr>
        <w:jc w:val="left"/>
        <w:rPr>
          <w:rFonts w:ascii="Courier New" w:hAnsi="Courier New" w:cs="Courier New"/>
          <w:kern w:val="0"/>
          <w:szCs w:val="28"/>
        </w:rPr>
      </w:pPr>
    </w:p>
    <w:p w14:paraId="3FAFD744" w14:textId="77777777" w:rsidR="00E14AD2" w:rsidRDefault="00E14AD2" w:rsidP="00E14AD2">
      <w:pPr>
        <w:pStyle w:val="2"/>
        <w:numPr>
          <w:ilvl w:val="1"/>
          <w:numId w:val="0"/>
        </w:numPr>
        <w:ind w:left="420" w:hanging="420"/>
      </w:pPr>
      <w:r>
        <w:rPr>
          <w:rFonts w:hint="eastAsia"/>
        </w:rPr>
        <w:t>2.</w:t>
      </w:r>
      <w:r w:rsidR="00AF1F61">
        <w:rPr>
          <w:rFonts w:hint="eastAsia"/>
        </w:rPr>
        <w:t>11</w:t>
      </w:r>
      <w:r w:rsidRPr="00546055">
        <w:rPr>
          <w:rFonts w:ascii="Courier New" w:hAnsi="Courier New" w:cs="Courier New" w:hint="eastAsia"/>
          <w:kern w:val="0"/>
          <w:szCs w:val="28"/>
        </w:rPr>
        <w:t>获取集合的相关推荐</w:t>
      </w:r>
      <w:r w:rsidRPr="000A3A28">
        <w:rPr>
          <w:rFonts w:hint="eastAsia"/>
          <w:szCs w:val="21"/>
        </w:rPr>
        <w:t>接口</w:t>
      </w:r>
    </w:p>
    <w:p w14:paraId="57E22577" w14:textId="77777777" w:rsidR="00E14AD2" w:rsidRPr="00F9527A" w:rsidRDefault="00E14AD2" w:rsidP="00E14AD2">
      <w:pPr>
        <w:jc w:val="left"/>
        <w:rPr>
          <w:rFonts w:ascii="Courier New" w:hAnsi="Courier New" w:cs="Courier New"/>
          <w:kern w:val="0"/>
          <w:szCs w:val="28"/>
        </w:rPr>
      </w:pPr>
      <w:r>
        <w:rPr>
          <w:rFonts w:hint="eastAsia"/>
        </w:rPr>
        <w:t>接口地址：</w:t>
      </w:r>
      <w:r w:rsidR="00710471">
        <w:rPr>
          <w:rFonts w:hint="eastAsia"/>
        </w:rPr>
        <w:t>epg</w:t>
      </w:r>
      <w:r>
        <w:rPr>
          <w:rFonts w:hint="eastAsia"/>
        </w:rPr>
        <w:t>/</w:t>
      </w:r>
      <w:r w:rsidRPr="003D1DC0">
        <w:rPr>
          <w:rFonts w:ascii="Courier New" w:hAnsi="Courier New" w:cs="Courier New"/>
          <w:kern w:val="0"/>
          <w:szCs w:val="28"/>
        </w:rPr>
        <w:t>getVideoRecomListByArea</w:t>
      </w:r>
    </w:p>
    <w:p w14:paraId="19C4374D" w14:textId="77777777" w:rsidR="00E14AD2" w:rsidRDefault="00E14AD2" w:rsidP="00E14AD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76EF0" w14:paraId="498BE2AA"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78A3C1F" w14:textId="77777777" w:rsidR="00A76EF0" w:rsidRDefault="00A76EF0" w:rsidP="00E9013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D313F1D" w14:textId="77777777" w:rsidR="00A76EF0" w:rsidRDefault="00A76EF0" w:rsidP="00E9013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554F0ACF" w14:textId="77777777" w:rsidR="00A76EF0" w:rsidRDefault="00A76EF0" w:rsidP="00E9013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45E87C8" w14:textId="77777777" w:rsidR="00A76EF0" w:rsidRDefault="00A76EF0" w:rsidP="00E9013B">
            <w:r>
              <w:rPr>
                <w:rFonts w:hint="eastAsia"/>
              </w:rPr>
              <w:t>是否必传</w:t>
            </w:r>
          </w:p>
        </w:tc>
      </w:tr>
      <w:tr w:rsidR="00A76EF0" w:rsidRPr="00B160F8" w14:paraId="7963501F"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68379E3" w14:textId="77777777" w:rsidR="00A76EF0" w:rsidRDefault="00A76EF0" w:rsidP="00E9013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CE7C30B"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2326512" w14:textId="77777777" w:rsidR="00A76EF0" w:rsidRDefault="00A76EF0"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125C48D8" w14:textId="77777777" w:rsidR="00A76EF0" w:rsidRPr="00B160F8" w:rsidRDefault="00A76EF0" w:rsidP="00E9013B">
            <w:pPr>
              <w:jc w:val="left"/>
            </w:pPr>
            <w:r>
              <w:rPr>
                <w:rFonts w:hint="eastAsia"/>
              </w:rPr>
              <w:t>Y</w:t>
            </w:r>
          </w:p>
        </w:tc>
      </w:tr>
      <w:tr w:rsidR="00A76EF0" w:rsidRPr="002C58EB" w14:paraId="1C5EB8A6"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205A44D" w14:textId="77777777" w:rsidR="00A76EF0" w:rsidRPr="00292CEE" w:rsidRDefault="00A76EF0" w:rsidP="00E9013B">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5D7D25AB"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51AE92A" w14:textId="77777777" w:rsidR="00A76EF0" w:rsidRPr="008775C6" w:rsidRDefault="00A76EF0" w:rsidP="00E9013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146FB425" w14:textId="77777777" w:rsidR="00A76EF0" w:rsidRDefault="00A76EF0" w:rsidP="00E9013B">
            <w:pPr>
              <w:jc w:val="left"/>
            </w:pPr>
            <w:r>
              <w:rPr>
                <w:rFonts w:hint="eastAsia"/>
              </w:rPr>
              <w:t>N</w:t>
            </w:r>
          </w:p>
        </w:tc>
      </w:tr>
      <w:tr w:rsidR="00A76EF0" w:rsidRPr="002C58EB" w14:paraId="2E54DE3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8DE7D89" w14:textId="77777777" w:rsidR="00A76EF0" w:rsidRDefault="00A76EF0" w:rsidP="00E9013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0A82EAAE"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B71DD11" w14:textId="77777777" w:rsidR="00A76EF0" w:rsidRDefault="00A76EF0"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A3AB66F" w14:textId="77777777" w:rsidR="00A76EF0" w:rsidRDefault="00A76EF0"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79759152" w14:textId="77777777" w:rsidR="00A76EF0" w:rsidRPr="002C58EB" w:rsidRDefault="00A76EF0" w:rsidP="00E9013B">
            <w:pPr>
              <w:jc w:val="left"/>
            </w:pPr>
            <w:r>
              <w:rPr>
                <w:rFonts w:hint="eastAsia"/>
              </w:rPr>
              <w:t>Y</w:t>
            </w:r>
          </w:p>
        </w:tc>
      </w:tr>
      <w:tr w:rsidR="00A76EF0" w:rsidRPr="008775C6" w14:paraId="50EF13E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8DCCAC1" w14:textId="77777777" w:rsidR="00A76EF0" w:rsidRDefault="00A76EF0" w:rsidP="00E9013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195B167F"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67ACB72" w14:textId="77777777" w:rsidR="00A76EF0" w:rsidRDefault="00A76EF0"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FDBAEEE" w14:textId="77777777" w:rsidR="00A76EF0" w:rsidRDefault="00A76EF0"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9D2A41E" w14:textId="77777777" w:rsidR="00A76EF0" w:rsidRPr="008775C6" w:rsidRDefault="00A76EF0" w:rsidP="00E9013B">
            <w:pPr>
              <w:jc w:val="left"/>
            </w:pPr>
            <w:r>
              <w:rPr>
                <w:rFonts w:hint="eastAsia"/>
              </w:rPr>
              <w:t>Y</w:t>
            </w:r>
          </w:p>
        </w:tc>
      </w:tr>
      <w:tr w:rsidR="00A76EF0" w14:paraId="0EC89C0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EDC3CB1" w14:textId="77777777" w:rsidR="00A76EF0" w:rsidRPr="00292CEE" w:rsidRDefault="00A76EF0" w:rsidP="00E9013B">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2114B15"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C7A5D57" w14:textId="77777777" w:rsidR="00A76EF0" w:rsidRPr="008775C6" w:rsidRDefault="00A76EF0" w:rsidP="00E9013B">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D5B9DFD" w14:textId="77777777" w:rsidR="00A76EF0" w:rsidRDefault="00A76EF0" w:rsidP="00E9013B">
            <w:pPr>
              <w:jc w:val="left"/>
            </w:pPr>
            <w:r>
              <w:rPr>
                <w:rFonts w:hint="eastAsia"/>
              </w:rPr>
              <w:t>Y</w:t>
            </w:r>
          </w:p>
        </w:tc>
      </w:tr>
      <w:tr w:rsidR="00A76EF0" w14:paraId="1A78A19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117477C" w14:textId="77777777" w:rsidR="00A76EF0" w:rsidRPr="007B0EC0" w:rsidRDefault="00A76EF0" w:rsidP="00E9013B">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351E32B2"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28B978D" w14:textId="77777777" w:rsidR="00A76EF0" w:rsidRDefault="00A76EF0" w:rsidP="00E9013B">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041E19A" w14:textId="77777777" w:rsidR="00A76EF0" w:rsidRDefault="00A76EF0" w:rsidP="00E9013B">
            <w:pPr>
              <w:jc w:val="left"/>
            </w:pPr>
            <w:r>
              <w:rPr>
                <w:rFonts w:hint="eastAsia"/>
              </w:rPr>
              <w:t>Y</w:t>
            </w:r>
          </w:p>
        </w:tc>
      </w:tr>
      <w:tr w:rsidR="00A76EF0" w14:paraId="50F9879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0DB229A" w14:textId="77777777" w:rsidR="00A76EF0" w:rsidRPr="007B0EC0" w:rsidRDefault="00A76EF0" w:rsidP="00E9013B">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11CB2924"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9F61096" w14:textId="77777777" w:rsidR="00A76EF0" w:rsidRDefault="00A76EF0" w:rsidP="00E9013B">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2FE72169" w14:textId="77777777" w:rsidR="00A76EF0" w:rsidRDefault="00A76EF0" w:rsidP="00E9013B">
            <w:pPr>
              <w:jc w:val="left"/>
            </w:pPr>
            <w:r>
              <w:rPr>
                <w:rFonts w:hint="eastAsia"/>
              </w:rPr>
              <w:t>Y</w:t>
            </w:r>
          </w:p>
        </w:tc>
      </w:tr>
      <w:tr w:rsidR="00A76EF0" w14:paraId="02EA5E87"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FD3B2E1" w14:textId="77777777" w:rsidR="00A76EF0" w:rsidRPr="007B0EC0" w:rsidRDefault="00A76EF0" w:rsidP="00E9013B">
            <w:pPr>
              <w:jc w:val="left"/>
            </w:pPr>
            <w:r w:rsidRPr="006D6E6F">
              <w:t>media_asset_id</w:t>
            </w:r>
          </w:p>
        </w:tc>
        <w:tc>
          <w:tcPr>
            <w:tcW w:w="564" w:type="pct"/>
            <w:tcBorders>
              <w:top w:val="single" w:sz="0" w:space="0" w:color="000000"/>
              <w:left w:val="single" w:sz="0" w:space="0" w:color="000000"/>
              <w:bottom w:val="single" w:sz="0" w:space="0" w:color="000000"/>
              <w:right w:val="single" w:sz="0" w:space="0" w:color="000000"/>
            </w:tcBorders>
          </w:tcPr>
          <w:p w14:paraId="4782215A"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6465BB3" w14:textId="77777777" w:rsidR="00A76EF0" w:rsidRDefault="00A76EF0" w:rsidP="00E9013B">
            <w:pPr>
              <w:jc w:val="left"/>
            </w:pPr>
            <w:r w:rsidRPr="006D6E6F">
              <w:rPr>
                <w:rFonts w:hint="eastAsia"/>
              </w:rPr>
              <w:t>媒资包</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3438D259" w14:textId="77777777" w:rsidR="00A76EF0" w:rsidRDefault="00A76EF0" w:rsidP="00E9013B">
            <w:pPr>
              <w:jc w:val="left"/>
            </w:pPr>
            <w:r>
              <w:rPr>
                <w:rFonts w:hint="eastAsia"/>
              </w:rPr>
              <w:t>Y</w:t>
            </w:r>
          </w:p>
        </w:tc>
      </w:tr>
      <w:tr w:rsidR="00A76EF0" w14:paraId="49605596"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4390B60" w14:textId="77777777" w:rsidR="00A76EF0" w:rsidRPr="006D6E6F" w:rsidRDefault="00A76EF0" w:rsidP="00E9013B">
            <w:pPr>
              <w:jc w:val="left"/>
            </w:pPr>
            <w:r w:rsidRPr="006D6E6F">
              <w:t>category_id</w:t>
            </w:r>
          </w:p>
        </w:tc>
        <w:tc>
          <w:tcPr>
            <w:tcW w:w="564" w:type="pct"/>
            <w:tcBorders>
              <w:top w:val="single" w:sz="0" w:space="0" w:color="000000"/>
              <w:left w:val="single" w:sz="0" w:space="0" w:color="000000"/>
              <w:bottom w:val="single" w:sz="0" w:space="0" w:color="000000"/>
              <w:right w:val="single" w:sz="0" w:space="0" w:color="000000"/>
            </w:tcBorders>
          </w:tcPr>
          <w:p w14:paraId="4B7653C5"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5787AB8" w14:textId="77777777" w:rsidR="00A76EF0" w:rsidRPr="006D6E6F" w:rsidRDefault="00A76EF0" w:rsidP="00E9013B">
            <w:pPr>
              <w:jc w:val="left"/>
            </w:pPr>
            <w:r w:rsidRPr="006D6E6F">
              <w:rPr>
                <w:rFonts w:hint="eastAsia"/>
              </w:rPr>
              <w:t>栏目</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4A08A9A1" w14:textId="77777777" w:rsidR="00A76EF0" w:rsidRDefault="00A76EF0" w:rsidP="00E9013B">
            <w:pPr>
              <w:jc w:val="left"/>
            </w:pPr>
            <w:r>
              <w:rPr>
                <w:rFonts w:hint="eastAsia"/>
              </w:rPr>
              <w:t>Y</w:t>
            </w:r>
          </w:p>
        </w:tc>
      </w:tr>
      <w:tr w:rsidR="00A76EF0" w14:paraId="6CBFEBEE"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FC03C01" w14:textId="77777777" w:rsidR="00A76EF0" w:rsidRPr="006D6E6F" w:rsidRDefault="00A76EF0" w:rsidP="00E9013B">
            <w:pPr>
              <w:jc w:val="left"/>
            </w:pPr>
            <w:r w:rsidRPr="000257C3">
              <w:t>video_id</w:t>
            </w:r>
          </w:p>
        </w:tc>
        <w:tc>
          <w:tcPr>
            <w:tcW w:w="564" w:type="pct"/>
            <w:tcBorders>
              <w:top w:val="single" w:sz="0" w:space="0" w:color="000000"/>
              <w:left w:val="single" w:sz="0" w:space="0" w:color="000000"/>
              <w:bottom w:val="single" w:sz="0" w:space="0" w:color="000000"/>
              <w:right w:val="single" w:sz="0" w:space="0" w:color="000000"/>
            </w:tcBorders>
          </w:tcPr>
          <w:p w14:paraId="5CCAA40A"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503FDE1" w14:textId="77777777" w:rsidR="00A76EF0" w:rsidRPr="006D6E6F" w:rsidRDefault="00A76EF0" w:rsidP="00E9013B">
            <w:pPr>
              <w:jc w:val="left"/>
            </w:pPr>
            <w:r w:rsidRPr="000257C3">
              <w:rPr>
                <w:rFonts w:hint="eastAsia"/>
              </w:rPr>
              <w:t>集合媒资</w:t>
            </w:r>
            <w:r w:rsidRPr="000257C3">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652F904E" w14:textId="77777777" w:rsidR="00A76EF0" w:rsidRDefault="00A76EF0" w:rsidP="00E9013B">
            <w:pPr>
              <w:jc w:val="left"/>
            </w:pPr>
            <w:r>
              <w:rPr>
                <w:rFonts w:hint="eastAsia"/>
              </w:rPr>
              <w:t>Y</w:t>
            </w:r>
          </w:p>
        </w:tc>
      </w:tr>
      <w:tr w:rsidR="00A76EF0" w14:paraId="30C03DB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9CB035F" w14:textId="77777777" w:rsidR="00A76EF0" w:rsidRPr="000257C3" w:rsidRDefault="00A76EF0" w:rsidP="00E9013B">
            <w:pPr>
              <w:jc w:val="left"/>
            </w:pPr>
            <w:r w:rsidRPr="000257C3">
              <w:t>page_size</w:t>
            </w:r>
          </w:p>
        </w:tc>
        <w:tc>
          <w:tcPr>
            <w:tcW w:w="564" w:type="pct"/>
            <w:tcBorders>
              <w:top w:val="single" w:sz="0" w:space="0" w:color="000000"/>
              <w:left w:val="single" w:sz="0" w:space="0" w:color="000000"/>
              <w:bottom w:val="single" w:sz="0" w:space="0" w:color="000000"/>
              <w:right w:val="single" w:sz="0" w:space="0" w:color="000000"/>
            </w:tcBorders>
          </w:tcPr>
          <w:p w14:paraId="1C4D1B5F" w14:textId="77777777" w:rsidR="00A76EF0" w:rsidRDefault="00A76EF0" w:rsidP="00E9013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51FC668" w14:textId="77777777" w:rsidR="00A76EF0" w:rsidRPr="000257C3" w:rsidRDefault="00A76EF0" w:rsidP="00E9013B">
            <w:pPr>
              <w:jc w:val="left"/>
            </w:pPr>
            <w:r>
              <w:rPr>
                <w:rFonts w:hint="eastAsia"/>
              </w:rPr>
              <w:t>获取</w:t>
            </w:r>
            <w:r w:rsidRPr="00A76EF0">
              <w:rPr>
                <w:rFonts w:hint="eastAsia"/>
              </w:rPr>
              <w:t>信息个数，默认为</w:t>
            </w:r>
            <w:r w:rsidRPr="00A76EF0">
              <w:rPr>
                <w:rFonts w:hint="eastAsia"/>
              </w:rPr>
              <w:t>12</w:t>
            </w:r>
            <w:r w:rsidRPr="00A76EF0">
              <w:rPr>
                <w:rFonts w:hint="eastAsia"/>
              </w:rPr>
              <w:t>个</w:t>
            </w:r>
          </w:p>
        </w:tc>
        <w:tc>
          <w:tcPr>
            <w:tcW w:w="937" w:type="pct"/>
            <w:tcBorders>
              <w:top w:val="single" w:sz="0" w:space="0" w:color="000000"/>
              <w:left w:val="single" w:sz="0" w:space="0" w:color="000000"/>
              <w:bottom w:val="single" w:sz="0" w:space="0" w:color="000000"/>
              <w:right w:val="single" w:sz="0" w:space="0" w:color="000000"/>
            </w:tcBorders>
          </w:tcPr>
          <w:p w14:paraId="3F0B54C7" w14:textId="77777777" w:rsidR="00A76EF0" w:rsidRDefault="00A76EF0" w:rsidP="00E9013B">
            <w:pPr>
              <w:jc w:val="left"/>
            </w:pPr>
            <w:r>
              <w:rPr>
                <w:rFonts w:hint="eastAsia"/>
              </w:rPr>
              <w:t>N</w:t>
            </w:r>
          </w:p>
        </w:tc>
      </w:tr>
    </w:tbl>
    <w:p w14:paraId="5A0BA29D" w14:textId="77777777" w:rsidR="00E14AD2" w:rsidRDefault="00E14AD2" w:rsidP="00E14AD2">
      <w:pPr>
        <w:rPr>
          <w:szCs w:val="21"/>
        </w:rPr>
      </w:pPr>
    </w:p>
    <w:p w14:paraId="0B6A4FC8" w14:textId="77777777" w:rsidR="00730E70" w:rsidRDefault="00730E70" w:rsidP="00730E70">
      <w:r>
        <w:rPr>
          <w:rFonts w:hint="eastAsia"/>
        </w:rPr>
        <w:t>缓存参数：</w:t>
      </w:r>
      <w:r>
        <w:rPr>
          <w:rFonts w:hint="eastAsia"/>
        </w:rPr>
        <w:t xml:space="preserve"> </w:t>
      </w:r>
    </w:p>
    <w:p w14:paraId="088370F8" w14:textId="77777777" w:rsidR="0044247A" w:rsidRPr="0044247A" w:rsidRDefault="0044247A" w:rsidP="0044247A">
      <w:pPr>
        <w:rPr>
          <w:szCs w:val="21"/>
        </w:rPr>
      </w:pPr>
      <w:r w:rsidRPr="0044247A">
        <w:rPr>
          <w:szCs w:val="21"/>
        </w:rPr>
        <w:t>version</w:t>
      </w:r>
    </w:p>
    <w:p w14:paraId="35918E3F" w14:textId="77777777" w:rsidR="0044247A" w:rsidRPr="0044247A" w:rsidRDefault="0044247A" w:rsidP="0044247A">
      <w:pPr>
        <w:rPr>
          <w:szCs w:val="21"/>
        </w:rPr>
      </w:pPr>
      <w:r w:rsidRPr="0044247A">
        <w:rPr>
          <w:szCs w:val="21"/>
        </w:rPr>
        <w:t>buss_id</w:t>
      </w:r>
    </w:p>
    <w:p w14:paraId="2C0ACA8C" w14:textId="77777777" w:rsidR="0044247A" w:rsidRPr="0044247A" w:rsidRDefault="0044247A" w:rsidP="0044247A">
      <w:pPr>
        <w:rPr>
          <w:szCs w:val="21"/>
        </w:rPr>
      </w:pPr>
      <w:r w:rsidRPr="0044247A">
        <w:rPr>
          <w:szCs w:val="21"/>
        </w:rPr>
        <w:t>media_asset_id</w:t>
      </w:r>
    </w:p>
    <w:p w14:paraId="35093786" w14:textId="77777777" w:rsidR="0044247A" w:rsidRPr="0044247A" w:rsidRDefault="0044247A" w:rsidP="0044247A">
      <w:pPr>
        <w:rPr>
          <w:szCs w:val="21"/>
        </w:rPr>
      </w:pPr>
      <w:r w:rsidRPr="0044247A">
        <w:rPr>
          <w:szCs w:val="21"/>
        </w:rPr>
        <w:t>category_id</w:t>
      </w:r>
    </w:p>
    <w:p w14:paraId="3DA3E147" w14:textId="77777777" w:rsidR="0044247A" w:rsidRPr="0044247A" w:rsidRDefault="0044247A" w:rsidP="0044247A">
      <w:pPr>
        <w:rPr>
          <w:szCs w:val="21"/>
        </w:rPr>
      </w:pPr>
      <w:r w:rsidRPr="0044247A">
        <w:rPr>
          <w:szCs w:val="21"/>
        </w:rPr>
        <w:t>video_id</w:t>
      </w:r>
    </w:p>
    <w:p w14:paraId="53063337" w14:textId="77777777" w:rsidR="00730E70" w:rsidRDefault="0044247A" w:rsidP="0044247A">
      <w:pPr>
        <w:rPr>
          <w:szCs w:val="21"/>
        </w:rPr>
      </w:pPr>
      <w:r w:rsidRPr="0044247A">
        <w:rPr>
          <w:szCs w:val="21"/>
        </w:rPr>
        <w:t>page_size</w:t>
      </w:r>
    </w:p>
    <w:p w14:paraId="2FE79754" w14:textId="77777777" w:rsidR="0044247A" w:rsidRDefault="0044247A" w:rsidP="0044247A">
      <w:pPr>
        <w:rPr>
          <w:szCs w:val="21"/>
        </w:rPr>
      </w:pPr>
    </w:p>
    <w:p w14:paraId="62A53CE4" w14:textId="77777777" w:rsidR="00730E70" w:rsidRPr="00730E70" w:rsidRDefault="0044247A" w:rsidP="00730E70">
      <w:pPr>
        <w:rPr>
          <w:szCs w:val="21"/>
        </w:rPr>
      </w:pPr>
      <w:r>
        <w:rPr>
          <w:rFonts w:hint="eastAsia"/>
          <w:szCs w:val="21"/>
        </w:rPr>
        <w:t>数据集成：</w:t>
      </w:r>
    </w:p>
    <w:p w14:paraId="781DECB0" w14:textId="77777777" w:rsidR="0044247A" w:rsidRDefault="0044247A" w:rsidP="0044247A">
      <w:r>
        <w:rPr>
          <w:rFonts w:hint="eastAsia"/>
        </w:rPr>
        <w:t>媒资视频按地区进行相关类型推荐</w:t>
      </w:r>
      <w:r>
        <w:rPr>
          <w:rFonts w:hint="eastAsia"/>
        </w:rPr>
        <w:t>n3_a_d_9</w:t>
      </w:r>
    </w:p>
    <w:p w14:paraId="2F0E116D" w14:textId="77777777" w:rsidR="00730E70" w:rsidRDefault="0044247A" w:rsidP="0044247A">
      <w:r>
        <w:t>http://epgcdn.hifuntv.com/mgtv/MAPindex/GetVideoRecomListByArea--BussId__6010047--OutputType__json--Version__4.7.17.210.2.HMD.0.0EF_Release--VideoType__0--CategoryId__1000010.shtml?PageSize=12&amp;VideoId=8b891a71325a84f3ec0a3e91808c4d98&amp;UserAgent=nn_player%2Fstd%2F1.0.0&amp;PageIndex=0&amp;MediaAssetsId=TVseries&amp;Tag=26</w:t>
      </w:r>
    </w:p>
    <w:p w14:paraId="49BF553E" w14:textId="77777777" w:rsidR="0044247A" w:rsidRDefault="0044247A" w:rsidP="00E14AD2"/>
    <w:p w14:paraId="4C3612C6" w14:textId="77777777" w:rsidR="00E14AD2" w:rsidRDefault="00E14AD2" w:rsidP="00E14AD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E14AD2" w14:paraId="492DB1C0" w14:textId="77777777" w:rsidTr="006D6E6F">
        <w:tc>
          <w:tcPr>
            <w:tcW w:w="1843" w:type="dxa"/>
            <w:shd w:val="clear" w:color="auto" w:fill="808080"/>
          </w:tcPr>
          <w:p w14:paraId="517B1B4F" w14:textId="77777777" w:rsidR="00E14AD2" w:rsidRDefault="00E14AD2" w:rsidP="006D6E6F">
            <w:r>
              <w:rPr>
                <w:rFonts w:hint="eastAsia"/>
              </w:rPr>
              <w:t>参数名称</w:t>
            </w:r>
          </w:p>
        </w:tc>
        <w:tc>
          <w:tcPr>
            <w:tcW w:w="1417" w:type="dxa"/>
            <w:shd w:val="clear" w:color="auto" w:fill="808080"/>
          </w:tcPr>
          <w:p w14:paraId="7AD37652" w14:textId="77777777" w:rsidR="00E14AD2" w:rsidRDefault="00E14AD2" w:rsidP="006D6E6F">
            <w:r>
              <w:rPr>
                <w:rFonts w:hint="eastAsia"/>
              </w:rPr>
              <w:t>位置</w:t>
            </w:r>
          </w:p>
        </w:tc>
        <w:tc>
          <w:tcPr>
            <w:tcW w:w="5103" w:type="dxa"/>
            <w:shd w:val="clear" w:color="auto" w:fill="808080"/>
          </w:tcPr>
          <w:p w14:paraId="1D6F12B7" w14:textId="77777777" w:rsidR="00E14AD2" w:rsidRDefault="00E14AD2" w:rsidP="006D6E6F">
            <w:r>
              <w:rPr>
                <w:rFonts w:hint="eastAsia"/>
              </w:rPr>
              <w:t>含义</w:t>
            </w:r>
          </w:p>
        </w:tc>
      </w:tr>
      <w:tr w:rsidR="00E14AD2" w14:paraId="36C9D0FC" w14:textId="77777777" w:rsidTr="006D6E6F">
        <w:tc>
          <w:tcPr>
            <w:tcW w:w="1843" w:type="dxa"/>
          </w:tcPr>
          <w:p w14:paraId="7908E039" w14:textId="77777777" w:rsidR="00E14AD2" w:rsidRDefault="00E14AD2" w:rsidP="006D6E6F">
            <w:r>
              <w:rPr>
                <w:rFonts w:hint="eastAsia"/>
              </w:rPr>
              <w:t>CODE</w:t>
            </w:r>
          </w:p>
        </w:tc>
        <w:tc>
          <w:tcPr>
            <w:tcW w:w="1417" w:type="dxa"/>
          </w:tcPr>
          <w:p w14:paraId="648EE3DD" w14:textId="77777777" w:rsidR="00E14AD2" w:rsidRDefault="00E14AD2" w:rsidP="006D6E6F">
            <w:r>
              <w:rPr>
                <w:rFonts w:hint="eastAsia"/>
              </w:rPr>
              <w:t>RESPONSE</w:t>
            </w:r>
          </w:p>
        </w:tc>
        <w:tc>
          <w:tcPr>
            <w:tcW w:w="5103" w:type="dxa"/>
          </w:tcPr>
          <w:p w14:paraId="58C88A8C" w14:textId="77777777" w:rsidR="00E14AD2" w:rsidRDefault="00E14AD2"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207800F7" w14:textId="77777777" w:rsidR="00E14AD2" w:rsidRDefault="00E14AD2" w:rsidP="006D6E6F">
            <w:r>
              <w:rPr>
                <w:rFonts w:hint="eastAsia"/>
              </w:rPr>
              <w:t>其它</w:t>
            </w:r>
            <w:r>
              <w:rPr>
                <w:rFonts w:hint="eastAsia"/>
              </w:rPr>
              <w:t>,</w:t>
            </w:r>
            <w:r>
              <w:rPr>
                <w:rFonts w:hint="eastAsia"/>
              </w:rPr>
              <w:t>读取失败</w:t>
            </w:r>
          </w:p>
        </w:tc>
      </w:tr>
      <w:tr w:rsidR="00E14AD2" w14:paraId="64FD7AC5" w14:textId="77777777" w:rsidTr="006D6E6F">
        <w:tc>
          <w:tcPr>
            <w:tcW w:w="1843" w:type="dxa"/>
          </w:tcPr>
          <w:p w14:paraId="7763116F" w14:textId="77777777" w:rsidR="00E14AD2" w:rsidRDefault="00E14AD2" w:rsidP="006D6E6F">
            <w:r>
              <w:rPr>
                <w:rFonts w:hint="eastAsia"/>
              </w:rPr>
              <w:t>返回值</w:t>
            </w:r>
          </w:p>
        </w:tc>
        <w:tc>
          <w:tcPr>
            <w:tcW w:w="1417" w:type="dxa"/>
          </w:tcPr>
          <w:p w14:paraId="2EA0D0E0" w14:textId="77777777" w:rsidR="00E14AD2" w:rsidRDefault="00E14AD2" w:rsidP="006D6E6F">
            <w:r>
              <w:rPr>
                <w:rFonts w:hint="eastAsia"/>
              </w:rPr>
              <w:t>BODY</w:t>
            </w:r>
          </w:p>
        </w:tc>
        <w:tc>
          <w:tcPr>
            <w:tcW w:w="5103" w:type="dxa"/>
          </w:tcPr>
          <w:p w14:paraId="6A79FD76" w14:textId="77777777" w:rsidR="00E14AD2" w:rsidRDefault="00E14AD2" w:rsidP="0064411C">
            <w:pPr>
              <w:ind w:leftChars="50" w:left="105"/>
              <w:rPr>
                <w:color w:val="000000"/>
              </w:rPr>
            </w:pPr>
          </w:p>
        </w:tc>
      </w:tr>
      <w:tr w:rsidR="0001381C" w14:paraId="7FC2BA13" w14:textId="77777777" w:rsidTr="00E9013B">
        <w:tc>
          <w:tcPr>
            <w:tcW w:w="8363" w:type="dxa"/>
            <w:gridSpan w:val="3"/>
          </w:tcPr>
          <w:p w14:paraId="6B5BCEC6" w14:textId="77777777" w:rsidR="0001381C" w:rsidRPr="0001381C" w:rsidRDefault="0001381C" w:rsidP="0001381C">
            <w:pPr>
              <w:ind w:leftChars="50" w:left="105"/>
              <w:rPr>
                <w:color w:val="000000"/>
              </w:rPr>
            </w:pPr>
            <w:r w:rsidRPr="0001381C">
              <w:rPr>
                <w:color w:val="000000"/>
              </w:rPr>
              <w:t>{</w:t>
            </w:r>
          </w:p>
          <w:p w14:paraId="3C1881C2" w14:textId="77777777" w:rsidR="0001381C" w:rsidRPr="0001381C" w:rsidRDefault="0001381C" w:rsidP="0001381C">
            <w:pPr>
              <w:ind w:leftChars="50" w:left="105"/>
              <w:rPr>
                <w:color w:val="000000"/>
              </w:rPr>
            </w:pPr>
            <w:r w:rsidRPr="0001381C">
              <w:rPr>
                <w:color w:val="000000"/>
              </w:rPr>
              <w:t xml:space="preserve">    "errno": "0",</w:t>
            </w:r>
          </w:p>
          <w:p w14:paraId="1336C4D3" w14:textId="77777777" w:rsidR="0001381C" w:rsidRPr="0001381C" w:rsidRDefault="0001381C" w:rsidP="0001381C">
            <w:pPr>
              <w:ind w:leftChars="50" w:left="105"/>
              <w:rPr>
                <w:color w:val="000000"/>
              </w:rPr>
            </w:pPr>
            <w:r w:rsidRPr="0001381C">
              <w:rPr>
                <w:rFonts w:hint="eastAsia"/>
                <w:color w:val="000000"/>
              </w:rPr>
              <w:t xml:space="preserve">    "msg": "</w:t>
            </w:r>
            <w:r w:rsidRPr="0001381C">
              <w:rPr>
                <w:rFonts w:hint="eastAsia"/>
                <w:color w:val="000000"/>
              </w:rPr>
              <w:t>成功</w:t>
            </w:r>
            <w:r w:rsidRPr="0001381C">
              <w:rPr>
                <w:rFonts w:hint="eastAsia"/>
                <w:color w:val="000000"/>
              </w:rPr>
              <w:t>",</w:t>
            </w:r>
          </w:p>
          <w:p w14:paraId="372981DC" w14:textId="77777777" w:rsidR="0001381C" w:rsidRPr="0001381C" w:rsidRDefault="0001381C" w:rsidP="0001381C">
            <w:pPr>
              <w:ind w:leftChars="50" w:left="105"/>
              <w:rPr>
                <w:color w:val="000000"/>
              </w:rPr>
            </w:pPr>
            <w:r w:rsidRPr="0001381C">
              <w:rPr>
                <w:color w:val="000000"/>
              </w:rPr>
              <w:t xml:space="preserve">    "server_time": 1455815935,</w:t>
            </w:r>
          </w:p>
          <w:p w14:paraId="4E679908" w14:textId="77777777" w:rsidR="0001381C" w:rsidRPr="0001381C" w:rsidRDefault="0001381C" w:rsidP="0001381C">
            <w:pPr>
              <w:ind w:leftChars="50" w:left="105"/>
              <w:rPr>
                <w:color w:val="000000"/>
              </w:rPr>
            </w:pPr>
            <w:r w:rsidRPr="0001381C">
              <w:rPr>
                <w:color w:val="000000"/>
              </w:rPr>
              <w:t xml:space="preserve">    "data": [</w:t>
            </w:r>
          </w:p>
          <w:p w14:paraId="7766A603" w14:textId="77777777" w:rsidR="0001381C" w:rsidRPr="0001381C" w:rsidRDefault="0001381C" w:rsidP="0001381C">
            <w:pPr>
              <w:ind w:leftChars="50" w:left="105"/>
              <w:rPr>
                <w:color w:val="000000"/>
              </w:rPr>
            </w:pPr>
            <w:r w:rsidRPr="0001381C">
              <w:rPr>
                <w:color w:val="000000"/>
              </w:rPr>
              <w:t xml:space="preserve">        {</w:t>
            </w:r>
          </w:p>
          <w:p w14:paraId="37FBC6B0" w14:textId="77777777" w:rsidR="0001381C" w:rsidRPr="0001381C" w:rsidRDefault="0001381C" w:rsidP="0001381C">
            <w:pPr>
              <w:ind w:leftChars="50" w:left="105"/>
              <w:rPr>
                <w:color w:val="000000"/>
              </w:rPr>
            </w:pPr>
            <w:r w:rsidRPr="0001381C">
              <w:rPr>
                <w:color w:val="000000"/>
              </w:rPr>
              <w:t xml:space="preserve">            "id": "25c203399a34670a0c084834d9584081",</w:t>
            </w:r>
          </w:p>
          <w:p w14:paraId="510222AE" w14:textId="77777777" w:rsidR="0001381C" w:rsidRPr="0001381C" w:rsidRDefault="0001381C" w:rsidP="0001381C">
            <w:pPr>
              <w:ind w:leftChars="50" w:left="105"/>
              <w:rPr>
                <w:color w:val="000000"/>
              </w:rPr>
            </w:pPr>
            <w:r w:rsidRPr="0001381C">
              <w:rPr>
                <w:rFonts w:hint="eastAsia"/>
                <w:color w:val="000000"/>
              </w:rPr>
              <w:t xml:space="preserve">            "video_id": "af9ea6896301b3f56ce9d2fc468b8156",</w:t>
            </w:r>
            <w:r w:rsidRPr="0001381C">
              <w:rPr>
                <w:rFonts w:hint="eastAsia"/>
                <w:color w:val="000000"/>
              </w:rPr>
              <w:tab/>
              <w:t>//</w:t>
            </w:r>
            <w:r w:rsidRPr="0001381C">
              <w:rPr>
                <w:rFonts w:hint="eastAsia"/>
                <w:color w:val="000000"/>
              </w:rPr>
              <w:t>集合</w:t>
            </w:r>
            <w:r w:rsidRPr="0001381C">
              <w:rPr>
                <w:rFonts w:hint="eastAsia"/>
                <w:color w:val="000000"/>
              </w:rPr>
              <w:t>ID</w:t>
            </w:r>
          </w:p>
          <w:p w14:paraId="59F957C2" w14:textId="77777777" w:rsidR="0001381C" w:rsidRPr="0001381C" w:rsidRDefault="0001381C" w:rsidP="0001381C">
            <w:pPr>
              <w:ind w:leftChars="50" w:left="105"/>
              <w:rPr>
                <w:color w:val="000000"/>
              </w:rPr>
            </w:pPr>
            <w:r w:rsidRPr="0001381C">
              <w:rPr>
                <w:rFonts w:hint="eastAsia"/>
                <w:color w:val="000000"/>
              </w:rPr>
              <w:t xml:space="preserve">            "asset_import_id": "46032",</w:t>
            </w:r>
            <w:r w:rsidRPr="0001381C">
              <w:rPr>
                <w:rFonts w:hint="eastAsia"/>
                <w:color w:val="000000"/>
              </w:rPr>
              <w:tab/>
              <w:t>//</w:t>
            </w:r>
            <w:r w:rsidRPr="0001381C">
              <w:rPr>
                <w:rFonts w:hint="eastAsia"/>
                <w:color w:val="000000"/>
              </w:rPr>
              <w:t>芒果集合注入</w:t>
            </w:r>
            <w:r w:rsidRPr="0001381C">
              <w:rPr>
                <w:rFonts w:hint="eastAsia"/>
                <w:color w:val="000000"/>
              </w:rPr>
              <w:t>Id</w:t>
            </w:r>
          </w:p>
          <w:p w14:paraId="4DA8928E" w14:textId="77777777" w:rsidR="0001381C" w:rsidRPr="0001381C" w:rsidRDefault="0001381C" w:rsidP="0001381C">
            <w:pPr>
              <w:ind w:leftChars="50" w:left="105"/>
              <w:rPr>
                <w:color w:val="000000"/>
              </w:rPr>
            </w:pPr>
            <w:r w:rsidRPr="0001381C">
              <w:rPr>
                <w:rFonts w:hint="eastAsia"/>
                <w:color w:val="000000"/>
              </w:rPr>
              <w:t xml:space="preserve">            "name": "</w:t>
            </w:r>
            <w:r w:rsidRPr="0001381C">
              <w:rPr>
                <w:rFonts w:hint="eastAsia"/>
                <w:color w:val="000000"/>
              </w:rPr>
              <w:t>爱的妇产科</w:t>
            </w:r>
            <w:r w:rsidRPr="0001381C">
              <w:rPr>
                <w:rFonts w:hint="eastAsia"/>
                <w:color w:val="000000"/>
              </w:rPr>
              <w:t xml:space="preserve"> </w:t>
            </w:r>
            <w:r w:rsidRPr="0001381C">
              <w:rPr>
                <w:rFonts w:hint="eastAsia"/>
                <w:color w:val="000000"/>
              </w:rPr>
              <w:t>第</w:t>
            </w:r>
            <w:r w:rsidRPr="0001381C">
              <w:rPr>
                <w:rFonts w:hint="eastAsia"/>
                <w:color w:val="000000"/>
              </w:rPr>
              <w:t>1</w:t>
            </w:r>
            <w:r w:rsidRPr="0001381C">
              <w:rPr>
                <w:rFonts w:hint="eastAsia"/>
                <w:color w:val="000000"/>
              </w:rPr>
              <w:t>季（卫视版）</w:t>
            </w:r>
            <w:r w:rsidRPr="0001381C">
              <w:rPr>
                <w:rFonts w:hint="eastAsia"/>
                <w:color w:val="000000"/>
              </w:rPr>
              <w:t>",</w:t>
            </w:r>
            <w:r w:rsidRPr="0001381C">
              <w:rPr>
                <w:rFonts w:hint="eastAsia"/>
                <w:color w:val="000000"/>
              </w:rPr>
              <w:tab/>
              <w:t>//</w:t>
            </w:r>
            <w:r w:rsidRPr="0001381C">
              <w:rPr>
                <w:rFonts w:hint="eastAsia"/>
                <w:color w:val="000000"/>
              </w:rPr>
              <w:t>集合名称</w:t>
            </w:r>
          </w:p>
          <w:p w14:paraId="570B2CB3" w14:textId="77777777" w:rsidR="0001381C" w:rsidRPr="0001381C" w:rsidRDefault="0001381C" w:rsidP="0001381C">
            <w:pPr>
              <w:ind w:leftChars="50" w:left="105"/>
              <w:rPr>
                <w:color w:val="000000"/>
              </w:rPr>
            </w:pPr>
            <w:r w:rsidRPr="0001381C">
              <w:rPr>
                <w:color w:val="000000"/>
              </w:rPr>
              <w:t xml:space="preserve">            "cp_id": "0",</w:t>
            </w:r>
            <w:r w:rsidRPr="0001381C">
              <w:rPr>
                <w:color w:val="000000"/>
              </w:rPr>
              <w:tab/>
            </w:r>
          </w:p>
          <w:p w14:paraId="62BEA412" w14:textId="77777777" w:rsidR="0001381C" w:rsidRPr="0001381C" w:rsidRDefault="0001381C" w:rsidP="0001381C">
            <w:pPr>
              <w:ind w:leftChars="50" w:left="105"/>
              <w:rPr>
                <w:color w:val="000000"/>
              </w:rPr>
            </w:pPr>
            <w:r w:rsidRPr="0001381C">
              <w:rPr>
                <w:rFonts w:hint="eastAsia"/>
                <w:color w:val="000000"/>
              </w:rPr>
              <w:t xml:space="preserve">            "img_big": "",</w:t>
            </w:r>
            <w:r w:rsidRPr="0001381C">
              <w:rPr>
                <w:rFonts w:hint="eastAsia"/>
                <w:color w:val="000000"/>
              </w:rPr>
              <w:tab/>
              <w:t>//</w:t>
            </w:r>
            <w:r w:rsidRPr="0001381C">
              <w:rPr>
                <w:rFonts w:hint="eastAsia"/>
                <w:color w:val="000000"/>
              </w:rPr>
              <w:t>大图</w:t>
            </w:r>
          </w:p>
          <w:p w14:paraId="46A92699" w14:textId="77777777" w:rsidR="0001381C" w:rsidRPr="0001381C" w:rsidRDefault="0001381C" w:rsidP="0001381C">
            <w:pPr>
              <w:ind w:leftChars="50" w:left="105"/>
              <w:rPr>
                <w:color w:val="000000"/>
              </w:rPr>
            </w:pPr>
            <w:r w:rsidRPr="0001381C">
              <w:rPr>
                <w:color w:val="000000"/>
              </w:rPr>
              <w:t xml:space="preserve">            "img_normal": "",</w:t>
            </w:r>
            <w:r w:rsidRPr="0001381C">
              <w:rPr>
                <w:color w:val="000000"/>
              </w:rPr>
              <w:tab/>
            </w:r>
          </w:p>
          <w:p w14:paraId="623A902D" w14:textId="77777777" w:rsidR="0001381C" w:rsidRPr="0001381C" w:rsidRDefault="0001381C" w:rsidP="0001381C">
            <w:pPr>
              <w:ind w:leftChars="50" w:left="105"/>
              <w:rPr>
                <w:color w:val="000000"/>
              </w:rPr>
            </w:pPr>
            <w:r w:rsidRPr="0001381C">
              <w:rPr>
                <w:rFonts w:hint="eastAsia"/>
                <w:color w:val="000000"/>
              </w:rPr>
              <w:t xml:space="preserve">            "img_small": "http://1img.imgo.tv/preview/internettv/sp_images/itv/2015/dianshiju/46032/20150626125519722-new.jpg", //</w:t>
            </w:r>
            <w:r w:rsidRPr="0001381C">
              <w:rPr>
                <w:rFonts w:hint="eastAsia"/>
                <w:color w:val="000000"/>
              </w:rPr>
              <w:t>小图</w:t>
            </w:r>
          </w:p>
          <w:p w14:paraId="7BB9EAF5" w14:textId="77777777" w:rsidR="0001381C" w:rsidRPr="0001381C" w:rsidRDefault="0001381C" w:rsidP="0001381C">
            <w:pPr>
              <w:ind w:leftChars="50" w:left="105"/>
              <w:rPr>
                <w:color w:val="000000"/>
              </w:rPr>
            </w:pPr>
            <w:r w:rsidRPr="0001381C">
              <w:rPr>
                <w:color w:val="000000"/>
              </w:rPr>
              <w:t xml:space="preserve">            "video_type": "0", </w:t>
            </w:r>
          </w:p>
          <w:p w14:paraId="2677A654" w14:textId="77777777" w:rsidR="0001381C" w:rsidRPr="0001381C" w:rsidRDefault="0001381C" w:rsidP="0001381C">
            <w:pPr>
              <w:ind w:leftChars="50" w:left="105"/>
              <w:rPr>
                <w:color w:val="000000"/>
              </w:rPr>
            </w:pPr>
            <w:r w:rsidRPr="0001381C">
              <w:rPr>
                <w:rFonts w:hint="eastAsia"/>
                <w:color w:val="000000"/>
              </w:rPr>
              <w:t xml:space="preserve">            "play_count": "239935", //</w:t>
            </w:r>
            <w:r w:rsidRPr="0001381C">
              <w:rPr>
                <w:rFonts w:hint="eastAsia"/>
                <w:color w:val="000000"/>
              </w:rPr>
              <w:t>播放次数</w:t>
            </w:r>
          </w:p>
          <w:p w14:paraId="57349897" w14:textId="77777777" w:rsidR="0001381C" w:rsidRPr="0001381C" w:rsidRDefault="0001381C" w:rsidP="0001381C">
            <w:pPr>
              <w:ind w:leftChars="50" w:left="105"/>
              <w:rPr>
                <w:color w:val="000000"/>
              </w:rPr>
            </w:pPr>
            <w:r w:rsidRPr="0001381C">
              <w:rPr>
                <w:rFonts w:hint="eastAsia"/>
                <w:color w:val="000000"/>
              </w:rPr>
              <w:t xml:space="preserve">            "media_assets_id": "TVseries", //</w:t>
            </w:r>
            <w:r w:rsidRPr="0001381C">
              <w:rPr>
                <w:rFonts w:hint="eastAsia"/>
                <w:color w:val="000000"/>
              </w:rPr>
              <w:t>媒资包</w:t>
            </w:r>
            <w:r w:rsidRPr="0001381C">
              <w:rPr>
                <w:rFonts w:hint="eastAsia"/>
                <w:color w:val="000000"/>
              </w:rPr>
              <w:t>ID</w:t>
            </w:r>
          </w:p>
          <w:p w14:paraId="17CEBBEA" w14:textId="77777777" w:rsidR="0001381C" w:rsidRPr="0001381C" w:rsidRDefault="0001381C" w:rsidP="0001381C">
            <w:pPr>
              <w:ind w:leftChars="50" w:left="105"/>
              <w:rPr>
                <w:color w:val="000000"/>
              </w:rPr>
            </w:pPr>
            <w:r w:rsidRPr="0001381C">
              <w:rPr>
                <w:rFonts w:hint="eastAsia"/>
                <w:color w:val="000000"/>
              </w:rPr>
              <w:t xml:space="preserve">            "category_id": "1000", </w:t>
            </w:r>
            <w:r w:rsidRPr="0001381C">
              <w:rPr>
                <w:rFonts w:hint="eastAsia"/>
                <w:color w:val="000000"/>
              </w:rPr>
              <w:tab/>
              <w:t>//</w:t>
            </w:r>
            <w:r w:rsidRPr="0001381C">
              <w:rPr>
                <w:rFonts w:hint="eastAsia"/>
                <w:color w:val="000000"/>
              </w:rPr>
              <w:t>栏目</w:t>
            </w:r>
            <w:r w:rsidRPr="0001381C">
              <w:rPr>
                <w:rFonts w:hint="eastAsia"/>
                <w:color w:val="000000"/>
              </w:rPr>
              <w:t>ID</w:t>
            </w:r>
          </w:p>
          <w:p w14:paraId="710BB86D" w14:textId="77777777" w:rsidR="0001381C" w:rsidRPr="0001381C" w:rsidRDefault="0001381C" w:rsidP="0001381C">
            <w:pPr>
              <w:ind w:leftChars="50" w:left="105"/>
              <w:rPr>
                <w:color w:val="000000"/>
              </w:rPr>
            </w:pPr>
            <w:r w:rsidRPr="0001381C">
              <w:rPr>
                <w:rFonts w:hint="eastAsia"/>
                <w:color w:val="000000"/>
              </w:rPr>
              <w:t xml:space="preserve">            "desc": "</w:t>
            </w:r>
            <w:r w:rsidRPr="0001381C">
              <w:rPr>
                <w:rFonts w:hint="eastAsia"/>
                <w:color w:val="000000"/>
              </w:rPr>
              <w:t>在诊疗妇产科病例的过程中，叶紫与杨俊波不断摩擦，产生了爱的火花。虽然有搅局的状况发生，叶紫最终接受了杨俊波的爱。不料此时，陶腾沉冤得雪，被无罪释放，叶紫在两个男人之间迷茫。</w:t>
            </w:r>
            <w:r w:rsidRPr="0001381C">
              <w:rPr>
                <w:rFonts w:hint="eastAsia"/>
                <w:color w:val="000000"/>
              </w:rPr>
              <w:t>", //</w:t>
            </w:r>
            <w:r w:rsidRPr="0001381C">
              <w:rPr>
                <w:rFonts w:hint="eastAsia"/>
                <w:color w:val="000000"/>
              </w:rPr>
              <w:t>集合简介</w:t>
            </w:r>
          </w:p>
          <w:p w14:paraId="69AF252E" w14:textId="77777777" w:rsidR="0001381C" w:rsidRPr="0001381C" w:rsidRDefault="0001381C" w:rsidP="0001381C">
            <w:pPr>
              <w:ind w:leftChars="50" w:left="105"/>
              <w:rPr>
                <w:color w:val="000000"/>
              </w:rPr>
            </w:pPr>
            <w:r w:rsidRPr="0001381C">
              <w:rPr>
                <w:rFonts w:hint="eastAsia"/>
                <w:color w:val="000000"/>
              </w:rPr>
              <w:t xml:space="preserve">            "online_time": "2014-02-03 14:05:56", //</w:t>
            </w:r>
            <w:r w:rsidRPr="0001381C">
              <w:rPr>
                <w:rFonts w:hint="eastAsia"/>
                <w:color w:val="000000"/>
              </w:rPr>
              <w:t>上映时间</w:t>
            </w:r>
          </w:p>
          <w:p w14:paraId="7F325203" w14:textId="77777777" w:rsidR="0001381C" w:rsidRPr="0001381C" w:rsidRDefault="0001381C" w:rsidP="0001381C">
            <w:pPr>
              <w:ind w:leftChars="50" w:left="105"/>
              <w:rPr>
                <w:color w:val="000000"/>
              </w:rPr>
            </w:pPr>
            <w:r w:rsidRPr="0001381C">
              <w:rPr>
                <w:rFonts w:hint="eastAsia"/>
                <w:color w:val="000000"/>
              </w:rPr>
              <w:t xml:space="preserve">            "img_v": "http://0img.imgo.tv/preview/internettv//sp_images/itv/2015/dianshiju/46032/20150626125509544-new.jpg",  //</w:t>
            </w:r>
            <w:r w:rsidRPr="0001381C">
              <w:rPr>
                <w:rFonts w:hint="eastAsia"/>
                <w:color w:val="000000"/>
              </w:rPr>
              <w:t>竖图</w:t>
            </w:r>
          </w:p>
          <w:p w14:paraId="48814A68" w14:textId="77777777" w:rsidR="0001381C" w:rsidRPr="0001381C" w:rsidRDefault="0001381C" w:rsidP="0001381C">
            <w:pPr>
              <w:ind w:leftChars="50" w:left="105"/>
              <w:rPr>
                <w:color w:val="000000"/>
              </w:rPr>
            </w:pPr>
            <w:r w:rsidRPr="0001381C">
              <w:rPr>
                <w:rFonts w:hint="eastAsia"/>
                <w:color w:val="000000"/>
              </w:rPr>
              <w:t xml:space="preserve">            "img_s": "",  </w:t>
            </w:r>
            <w:r w:rsidRPr="0001381C">
              <w:rPr>
                <w:rFonts w:hint="eastAsia"/>
                <w:color w:val="000000"/>
              </w:rPr>
              <w:tab/>
              <w:t>//</w:t>
            </w:r>
            <w:r w:rsidRPr="0001381C">
              <w:rPr>
                <w:rFonts w:hint="eastAsia"/>
                <w:color w:val="000000"/>
              </w:rPr>
              <w:t>方图</w:t>
            </w:r>
          </w:p>
          <w:p w14:paraId="23104170" w14:textId="77777777" w:rsidR="0001381C" w:rsidRPr="0001381C" w:rsidRDefault="0001381C" w:rsidP="0001381C">
            <w:pPr>
              <w:ind w:leftChars="50" w:left="105"/>
              <w:rPr>
                <w:color w:val="000000"/>
              </w:rPr>
            </w:pPr>
            <w:r w:rsidRPr="0001381C">
              <w:rPr>
                <w:rFonts w:hint="eastAsia"/>
                <w:color w:val="000000"/>
              </w:rPr>
              <w:t xml:space="preserve">            "img_h": "",</w:t>
            </w:r>
            <w:r w:rsidRPr="0001381C">
              <w:rPr>
                <w:rFonts w:hint="eastAsia"/>
                <w:color w:val="000000"/>
              </w:rPr>
              <w:tab/>
              <w:t>//</w:t>
            </w:r>
            <w:r w:rsidRPr="0001381C">
              <w:rPr>
                <w:rFonts w:hint="eastAsia"/>
                <w:color w:val="000000"/>
              </w:rPr>
              <w:t>横图</w:t>
            </w:r>
          </w:p>
          <w:p w14:paraId="41AB2E5E" w14:textId="77777777" w:rsidR="0001381C" w:rsidRPr="0001381C" w:rsidRDefault="0001381C" w:rsidP="0001381C">
            <w:pPr>
              <w:ind w:leftChars="50" w:left="105"/>
              <w:rPr>
                <w:color w:val="000000"/>
              </w:rPr>
            </w:pPr>
            <w:r w:rsidRPr="0001381C">
              <w:rPr>
                <w:color w:val="000000"/>
              </w:rPr>
              <w:t xml:space="preserve">            "corner_mark": "",</w:t>
            </w:r>
          </w:p>
          <w:p w14:paraId="5F1EAD54" w14:textId="77777777" w:rsidR="0001381C" w:rsidRPr="0001381C" w:rsidRDefault="0001381C" w:rsidP="0001381C">
            <w:pPr>
              <w:ind w:leftChars="50" w:left="105"/>
              <w:rPr>
                <w:color w:val="000000"/>
              </w:rPr>
            </w:pPr>
            <w:r w:rsidRPr="0001381C">
              <w:rPr>
                <w:color w:val="000000"/>
              </w:rPr>
              <w:t xml:space="preserve">           </w:t>
            </w:r>
            <w:r w:rsidRPr="00786308">
              <w:rPr>
                <w:color w:val="FF0000"/>
              </w:rPr>
              <w:t xml:space="preserve"> "corner_mark_img": "",</w:t>
            </w:r>
            <w:r w:rsidR="00A828F4" w:rsidRPr="00786308">
              <w:rPr>
                <w:rFonts w:hint="eastAsia"/>
                <w:color w:val="FF0000"/>
              </w:rPr>
              <w:t xml:space="preserve"> //</w:t>
            </w:r>
            <w:r w:rsidR="00A828F4" w:rsidRPr="00786308">
              <w:rPr>
                <w:rFonts w:hint="eastAsia"/>
                <w:color w:val="FF0000"/>
              </w:rPr>
              <w:t>计费角标，没有字段或没有值则表示没有计费角标</w:t>
            </w:r>
          </w:p>
          <w:p w14:paraId="36EC5FE9" w14:textId="77777777" w:rsidR="0001381C" w:rsidRPr="0001381C" w:rsidRDefault="0001381C" w:rsidP="0001381C">
            <w:pPr>
              <w:ind w:leftChars="50" w:left="105"/>
              <w:rPr>
                <w:color w:val="000000"/>
              </w:rPr>
            </w:pPr>
            <w:r w:rsidRPr="0001381C">
              <w:rPr>
                <w:color w:val="000000"/>
              </w:rPr>
              <w:t xml:space="preserve">            "ui_style": "2",</w:t>
            </w:r>
          </w:p>
          <w:p w14:paraId="252832CE" w14:textId="77777777" w:rsidR="0001381C" w:rsidRPr="0001381C" w:rsidRDefault="0001381C" w:rsidP="0001381C">
            <w:pPr>
              <w:ind w:leftChars="50" w:left="105"/>
              <w:rPr>
                <w:color w:val="000000"/>
              </w:rPr>
            </w:pPr>
            <w:r w:rsidRPr="0001381C">
              <w:rPr>
                <w:color w:val="000000"/>
              </w:rPr>
              <w:t xml:space="preserve">            "point": "0",</w:t>
            </w:r>
          </w:p>
          <w:p w14:paraId="1231D56A" w14:textId="77777777" w:rsidR="0001381C" w:rsidRPr="0001381C" w:rsidRDefault="0001381C" w:rsidP="0001381C">
            <w:pPr>
              <w:ind w:leftChars="50" w:left="105"/>
              <w:rPr>
                <w:color w:val="000000"/>
              </w:rPr>
            </w:pPr>
            <w:r w:rsidRPr="0001381C">
              <w:rPr>
                <w:rFonts w:hint="eastAsia"/>
                <w:color w:val="000000"/>
              </w:rPr>
              <w:t xml:space="preserve">            "user_score": 8.1,</w:t>
            </w:r>
            <w:r w:rsidRPr="0001381C">
              <w:rPr>
                <w:rFonts w:hint="eastAsia"/>
                <w:color w:val="000000"/>
              </w:rPr>
              <w:tab/>
              <w:t>//</w:t>
            </w:r>
            <w:r w:rsidRPr="0001381C">
              <w:rPr>
                <w:rFonts w:hint="eastAsia"/>
                <w:color w:val="000000"/>
              </w:rPr>
              <w:t>用户评分</w:t>
            </w:r>
          </w:p>
          <w:p w14:paraId="1CD50F6A" w14:textId="77777777" w:rsidR="0001381C" w:rsidRPr="0001381C" w:rsidRDefault="0001381C" w:rsidP="0001381C">
            <w:pPr>
              <w:ind w:leftChars="50" w:left="105"/>
              <w:rPr>
                <w:color w:val="000000"/>
              </w:rPr>
            </w:pPr>
            <w:r w:rsidRPr="0001381C">
              <w:rPr>
                <w:rFonts w:hint="eastAsia"/>
                <w:color w:val="000000"/>
              </w:rPr>
              <w:t xml:space="preserve">            "total_clicks": 0,  //</w:t>
            </w:r>
            <w:r w:rsidRPr="0001381C">
              <w:rPr>
                <w:rFonts w:hint="eastAsia"/>
                <w:color w:val="000000"/>
              </w:rPr>
              <w:t>总点击</w:t>
            </w:r>
          </w:p>
          <w:p w14:paraId="34BD090F" w14:textId="77777777" w:rsidR="0001381C" w:rsidRPr="0001381C" w:rsidRDefault="0001381C" w:rsidP="0001381C">
            <w:pPr>
              <w:ind w:leftChars="50" w:left="105"/>
              <w:rPr>
                <w:color w:val="000000"/>
              </w:rPr>
            </w:pPr>
            <w:r w:rsidRPr="0001381C">
              <w:rPr>
                <w:rFonts w:hint="eastAsia"/>
                <w:color w:val="000000"/>
              </w:rPr>
              <w:t xml:space="preserve">            "month_clicks": 0,  //</w:t>
            </w:r>
            <w:r w:rsidRPr="0001381C">
              <w:rPr>
                <w:rFonts w:hint="eastAsia"/>
                <w:color w:val="000000"/>
              </w:rPr>
              <w:t>月点击</w:t>
            </w:r>
          </w:p>
          <w:p w14:paraId="53115D17" w14:textId="77777777" w:rsidR="0001381C" w:rsidRPr="0001381C" w:rsidRDefault="0001381C" w:rsidP="0001381C">
            <w:pPr>
              <w:ind w:leftChars="50" w:left="105"/>
              <w:rPr>
                <w:color w:val="000000"/>
              </w:rPr>
            </w:pPr>
            <w:r w:rsidRPr="0001381C">
              <w:rPr>
                <w:rFonts w:hint="eastAsia"/>
                <w:color w:val="000000"/>
              </w:rPr>
              <w:t xml:space="preserve">            "week_clicks": 0,</w:t>
            </w:r>
            <w:r w:rsidRPr="0001381C">
              <w:rPr>
                <w:rFonts w:hint="eastAsia"/>
                <w:color w:val="000000"/>
              </w:rPr>
              <w:tab/>
              <w:t>//</w:t>
            </w:r>
            <w:r w:rsidRPr="0001381C">
              <w:rPr>
                <w:rFonts w:hint="eastAsia"/>
                <w:color w:val="000000"/>
              </w:rPr>
              <w:t>周点击</w:t>
            </w:r>
          </w:p>
          <w:p w14:paraId="5C2D109F" w14:textId="77777777" w:rsidR="0001381C" w:rsidRPr="0001381C" w:rsidRDefault="0001381C" w:rsidP="0001381C">
            <w:pPr>
              <w:ind w:leftChars="50" w:left="105"/>
              <w:rPr>
                <w:color w:val="000000"/>
              </w:rPr>
            </w:pPr>
            <w:r w:rsidRPr="0001381C">
              <w:rPr>
                <w:rFonts w:hint="eastAsia"/>
                <w:color w:val="000000"/>
              </w:rPr>
              <w:t xml:space="preserve">            "day_clicks": 0,</w:t>
            </w:r>
            <w:r w:rsidRPr="0001381C">
              <w:rPr>
                <w:rFonts w:hint="eastAsia"/>
                <w:color w:val="000000"/>
              </w:rPr>
              <w:tab/>
              <w:t>//</w:t>
            </w:r>
            <w:r w:rsidRPr="0001381C">
              <w:rPr>
                <w:rFonts w:hint="eastAsia"/>
                <w:color w:val="000000"/>
              </w:rPr>
              <w:t>日点击</w:t>
            </w:r>
          </w:p>
          <w:p w14:paraId="47E398BA" w14:textId="77777777" w:rsidR="0001381C" w:rsidRPr="0001381C" w:rsidRDefault="0001381C" w:rsidP="0001381C">
            <w:pPr>
              <w:ind w:leftChars="50" w:left="105"/>
              <w:rPr>
                <w:color w:val="000000"/>
              </w:rPr>
            </w:pPr>
            <w:r w:rsidRPr="0001381C">
              <w:rPr>
                <w:color w:val="000000"/>
              </w:rPr>
              <w:t xml:space="preserve">            "channel_index": null,</w:t>
            </w:r>
          </w:p>
          <w:p w14:paraId="0166DFCE" w14:textId="77777777" w:rsidR="0001381C" w:rsidRPr="0001381C" w:rsidRDefault="0001381C" w:rsidP="0001381C">
            <w:pPr>
              <w:ind w:leftChars="50" w:left="105"/>
              <w:rPr>
                <w:color w:val="000000"/>
              </w:rPr>
            </w:pPr>
            <w:r w:rsidRPr="0001381C">
              <w:rPr>
                <w:color w:val="000000"/>
              </w:rPr>
              <w:t xml:space="preserve">            "video_ex_type": null,</w:t>
            </w:r>
          </w:p>
          <w:p w14:paraId="62A49935" w14:textId="77777777" w:rsidR="0001381C" w:rsidRPr="0001381C" w:rsidRDefault="0001381C" w:rsidP="0001381C">
            <w:pPr>
              <w:ind w:leftChars="50" w:left="105"/>
              <w:rPr>
                <w:color w:val="000000"/>
              </w:rPr>
            </w:pPr>
            <w:r w:rsidRPr="0001381C">
              <w:rPr>
                <w:rFonts w:hint="eastAsia"/>
                <w:color w:val="000000"/>
              </w:rPr>
              <w:t xml:space="preserve">            "new_index": "23",</w:t>
            </w:r>
            <w:r w:rsidRPr="0001381C">
              <w:rPr>
                <w:rFonts w:hint="eastAsia"/>
                <w:color w:val="000000"/>
              </w:rPr>
              <w:tab/>
              <w:t>//</w:t>
            </w:r>
            <w:r w:rsidRPr="0001381C">
              <w:rPr>
                <w:rFonts w:hint="eastAsia"/>
                <w:color w:val="000000"/>
              </w:rPr>
              <w:t>最新集数索引（从</w:t>
            </w:r>
            <w:r w:rsidRPr="0001381C">
              <w:rPr>
                <w:rFonts w:hint="eastAsia"/>
                <w:color w:val="000000"/>
              </w:rPr>
              <w:t>0</w:t>
            </w:r>
            <w:r w:rsidRPr="0001381C">
              <w:rPr>
                <w:rFonts w:hint="eastAsia"/>
                <w:color w:val="000000"/>
              </w:rPr>
              <w:t>开始）</w:t>
            </w:r>
          </w:p>
          <w:p w14:paraId="5F966902" w14:textId="77777777" w:rsidR="0001381C" w:rsidRPr="0001381C" w:rsidRDefault="0001381C" w:rsidP="0001381C">
            <w:pPr>
              <w:ind w:leftChars="50" w:left="105"/>
              <w:rPr>
                <w:color w:val="000000"/>
              </w:rPr>
            </w:pPr>
            <w:r w:rsidRPr="0001381C">
              <w:rPr>
                <w:rFonts w:hint="eastAsia"/>
                <w:color w:val="000000"/>
              </w:rPr>
              <w:t xml:space="preserve">            "all_index": "24",</w:t>
            </w:r>
            <w:r w:rsidRPr="0001381C">
              <w:rPr>
                <w:rFonts w:hint="eastAsia"/>
                <w:color w:val="000000"/>
              </w:rPr>
              <w:tab/>
              <w:t>//</w:t>
            </w:r>
            <w:r w:rsidRPr="0001381C">
              <w:rPr>
                <w:rFonts w:hint="eastAsia"/>
                <w:color w:val="000000"/>
              </w:rPr>
              <w:t>总集数</w:t>
            </w:r>
          </w:p>
          <w:p w14:paraId="28476677" w14:textId="77777777" w:rsidR="0001381C" w:rsidRPr="0001381C" w:rsidRDefault="0001381C" w:rsidP="0001381C">
            <w:pPr>
              <w:ind w:leftChars="50" w:left="105"/>
              <w:rPr>
                <w:color w:val="000000"/>
              </w:rPr>
            </w:pPr>
            <w:r w:rsidRPr="0001381C">
              <w:rPr>
                <w:color w:val="000000"/>
              </w:rPr>
              <w:t xml:space="preserve">            "view_type": "1",</w:t>
            </w:r>
          </w:p>
          <w:p w14:paraId="5632BCEB" w14:textId="77777777" w:rsidR="0001381C" w:rsidRPr="0001381C" w:rsidRDefault="0001381C" w:rsidP="0001381C">
            <w:pPr>
              <w:ind w:leftChars="50" w:left="105"/>
              <w:rPr>
                <w:color w:val="000000"/>
              </w:rPr>
            </w:pPr>
            <w:r w:rsidRPr="0001381C">
              <w:rPr>
                <w:color w:val="000000"/>
              </w:rPr>
              <w:t xml:space="preserve">            "abstract": "",</w:t>
            </w:r>
          </w:p>
          <w:p w14:paraId="73866D77" w14:textId="77777777" w:rsidR="0001381C" w:rsidRPr="0001381C" w:rsidRDefault="0001381C" w:rsidP="0001381C">
            <w:pPr>
              <w:ind w:leftChars="50" w:left="105"/>
              <w:rPr>
                <w:color w:val="000000"/>
              </w:rPr>
            </w:pPr>
            <w:r w:rsidRPr="0001381C">
              <w:rPr>
                <w:rFonts w:hint="eastAsia"/>
                <w:color w:val="000000"/>
              </w:rPr>
              <w:t xml:space="preserve">            "director": "</w:t>
            </w:r>
            <w:r w:rsidRPr="0001381C">
              <w:rPr>
                <w:rFonts w:hint="eastAsia"/>
                <w:color w:val="000000"/>
              </w:rPr>
              <w:t>蒋家骏</w:t>
            </w:r>
            <w:r w:rsidRPr="0001381C">
              <w:rPr>
                <w:rFonts w:hint="eastAsia"/>
                <w:color w:val="000000"/>
              </w:rPr>
              <w:t>",</w:t>
            </w:r>
            <w:r w:rsidRPr="0001381C">
              <w:rPr>
                <w:rFonts w:hint="eastAsia"/>
                <w:color w:val="000000"/>
              </w:rPr>
              <w:tab/>
              <w:t>//</w:t>
            </w:r>
            <w:r w:rsidRPr="0001381C">
              <w:rPr>
                <w:rFonts w:hint="eastAsia"/>
                <w:color w:val="000000"/>
              </w:rPr>
              <w:t>导演</w:t>
            </w:r>
          </w:p>
          <w:p w14:paraId="0722763B" w14:textId="77777777" w:rsidR="0001381C" w:rsidRPr="0001381C" w:rsidRDefault="0001381C" w:rsidP="0001381C">
            <w:pPr>
              <w:ind w:leftChars="50" w:left="105"/>
              <w:rPr>
                <w:color w:val="000000"/>
              </w:rPr>
            </w:pPr>
            <w:r w:rsidRPr="0001381C">
              <w:rPr>
                <w:rFonts w:hint="eastAsia"/>
                <w:color w:val="000000"/>
              </w:rPr>
              <w:t xml:space="preserve">            "actor": "</w:t>
            </w:r>
            <w:r w:rsidRPr="0001381C">
              <w:rPr>
                <w:rFonts w:hint="eastAsia"/>
                <w:color w:val="000000"/>
              </w:rPr>
              <w:t>朱丹</w:t>
            </w:r>
            <w:r w:rsidRPr="0001381C">
              <w:rPr>
                <w:rFonts w:hint="eastAsia"/>
                <w:color w:val="000000"/>
              </w:rPr>
              <w:t>/</w:t>
            </w:r>
            <w:r w:rsidRPr="0001381C">
              <w:rPr>
                <w:rFonts w:hint="eastAsia"/>
                <w:color w:val="000000"/>
              </w:rPr>
              <w:t>何晟铭</w:t>
            </w:r>
            <w:r w:rsidRPr="0001381C">
              <w:rPr>
                <w:rFonts w:hint="eastAsia"/>
                <w:color w:val="000000"/>
              </w:rPr>
              <w:t>/</w:t>
            </w:r>
            <w:r w:rsidRPr="0001381C">
              <w:rPr>
                <w:rFonts w:hint="eastAsia"/>
                <w:color w:val="000000"/>
              </w:rPr>
              <w:t>王笛</w:t>
            </w:r>
            <w:r w:rsidRPr="0001381C">
              <w:rPr>
                <w:rFonts w:hint="eastAsia"/>
                <w:color w:val="000000"/>
              </w:rPr>
              <w:t>/</w:t>
            </w:r>
            <w:r w:rsidRPr="0001381C">
              <w:rPr>
                <w:rFonts w:hint="eastAsia"/>
                <w:color w:val="000000"/>
              </w:rPr>
              <w:t>孙坚</w:t>
            </w:r>
            <w:r w:rsidRPr="0001381C">
              <w:rPr>
                <w:rFonts w:hint="eastAsia"/>
                <w:color w:val="000000"/>
              </w:rPr>
              <w:t>/</w:t>
            </w:r>
            <w:r w:rsidRPr="0001381C">
              <w:rPr>
                <w:rFonts w:hint="eastAsia"/>
                <w:color w:val="000000"/>
              </w:rPr>
              <w:t>魏千翔</w:t>
            </w:r>
            <w:r w:rsidRPr="0001381C">
              <w:rPr>
                <w:rFonts w:hint="eastAsia"/>
                <w:color w:val="000000"/>
              </w:rPr>
              <w:t>",</w:t>
            </w:r>
            <w:r w:rsidRPr="0001381C">
              <w:rPr>
                <w:rFonts w:hint="eastAsia"/>
                <w:color w:val="000000"/>
              </w:rPr>
              <w:tab/>
              <w:t>//</w:t>
            </w:r>
            <w:r w:rsidRPr="0001381C">
              <w:rPr>
                <w:rFonts w:hint="eastAsia"/>
                <w:color w:val="000000"/>
              </w:rPr>
              <w:t>演员</w:t>
            </w:r>
          </w:p>
          <w:p w14:paraId="501E5C9F" w14:textId="77777777" w:rsidR="0001381C" w:rsidRPr="0001381C" w:rsidRDefault="0001381C" w:rsidP="0001381C">
            <w:pPr>
              <w:ind w:leftChars="50" w:left="105"/>
              <w:rPr>
                <w:color w:val="000000"/>
              </w:rPr>
            </w:pPr>
            <w:r w:rsidRPr="0001381C">
              <w:rPr>
                <w:rFonts w:hint="eastAsia"/>
                <w:color w:val="000000"/>
              </w:rPr>
              <w:t xml:space="preserve">            "kind": "</w:t>
            </w:r>
            <w:r w:rsidRPr="0001381C">
              <w:rPr>
                <w:rFonts w:hint="eastAsia"/>
                <w:color w:val="000000"/>
              </w:rPr>
              <w:t>爱情</w:t>
            </w:r>
            <w:r w:rsidRPr="0001381C">
              <w:rPr>
                <w:rFonts w:hint="eastAsia"/>
                <w:color w:val="000000"/>
              </w:rPr>
              <w:t>/</w:t>
            </w:r>
            <w:r w:rsidRPr="0001381C">
              <w:rPr>
                <w:rFonts w:hint="eastAsia"/>
                <w:color w:val="000000"/>
              </w:rPr>
              <w:t>偶像</w:t>
            </w:r>
            <w:r w:rsidRPr="0001381C">
              <w:rPr>
                <w:rFonts w:hint="eastAsia"/>
                <w:color w:val="000000"/>
              </w:rPr>
              <w:t>/</w:t>
            </w:r>
            <w:r w:rsidRPr="0001381C">
              <w:rPr>
                <w:rFonts w:hint="eastAsia"/>
                <w:color w:val="000000"/>
              </w:rPr>
              <w:t>都市</w:t>
            </w:r>
            <w:r w:rsidRPr="0001381C">
              <w:rPr>
                <w:rFonts w:hint="eastAsia"/>
                <w:color w:val="000000"/>
              </w:rPr>
              <w:t>",</w:t>
            </w:r>
            <w:r w:rsidRPr="0001381C">
              <w:rPr>
                <w:rFonts w:hint="eastAsia"/>
                <w:color w:val="000000"/>
              </w:rPr>
              <w:tab/>
              <w:t>//</w:t>
            </w:r>
            <w:r w:rsidRPr="0001381C">
              <w:rPr>
                <w:rFonts w:hint="eastAsia"/>
                <w:color w:val="000000"/>
              </w:rPr>
              <w:t>类型</w:t>
            </w:r>
          </w:p>
          <w:p w14:paraId="37D41987" w14:textId="77777777" w:rsidR="0001381C" w:rsidRPr="0001381C" w:rsidRDefault="0001381C" w:rsidP="0001381C">
            <w:pPr>
              <w:ind w:leftChars="50" w:left="105"/>
              <w:rPr>
                <w:color w:val="000000"/>
              </w:rPr>
            </w:pPr>
            <w:r w:rsidRPr="0001381C">
              <w:rPr>
                <w:rFonts w:hint="eastAsia"/>
                <w:color w:val="000000"/>
              </w:rPr>
              <w:t xml:space="preserve">            "time_len": 46,</w:t>
            </w:r>
            <w:r w:rsidRPr="0001381C">
              <w:rPr>
                <w:rFonts w:hint="eastAsia"/>
                <w:color w:val="000000"/>
              </w:rPr>
              <w:tab/>
              <w:t>//</w:t>
            </w:r>
            <w:r w:rsidRPr="0001381C">
              <w:rPr>
                <w:rFonts w:hint="eastAsia"/>
                <w:color w:val="000000"/>
              </w:rPr>
              <w:t>时长，分</w:t>
            </w:r>
          </w:p>
          <w:p w14:paraId="5EE41ABF" w14:textId="77777777" w:rsidR="0001381C" w:rsidRPr="0001381C" w:rsidRDefault="0001381C" w:rsidP="0001381C">
            <w:pPr>
              <w:ind w:leftChars="50" w:left="105"/>
              <w:rPr>
                <w:color w:val="000000"/>
              </w:rPr>
            </w:pPr>
            <w:r w:rsidRPr="0001381C">
              <w:rPr>
                <w:rFonts w:hint="eastAsia"/>
                <w:color w:val="000000"/>
              </w:rPr>
              <w:t xml:space="preserve">            "area": "</w:t>
            </w:r>
            <w:r w:rsidRPr="0001381C">
              <w:rPr>
                <w:rFonts w:hint="eastAsia"/>
                <w:color w:val="000000"/>
              </w:rPr>
              <w:t>内地</w:t>
            </w:r>
            <w:r w:rsidRPr="0001381C">
              <w:rPr>
                <w:rFonts w:hint="eastAsia"/>
                <w:color w:val="000000"/>
              </w:rPr>
              <w:t>",</w:t>
            </w:r>
            <w:r w:rsidRPr="0001381C">
              <w:rPr>
                <w:rFonts w:hint="eastAsia"/>
                <w:color w:val="000000"/>
              </w:rPr>
              <w:tab/>
              <w:t>//</w:t>
            </w:r>
            <w:r w:rsidRPr="0001381C">
              <w:rPr>
                <w:rFonts w:hint="eastAsia"/>
                <w:color w:val="000000"/>
              </w:rPr>
              <w:t>地区</w:t>
            </w:r>
          </w:p>
          <w:p w14:paraId="6FE2EEE5" w14:textId="77777777" w:rsidR="0001381C" w:rsidRPr="0001381C" w:rsidRDefault="0001381C" w:rsidP="0001381C">
            <w:pPr>
              <w:ind w:leftChars="50" w:left="105"/>
              <w:rPr>
                <w:color w:val="000000"/>
              </w:rPr>
            </w:pPr>
            <w:r w:rsidRPr="0001381C">
              <w:rPr>
                <w:color w:val="000000"/>
              </w:rPr>
              <w:t xml:space="preserve">            "new_index_release_time": null,</w:t>
            </w:r>
          </w:p>
          <w:p w14:paraId="6FF3BB67" w14:textId="77777777" w:rsidR="0001381C" w:rsidRPr="0001381C" w:rsidRDefault="0001381C" w:rsidP="0001381C">
            <w:pPr>
              <w:ind w:leftChars="50" w:left="105"/>
              <w:rPr>
                <w:color w:val="000000"/>
              </w:rPr>
            </w:pPr>
            <w:r w:rsidRPr="0001381C">
              <w:rPr>
                <w:rFonts w:hint="eastAsia"/>
                <w:color w:val="000000"/>
              </w:rPr>
              <w:t xml:space="preserve">            "series_id": "13119" //</w:t>
            </w:r>
            <w:r w:rsidRPr="0001381C">
              <w:rPr>
                <w:rFonts w:hint="eastAsia"/>
                <w:color w:val="000000"/>
              </w:rPr>
              <w:t>芒果集合系列</w:t>
            </w:r>
            <w:r w:rsidRPr="0001381C">
              <w:rPr>
                <w:rFonts w:hint="eastAsia"/>
                <w:color w:val="000000"/>
              </w:rPr>
              <w:t>ID</w:t>
            </w:r>
          </w:p>
          <w:p w14:paraId="74695421" w14:textId="77777777" w:rsidR="0001381C" w:rsidRPr="0001381C" w:rsidRDefault="0001381C" w:rsidP="0001381C">
            <w:pPr>
              <w:ind w:leftChars="50" w:left="105"/>
              <w:rPr>
                <w:color w:val="000000"/>
              </w:rPr>
            </w:pPr>
            <w:r w:rsidRPr="0001381C">
              <w:rPr>
                <w:color w:val="000000"/>
              </w:rPr>
              <w:t xml:space="preserve">        }</w:t>
            </w:r>
          </w:p>
          <w:p w14:paraId="07CD5D9E" w14:textId="77777777" w:rsidR="0001381C" w:rsidRPr="0001381C" w:rsidRDefault="0001381C" w:rsidP="0001381C">
            <w:pPr>
              <w:ind w:leftChars="50" w:left="105"/>
              <w:rPr>
                <w:color w:val="000000"/>
              </w:rPr>
            </w:pPr>
            <w:r w:rsidRPr="0001381C">
              <w:rPr>
                <w:color w:val="000000"/>
              </w:rPr>
              <w:t xml:space="preserve">    ]</w:t>
            </w:r>
          </w:p>
          <w:p w14:paraId="6C8D31F7" w14:textId="77777777" w:rsidR="0001381C" w:rsidRDefault="0001381C" w:rsidP="0001381C">
            <w:pPr>
              <w:ind w:leftChars="50" w:left="105"/>
              <w:rPr>
                <w:color w:val="000000"/>
              </w:rPr>
            </w:pPr>
            <w:r w:rsidRPr="0001381C">
              <w:rPr>
                <w:color w:val="000000"/>
              </w:rPr>
              <w:t>}</w:t>
            </w:r>
          </w:p>
        </w:tc>
      </w:tr>
    </w:tbl>
    <w:p w14:paraId="6C697A17" w14:textId="77777777" w:rsidR="00E14AD2" w:rsidRDefault="00E14AD2" w:rsidP="00D26D0E">
      <w:pPr>
        <w:jc w:val="left"/>
        <w:rPr>
          <w:rFonts w:ascii="Courier New" w:hAnsi="Courier New" w:cs="Courier New"/>
          <w:kern w:val="0"/>
          <w:szCs w:val="28"/>
        </w:rPr>
      </w:pPr>
    </w:p>
    <w:p w14:paraId="257DA2B1" w14:textId="77777777" w:rsidR="00744F16" w:rsidRDefault="00744F16" w:rsidP="00D26D0E">
      <w:pPr>
        <w:jc w:val="left"/>
        <w:rPr>
          <w:rFonts w:ascii="Courier New" w:hAnsi="Courier New" w:cs="Courier New"/>
          <w:kern w:val="0"/>
          <w:szCs w:val="28"/>
        </w:rPr>
      </w:pPr>
    </w:p>
    <w:p w14:paraId="5FD72E26" w14:textId="77777777" w:rsidR="00744F16" w:rsidRDefault="00AF1F61" w:rsidP="00744F16">
      <w:pPr>
        <w:pStyle w:val="2"/>
        <w:numPr>
          <w:ilvl w:val="1"/>
          <w:numId w:val="0"/>
        </w:numPr>
        <w:ind w:left="420" w:hanging="420"/>
      </w:pPr>
      <w:r>
        <w:rPr>
          <w:rFonts w:hint="eastAsia"/>
        </w:rPr>
        <w:t>2.12</w:t>
      </w:r>
      <w:r w:rsidR="00744F16" w:rsidRPr="005E4C71">
        <w:rPr>
          <w:rFonts w:hint="eastAsia"/>
          <w:szCs w:val="21"/>
        </w:rPr>
        <w:t>路由取串</w:t>
      </w:r>
      <w:r w:rsidR="00744F16">
        <w:rPr>
          <w:rFonts w:hint="eastAsia"/>
        </w:rPr>
        <w:t>接口</w:t>
      </w:r>
    </w:p>
    <w:p w14:paraId="5D125D71" w14:textId="77777777" w:rsidR="00744F16" w:rsidRDefault="00744F16" w:rsidP="00744F16">
      <w:r>
        <w:rPr>
          <w:rFonts w:hint="eastAsia"/>
        </w:rPr>
        <w:t>接口地址：</w:t>
      </w:r>
      <w:r w:rsidR="00710471">
        <w:rPr>
          <w:rFonts w:hint="eastAsia"/>
        </w:rPr>
        <w:t>epg</w:t>
      </w:r>
      <w:r>
        <w:rPr>
          <w:rFonts w:hint="eastAsia"/>
        </w:rPr>
        <w:t>/</w:t>
      </w:r>
      <w:r>
        <w:rPr>
          <w:rFonts w:hint="eastAsia"/>
          <w:szCs w:val="21"/>
        </w:rPr>
        <w:t>get</w:t>
      </w:r>
      <w:r w:rsidR="00FF37E9">
        <w:rPr>
          <w:rFonts w:hint="eastAsia"/>
          <w:szCs w:val="21"/>
        </w:rPr>
        <w:t>Vod</w:t>
      </w:r>
      <w:r>
        <w:rPr>
          <w:rFonts w:hint="eastAsia"/>
          <w:szCs w:val="21"/>
        </w:rPr>
        <w:t>PlayUrl</w:t>
      </w:r>
    </w:p>
    <w:p w14:paraId="249798A3" w14:textId="77777777" w:rsidR="00744F16" w:rsidRPr="004355FB" w:rsidRDefault="00744F16" w:rsidP="00744F16">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4"/>
        <w:gridCol w:w="949"/>
        <w:gridCol w:w="4356"/>
        <w:gridCol w:w="1583"/>
      </w:tblGrid>
      <w:tr w:rsidR="0001381C" w14:paraId="0DBCFAAA" w14:textId="77777777" w:rsidTr="000B38F4">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66C75DDC" w14:textId="77777777" w:rsidR="0001381C" w:rsidRDefault="0001381C" w:rsidP="00E9013B">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0968A70E" w14:textId="77777777" w:rsidR="0001381C" w:rsidRDefault="0001381C" w:rsidP="00E9013B">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0EDD674E" w14:textId="77777777" w:rsidR="0001381C" w:rsidRDefault="0001381C" w:rsidP="00E9013B">
            <w:r>
              <w:rPr>
                <w:rFonts w:hint="eastAsia"/>
              </w:rPr>
              <w:t>含义</w:t>
            </w:r>
          </w:p>
        </w:tc>
        <w:tc>
          <w:tcPr>
            <w:tcW w:w="929" w:type="pct"/>
            <w:tcBorders>
              <w:top w:val="single" w:sz="0" w:space="0" w:color="000000"/>
              <w:left w:val="single" w:sz="0" w:space="0" w:color="000000"/>
              <w:bottom w:val="single" w:sz="0" w:space="0" w:color="000000"/>
              <w:right w:val="single" w:sz="0" w:space="0" w:color="000000"/>
            </w:tcBorders>
            <w:shd w:val="clear" w:color="auto" w:fill="808080"/>
          </w:tcPr>
          <w:p w14:paraId="5ED0DD0C" w14:textId="77777777" w:rsidR="0001381C" w:rsidRDefault="0001381C" w:rsidP="00E9013B">
            <w:r>
              <w:rPr>
                <w:rFonts w:hint="eastAsia"/>
              </w:rPr>
              <w:t>是否必传</w:t>
            </w:r>
          </w:p>
        </w:tc>
      </w:tr>
      <w:tr w:rsidR="0001381C" w:rsidRPr="00B160F8" w14:paraId="21B9B7C7" w14:textId="77777777" w:rsidTr="000B38F4">
        <w:tc>
          <w:tcPr>
            <w:tcW w:w="958" w:type="pct"/>
            <w:tcBorders>
              <w:top w:val="single" w:sz="0" w:space="0" w:color="000000"/>
              <w:left w:val="single" w:sz="0" w:space="0" w:color="000000"/>
              <w:bottom w:val="single" w:sz="0" w:space="0" w:color="000000"/>
              <w:right w:val="single" w:sz="0" w:space="0" w:color="000000"/>
            </w:tcBorders>
          </w:tcPr>
          <w:p w14:paraId="25E9156A" w14:textId="77777777" w:rsidR="0001381C" w:rsidRDefault="0001381C" w:rsidP="00E9013B">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79E74C2F"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962AE9F" w14:textId="77777777" w:rsidR="0001381C" w:rsidRDefault="0001381C" w:rsidP="00E9013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29" w:type="pct"/>
            <w:tcBorders>
              <w:top w:val="single" w:sz="0" w:space="0" w:color="000000"/>
              <w:left w:val="single" w:sz="0" w:space="0" w:color="000000"/>
              <w:bottom w:val="single" w:sz="0" w:space="0" w:color="000000"/>
              <w:right w:val="single" w:sz="0" w:space="0" w:color="000000"/>
            </w:tcBorders>
          </w:tcPr>
          <w:p w14:paraId="19D1D3DE" w14:textId="77777777" w:rsidR="0001381C" w:rsidRPr="00B160F8" w:rsidRDefault="0001381C" w:rsidP="00E9013B">
            <w:pPr>
              <w:jc w:val="left"/>
            </w:pPr>
            <w:r>
              <w:rPr>
                <w:rFonts w:hint="eastAsia"/>
              </w:rPr>
              <w:t>Y</w:t>
            </w:r>
          </w:p>
        </w:tc>
      </w:tr>
      <w:tr w:rsidR="0001381C" w:rsidRPr="002C58EB" w14:paraId="16CB7581" w14:textId="77777777" w:rsidTr="000B38F4">
        <w:tc>
          <w:tcPr>
            <w:tcW w:w="958" w:type="pct"/>
            <w:tcBorders>
              <w:top w:val="single" w:sz="0" w:space="0" w:color="000000"/>
              <w:left w:val="single" w:sz="0" w:space="0" w:color="000000"/>
              <w:bottom w:val="single" w:sz="0" w:space="0" w:color="000000"/>
              <w:right w:val="single" w:sz="0" w:space="0" w:color="000000"/>
            </w:tcBorders>
          </w:tcPr>
          <w:p w14:paraId="6CCC15BF" w14:textId="77777777" w:rsidR="0001381C" w:rsidRPr="00292CEE" w:rsidRDefault="0001381C" w:rsidP="00E9013B">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6C6B3306"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7916A15" w14:textId="77777777" w:rsidR="0001381C" w:rsidRPr="008775C6" w:rsidRDefault="0001381C" w:rsidP="00E9013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29" w:type="pct"/>
            <w:tcBorders>
              <w:top w:val="single" w:sz="0" w:space="0" w:color="000000"/>
              <w:left w:val="single" w:sz="0" w:space="0" w:color="000000"/>
              <w:bottom w:val="single" w:sz="0" w:space="0" w:color="000000"/>
              <w:right w:val="single" w:sz="0" w:space="0" w:color="000000"/>
            </w:tcBorders>
          </w:tcPr>
          <w:p w14:paraId="509FA00A" w14:textId="77777777" w:rsidR="0001381C" w:rsidRDefault="0001381C" w:rsidP="00E9013B">
            <w:pPr>
              <w:jc w:val="left"/>
            </w:pPr>
            <w:r>
              <w:rPr>
                <w:rFonts w:hint="eastAsia"/>
              </w:rPr>
              <w:t>N</w:t>
            </w:r>
          </w:p>
        </w:tc>
      </w:tr>
      <w:tr w:rsidR="0001381C" w:rsidRPr="002C58EB" w14:paraId="44F56CF3" w14:textId="77777777" w:rsidTr="000B38F4">
        <w:tc>
          <w:tcPr>
            <w:tcW w:w="958" w:type="pct"/>
            <w:tcBorders>
              <w:top w:val="single" w:sz="0" w:space="0" w:color="000000"/>
              <w:left w:val="single" w:sz="0" w:space="0" w:color="000000"/>
              <w:bottom w:val="single" w:sz="0" w:space="0" w:color="000000"/>
              <w:right w:val="single" w:sz="0" w:space="0" w:color="000000"/>
            </w:tcBorders>
          </w:tcPr>
          <w:p w14:paraId="16678F7C" w14:textId="77777777" w:rsidR="0001381C" w:rsidRDefault="0001381C" w:rsidP="00E9013B">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1DF855AD"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AFB8837" w14:textId="77777777" w:rsidR="0001381C" w:rsidRDefault="0001381C" w:rsidP="00E9013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EA592EC" w14:textId="77777777" w:rsidR="0001381C" w:rsidRDefault="0001381C" w:rsidP="00E9013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29" w:type="pct"/>
            <w:tcBorders>
              <w:top w:val="single" w:sz="0" w:space="0" w:color="000000"/>
              <w:left w:val="single" w:sz="0" w:space="0" w:color="000000"/>
              <w:bottom w:val="single" w:sz="0" w:space="0" w:color="000000"/>
              <w:right w:val="single" w:sz="0" w:space="0" w:color="000000"/>
            </w:tcBorders>
          </w:tcPr>
          <w:p w14:paraId="31026BFC" w14:textId="77777777" w:rsidR="0001381C" w:rsidRPr="002C58EB" w:rsidRDefault="0001381C" w:rsidP="00E9013B">
            <w:pPr>
              <w:jc w:val="left"/>
            </w:pPr>
            <w:r>
              <w:rPr>
                <w:rFonts w:hint="eastAsia"/>
              </w:rPr>
              <w:t>Y</w:t>
            </w:r>
          </w:p>
        </w:tc>
      </w:tr>
      <w:tr w:rsidR="0001381C" w:rsidRPr="008775C6" w14:paraId="559BDDF7" w14:textId="77777777" w:rsidTr="000B38F4">
        <w:tc>
          <w:tcPr>
            <w:tcW w:w="958" w:type="pct"/>
            <w:tcBorders>
              <w:top w:val="single" w:sz="0" w:space="0" w:color="000000"/>
              <w:left w:val="single" w:sz="0" w:space="0" w:color="000000"/>
              <w:bottom w:val="single" w:sz="0" w:space="0" w:color="000000"/>
              <w:right w:val="single" w:sz="0" w:space="0" w:color="000000"/>
            </w:tcBorders>
          </w:tcPr>
          <w:p w14:paraId="16618E48" w14:textId="77777777" w:rsidR="0001381C" w:rsidRDefault="0001381C" w:rsidP="00E9013B">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379C1821"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A5677C3" w14:textId="77777777" w:rsidR="0001381C" w:rsidRDefault="0001381C" w:rsidP="00E9013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23D6282" w14:textId="77777777" w:rsidR="0001381C" w:rsidRDefault="0001381C" w:rsidP="00E9013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29" w:type="pct"/>
            <w:tcBorders>
              <w:top w:val="single" w:sz="0" w:space="0" w:color="000000"/>
              <w:left w:val="single" w:sz="0" w:space="0" w:color="000000"/>
              <w:bottom w:val="single" w:sz="0" w:space="0" w:color="000000"/>
              <w:right w:val="single" w:sz="0" w:space="0" w:color="000000"/>
            </w:tcBorders>
          </w:tcPr>
          <w:p w14:paraId="67F8FA01" w14:textId="77777777" w:rsidR="0001381C" w:rsidRPr="008775C6" w:rsidRDefault="0001381C" w:rsidP="00E9013B">
            <w:pPr>
              <w:jc w:val="left"/>
            </w:pPr>
            <w:r>
              <w:rPr>
                <w:rFonts w:hint="eastAsia"/>
              </w:rPr>
              <w:t>Y</w:t>
            </w:r>
          </w:p>
        </w:tc>
      </w:tr>
      <w:tr w:rsidR="0001381C" w14:paraId="070AC776" w14:textId="77777777" w:rsidTr="000B38F4">
        <w:tc>
          <w:tcPr>
            <w:tcW w:w="958" w:type="pct"/>
            <w:tcBorders>
              <w:top w:val="single" w:sz="0" w:space="0" w:color="000000"/>
              <w:left w:val="single" w:sz="0" w:space="0" w:color="000000"/>
              <w:bottom w:val="single" w:sz="0" w:space="0" w:color="000000"/>
              <w:right w:val="single" w:sz="0" w:space="0" w:color="000000"/>
            </w:tcBorders>
          </w:tcPr>
          <w:p w14:paraId="579F3242" w14:textId="77777777" w:rsidR="0001381C" w:rsidRPr="00292CEE" w:rsidRDefault="0001381C" w:rsidP="00E9013B">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1157EC8A"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51A2672" w14:textId="77777777" w:rsidR="0001381C" w:rsidRPr="008775C6" w:rsidRDefault="0001381C" w:rsidP="00E9013B">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29" w:type="pct"/>
            <w:tcBorders>
              <w:top w:val="single" w:sz="0" w:space="0" w:color="000000"/>
              <w:left w:val="single" w:sz="0" w:space="0" w:color="000000"/>
              <w:bottom w:val="single" w:sz="0" w:space="0" w:color="000000"/>
              <w:right w:val="single" w:sz="0" w:space="0" w:color="000000"/>
            </w:tcBorders>
          </w:tcPr>
          <w:p w14:paraId="0741EC16" w14:textId="77777777" w:rsidR="0001381C" w:rsidRDefault="0001381C" w:rsidP="00E9013B">
            <w:pPr>
              <w:jc w:val="left"/>
            </w:pPr>
            <w:r>
              <w:rPr>
                <w:rFonts w:hint="eastAsia"/>
              </w:rPr>
              <w:t>Y</w:t>
            </w:r>
          </w:p>
        </w:tc>
      </w:tr>
      <w:tr w:rsidR="0001381C" w14:paraId="67717420" w14:textId="77777777" w:rsidTr="000B38F4">
        <w:tc>
          <w:tcPr>
            <w:tcW w:w="958" w:type="pct"/>
            <w:tcBorders>
              <w:top w:val="single" w:sz="0" w:space="0" w:color="000000"/>
              <w:left w:val="single" w:sz="0" w:space="0" w:color="000000"/>
              <w:bottom w:val="single" w:sz="0" w:space="0" w:color="000000"/>
              <w:right w:val="single" w:sz="0" w:space="0" w:color="000000"/>
            </w:tcBorders>
          </w:tcPr>
          <w:p w14:paraId="4392A793" w14:textId="77777777" w:rsidR="0001381C" w:rsidRPr="007B0EC0" w:rsidRDefault="0001381C" w:rsidP="00E9013B">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6C338499"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F72C564" w14:textId="77777777" w:rsidR="0001381C" w:rsidRDefault="0001381C" w:rsidP="00E9013B">
            <w:pPr>
              <w:jc w:val="left"/>
            </w:pPr>
            <w:r w:rsidRPr="001A7F93">
              <w:rPr>
                <w:rFonts w:hint="eastAsia"/>
              </w:rPr>
              <w:t>业务号，开机认证返回</w:t>
            </w:r>
          </w:p>
        </w:tc>
        <w:tc>
          <w:tcPr>
            <w:tcW w:w="929" w:type="pct"/>
            <w:tcBorders>
              <w:top w:val="single" w:sz="0" w:space="0" w:color="000000"/>
              <w:left w:val="single" w:sz="0" w:space="0" w:color="000000"/>
              <w:bottom w:val="single" w:sz="0" w:space="0" w:color="000000"/>
              <w:right w:val="single" w:sz="0" w:space="0" w:color="000000"/>
            </w:tcBorders>
          </w:tcPr>
          <w:p w14:paraId="410B3EB5" w14:textId="77777777" w:rsidR="0001381C" w:rsidRDefault="0001381C" w:rsidP="00E9013B">
            <w:pPr>
              <w:jc w:val="left"/>
            </w:pPr>
            <w:r>
              <w:rPr>
                <w:rFonts w:hint="eastAsia"/>
              </w:rPr>
              <w:t>Y</w:t>
            </w:r>
          </w:p>
        </w:tc>
      </w:tr>
      <w:tr w:rsidR="0001381C" w14:paraId="0754B80B" w14:textId="77777777" w:rsidTr="000B38F4">
        <w:tc>
          <w:tcPr>
            <w:tcW w:w="958" w:type="pct"/>
            <w:tcBorders>
              <w:top w:val="single" w:sz="0" w:space="0" w:color="000000"/>
              <w:left w:val="single" w:sz="0" w:space="0" w:color="000000"/>
              <w:bottom w:val="single" w:sz="0" w:space="0" w:color="000000"/>
              <w:right w:val="single" w:sz="0" w:space="0" w:color="000000"/>
            </w:tcBorders>
          </w:tcPr>
          <w:p w14:paraId="0680EFAE" w14:textId="77777777" w:rsidR="0001381C" w:rsidRPr="007B0EC0" w:rsidRDefault="0001381C" w:rsidP="00E9013B">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1B77A9F3"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8BF8A8B" w14:textId="77777777" w:rsidR="0001381C" w:rsidRDefault="0001381C" w:rsidP="00E9013B">
            <w:pPr>
              <w:jc w:val="left"/>
            </w:pPr>
            <w:r>
              <w:rPr>
                <w:rFonts w:hint="eastAsia"/>
              </w:rPr>
              <w:t>证书</w:t>
            </w:r>
            <w:r w:rsidRPr="0015408F">
              <w:rPr>
                <w:rFonts w:hint="eastAsia"/>
                <w:color w:val="0000FF"/>
              </w:rPr>
              <w:t>（由服务端下发）</w:t>
            </w:r>
          </w:p>
        </w:tc>
        <w:tc>
          <w:tcPr>
            <w:tcW w:w="929" w:type="pct"/>
            <w:tcBorders>
              <w:top w:val="single" w:sz="0" w:space="0" w:color="000000"/>
              <w:left w:val="single" w:sz="0" w:space="0" w:color="000000"/>
              <w:bottom w:val="single" w:sz="0" w:space="0" w:color="000000"/>
              <w:right w:val="single" w:sz="0" w:space="0" w:color="000000"/>
            </w:tcBorders>
          </w:tcPr>
          <w:p w14:paraId="4732EA56" w14:textId="77777777" w:rsidR="0001381C" w:rsidRDefault="0001381C" w:rsidP="00E9013B">
            <w:pPr>
              <w:jc w:val="left"/>
            </w:pPr>
            <w:r>
              <w:rPr>
                <w:rFonts w:hint="eastAsia"/>
              </w:rPr>
              <w:t>Y</w:t>
            </w:r>
          </w:p>
        </w:tc>
      </w:tr>
      <w:tr w:rsidR="0001381C" w14:paraId="02DDB652" w14:textId="77777777" w:rsidTr="000B38F4">
        <w:tc>
          <w:tcPr>
            <w:tcW w:w="958" w:type="pct"/>
            <w:tcBorders>
              <w:top w:val="single" w:sz="0" w:space="0" w:color="000000"/>
              <w:left w:val="single" w:sz="0" w:space="0" w:color="000000"/>
              <w:bottom w:val="single" w:sz="0" w:space="0" w:color="000000"/>
              <w:right w:val="single" w:sz="0" w:space="0" w:color="000000"/>
            </w:tcBorders>
          </w:tcPr>
          <w:p w14:paraId="58252675" w14:textId="77777777" w:rsidR="0001381C" w:rsidRPr="007B0EC0" w:rsidRDefault="0001381C" w:rsidP="00E9013B">
            <w:pPr>
              <w:jc w:val="left"/>
            </w:pPr>
            <w:r w:rsidRPr="006D6E6F">
              <w:t>media_asset_id</w:t>
            </w:r>
          </w:p>
        </w:tc>
        <w:tc>
          <w:tcPr>
            <w:tcW w:w="557" w:type="pct"/>
            <w:tcBorders>
              <w:top w:val="single" w:sz="0" w:space="0" w:color="000000"/>
              <w:left w:val="single" w:sz="0" w:space="0" w:color="000000"/>
              <w:bottom w:val="single" w:sz="0" w:space="0" w:color="000000"/>
              <w:right w:val="single" w:sz="0" w:space="0" w:color="000000"/>
            </w:tcBorders>
          </w:tcPr>
          <w:p w14:paraId="244133A4"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466EBF3" w14:textId="77777777" w:rsidR="0001381C" w:rsidRDefault="0001381C" w:rsidP="00E9013B">
            <w:pPr>
              <w:jc w:val="left"/>
            </w:pPr>
            <w:r w:rsidRPr="006D6E6F">
              <w:rPr>
                <w:rFonts w:hint="eastAsia"/>
              </w:rPr>
              <w:t>媒资包</w:t>
            </w:r>
            <w:r w:rsidRPr="006D6E6F">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2B76AD29" w14:textId="77777777" w:rsidR="0001381C" w:rsidRDefault="0001381C" w:rsidP="00E9013B">
            <w:pPr>
              <w:jc w:val="left"/>
            </w:pPr>
            <w:r>
              <w:rPr>
                <w:rFonts w:hint="eastAsia"/>
              </w:rPr>
              <w:t>N</w:t>
            </w:r>
          </w:p>
        </w:tc>
      </w:tr>
      <w:tr w:rsidR="0001381C" w14:paraId="693B2A36" w14:textId="77777777" w:rsidTr="000B38F4">
        <w:tc>
          <w:tcPr>
            <w:tcW w:w="958" w:type="pct"/>
            <w:tcBorders>
              <w:top w:val="single" w:sz="0" w:space="0" w:color="000000"/>
              <w:left w:val="single" w:sz="0" w:space="0" w:color="000000"/>
              <w:bottom w:val="single" w:sz="0" w:space="0" w:color="000000"/>
              <w:right w:val="single" w:sz="0" w:space="0" w:color="000000"/>
            </w:tcBorders>
          </w:tcPr>
          <w:p w14:paraId="0EA812A7" w14:textId="77777777" w:rsidR="0001381C" w:rsidRPr="006D6E6F" w:rsidRDefault="0001381C" w:rsidP="00E9013B">
            <w:pPr>
              <w:jc w:val="left"/>
            </w:pPr>
            <w:r w:rsidRPr="006D6E6F">
              <w:t>category_id</w:t>
            </w:r>
          </w:p>
        </w:tc>
        <w:tc>
          <w:tcPr>
            <w:tcW w:w="557" w:type="pct"/>
            <w:tcBorders>
              <w:top w:val="single" w:sz="0" w:space="0" w:color="000000"/>
              <w:left w:val="single" w:sz="0" w:space="0" w:color="000000"/>
              <w:bottom w:val="single" w:sz="0" w:space="0" w:color="000000"/>
              <w:right w:val="single" w:sz="0" w:space="0" w:color="000000"/>
            </w:tcBorders>
          </w:tcPr>
          <w:p w14:paraId="60E04040"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60DAED8" w14:textId="77777777" w:rsidR="0001381C" w:rsidRPr="006D6E6F" w:rsidRDefault="0001381C" w:rsidP="00E9013B">
            <w:pPr>
              <w:jc w:val="left"/>
            </w:pPr>
            <w:r w:rsidRPr="006D6E6F">
              <w:rPr>
                <w:rFonts w:hint="eastAsia"/>
              </w:rPr>
              <w:t>栏目</w:t>
            </w:r>
            <w:r w:rsidRPr="006D6E6F">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25F954E9" w14:textId="77777777" w:rsidR="0001381C" w:rsidRDefault="0001381C" w:rsidP="00E9013B">
            <w:pPr>
              <w:jc w:val="left"/>
            </w:pPr>
            <w:r>
              <w:rPr>
                <w:rFonts w:hint="eastAsia"/>
              </w:rPr>
              <w:t>N</w:t>
            </w:r>
          </w:p>
        </w:tc>
      </w:tr>
      <w:tr w:rsidR="0001381C" w14:paraId="515F8999" w14:textId="77777777" w:rsidTr="000B38F4">
        <w:tc>
          <w:tcPr>
            <w:tcW w:w="958" w:type="pct"/>
            <w:tcBorders>
              <w:top w:val="single" w:sz="0" w:space="0" w:color="000000"/>
              <w:left w:val="single" w:sz="0" w:space="0" w:color="000000"/>
              <w:bottom w:val="single" w:sz="0" w:space="0" w:color="000000"/>
              <w:right w:val="single" w:sz="0" w:space="0" w:color="000000"/>
            </w:tcBorders>
          </w:tcPr>
          <w:p w14:paraId="1DCF42F8" w14:textId="77777777" w:rsidR="0001381C" w:rsidRPr="006D6E6F" w:rsidRDefault="0001381C" w:rsidP="00E9013B">
            <w:pPr>
              <w:jc w:val="left"/>
            </w:pPr>
            <w:r w:rsidRPr="0001381C">
              <w:t>video_id</w:t>
            </w:r>
          </w:p>
        </w:tc>
        <w:tc>
          <w:tcPr>
            <w:tcW w:w="557" w:type="pct"/>
            <w:tcBorders>
              <w:top w:val="single" w:sz="0" w:space="0" w:color="000000"/>
              <w:left w:val="single" w:sz="0" w:space="0" w:color="000000"/>
              <w:bottom w:val="single" w:sz="0" w:space="0" w:color="000000"/>
              <w:right w:val="single" w:sz="0" w:space="0" w:color="000000"/>
            </w:tcBorders>
          </w:tcPr>
          <w:p w14:paraId="3348E668"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EBBF41C" w14:textId="77777777" w:rsidR="0001381C" w:rsidRPr="006D6E6F" w:rsidRDefault="0001381C" w:rsidP="00E9013B">
            <w:pPr>
              <w:jc w:val="left"/>
            </w:pPr>
            <w:r w:rsidRPr="000257C3">
              <w:rPr>
                <w:rFonts w:hint="eastAsia"/>
              </w:rPr>
              <w:t>集合媒资</w:t>
            </w:r>
            <w:r w:rsidRPr="000257C3">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5B907EDB" w14:textId="77777777" w:rsidR="0001381C" w:rsidRDefault="0001381C" w:rsidP="00E9013B">
            <w:pPr>
              <w:jc w:val="left"/>
            </w:pPr>
            <w:r>
              <w:rPr>
                <w:rFonts w:hint="eastAsia"/>
              </w:rPr>
              <w:t>Y</w:t>
            </w:r>
          </w:p>
        </w:tc>
      </w:tr>
      <w:tr w:rsidR="0001381C" w14:paraId="1C5C2316" w14:textId="77777777" w:rsidTr="000B38F4">
        <w:tc>
          <w:tcPr>
            <w:tcW w:w="958" w:type="pct"/>
            <w:tcBorders>
              <w:top w:val="single" w:sz="0" w:space="0" w:color="000000"/>
              <w:left w:val="single" w:sz="0" w:space="0" w:color="000000"/>
              <w:bottom w:val="single" w:sz="0" w:space="0" w:color="000000"/>
              <w:right w:val="single" w:sz="0" w:space="0" w:color="000000"/>
            </w:tcBorders>
          </w:tcPr>
          <w:p w14:paraId="592E9DF4" w14:textId="77777777" w:rsidR="0001381C" w:rsidRPr="000257C3" w:rsidRDefault="00C92DB0" w:rsidP="00E9013B">
            <w:pPr>
              <w:jc w:val="left"/>
            </w:pPr>
            <w:r>
              <w:rPr>
                <w:rFonts w:hint="eastAsia"/>
              </w:rPr>
              <w:t>index</w:t>
            </w:r>
            <w:r w:rsidR="0001381C" w:rsidRPr="0001381C">
              <w:t>_id</w:t>
            </w:r>
          </w:p>
        </w:tc>
        <w:tc>
          <w:tcPr>
            <w:tcW w:w="557" w:type="pct"/>
            <w:tcBorders>
              <w:top w:val="single" w:sz="0" w:space="0" w:color="000000"/>
              <w:left w:val="single" w:sz="0" w:space="0" w:color="000000"/>
              <w:bottom w:val="single" w:sz="0" w:space="0" w:color="000000"/>
              <w:right w:val="single" w:sz="0" w:space="0" w:color="000000"/>
            </w:tcBorders>
          </w:tcPr>
          <w:p w14:paraId="6C6E7EA4"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5FD5415" w14:textId="77777777" w:rsidR="0001381C" w:rsidRPr="000257C3" w:rsidRDefault="0001381C" w:rsidP="00E9013B">
            <w:pPr>
              <w:jc w:val="left"/>
            </w:pPr>
            <w:r w:rsidRPr="0001381C">
              <w:rPr>
                <w:rFonts w:hint="eastAsia"/>
              </w:rPr>
              <w:t>分集</w:t>
            </w:r>
            <w:r w:rsidRPr="0001381C">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428FA93B" w14:textId="77777777" w:rsidR="0001381C" w:rsidRDefault="0001381C" w:rsidP="00E9013B">
            <w:pPr>
              <w:jc w:val="left"/>
            </w:pPr>
            <w:r>
              <w:rPr>
                <w:rFonts w:hint="eastAsia"/>
              </w:rPr>
              <w:t>Y</w:t>
            </w:r>
          </w:p>
        </w:tc>
      </w:tr>
      <w:tr w:rsidR="0001381C" w14:paraId="04DAACD1" w14:textId="77777777" w:rsidTr="000B38F4">
        <w:tc>
          <w:tcPr>
            <w:tcW w:w="958" w:type="pct"/>
            <w:tcBorders>
              <w:top w:val="single" w:sz="0" w:space="0" w:color="000000"/>
              <w:left w:val="single" w:sz="0" w:space="0" w:color="000000"/>
              <w:bottom w:val="single" w:sz="0" w:space="0" w:color="000000"/>
              <w:right w:val="single" w:sz="0" w:space="0" w:color="000000"/>
            </w:tcBorders>
          </w:tcPr>
          <w:p w14:paraId="15BAD6FD" w14:textId="77777777" w:rsidR="0001381C" w:rsidRPr="0001381C" w:rsidRDefault="00C92DB0" w:rsidP="00E9013B">
            <w:pPr>
              <w:jc w:val="left"/>
            </w:pPr>
            <w:r>
              <w:rPr>
                <w:rFonts w:hint="eastAsia"/>
              </w:rPr>
              <w:t>video</w:t>
            </w:r>
            <w:r w:rsidR="0001381C"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3BD67324"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D0BEDA4" w14:textId="77777777" w:rsidR="0001381C" w:rsidRPr="000257C3" w:rsidRDefault="0001381C" w:rsidP="00E9013B">
            <w:pPr>
              <w:jc w:val="left"/>
            </w:pPr>
            <w:r w:rsidRPr="0001381C">
              <w:rPr>
                <w:rFonts w:hint="eastAsia"/>
              </w:rPr>
              <w:t>集合注入</w:t>
            </w:r>
            <w:r w:rsidRPr="0001381C">
              <w:rPr>
                <w:rFonts w:hint="eastAsia"/>
              </w:rPr>
              <w:t>ID</w:t>
            </w:r>
            <w:r w:rsidRPr="0001381C">
              <w:rPr>
                <w:rFonts w:hint="eastAsia"/>
              </w:rPr>
              <w:t>（芒果集合媒资</w:t>
            </w:r>
            <w:r w:rsidRPr="0001381C">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3DA883F2" w14:textId="77777777" w:rsidR="0001381C" w:rsidRDefault="0001381C" w:rsidP="00E9013B">
            <w:pPr>
              <w:jc w:val="left"/>
            </w:pPr>
            <w:r>
              <w:rPr>
                <w:rFonts w:hint="eastAsia"/>
              </w:rPr>
              <w:t>Y</w:t>
            </w:r>
          </w:p>
        </w:tc>
      </w:tr>
      <w:tr w:rsidR="0001381C" w14:paraId="5A6953AC" w14:textId="77777777" w:rsidTr="000B38F4">
        <w:tc>
          <w:tcPr>
            <w:tcW w:w="958" w:type="pct"/>
            <w:tcBorders>
              <w:top w:val="single" w:sz="0" w:space="0" w:color="000000"/>
              <w:left w:val="single" w:sz="0" w:space="0" w:color="000000"/>
              <w:bottom w:val="single" w:sz="0" w:space="0" w:color="000000"/>
              <w:right w:val="single" w:sz="0" w:space="0" w:color="000000"/>
            </w:tcBorders>
          </w:tcPr>
          <w:p w14:paraId="54246F7E" w14:textId="77777777" w:rsidR="0001381C" w:rsidRPr="0001381C" w:rsidRDefault="00C92DB0" w:rsidP="00E9013B">
            <w:pPr>
              <w:jc w:val="left"/>
            </w:pPr>
            <w:r>
              <w:rPr>
                <w:rFonts w:hint="eastAsia"/>
              </w:rPr>
              <w:t>index</w:t>
            </w:r>
            <w:r w:rsidR="0001381C"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14D61D00"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52355E0" w14:textId="77777777" w:rsidR="0001381C" w:rsidRPr="000257C3" w:rsidRDefault="0001381C" w:rsidP="00E9013B">
            <w:pPr>
              <w:jc w:val="left"/>
            </w:pPr>
            <w:r w:rsidRPr="0001381C">
              <w:rPr>
                <w:rFonts w:hint="eastAsia"/>
              </w:rPr>
              <w:t>分集注入</w:t>
            </w:r>
            <w:r w:rsidRPr="0001381C">
              <w:rPr>
                <w:rFonts w:hint="eastAsia"/>
              </w:rPr>
              <w:t>ID</w:t>
            </w:r>
            <w:r w:rsidRPr="0001381C">
              <w:rPr>
                <w:rFonts w:hint="eastAsia"/>
              </w:rPr>
              <w:t>（芒果分集媒资</w:t>
            </w:r>
            <w:r w:rsidRPr="0001381C">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67A25A26" w14:textId="77777777" w:rsidR="0001381C" w:rsidRDefault="0001381C" w:rsidP="00E9013B">
            <w:pPr>
              <w:jc w:val="left"/>
            </w:pPr>
            <w:r>
              <w:rPr>
                <w:rFonts w:hint="eastAsia"/>
              </w:rPr>
              <w:t>Y</w:t>
            </w:r>
          </w:p>
        </w:tc>
      </w:tr>
      <w:tr w:rsidR="0001381C" w14:paraId="4AA60940" w14:textId="77777777" w:rsidTr="000B38F4">
        <w:tc>
          <w:tcPr>
            <w:tcW w:w="958" w:type="pct"/>
            <w:tcBorders>
              <w:top w:val="single" w:sz="0" w:space="0" w:color="000000"/>
              <w:left w:val="single" w:sz="0" w:space="0" w:color="000000"/>
              <w:bottom w:val="single" w:sz="0" w:space="0" w:color="000000"/>
              <w:right w:val="single" w:sz="0" w:space="0" w:color="000000"/>
            </w:tcBorders>
          </w:tcPr>
          <w:p w14:paraId="15BBCE98" w14:textId="77777777" w:rsidR="0001381C" w:rsidRPr="0001381C" w:rsidRDefault="0001381C" w:rsidP="00E9013B">
            <w:pPr>
              <w:jc w:val="left"/>
            </w:pPr>
            <w:r w:rsidRPr="0001381C">
              <w:t>video_index</w:t>
            </w:r>
          </w:p>
        </w:tc>
        <w:tc>
          <w:tcPr>
            <w:tcW w:w="557" w:type="pct"/>
            <w:tcBorders>
              <w:top w:val="single" w:sz="0" w:space="0" w:color="000000"/>
              <w:left w:val="single" w:sz="0" w:space="0" w:color="000000"/>
              <w:bottom w:val="single" w:sz="0" w:space="0" w:color="000000"/>
              <w:right w:val="single" w:sz="0" w:space="0" w:color="000000"/>
            </w:tcBorders>
          </w:tcPr>
          <w:p w14:paraId="60F16047"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7077370" w14:textId="77777777" w:rsidR="0001381C" w:rsidRPr="000257C3" w:rsidRDefault="0001381C" w:rsidP="00E9013B">
            <w:pPr>
              <w:jc w:val="left"/>
            </w:pPr>
            <w:r w:rsidRPr="0001381C">
              <w:rPr>
                <w:rFonts w:hint="eastAsia"/>
              </w:rPr>
              <w:t>分集索引</w:t>
            </w:r>
          </w:p>
        </w:tc>
        <w:tc>
          <w:tcPr>
            <w:tcW w:w="929" w:type="pct"/>
            <w:tcBorders>
              <w:top w:val="single" w:sz="0" w:space="0" w:color="000000"/>
              <w:left w:val="single" w:sz="0" w:space="0" w:color="000000"/>
              <w:bottom w:val="single" w:sz="0" w:space="0" w:color="000000"/>
              <w:right w:val="single" w:sz="0" w:space="0" w:color="000000"/>
            </w:tcBorders>
          </w:tcPr>
          <w:p w14:paraId="63E45BE3" w14:textId="77777777" w:rsidR="0001381C" w:rsidRDefault="0001381C" w:rsidP="00E9013B">
            <w:pPr>
              <w:jc w:val="left"/>
            </w:pPr>
            <w:r>
              <w:rPr>
                <w:rFonts w:hint="eastAsia"/>
              </w:rPr>
              <w:t>Y</w:t>
            </w:r>
          </w:p>
        </w:tc>
      </w:tr>
      <w:tr w:rsidR="0001381C" w14:paraId="69416A51" w14:textId="77777777" w:rsidTr="000B38F4">
        <w:tc>
          <w:tcPr>
            <w:tcW w:w="958" w:type="pct"/>
            <w:tcBorders>
              <w:top w:val="single" w:sz="0" w:space="0" w:color="000000"/>
              <w:left w:val="single" w:sz="0" w:space="0" w:color="000000"/>
              <w:bottom w:val="single" w:sz="0" w:space="0" w:color="000000"/>
              <w:right w:val="single" w:sz="0" w:space="0" w:color="000000"/>
            </w:tcBorders>
          </w:tcPr>
          <w:p w14:paraId="5EBDCAC5" w14:textId="77777777" w:rsidR="0001381C" w:rsidRPr="0001381C" w:rsidRDefault="0001381C" w:rsidP="00E9013B">
            <w:pPr>
              <w:jc w:val="left"/>
            </w:pPr>
            <w:r w:rsidRPr="0001381C">
              <w:t>quality</w:t>
            </w:r>
          </w:p>
        </w:tc>
        <w:tc>
          <w:tcPr>
            <w:tcW w:w="557" w:type="pct"/>
            <w:tcBorders>
              <w:top w:val="single" w:sz="0" w:space="0" w:color="000000"/>
              <w:left w:val="single" w:sz="0" w:space="0" w:color="000000"/>
              <w:bottom w:val="single" w:sz="0" w:space="0" w:color="000000"/>
              <w:right w:val="single" w:sz="0" w:space="0" w:color="000000"/>
            </w:tcBorders>
          </w:tcPr>
          <w:p w14:paraId="3218BE56" w14:textId="77777777" w:rsidR="0001381C" w:rsidRDefault="0001381C" w:rsidP="00E9013B">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A4AA9C1" w14:textId="77777777" w:rsidR="0001381C" w:rsidRPr="000257C3" w:rsidRDefault="0001381C" w:rsidP="00E9013B">
            <w:pPr>
              <w:jc w:val="left"/>
            </w:pPr>
            <w:r w:rsidRPr="0001381C">
              <w:rPr>
                <w:rFonts w:hint="eastAsia"/>
              </w:rPr>
              <w:t>清晰度：</w:t>
            </w:r>
            <w:r w:rsidRPr="0001381C">
              <w:rPr>
                <w:rFonts w:hint="eastAsia"/>
              </w:rPr>
              <w:t>low(</w:t>
            </w:r>
            <w:r w:rsidRPr="0001381C">
              <w:rPr>
                <w:rFonts w:hint="eastAsia"/>
              </w:rPr>
              <w:t>流畅</w:t>
            </w:r>
            <w:r w:rsidRPr="0001381C">
              <w:rPr>
                <w:rFonts w:hint="eastAsia"/>
              </w:rPr>
              <w:t>), std(</w:t>
            </w:r>
            <w:r w:rsidRPr="0001381C">
              <w:rPr>
                <w:rFonts w:hint="eastAsia"/>
              </w:rPr>
              <w:t>标清</w:t>
            </w:r>
            <w:r w:rsidRPr="0001381C">
              <w:rPr>
                <w:rFonts w:hint="eastAsia"/>
              </w:rPr>
              <w:t>), hd(</w:t>
            </w:r>
            <w:r w:rsidRPr="0001381C">
              <w:rPr>
                <w:rFonts w:hint="eastAsia"/>
              </w:rPr>
              <w:t>高清</w:t>
            </w:r>
            <w:r w:rsidRPr="0001381C">
              <w:rPr>
                <w:rFonts w:hint="eastAsia"/>
              </w:rPr>
              <w:t>), sd(</w:t>
            </w:r>
            <w:r w:rsidRPr="0001381C">
              <w:rPr>
                <w:rFonts w:hint="eastAsia"/>
              </w:rPr>
              <w:t>超清</w:t>
            </w:r>
            <w:r w:rsidRPr="0001381C">
              <w:rPr>
                <w:rFonts w:hint="eastAsia"/>
              </w:rPr>
              <w:t>), 4k(4k</w:t>
            </w:r>
            <w:r w:rsidRPr="0001381C">
              <w:rPr>
                <w:rFonts w:hint="eastAsia"/>
              </w:rPr>
              <w:t>视频</w:t>
            </w:r>
            <w:r w:rsidRPr="0001381C">
              <w:rPr>
                <w:rFonts w:hint="eastAsia"/>
              </w:rPr>
              <w:t>)</w:t>
            </w:r>
            <w:r w:rsidRPr="0001381C">
              <w:rPr>
                <w:rFonts w:hint="eastAsia"/>
              </w:rPr>
              <w:t>，默认选</w:t>
            </w:r>
            <w:r w:rsidRPr="0001381C">
              <w:rPr>
                <w:rFonts w:hint="eastAsia"/>
              </w:rPr>
              <w:t>hd</w:t>
            </w:r>
          </w:p>
        </w:tc>
        <w:tc>
          <w:tcPr>
            <w:tcW w:w="929" w:type="pct"/>
            <w:tcBorders>
              <w:top w:val="single" w:sz="0" w:space="0" w:color="000000"/>
              <w:left w:val="single" w:sz="0" w:space="0" w:color="000000"/>
              <w:bottom w:val="single" w:sz="0" w:space="0" w:color="000000"/>
              <w:right w:val="single" w:sz="0" w:space="0" w:color="000000"/>
            </w:tcBorders>
          </w:tcPr>
          <w:p w14:paraId="1D5F3A04" w14:textId="77777777" w:rsidR="0001381C" w:rsidRDefault="0001381C" w:rsidP="00E9013B">
            <w:pPr>
              <w:jc w:val="left"/>
            </w:pPr>
            <w:r>
              <w:rPr>
                <w:rFonts w:hint="eastAsia"/>
              </w:rPr>
              <w:t>Y</w:t>
            </w:r>
          </w:p>
        </w:tc>
      </w:tr>
      <w:tr w:rsidR="000B38F4" w14:paraId="4113591F" w14:textId="77777777" w:rsidTr="000B38F4">
        <w:tc>
          <w:tcPr>
            <w:tcW w:w="958" w:type="pct"/>
            <w:tcBorders>
              <w:top w:val="single" w:sz="0" w:space="0" w:color="000000"/>
              <w:left w:val="single" w:sz="0" w:space="0" w:color="000000"/>
              <w:bottom w:val="single" w:sz="0" w:space="0" w:color="000000"/>
              <w:right w:val="single" w:sz="0" w:space="0" w:color="000000"/>
            </w:tcBorders>
          </w:tcPr>
          <w:p w14:paraId="0D988E7B" w14:textId="77777777" w:rsidR="000B38F4" w:rsidRPr="007B0EC0" w:rsidRDefault="000B38F4" w:rsidP="0096499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309EAB20" w14:textId="77777777" w:rsidR="000B38F4" w:rsidRDefault="000B38F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217A511" w14:textId="77777777" w:rsidR="000B38F4" w:rsidRDefault="000B38F4" w:rsidP="0096499C">
            <w:pPr>
              <w:jc w:val="left"/>
            </w:pPr>
            <w:r>
              <w:rPr>
                <w:rFonts w:hint="eastAsia"/>
              </w:rPr>
              <w:t>用户中心登录成功后返回的票据</w:t>
            </w:r>
          </w:p>
        </w:tc>
        <w:tc>
          <w:tcPr>
            <w:tcW w:w="929" w:type="pct"/>
            <w:tcBorders>
              <w:top w:val="single" w:sz="0" w:space="0" w:color="000000"/>
              <w:left w:val="single" w:sz="0" w:space="0" w:color="000000"/>
              <w:bottom w:val="single" w:sz="0" w:space="0" w:color="000000"/>
              <w:right w:val="single" w:sz="0" w:space="0" w:color="000000"/>
            </w:tcBorders>
          </w:tcPr>
          <w:p w14:paraId="70247116" w14:textId="77777777" w:rsidR="000B38F4" w:rsidRPr="00325ACE" w:rsidRDefault="000B38F4" w:rsidP="0096499C">
            <w:pPr>
              <w:jc w:val="left"/>
            </w:pPr>
            <w:r>
              <w:rPr>
                <w:rFonts w:hint="eastAsia"/>
              </w:rPr>
              <w:t>N</w:t>
            </w:r>
          </w:p>
        </w:tc>
      </w:tr>
      <w:tr w:rsidR="00F412A9" w14:paraId="689DAC20" w14:textId="77777777" w:rsidTr="000B38F4">
        <w:tc>
          <w:tcPr>
            <w:tcW w:w="958" w:type="pct"/>
            <w:tcBorders>
              <w:top w:val="single" w:sz="0" w:space="0" w:color="000000"/>
              <w:left w:val="single" w:sz="0" w:space="0" w:color="000000"/>
              <w:bottom w:val="single" w:sz="0" w:space="0" w:color="000000"/>
              <w:right w:val="single" w:sz="0" w:space="0" w:color="000000"/>
            </w:tcBorders>
          </w:tcPr>
          <w:p w14:paraId="1E4EC51E" w14:textId="77777777" w:rsidR="00F412A9" w:rsidRDefault="00183C99" w:rsidP="0096499C">
            <w:pPr>
              <w:jc w:val="left"/>
            </w:pPr>
            <w:r w:rsidRPr="00032DC9">
              <w:rPr>
                <w:rFonts w:hint="eastAsia"/>
              </w:rPr>
              <w:t>svrip</w:t>
            </w:r>
          </w:p>
        </w:tc>
        <w:tc>
          <w:tcPr>
            <w:tcW w:w="557" w:type="pct"/>
            <w:tcBorders>
              <w:top w:val="single" w:sz="0" w:space="0" w:color="000000"/>
              <w:left w:val="single" w:sz="0" w:space="0" w:color="000000"/>
              <w:bottom w:val="single" w:sz="0" w:space="0" w:color="000000"/>
              <w:right w:val="single" w:sz="0" w:space="0" w:color="000000"/>
            </w:tcBorders>
          </w:tcPr>
          <w:p w14:paraId="4EECD4FB" w14:textId="77777777" w:rsidR="00F412A9" w:rsidRDefault="00F412A9"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EB38D27" w14:textId="77777777" w:rsidR="00964A0E" w:rsidRPr="00964A0E" w:rsidRDefault="00183C99" w:rsidP="0096499C">
            <w:pPr>
              <w:jc w:val="left"/>
            </w:pPr>
            <w:r>
              <w:rPr>
                <w:rFonts w:hint="eastAsia"/>
              </w:rPr>
              <w:t>用户重调度参数，首次调度请求不需要传入，由服务在返回数据中返回，终端重试路由时需要带入上次请求路由接口中的返回值</w:t>
            </w:r>
          </w:p>
        </w:tc>
        <w:tc>
          <w:tcPr>
            <w:tcW w:w="929" w:type="pct"/>
            <w:tcBorders>
              <w:top w:val="single" w:sz="0" w:space="0" w:color="000000"/>
              <w:left w:val="single" w:sz="0" w:space="0" w:color="000000"/>
              <w:bottom w:val="single" w:sz="0" w:space="0" w:color="000000"/>
              <w:right w:val="single" w:sz="0" w:space="0" w:color="000000"/>
            </w:tcBorders>
          </w:tcPr>
          <w:p w14:paraId="793B078D" w14:textId="77777777" w:rsidR="00F412A9" w:rsidRDefault="00193F84" w:rsidP="0096499C">
            <w:pPr>
              <w:jc w:val="left"/>
            </w:pPr>
            <w:r>
              <w:rPr>
                <w:rFonts w:hint="eastAsia"/>
              </w:rPr>
              <w:t>N</w:t>
            </w:r>
          </w:p>
        </w:tc>
      </w:tr>
      <w:tr w:rsidR="00BF1E8E" w14:paraId="46154D87" w14:textId="77777777" w:rsidTr="000B38F4">
        <w:tc>
          <w:tcPr>
            <w:tcW w:w="958" w:type="pct"/>
            <w:tcBorders>
              <w:top w:val="single" w:sz="0" w:space="0" w:color="000000"/>
              <w:left w:val="single" w:sz="0" w:space="0" w:color="000000"/>
              <w:bottom w:val="single" w:sz="0" w:space="0" w:color="000000"/>
              <w:right w:val="single" w:sz="0" w:space="0" w:color="000000"/>
            </w:tcBorders>
          </w:tcPr>
          <w:p w14:paraId="03E123DE" w14:textId="77777777" w:rsidR="00BF1E8E" w:rsidRPr="00032DC9" w:rsidRDefault="00BF1E8E" w:rsidP="0096499C">
            <w:pPr>
              <w:jc w:val="left"/>
            </w:pPr>
            <w:r>
              <w:rPr>
                <w:rFonts w:hint="eastAsia"/>
              </w:rPr>
              <w:t>dcp_id</w:t>
            </w:r>
          </w:p>
        </w:tc>
        <w:tc>
          <w:tcPr>
            <w:tcW w:w="557" w:type="pct"/>
            <w:tcBorders>
              <w:top w:val="single" w:sz="0" w:space="0" w:color="000000"/>
              <w:left w:val="single" w:sz="0" w:space="0" w:color="000000"/>
              <w:bottom w:val="single" w:sz="0" w:space="0" w:color="000000"/>
              <w:right w:val="single" w:sz="0" w:space="0" w:color="000000"/>
            </w:tcBorders>
          </w:tcPr>
          <w:p w14:paraId="6F299FC3" w14:textId="77777777" w:rsidR="00BF1E8E" w:rsidRDefault="00BF1E8E"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AE2EACF" w14:textId="77777777" w:rsidR="00BF1E8E" w:rsidRDefault="00BF1E8E" w:rsidP="0096499C">
            <w:pPr>
              <w:jc w:val="left"/>
            </w:pPr>
            <w:r>
              <w:rPr>
                <w:rFonts w:hint="eastAsia"/>
              </w:rPr>
              <w:t>传入重试次数，</w:t>
            </w:r>
            <w:r w:rsidR="005F1781">
              <w:rPr>
                <w:rFonts w:hint="eastAsia"/>
              </w:rPr>
              <w:t>服务端会根据重试次数更换一个新的路由接口，</w:t>
            </w:r>
            <w:r>
              <w:rPr>
                <w:rFonts w:hint="eastAsia"/>
              </w:rPr>
              <w:t>默认为</w:t>
            </w:r>
            <w:r>
              <w:rPr>
                <w:rFonts w:hint="eastAsia"/>
              </w:rPr>
              <w:t>0</w:t>
            </w:r>
          </w:p>
        </w:tc>
        <w:tc>
          <w:tcPr>
            <w:tcW w:w="929" w:type="pct"/>
            <w:tcBorders>
              <w:top w:val="single" w:sz="0" w:space="0" w:color="000000"/>
              <w:left w:val="single" w:sz="0" w:space="0" w:color="000000"/>
              <w:bottom w:val="single" w:sz="0" w:space="0" w:color="000000"/>
              <w:right w:val="single" w:sz="0" w:space="0" w:color="000000"/>
            </w:tcBorders>
          </w:tcPr>
          <w:p w14:paraId="5E56E17C" w14:textId="77777777" w:rsidR="00BF1E8E" w:rsidRDefault="00BF1E8E" w:rsidP="0096499C">
            <w:pPr>
              <w:jc w:val="left"/>
            </w:pPr>
            <w:r>
              <w:rPr>
                <w:rFonts w:hint="eastAsia"/>
              </w:rPr>
              <w:t>N</w:t>
            </w:r>
          </w:p>
        </w:tc>
      </w:tr>
    </w:tbl>
    <w:p w14:paraId="3A4C1B12" w14:textId="77777777" w:rsidR="00744F16" w:rsidRDefault="00744F16" w:rsidP="00744F16">
      <w:pPr>
        <w:rPr>
          <w:szCs w:val="21"/>
        </w:rPr>
      </w:pPr>
    </w:p>
    <w:p w14:paraId="14B75204" w14:textId="77777777" w:rsidR="00730E70" w:rsidRDefault="00730E70" w:rsidP="00730E70">
      <w:r>
        <w:rPr>
          <w:rFonts w:hint="eastAsia"/>
        </w:rPr>
        <w:t>缓存参数：</w:t>
      </w:r>
      <w:r>
        <w:rPr>
          <w:rFonts w:hint="eastAsia"/>
        </w:rPr>
        <w:t xml:space="preserve"> </w:t>
      </w:r>
      <w:r w:rsidR="0044247A">
        <w:rPr>
          <w:rFonts w:hint="eastAsia"/>
        </w:rPr>
        <w:t>不缓存</w:t>
      </w:r>
    </w:p>
    <w:p w14:paraId="57D21A13" w14:textId="77777777" w:rsidR="00730E70" w:rsidRDefault="00730E70" w:rsidP="00730E70">
      <w:pPr>
        <w:rPr>
          <w:szCs w:val="21"/>
        </w:rPr>
      </w:pPr>
    </w:p>
    <w:p w14:paraId="323F34B4" w14:textId="77777777" w:rsidR="00730E70" w:rsidRDefault="0044247A" w:rsidP="00730E70">
      <w:pPr>
        <w:rPr>
          <w:szCs w:val="21"/>
        </w:rPr>
      </w:pPr>
      <w:r>
        <w:rPr>
          <w:rFonts w:hint="eastAsia"/>
          <w:szCs w:val="21"/>
        </w:rPr>
        <w:t>数据集成：</w:t>
      </w:r>
    </w:p>
    <w:p w14:paraId="3DD5A326" w14:textId="77777777" w:rsidR="0044247A" w:rsidRPr="00440277" w:rsidRDefault="0044247A" w:rsidP="00730E70">
      <w:pPr>
        <w:rPr>
          <w:strike/>
          <w:szCs w:val="21"/>
        </w:rPr>
      </w:pPr>
      <w:r w:rsidRPr="00440277">
        <w:rPr>
          <w:rFonts w:hint="eastAsia"/>
          <w:strike/>
          <w:szCs w:val="21"/>
        </w:rPr>
        <w:t>老</w:t>
      </w:r>
      <w:r w:rsidRPr="00440277">
        <w:rPr>
          <w:rFonts w:hint="eastAsia"/>
          <w:strike/>
          <w:szCs w:val="21"/>
        </w:rPr>
        <w:t>Boss</w:t>
      </w:r>
      <w:r w:rsidRPr="00440277">
        <w:rPr>
          <w:rFonts w:hint="eastAsia"/>
          <w:strike/>
          <w:szCs w:val="21"/>
        </w:rPr>
        <w:t>路由接口</w:t>
      </w:r>
    </w:p>
    <w:p w14:paraId="47E0C6C4" w14:textId="77777777" w:rsidR="00730E70" w:rsidRPr="00850C76" w:rsidRDefault="00D470B1" w:rsidP="00744F16">
      <w:pPr>
        <w:rPr>
          <w:strike/>
        </w:rPr>
      </w:pPr>
      <w:hyperlink r:id="rId17" w:history="1">
        <w:r w:rsidR="00440277" w:rsidRPr="00850C76">
          <w:rPr>
            <w:rStyle w:val="a3"/>
            <w:strike/>
            <w:color w:val="auto"/>
          </w:rPr>
          <w:t>http://auth.imgo.tv/OTTBossAPI/GetPlayUrl.ashx</w:t>
        </w:r>
      </w:hyperlink>
    </w:p>
    <w:p w14:paraId="15361E81" w14:textId="77777777" w:rsidR="00440277" w:rsidRPr="00850C76" w:rsidRDefault="00440277" w:rsidP="00440277">
      <w:r w:rsidRPr="00850C76">
        <w:rPr>
          <w:rFonts w:hint="eastAsia"/>
        </w:rPr>
        <w:t>《</w:t>
      </w:r>
      <w:r w:rsidRPr="00850C76">
        <w:rPr>
          <w:rFonts w:hint="eastAsia"/>
        </w:rPr>
        <w:t>AAA</w:t>
      </w:r>
      <w:r w:rsidRPr="00850C76">
        <w:rPr>
          <w:rFonts w:hint="eastAsia"/>
        </w:rPr>
        <w:t>原生接口文档（</w:t>
      </w:r>
      <w:r w:rsidRPr="00850C76">
        <w:rPr>
          <w:rFonts w:hint="eastAsia"/>
        </w:rPr>
        <w:t>CMS</w:t>
      </w:r>
      <w:r w:rsidRPr="00850C76">
        <w:rPr>
          <w:rFonts w:hint="eastAsia"/>
        </w:rPr>
        <w:t>使用）</w:t>
      </w:r>
      <w:r w:rsidRPr="00850C76">
        <w:rPr>
          <w:rFonts w:hint="eastAsia"/>
        </w:rPr>
        <w:t>.docx</w:t>
      </w:r>
      <w:r w:rsidRPr="00850C76">
        <w:rPr>
          <w:rFonts w:hint="eastAsia"/>
        </w:rPr>
        <w:t>》</w:t>
      </w:r>
      <w:r w:rsidRPr="00850C76">
        <w:rPr>
          <w:rFonts w:hint="eastAsia"/>
        </w:rPr>
        <w:t xml:space="preserve"> 2.13 </w:t>
      </w:r>
      <w:r w:rsidR="00460EAF" w:rsidRPr="00850C76">
        <w:rPr>
          <w:rFonts w:hint="eastAsia"/>
        </w:rPr>
        <w:t>播放鉴权接口，注意</w:t>
      </w:r>
      <w:r w:rsidR="00460EAF" w:rsidRPr="00850C76">
        <w:rPr>
          <w:rFonts w:hint="eastAsia"/>
        </w:rPr>
        <w:t>AAA</w:t>
      </w:r>
      <w:r w:rsidR="00460EAF" w:rsidRPr="00850C76">
        <w:rPr>
          <w:rFonts w:hint="eastAsia"/>
        </w:rPr>
        <w:t>错误码对应的各状态</w:t>
      </w:r>
      <w:r w:rsidR="00A751E6" w:rsidRPr="00850C76">
        <w:rPr>
          <w:rFonts w:hint="eastAsia"/>
        </w:rPr>
        <w:t>，需要增加</w:t>
      </w:r>
      <w:r w:rsidR="00A751E6" w:rsidRPr="00850C76">
        <w:rPr>
          <w:rFonts w:hint="eastAsia"/>
        </w:rPr>
        <w:t>retry</w:t>
      </w:r>
      <w:r w:rsidR="00A751E6" w:rsidRPr="00850C76">
        <w:rPr>
          <w:rFonts w:hint="eastAsia"/>
        </w:rPr>
        <w:t>机制。</w:t>
      </w:r>
    </w:p>
    <w:p w14:paraId="583CF169" w14:textId="77777777" w:rsidR="004655A4" w:rsidRPr="00850C76" w:rsidRDefault="004655A4" w:rsidP="00440277">
      <w:r w:rsidRPr="00850C76">
        <w:rPr>
          <w:rFonts w:hint="eastAsia"/>
        </w:rPr>
        <w:t>注意</w:t>
      </w:r>
      <w:r w:rsidRPr="00850C76">
        <w:rPr>
          <w:rFonts w:hint="eastAsia"/>
        </w:rPr>
        <w:t>AAA</w:t>
      </w:r>
      <w:r w:rsidRPr="00850C76">
        <w:rPr>
          <w:rFonts w:hint="eastAsia"/>
        </w:rPr>
        <w:t>集数是从</w:t>
      </w:r>
      <w:r w:rsidRPr="00850C76">
        <w:rPr>
          <w:rFonts w:hint="eastAsia"/>
        </w:rPr>
        <w:t>1</w:t>
      </w:r>
      <w:r w:rsidRPr="00850C76">
        <w:rPr>
          <w:rFonts w:hint="eastAsia"/>
        </w:rPr>
        <w:t>开始，</w:t>
      </w:r>
      <w:r w:rsidRPr="00850C76">
        <w:rPr>
          <w:rFonts w:hint="eastAsia"/>
        </w:rPr>
        <w:t>CMS</w:t>
      </w:r>
      <w:r w:rsidRPr="00850C76">
        <w:rPr>
          <w:rFonts w:hint="eastAsia"/>
        </w:rPr>
        <w:t>需要</w:t>
      </w:r>
      <w:r w:rsidRPr="00850C76">
        <w:rPr>
          <w:rFonts w:hint="eastAsia"/>
        </w:rPr>
        <w:t>+1</w:t>
      </w:r>
      <w:r w:rsidRPr="00850C76">
        <w:rPr>
          <w:rFonts w:hint="eastAsia"/>
        </w:rPr>
        <w:t>传入</w:t>
      </w:r>
    </w:p>
    <w:p w14:paraId="35062BFA" w14:textId="77777777" w:rsidR="00791DE7" w:rsidRPr="00850C76" w:rsidRDefault="00791DE7" w:rsidP="00440277">
      <w:r w:rsidRPr="00850C76">
        <w:rPr>
          <w:rFonts w:hint="eastAsia"/>
        </w:rPr>
        <w:t>注意返回的状态码要定义好，终端可以做出一些行业判断，如需要付费等。</w:t>
      </w:r>
    </w:p>
    <w:p w14:paraId="48D1DFB3" w14:textId="77777777" w:rsidR="00850C76" w:rsidRDefault="00850C76" w:rsidP="00440277">
      <w:pPr>
        <w:rPr>
          <w:color w:val="FF0000"/>
        </w:rPr>
      </w:pPr>
    </w:p>
    <w:p w14:paraId="367FB39D" w14:textId="77777777" w:rsidR="00850C76" w:rsidRDefault="00850C76" w:rsidP="00440277">
      <w:pPr>
        <w:rPr>
          <w:color w:val="FF0000"/>
        </w:rPr>
      </w:pPr>
      <w:r>
        <w:rPr>
          <w:rFonts w:hint="eastAsia"/>
          <w:color w:val="FF0000"/>
        </w:rPr>
        <w:t>2016-11-01:</w:t>
      </w:r>
    </w:p>
    <w:p w14:paraId="5C1A62DA" w14:textId="77777777" w:rsidR="00850C76" w:rsidRDefault="00850C76" w:rsidP="00440277">
      <w:pPr>
        <w:rPr>
          <w:color w:val="FF0000"/>
          <w:szCs w:val="21"/>
        </w:rPr>
      </w:pPr>
      <w:r>
        <w:rPr>
          <w:rFonts w:hint="eastAsia"/>
          <w:color w:val="FF0000"/>
          <w:szCs w:val="21"/>
        </w:rPr>
        <w:t>SQL:</w:t>
      </w:r>
    </w:p>
    <w:p w14:paraId="7B4F36B5" w14:textId="77777777" w:rsidR="00850C76" w:rsidRDefault="00850C76" w:rsidP="00440277">
      <w:pPr>
        <w:rPr>
          <w:color w:val="FF0000"/>
          <w:szCs w:val="21"/>
        </w:rPr>
      </w:pPr>
      <w:r>
        <w:rPr>
          <w:rFonts w:hint="eastAsia"/>
          <w:color w:val="FF0000"/>
          <w:szCs w:val="21"/>
        </w:rPr>
        <w:t>#</w:t>
      </w:r>
      <w:r>
        <w:rPr>
          <w:rFonts w:hint="eastAsia"/>
          <w:color w:val="FF0000"/>
          <w:szCs w:val="21"/>
        </w:rPr>
        <w:t>传入分集</w:t>
      </w:r>
      <w:r>
        <w:rPr>
          <w:rFonts w:hint="eastAsia"/>
          <w:color w:val="FF0000"/>
          <w:szCs w:val="21"/>
        </w:rPr>
        <w:t>ID</w:t>
      </w:r>
      <w:r>
        <w:rPr>
          <w:rFonts w:hint="eastAsia"/>
          <w:color w:val="FF0000"/>
          <w:szCs w:val="21"/>
        </w:rPr>
        <w:t>，查询出分集支持的片源</w:t>
      </w:r>
    </w:p>
    <w:p w14:paraId="28F2C513" w14:textId="77777777" w:rsidR="00EE441B" w:rsidRPr="00EE441B" w:rsidRDefault="00EE441B" w:rsidP="00EE441B">
      <w:pPr>
        <w:ind w:firstLine="420"/>
        <w:rPr>
          <w:color w:val="FF0000"/>
          <w:szCs w:val="21"/>
        </w:rPr>
      </w:pPr>
      <w:r w:rsidRPr="00EE441B">
        <w:rPr>
          <w:color w:val="FF0000"/>
          <w:szCs w:val="21"/>
        </w:rPr>
        <w:t xml:space="preserve">SELECT </w:t>
      </w:r>
    </w:p>
    <w:p w14:paraId="047F458B" w14:textId="77777777" w:rsidR="00EE441B" w:rsidRPr="00EE441B" w:rsidRDefault="00EE441B" w:rsidP="00EE441B">
      <w:pPr>
        <w:ind w:firstLine="420"/>
        <w:rPr>
          <w:color w:val="FF0000"/>
          <w:szCs w:val="21"/>
        </w:rPr>
      </w:pPr>
      <w:r w:rsidRPr="00EE441B">
        <w:rPr>
          <w:rFonts w:hint="eastAsia"/>
          <w:color w:val="FF0000"/>
          <w:szCs w:val="21"/>
        </w:rPr>
        <w:tab/>
        <w:t>cv.vodId,#</w:t>
      </w:r>
      <w:r w:rsidRPr="00EE441B">
        <w:rPr>
          <w:rFonts w:hint="eastAsia"/>
          <w:color w:val="FF0000"/>
          <w:szCs w:val="21"/>
        </w:rPr>
        <w:t>芒果合集</w:t>
      </w:r>
      <w:r w:rsidRPr="00EE441B">
        <w:rPr>
          <w:rFonts w:hint="eastAsia"/>
          <w:color w:val="FF0000"/>
          <w:szCs w:val="21"/>
        </w:rPr>
        <w:t>ID</w:t>
      </w:r>
    </w:p>
    <w:p w14:paraId="219B9E98" w14:textId="77777777" w:rsidR="00EE441B" w:rsidRPr="00EE441B" w:rsidRDefault="00EE441B" w:rsidP="00EE441B">
      <w:pPr>
        <w:ind w:firstLine="420"/>
        <w:rPr>
          <w:color w:val="FF0000"/>
          <w:szCs w:val="21"/>
        </w:rPr>
      </w:pPr>
      <w:r w:rsidRPr="00EE441B">
        <w:rPr>
          <w:rFonts w:hint="eastAsia"/>
          <w:color w:val="FF0000"/>
          <w:szCs w:val="21"/>
        </w:rPr>
        <w:tab/>
        <w:t>cv.vodUuid, #</w:t>
      </w:r>
      <w:r w:rsidRPr="00EE441B">
        <w:rPr>
          <w:rFonts w:hint="eastAsia"/>
          <w:color w:val="FF0000"/>
          <w:szCs w:val="21"/>
        </w:rPr>
        <w:t>视达科</w:t>
      </w:r>
      <w:r w:rsidRPr="00EE441B">
        <w:rPr>
          <w:rFonts w:hint="eastAsia"/>
          <w:color w:val="FF0000"/>
          <w:szCs w:val="21"/>
        </w:rPr>
        <w:t>32</w:t>
      </w:r>
      <w:r w:rsidRPr="00EE441B">
        <w:rPr>
          <w:rFonts w:hint="eastAsia"/>
          <w:color w:val="FF0000"/>
          <w:szCs w:val="21"/>
        </w:rPr>
        <w:t>位合集</w:t>
      </w:r>
      <w:r w:rsidRPr="00EE441B">
        <w:rPr>
          <w:rFonts w:hint="eastAsia"/>
          <w:color w:val="FF0000"/>
          <w:szCs w:val="21"/>
        </w:rPr>
        <w:t>ID</w:t>
      </w:r>
    </w:p>
    <w:p w14:paraId="6A1FF06D" w14:textId="77777777" w:rsidR="00EE441B" w:rsidRPr="00EE441B" w:rsidRDefault="00EE441B" w:rsidP="00EE441B">
      <w:pPr>
        <w:ind w:firstLine="420"/>
        <w:rPr>
          <w:color w:val="FF0000"/>
          <w:szCs w:val="21"/>
        </w:rPr>
      </w:pPr>
      <w:r w:rsidRPr="00EE441B">
        <w:rPr>
          <w:rFonts w:hint="eastAsia"/>
          <w:color w:val="FF0000"/>
          <w:szCs w:val="21"/>
        </w:rPr>
        <w:t xml:space="preserve">    cv.canDown,#</w:t>
      </w:r>
      <w:r w:rsidRPr="00EE441B">
        <w:rPr>
          <w:rFonts w:hint="eastAsia"/>
          <w:color w:val="FF0000"/>
          <w:szCs w:val="21"/>
        </w:rPr>
        <w:t>是否允许下载</w:t>
      </w:r>
    </w:p>
    <w:p w14:paraId="6657832D" w14:textId="77777777" w:rsidR="00EE441B" w:rsidRPr="00EE441B" w:rsidRDefault="00EE441B" w:rsidP="00EE441B">
      <w:pPr>
        <w:ind w:firstLine="420"/>
        <w:rPr>
          <w:color w:val="FF0000"/>
          <w:szCs w:val="21"/>
        </w:rPr>
      </w:pPr>
      <w:r w:rsidRPr="00EE441B">
        <w:rPr>
          <w:rFonts w:hint="eastAsia"/>
          <w:color w:val="FF0000"/>
          <w:szCs w:val="21"/>
        </w:rPr>
        <w:t xml:space="preserve">    cv.assetSource,#</w:t>
      </w:r>
      <w:r w:rsidRPr="00EE441B">
        <w:rPr>
          <w:rFonts w:hint="eastAsia"/>
          <w:color w:val="FF0000"/>
          <w:szCs w:val="21"/>
        </w:rPr>
        <w:t>媒资来源</w:t>
      </w:r>
      <w:r w:rsidRPr="00EE441B">
        <w:rPr>
          <w:rFonts w:hint="eastAsia"/>
          <w:color w:val="FF0000"/>
          <w:szCs w:val="21"/>
        </w:rPr>
        <w:t>(</w:t>
      </w:r>
      <w:r w:rsidRPr="00EE441B">
        <w:rPr>
          <w:rFonts w:hint="eastAsia"/>
          <w:color w:val="FF0000"/>
          <w:szCs w:val="21"/>
        </w:rPr>
        <w:t>自有，</w:t>
      </w:r>
      <w:r w:rsidRPr="00EE441B">
        <w:rPr>
          <w:rFonts w:hint="eastAsia"/>
          <w:color w:val="FF0000"/>
          <w:szCs w:val="21"/>
        </w:rPr>
        <w:t>1905)</w:t>
      </w:r>
    </w:p>
    <w:p w14:paraId="46503FAC" w14:textId="77777777" w:rsidR="00EE441B" w:rsidRPr="00EE441B" w:rsidRDefault="00EE441B" w:rsidP="00EE441B">
      <w:pPr>
        <w:ind w:firstLine="420"/>
        <w:rPr>
          <w:color w:val="FF0000"/>
          <w:szCs w:val="21"/>
        </w:rPr>
      </w:pPr>
      <w:r w:rsidRPr="00EE441B">
        <w:rPr>
          <w:rFonts w:hint="eastAsia"/>
          <w:color w:val="FF0000"/>
          <w:szCs w:val="21"/>
        </w:rPr>
        <w:t xml:space="preserve">    cv.countryCode, #</w:t>
      </w:r>
      <w:r w:rsidRPr="00EE441B">
        <w:rPr>
          <w:rFonts w:hint="eastAsia"/>
          <w:color w:val="FF0000"/>
          <w:szCs w:val="21"/>
        </w:rPr>
        <w:t>允许观看国别（废弃）</w:t>
      </w:r>
    </w:p>
    <w:p w14:paraId="0FA779A9" w14:textId="77777777" w:rsidR="00EE441B" w:rsidRPr="00EE441B" w:rsidRDefault="00EE441B" w:rsidP="00EE441B">
      <w:pPr>
        <w:ind w:firstLine="420"/>
        <w:rPr>
          <w:color w:val="FF0000"/>
          <w:szCs w:val="21"/>
        </w:rPr>
      </w:pPr>
      <w:r w:rsidRPr="00EE441B">
        <w:rPr>
          <w:rFonts w:hint="eastAsia"/>
          <w:color w:val="FF0000"/>
          <w:szCs w:val="21"/>
        </w:rPr>
        <w:t xml:space="preserve">    cvcr.playAreas,#</w:t>
      </w:r>
      <w:r w:rsidRPr="00EE441B">
        <w:rPr>
          <w:rFonts w:hint="eastAsia"/>
          <w:color w:val="FF0000"/>
          <w:szCs w:val="21"/>
        </w:rPr>
        <w:t>合集国别版权</w:t>
      </w:r>
    </w:p>
    <w:p w14:paraId="26F30982" w14:textId="77777777" w:rsidR="00EE441B" w:rsidRPr="00EE441B" w:rsidRDefault="00EE441B" w:rsidP="00EE441B">
      <w:pPr>
        <w:ind w:firstLine="420"/>
        <w:rPr>
          <w:color w:val="FF0000"/>
          <w:szCs w:val="21"/>
        </w:rPr>
      </w:pPr>
      <w:r w:rsidRPr="00EE441B">
        <w:rPr>
          <w:rFonts w:hint="eastAsia"/>
          <w:color w:val="FF0000"/>
          <w:szCs w:val="21"/>
        </w:rPr>
        <w:t xml:space="preserve">    cvp.partId,#</w:t>
      </w:r>
      <w:r w:rsidRPr="00EE441B">
        <w:rPr>
          <w:rFonts w:hint="eastAsia"/>
          <w:color w:val="FF0000"/>
          <w:szCs w:val="21"/>
        </w:rPr>
        <w:t>芒果分集</w:t>
      </w:r>
      <w:r w:rsidRPr="00EE441B">
        <w:rPr>
          <w:rFonts w:hint="eastAsia"/>
          <w:color w:val="FF0000"/>
          <w:szCs w:val="21"/>
        </w:rPr>
        <w:t>ID</w:t>
      </w:r>
    </w:p>
    <w:p w14:paraId="54C09425" w14:textId="77777777" w:rsidR="00EE441B" w:rsidRPr="00EE441B" w:rsidRDefault="00EE441B" w:rsidP="00EE441B">
      <w:pPr>
        <w:ind w:firstLine="420"/>
        <w:rPr>
          <w:color w:val="FF0000"/>
          <w:szCs w:val="21"/>
        </w:rPr>
      </w:pPr>
      <w:r w:rsidRPr="00EE441B">
        <w:rPr>
          <w:rFonts w:hint="eastAsia"/>
          <w:color w:val="FF0000"/>
          <w:szCs w:val="21"/>
        </w:rPr>
        <w:tab/>
        <w:t>cvp.partUuid, #</w:t>
      </w:r>
      <w:r w:rsidRPr="00EE441B">
        <w:rPr>
          <w:rFonts w:hint="eastAsia"/>
          <w:color w:val="FF0000"/>
          <w:szCs w:val="21"/>
        </w:rPr>
        <w:t>视达</w:t>
      </w:r>
      <w:r w:rsidRPr="00EE441B">
        <w:rPr>
          <w:rFonts w:hint="eastAsia"/>
          <w:color w:val="FF0000"/>
          <w:szCs w:val="21"/>
        </w:rPr>
        <w:t>32</w:t>
      </w:r>
      <w:r w:rsidRPr="00EE441B">
        <w:rPr>
          <w:rFonts w:hint="eastAsia"/>
          <w:color w:val="FF0000"/>
          <w:szCs w:val="21"/>
        </w:rPr>
        <w:t>位分集</w:t>
      </w:r>
      <w:r w:rsidRPr="00EE441B">
        <w:rPr>
          <w:rFonts w:hint="eastAsia"/>
          <w:color w:val="FF0000"/>
          <w:szCs w:val="21"/>
        </w:rPr>
        <w:t>ID</w:t>
      </w:r>
    </w:p>
    <w:p w14:paraId="7B003A10" w14:textId="77777777" w:rsidR="00EE441B" w:rsidRPr="00EE441B" w:rsidRDefault="00EE441B" w:rsidP="00EE441B">
      <w:pPr>
        <w:ind w:firstLine="420"/>
        <w:rPr>
          <w:color w:val="FF0000"/>
          <w:szCs w:val="21"/>
        </w:rPr>
      </w:pPr>
      <w:r w:rsidRPr="00EE441B">
        <w:rPr>
          <w:rFonts w:hint="eastAsia"/>
          <w:color w:val="FF0000"/>
          <w:szCs w:val="21"/>
        </w:rPr>
        <w:t xml:space="preserve">    cvp.thirdPartId,#</w:t>
      </w:r>
      <w:r w:rsidRPr="00EE441B">
        <w:rPr>
          <w:rFonts w:hint="eastAsia"/>
          <w:color w:val="FF0000"/>
          <w:szCs w:val="21"/>
        </w:rPr>
        <w:t>第三方分集</w:t>
      </w:r>
      <w:r w:rsidRPr="00EE441B">
        <w:rPr>
          <w:rFonts w:hint="eastAsia"/>
          <w:color w:val="FF0000"/>
          <w:szCs w:val="21"/>
        </w:rPr>
        <w:t>ID</w:t>
      </w:r>
    </w:p>
    <w:p w14:paraId="52C063DC" w14:textId="77777777" w:rsidR="00EE441B" w:rsidRPr="00EE441B" w:rsidRDefault="00EE441B" w:rsidP="00EE441B">
      <w:pPr>
        <w:ind w:firstLine="420"/>
        <w:rPr>
          <w:color w:val="FF0000"/>
          <w:szCs w:val="21"/>
        </w:rPr>
      </w:pPr>
      <w:r w:rsidRPr="00EE441B">
        <w:rPr>
          <w:rFonts w:hint="eastAsia"/>
          <w:color w:val="FF0000"/>
          <w:szCs w:val="21"/>
        </w:rPr>
        <w:tab/>
        <w:t>cvp.serialNo-1 serialNo, #</w:t>
      </w:r>
      <w:r w:rsidRPr="00EE441B">
        <w:rPr>
          <w:rFonts w:hint="eastAsia"/>
          <w:color w:val="FF0000"/>
          <w:szCs w:val="21"/>
        </w:rPr>
        <w:t>分集索引号，己减</w:t>
      </w:r>
      <w:r w:rsidRPr="00EE441B">
        <w:rPr>
          <w:rFonts w:hint="eastAsia"/>
          <w:color w:val="FF0000"/>
          <w:szCs w:val="21"/>
        </w:rPr>
        <w:t>1</w:t>
      </w:r>
    </w:p>
    <w:p w14:paraId="39C3C610" w14:textId="77777777" w:rsidR="00EE441B" w:rsidRPr="00EE441B" w:rsidRDefault="00EE441B" w:rsidP="00EE441B">
      <w:pPr>
        <w:ind w:firstLine="420"/>
        <w:rPr>
          <w:color w:val="FF0000"/>
          <w:szCs w:val="21"/>
        </w:rPr>
      </w:pPr>
      <w:r w:rsidRPr="00EE441B">
        <w:rPr>
          <w:rFonts w:hint="eastAsia"/>
          <w:color w:val="FF0000"/>
          <w:szCs w:val="21"/>
        </w:rPr>
        <w:t xml:space="preserve">    cvp.isIntact,#</w:t>
      </w:r>
      <w:r w:rsidRPr="00EE441B">
        <w:rPr>
          <w:rFonts w:hint="eastAsia"/>
          <w:color w:val="FF0000"/>
          <w:szCs w:val="21"/>
        </w:rPr>
        <w:t>正短片标志，</w:t>
      </w:r>
      <w:r w:rsidRPr="00EE441B">
        <w:rPr>
          <w:rFonts w:hint="eastAsia"/>
          <w:color w:val="FF0000"/>
          <w:szCs w:val="21"/>
        </w:rPr>
        <w:t>1-</w:t>
      </w:r>
      <w:r w:rsidRPr="00EE441B">
        <w:rPr>
          <w:rFonts w:hint="eastAsia"/>
          <w:color w:val="FF0000"/>
          <w:szCs w:val="21"/>
        </w:rPr>
        <w:t>代表整片；</w:t>
      </w:r>
      <w:r w:rsidRPr="00EE441B">
        <w:rPr>
          <w:rFonts w:hint="eastAsia"/>
          <w:color w:val="FF0000"/>
          <w:szCs w:val="21"/>
        </w:rPr>
        <w:t>&gt;1</w:t>
      </w:r>
      <w:r w:rsidRPr="00EE441B">
        <w:rPr>
          <w:rFonts w:hint="eastAsia"/>
          <w:color w:val="FF0000"/>
          <w:szCs w:val="21"/>
        </w:rPr>
        <w:t>非整片</w:t>
      </w:r>
    </w:p>
    <w:p w14:paraId="2692372B" w14:textId="77777777" w:rsidR="00EE441B" w:rsidRPr="00EE441B" w:rsidRDefault="00EE441B" w:rsidP="00EE441B">
      <w:pPr>
        <w:ind w:firstLine="420"/>
        <w:rPr>
          <w:color w:val="FF0000"/>
          <w:szCs w:val="21"/>
        </w:rPr>
      </w:pPr>
      <w:r w:rsidRPr="00EE441B">
        <w:rPr>
          <w:rFonts w:hint="eastAsia"/>
          <w:color w:val="FF0000"/>
          <w:szCs w:val="21"/>
        </w:rPr>
        <w:t xml:space="preserve">    cvpcr.playAreas partPlayAreas, #</w:t>
      </w:r>
      <w:r w:rsidRPr="00EE441B">
        <w:rPr>
          <w:rFonts w:hint="eastAsia"/>
          <w:color w:val="FF0000"/>
          <w:szCs w:val="21"/>
        </w:rPr>
        <w:t>分集国别版权</w:t>
      </w:r>
    </w:p>
    <w:p w14:paraId="525B40EA" w14:textId="77777777" w:rsidR="00EE441B" w:rsidRPr="00EE441B" w:rsidRDefault="00EE441B" w:rsidP="00EE441B">
      <w:pPr>
        <w:ind w:firstLine="420"/>
        <w:rPr>
          <w:color w:val="FF0000"/>
          <w:szCs w:val="21"/>
        </w:rPr>
      </w:pPr>
      <w:r w:rsidRPr="00EE441B">
        <w:rPr>
          <w:rFonts w:hint="eastAsia"/>
          <w:color w:val="FF0000"/>
          <w:szCs w:val="21"/>
        </w:rPr>
        <w:tab/>
        <w:t>cvf.fileId,#</w:t>
      </w:r>
      <w:r w:rsidRPr="00EE441B">
        <w:rPr>
          <w:rFonts w:hint="eastAsia"/>
          <w:color w:val="FF0000"/>
          <w:szCs w:val="21"/>
        </w:rPr>
        <w:t>文件</w:t>
      </w:r>
      <w:r w:rsidRPr="00EE441B">
        <w:rPr>
          <w:rFonts w:hint="eastAsia"/>
          <w:color w:val="FF0000"/>
          <w:szCs w:val="21"/>
        </w:rPr>
        <w:t>ID</w:t>
      </w:r>
    </w:p>
    <w:p w14:paraId="11D6381D" w14:textId="77777777" w:rsidR="00EE441B" w:rsidRPr="00EE441B" w:rsidRDefault="00EE441B" w:rsidP="00EE441B">
      <w:pPr>
        <w:ind w:firstLine="420"/>
        <w:rPr>
          <w:color w:val="FF0000"/>
          <w:szCs w:val="21"/>
        </w:rPr>
      </w:pPr>
      <w:r w:rsidRPr="00EE441B">
        <w:rPr>
          <w:rFonts w:hint="eastAsia"/>
          <w:color w:val="FF0000"/>
          <w:szCs w:val="21"/>
        </w:rPr>
        <w:tab/>
        <w:t>cvf.fileUuid, #</w:t>
      </w:r>
      <w:r w:rsidRPr="00EE441B">
        <w:rPr>
          <w:rFonts w:hint="eastAsia"/>
          <w:color w:val="FF0000"/>
          <w:szCs w:val="21"/>
        </w:rPr>
        <w:t>视达科</w:t>
      </w:r>
      <w:r w:rsidRPr="00EE441B">
        <w:rPr>
          <w:rFonts w:hint="eastAsia"/>
          <w:color w:val="FF0000"/>
          <w:szCs w:val="21"/>
        </w:rPr>
        <w:t>32</w:t>
      </w:r>
      <w:r w:rsidRPr="00EE441B">
        <w:rPr>
          <w:rFonts w:hint="eastAsia"/>
          <w:color w:val="FF0000"/>
          <w:szCs w:val="21"/>
        </w:rPr>
        <w:t>位片源</w:t>
      </w:r>
      <w:r w:rsidRPr="00EE441B">
        <w:rPr>
          <w:rFonts w:hint="eastAsia"/>
          <w:color w:val="FF0000"/>
          <w:szCs w:val="21"/>
        </w:rPr>
        <w:t>ID</w:t>
      </w:r>
    </w:p>
    <w:p w14:paraId="6233619D" w14:textId="77777777" w:rsidR="00EE441B" w:rsidRPr="00EE441B" w:rsidRDefault="00EE441B" w:rsidP="00EE441B">
      <w:pPr>
        <w:ind w:firstLine="420"/>
        <w:rPr>
          <w:color w:val="FF0000"/>
          <w:szCs w:val="21"/>
        </w:rPr>
      </w:pPr>
      <w:r w:rsidRPr="00EE441B">
        <w:rPr>
          <w:rFonts w:hint="eastAsia"/>
          <w:color w:val="FF0000"/>
          <w:szCs w:val="21"/>
        </w:rPr>
        <w:t xml:space="preserve">    cvf.fileName, #</w:t>
      </w:r>
      <w:r w:rsidRPr="00EE441B">
        <w:rPr>
          <w:rFonts w:hint="eastAsia"/>
          <w:color w:val="FF0000"/>
          <w:szCs w:val="21"/>
        </w:rPr>
        <w:t>文件名</w:t>
      </w:r>
    </w:p>
    <w:p w14:paraId="68349CE6" w14:textId="77777777" w:rsidR="00EE441B" w:rsidRPr="00EE441B" w:rsidRDefault="00EE441B" w:rsidP="00EE441B">
      <w:pPr>
        <w:ind w:firstLine="420"/>
        <w:rPr>
          <w:color w:val="FF0000"/>
          <w:szCs w:val="21"/>
        </w:rPr>
      </w:pPr>
      <w:r w:rsidRPr="00EE441B">
        <w:rPr>
          <w:rFonts w:hint="eastAsia"/>
          <w:color w:val="FF0000"/>
          <w:szCs w:val="21"/>
        </w:rPr>
        <w:t xml:space="preserve">    cvf.fileBitRate, #</w:t>
      </w:r>
      <w:r w:rsidRPr="00EE441B">
        <w:rPr>
          <w:rFonts w:hint="eastAsia"/>
          <w:color w:val="FF0000"/>
          <w:szCs w:val="21"/>
        </w:rPr>
        <w:t>比特率</w:t>
      </w:r>
    </w:p>
    <w:p w14:paraId="45740DBA" w14:textId="77777777" w:rsidR="00EE441B" w:rsidRPr="00EE441B" w:rsidRDefault="00EE441B" w:rsidP="00EE441B">
      <w:pPr>
        <w:ind w:firstLine="420"/>
        <w:rPr>
          <w:color w:val="FF0000"/>
          <w:szCs w:val="21"/>
        </w:rPr>
      </w:pPr>
      <w:r w:rsidRPr="00EE441B">
        <w:rPr>
          <w:rFonts w:hint="eastAsia"/>
          <w:color w:val="FF0000"/>
          <w:szCs w:val="21"/>
        </w:rPr>
        <w:t xml:space="preserve">    cvf.fileDuration, #</w:t>
      </w:r>
      <w:r w:rsidRPr="00EE441B">
        <w:rPr>
          <w:rFonts w:hint="eastAsia"/>
          <w:color w:val="FF0000"/>
          <w:szCs w:val="21"/>
        </w:rPr>
        <w:t>时长</w:t>
      </w:r>
    </w:p>
    <w:p w14:paraId="103F812C" w14:textId="77777777" w:rsidR="00EE441B" w:rsidRPr="00EE441B" w:rsidRDefault="00EE441B" w:rsidP="00EE441B">
      <w:pPr>
        <w:ind w:firstLine="420"/>
        <w:rPr>
          <w:color w:val="FF0000"/>
          <w:szCs w:val="21"/>
        </w:rPr>
      </w:pPr>
      <w:r w:rsidRPr="00EE441B">
        <w:rPr>
          <w:rFonts w:hint="eastAsia"/>
          <w:color w:val="FF0000"/>
          <w:szCs w:val="21"/>
        </w:rPr>
        <w:t xml:space="preserve">    cvf.fileHash, #</w:t>
      </w:r>
      <w:r w:rsidRPr="00EE441B">
        <w:rPr>
          <w:rFonts w:hint="eastAsia"/>
          <w:color w:val="FF0000"/>
          <w:szCs w:val="21"/>
        </w:rPr>
        <w:t>片源</w:t>
      </w:r>
      <w:r w:rsidRPr="00EE441B">
        <w:rPr>
          <w:rFonts w:hint="eastAsia"/>
          <w:color w:val="FF0000"/>
          <w:szCs w:val="21"/>
        </w:rPr>
        <w:t>HASH</w:t>
      </w:r>
    </w:p>
    <w:p w14:paraId="6F4B3E56" w14:textId="77777777" w:rsidR="00EE441B" w:rsidRPr="00EE441B" w:rsidRDefault="00EE441B" w:rsidP="00EE441B">
      <w:pPr>
        <w:ind w:firstLine="420"/>
        <w:rPr>
          <w:color w:val="FF0000"/>
          <w:szCs w:val="21"/>
        </w:rPr>
      </w:pPr>
      <w:r w:rsidRPr="00EE441B">
        <w:rPr>
          <w:rFonts w:hint="eastAsia"/>
          <w:color w:val="FF0000"/>
          <w:szCs w:val="21"/>
        </w:rPr>
        <w:t xml:space="preserve">    cvf.thirdFileid, #</w:t>
      </w:r>
      <w:r w:rsidRPr="00EE441B">
        <w:rPr>
          <w:rFonts w:hint="eastAsia"/>
          <w:color w:val="FF0000"/>
          <w:szCs w:val="21"/>
        </w:rPr>
        <w:t>第三方文件</w:t>
      </w:r>
      <w:r w:rsidRPr="00EE441B">
        <w:rPr>
          <w:rFonts w:hint="eastAsia"/>
          <w:color w:val="FF0000"/>
          <w:szCs w:val="21"/>
        </w:rPr>
        <w:t>ID</w:t>
      </w:r>
    </w:p>
    <w:p w14:paraId="34A362C7" w14:textId="77777777" w:rsidR="00EE441B" w:rsidRPr="00EE441B" w:rsidRDefault="00EE441B" w:rsidP="00EE441B">
      <w:pPr>
        <w:ind w:firstLine="420"/>
        <w:rPr>
          <w:color w:val="FF0000"/>
          <w:szCs w:val="21"/>
        </w:rPr>
      </w:pPr>
      <w:r w:rsidRPr="00EE441B">
        <w:rPr>
          <w:rFonts w:hint="eastAsia"/>
          <w:color w:val="FF0000"/>
          <w:szCs w:val="21"/>
        </w:rPr>
        <w:t xml:space="preserve">    cvf.fileDefinition #</w:t>
      </w:r>
      <w:r w:rsidRPr="00EE441B">
        <w:rPr>
          <w:rFonts w:hint="eastAsia"/>
          <w:color w:val="FF0000"/>
          <w:szCs w:val="21"/>
        </w:rPr>
        <w:t>清晰度</w:t>
      </w:r>
    </w:p>
    <w:p w14:paraId="7B1137BE" w14:textId="77777777" w:rsidR="00EE441B" w:rsidRPr="00EE441B" w:rsidRDefault="00EE441B" w:rsidP="00EE441B">
      <w:pPr>
        <w:ind w:firstLine="420"/>
        <w:rPr>
          <w:color w:val="FF0000"/>
          <w:szCs w:val="21"/>
        </w:rPr>
      </w:pPr>
      <w:r w:rsidRPr="00EE441B">
        <w:rPr>
          <w:color w:val="FF0000"/>
          <w:szCs w:val="21"/>
        </w:rPr>
        <w:t>FROM</w:t>
      </w:r>
    </w:p>
    <w:p w14:paraId="5E9470DA" w14:textId="77777777" w:rsidR="00EE441B" w:rsidRPr="00EE441B" w:rsidRDefault="00EE441B" w:rsidP="00EE441B">
      <w:pPr>
        <w:ind w:firstLine="420"/>
        <w:rPr>
          <w:color w:val="FF0000"/>
          <w:szCs w:val="21"/>
        </w:rPr>
      </w:pPr>
      <w:r w:rsidRPr="00EE441B">
        <w:rPr>
          <w:color w:val="FF0000"/>
          <w:szCs w:val="21"/>
        </w:rPr>
        <w:t xml:space="preserve">    cms_vod cv</w:t>
      </w:r>
    </w:p>
    <w:p w14:paraId="7FBA4CB5" w14:textId="77777777" w:rsidR="00EE441B" w:rsidRPr="00EE441B" w:rsidRDefault="00EE441B" w:rsidP="00EE441B">
      <w:pPr>
        <w:ind w:firstLine="420"/>
        <w:rPr>
          <w:color w:val="FF0000"/>
          <w:szCs w:val="21"/>
        </w:rPr>
      </w:pPr>
      <w:r w:rsidRPr="00EE441B">
        <w:rPr>
          <w:color w:val="FF0000"/>
          <w:szCs w:val="21"/>
        </w:rPr>
        <w:t xml:space="preserve">        LEFT JOIN</w:t>
      </w:r>
    </w:p>
    <w:p w14:paraId="291DC313" w14:textId="77777777" w:rsidR="00EE441B" w:rsidRPr="00EE441B" w:rsidRDefault="00EE441B" w:rsidP="00EE441B">
      <w:pPr>
        <w:ind w:firstLine="420"/>
        <w:rPr>
          <w:color w:val="FF0000"/>
          <w:szCs w:val="21"/>
        </w:rPr>
      </w:pPr>
      <w:r w:rsidRPr="00EE441B">
        <w:rPr>
          <w:color w:val="FF0000"/>
          <w:szCs w:val="21"/>
        </w:rPr>
        <w:t xml:space="preserve">    cms_vod_copyright cvcr ON cv.vodId = cvcr.vodId</w:t>
      </w:r>
    </w:p>
    <w:p w14:paraId="75D18B89" w14:textId="77777777" w:rsidR="00EE441B" w:rsidRPr="00EE441B" w:rsidRDefault="00EE441B" w:rsidP="00EE441B">
      <w:pPr>
        <w:ind w:firstLine="420"/>
        <w:rPr>
          <w:color w:val="FF0000"/>
          <w:szCs w:val="21"/>
        </w:rPr>
      </w:pPr>
      <w:r w:rsidRPr="00EE441B">
        <w:rPr>
          <w:color w:val="FF0000"/>
          <w:szCs w:val="21"/>
        </w:rPr>
        <w:t xml:space="preserve">        INNER JOIN</w:t>
      </w:r>
    </w:p>
    <w:p w14:paraId="02E30C98" w14:textId="77777777" w:rsidR="00EE441B" w:rsidRPr="00EE441B" w:rsidRDefault="00EE441B" w:rsidP="00EE441B">
      <w:pPr>
        <w:ind w:firstLine="420"/>
        <w:rPr>
          <w:color w:val="FF0000"/>
          <w:szCs w:val="21"/>
        </w:rPr>
      </w:pPr>
      <w:r w:rsidRPr="00EE441B">
        <w:rPr>
          <w:color w:val="FF0000"/>
          <w:szCs w:val="21"/>
        </w:rPr>
        <w:t xml:space="preserve">    cms_vod_part cvp ON cv.vodId = cvp.vodId</w:t>
      </w:r>
    </w:p>
    <w:p w14:paraId="5B66E694" w14:textId="77777777" w:rsidR="00EE441B" w:rsidRPr="00EE441B" w:rsidRDefault="00EE441B" w:rsidP="00EE441B">
      <w:pPr>
        <w:ind w:firstLine="420"/>
        <w:rPr>
          <w:color w:val="FF0000"/>
          <w:szCs w:val="21"/>
        </w:rPr>
      </w:pPr>
      <w:r w:rsidRPr="00EE441B">
        <w:rPr>
          <w:color w:val="FF0000"/>
          <w:szCs w:val="21"/>
        </w:rPr>
        <w:t xml:space="preserve">        LEFT JOIN</w:t>
      </w:r>
    </w:p>
    <w:p w14:paraId="15A8A0ED" w14:textId="77777777" w:rsidR="00EE441B" w:rsidRPr="00EE441B" w:rsidRDefault="00EE441B" w:rsidP="00EE441B">
      <w:pPr>
        <w:ind w:firstLine="420"/>
        <w:rPr>
          <w:color w:val="FF0000"/>
          <w:szCs w:val="21"/>
        </w:rPr>
      </w:pPr>
      <w:r w:rsidRPr="00EE441B">
        <w:rPr>
          <w:color w:val="FF0000"/>
          <w:szCs w:val="21"/>
        </w:rPr>
        <w:t xml:space="preserve">    cms_vod_part_copyright cvpcr ON cvp.partId = cvpcr.partId</w:t>
      </w:r>
    </w:p>
    <w:p w14:paraId="01325076" w14:textId="77777777" w:rsidR="00EE441B" w:rsidRPr="00EE441B" w:rsidRDefault="00EE441B" w:rsidP="00EE441B">
      <w:pPr>
        <w:ind w:firstLine="420"/>
        <w:rPr>
          <w:color w:val="FF0000"/>
          <w:szCs w:val="21"/>
        </w:rPr>
      </w:pPr>
      <w:r w:rsidRPr="00EE441B">
        <w:rPr>
          <w:color w:val="FF0000"/>
          <w:szCs w:val="21"/>
        </w:rPr>
        <w:t xml:space="preserve">        INNER JOIN</w:t>
      </w:r>
    </w:p>
    <w:p w14:paraId="0245605D" w14:textId="77777777" w:rsidR="00EE441B" w:rsidRPr="00EE441B" w:rsidRDefault="00EE441B" w:rsidP="00EE441B">
      <w:pPr>
        <w:ind w:firstLine="420"/>
        <w:rPr>
          <w:color w:val="FF0000"/>
          <w:szCs w:val="21"/>
        </w:rPr>
      </w:pPr>
      <w:r w:rsidRPr="00EE441B">
        <w:rPr>
          <w:color w:val="FF0000"/>
          <w:szCs w:val="21"/>
        </w:rPr>
        <w:t xml:space="preserve">    cms_vod_file cvf ON cvp.partId = cvf.partId</w:t>
      </w:r>
    </w:p>
    <w:p w14:paraId="3A8E8AAE" w14:textId="77777777" w:rsidR="00EE441B" w:rsidRPr="00EE441B" w:rsidRDefault="00EE441B" w:rsidP="00EE441B">
      <w:pPr>
        <w:ind w:firstLine="420"/>
        <w:rPr>
          <w:color w:val="FF0000"/>
          <w:szCs w:val="21"/>
        </w:rPr>
      </w:pPr>
      <w:r w:rsidRPr="00EE441B">
        <w:rPr>
          <w:color w:val="FF0000"/>
          <w:szCs w:val="21"/>
        </w:rPr>
        <w:t>WHERE</w:t>
      </w:r>
    </w:p>
    <w:p w14:paraId="096B11B6" w14:textId="77777777" w:rsidR="00642D8F" w:rsidRDefault="00EE441B" w:rsidP="00EE441B">
      <w:pPr>
        <w:ind w:firstLine="420"/>
        <w:rPr>
          <w:color w:val="FF0000"/>
          <w:szCs w:val="21"/>
        </w:rPr>
      </w:pPr>
      <w:r w:rsidRPr="00EE441B">
        <w:rPr>
          <w:color w:val="FF0000"/>
          <w:szCs w:val="21"/>
        </w:rPr>
        <w:t>cvp.partId = 3663335 and cvf.isLock = 0</w:t>
      </w:r>
    </w:p>
    <w:p w14:paraId="6B932BD6" w14:textId="77777777" w:rsidR="00EE441B" w:rsidRDefault="00EE441B" w:rsidP="00EE441B">
      <w:pPr>
        <w:ind w:firstLine="420"/>
        <w:rPr>
          <w:color w:val="FF0000"/>
          <w:szCs w:val="21"/>
        </w:rPr>
      </w:pPr>
    </w:p>
    <w:p w14:paraId="08059DD7" w14:textId="77777777" w:rsidR="00850C76" w:rsidRPr="004339F2" w:rsidRDefault="004339F2" w:rsidP="004339F2">
      <w:pPr>
        <w:pStyle w:val="a4"/>
        <w:numPr>
          <w:ilvl w:val="0"/>
          <w:numId w:val="25"/>
        </w:numPr>
        <w:ind w:firstLineChars="0"/>
        <w:rPr>
          <w:color w:val="FF0000"/>
          <w:szCs w:val="21"/>
        </w:rPr>
      </w:pPr>
      <w:r w:rsidRPr="004339F2">
        <w:rPr>
          <w:rFonts w:hint="eastAsia"/>
          <w:color w:val="FF0000"/>
          <w:szCs w:val="21"/>
        </w:rPr>
        <w:t>传入分集</w:t>
      </w:r>
      <w:r w:rsidRPr="004339F2">
        <w:rPr>
          <w:rFonts w:hint="eastAsia"/>
          <w:color w:val="FF0000"/>
          <w:szCs w:val="21"/>
        </w:rPr>
        <w:t>ID</w:t>
      </w:r>
      <w:r w:rsidRPr="004339F2">
        <w:rPr>
          <w:rFonts w:hint="eastAsia"/>
          <w:color w:val="FF0000"/>
          <w:szCs w:val="21"/>
        </w:rPr>
        <w:t>与清晰度定位取串片源</w:t>
      </w:r>
      <w:r w:rsidR="00AD0847">
        <w:rPr>
          <w:rFonts w:hint="eastAsia"/>
          <w:color w:val="FF0000"/>
          <w:szCs w:val="21"/>
        </w:rPr>
        <w:t>，如果清晰度不匹配，则默认一个</w:t>
      </w:r>
    </w:p>
    <w:p w14:paraId="5A850690" w14:textId="77777777" w:rsidR="004339F2" w:rsidRDefault="00452098" w:rsidP="004339F2">
      <w:pPr>
        <w:pStyle w:val="a4"/>
        <w:numPr>
          <w:ilvl w:val="0"/>
          <w:numId w:val="25"/>
        </w:numPr>
        <w:ind w:firstLineChars="0"/>
        <w:rPr>
          <w:color w:val="FF0000"/>
          <w:szCs w:val="21"/>
        </w:rPr>
      </w:pPr>
      <w:r>
        <w:rPr>
          <w:rFonts w:hint="eastAsia"/>
          <w:color w:val="FF0000"/>
          <w:szCs w:val="21"/>
        </w:rPr>
        <w:t>版权鉴权</w:t>
      </w:r>
    </w:p>
    <w:p w14:paraId="3C59AAC3" w14:textId="77777777" w:rsidR="00452098" w:rsidRDefault="00452098" w:rsidP="004339F2">
      <w:pPr>
        <w:pStyle w:val="a4"/>
        <w:numPr>
          <w:ilvl w:val="0"/>
          <w:numId w:val="25"/>
        </w:numPr>
        <w:ind w:firstLineChars="0"/>
        <w:rPr>
          <w:color w:val="FF0000"/>
          <w:szCs w:val="21"/>
        </w:rPr>
      </w:pPr>
      <w:r>
        <w:rPr>
          <w:rFonts w:hint="eastAsia"/>
          <w:color w:val="FF0000"/>
          <w:szCs w:val="21"/>
        </w:rPr>
        <w:t>AAA</w:t>
      </w:r>
      <w:r>
        <w:rPr>
          <w:rFonts w:hint="eastAsia"/>
          <w:color w:val="FF0000"/>
          <w:szCs w:val="21"/>
        </w:rPr>
        <w:t>鉴权，</w:t>
      </w:r>
      <w:r>
        <w:rPr>
          <w:rFonts w:hint="eastAsia"/>
          <w:color w:val="FF0000"/>
          <w:szCs w:val="21"/>
        </w:rPr>
        <w:t>4.X</w:t>
      </w:r>
      <w:r>
        <w:rPr>
          <w:rFonts w:hint="eastAsia"/>
          <w:color w:val="FF0000"/>
          <w:szCs w:val="21"/>
        </w:rPr>
        <w:t>新的鉴权接口</w:t>
      </w:r>
    </w:p>
    <w:p w14:paraId="56F8DC9F" w14:textId="77777777" w:rsidR="00452098" w:rsidRDefault="00452098" w:rsidP="004339F2">
      <w:pPr>
        <w:pStyle w:val="a4"/>
        <w:numPr>
          <w:ilvl w:val="0"/>
          <w:numId w:val="25"/>
        </w:numPr>
        <w:ind w:firstLineChars="0"/>
        <w:rPr>
          <w:color w:val="FF0000"/>
          <w:szCs w:val="21"/>
        </w:rPr>
      </w:pPr>
      <w:r>
        <w:rPr>
          <w:rFonts w:hint="eastAsia"/>
          <w:color w:val="FF0000"/>
          <w:szCs w:val="21"/>
        </w:rPr>
        <w:t>路由取串，区分自有</w:t>
      </w:r>
      <w:r>
        <w:rPr>
          <w:rFonts w:hint="eastAsia"/>
          <w:color w:val="FF0000"/>
          <w:szCs w:val="21"/>
        </w:rPr>
        <w:t>CDN</w:t>
      </w:r>
      <w:r>
        <w:rPr>
          <w:rFonts w:hint="eastAsia"/>
          <w:color w:val="FF0000"/>
          <w:szCs w:val="21"/>
        </w:rPr>
        <w:t>与</w:t>
      </w:r>
      <w:r>
        <w:rPr>
          <w:rFonts w:hint="eastAsia"/>
          <w:color w:val="FF0000"/>
          <w:szCs w:val="21"/>
        </w:rPr>
        <w:t>1905</w:t>
      </w:r>
    </w:p>
    <w:p w14:paraId="24349B2D" w14:textId="77777777" w:rsidR="00892A3E" w:rsidRPr="004339F2" w:rsidRDefault="00892A3E" w:rsidP="00892A3E">
      <w:pPr>
        <w:pStyle w:val="a4"/>
        <w:ind w:left="360" w:firstLineChars="0" w:firstLine="0"/>
        <w:rPr>
          <w:color w:val="FF0000"/>
          <w:szCs w:val="21"/>
        </w:rPr>
      </w:pPr>
    </w:p>
    <w:p w14:paraId="1131D7E8" w14:textId="77777777" w:rsidR="0044247A" w:rsidRPr="005E6BC9" w:rsidRDefault="00892A3E" w:rsidP="00744F16">
      <w:pPr>
        <w:rPr>
          <w:color w:val="FF0000"/>
        </w:rPr>
      </w:pPr>
      <w:r w:rsidRPr="005E6BC9">
        <w:rPr>
          <w:rFonts w:hint="eastAsia"/>
          <w:color w:val="FF0000"/>
        </w:rPr>
        <w:t>注意：返回的数据结构需要保持，如果没有的字段</w:t>
      </w:r>
      <w:r w:rsidR="00166555" w:rsidRPr="005E6BC9">
        <w:rPr>
          <w:rFonts w:hint="eastAsia"/>
          <w:color w:val="FF0000"/>
        </w:rPr>
        <w:t>应返回默认值</w:t>
      </w:r>
    </w:p>
    <w:p w14:paraId="4034887E" w14:textId="77777777" w:rsidR="00892A3E" w:rsidRDefault="00892A3E" w:rsidP="00744F16"/>
    <w:p w14:paraId="3A651FDE" w14:textId="77777777" w:rsidR="00744F16" w:rsidRDefault="00744F16" w:rsidP="00744F16">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44F16" w14:paraId="2CF07C93" w14:textId="77777777" w:rsidTr="006D6E6F">
        <w:tc>
          <w:tcPr>
            <w:tcW w:w="1843" w:type="dxa"/>
            <w:shd w:val="clear" w:color="auto" w:fill="808080"/>
          </w:tcPr>
          <w:p w14:paraId="5484562C" w14:textId="77777777" w:rsidR="00744F16" w:rsidRDefault="00744F16" w:rsidP="006D6E6F">
            <w:r>
              <w:rPr>
                <w:rFonts w:hint="eastAsia"/>
              </w:rPr>
              <w:t>参数名称</w:t>
            </w:r>
          </w:p>
        </w:tc>
        <w:tc>
          <w:tcPr>
            <w:tcW w:w="1417" w:type="dxa"/>
            <w:shd w:val="clear" w:color="auto" w:fill="808080"/>
          </w:tcPr>
          <w:p w14:paraId="73EABD9B" w14:textId="77777777" w:rsidR="00744F16" w:rsidRDefault="00744F16" w:rsidP="006D6E6F">
            <w:r>
              <w:rPr>
                <w:rFonts w:hint="eastAsia"/>
              </w:rPr>
              <w:t>位置</w:t>
            </w:r>
          </w:p>
        </w:tc>
        <w:tc>
          <w:tcPr>
            <w:tcW w:w="5103" w:type="dxa"/>
            <w:shd w:val="clear" w:color="auto" w:fill="808080"/>
          </w:tcPr>
          <w:p w14:paraId="0F78EB88" w14:textId="77777777" w:rsidR="00744F16" w:rsidRDefault="00744F16" w:rsidP="006D6E6F">
            <w:r>
              <w:rPr>
                <w:rFonts w:hint="eastAsia"/>
              </w:rPr>
              <w:t>含义</w:t>
            </w:r>
          </w:p>
        </w:tc>
      </w:tr>
      <w:tr w:rsidR="00744F16" w14:paraId="01038662" w14:textId="77777777" w:rsidTr="006D6E6F">
        <w:tc>
          <w:tcPr>
            <w:tcW w:w="1843" w:type="dxa"/>
          </w:tcPr>
          <w:p w14:paraId="20E7E7C6" w14:textId="77777777" w:rsidR="00744F16" w:rsidRDefault="00744F16" w:rsidP="006D6E6F">
            <w:r>
              <w:rPr>
                <w:rFonts w:hint="eastAsia"/>
              </w:rPr>
              <w:t>CODE</w:t>
            </w:r>
          </w:p>
        </w:tc>
        <w:tc>
          <w:tcPr>
            <w:tcW w:w="1417" w:type="dxa"/>
          </w:tcPr>
          <w:p w14:paraId="7BB35EA2" w14:textId="77777777" w:rsidR="00744F16" w:rsidRDefault="00744F16" w:rsidP="006D6E6F">
            <w:r>
              <w:rPr>
                <w:rFonts w:hint="eastAsia"/>
              </w:rPr>
              <w:t>RESPONSE</w:t>
            </w:r>
          </w:p>
        </w:tc>
        <w:tc>
          <w:tcPr>
            <w:tcW w:w="5103" w:type="dxa"/>
          </w:tcPr>
          <w:p w14:paraId="2B426689" w14:textId="77777777" w:rsidR="00744F16" w:rsidRDefault="00744F16" w:rsidP="006D6E6F">
            <w:pPr>
              <w:autoSpaceDE w:val="0"/>
              <w:autoSpaceDN w:val="0"/>
              <w:adjustRightInd w:val="0"/>
              <w:jc w:val="left"/>
            </w:pPr>
            <w:r>
              <w:rPr>
                <w:rFonts w:hint="eastAsia"/>
              </w:rPr>
              <w:t xml:space="preserve">200 </w:t>
            </w:r>
            <w:r>
              <w:rPr>
                <w:rFonts w:hint="eastAsia"/>
              </w:rPr>
              <w:t>成功</w:t>
            </w:r>
            <w:r>
              <w:rPr>
                <w:rFonts w:hint="eastAsia"/>
              </w:rPr>
              <w:t xml:space="preserve"> </w:t>
            </w:r>
          </w:p>
          <w:p w14:paraId="2D646F03" w14:textId="77777777" w:rsidR="00744F16" w:rsidRDefault="00744F16" w:rsidP="006D6E6F">
            <w:r>
              <w:rPr>
                <w:rFonts w:hint="eastAsia"/>
              </w:rPr>
              <w:t>其它</w:t>
            </w:r>
            <w:r>
              <w:rPr>
                <w:rFonts w:hint="eastAsia"/>
              </w:rPr>
              <w:t>,</w:t>
            </w:r>
            <w:r>
              <w:rPr>
                <w:rFonts w:hint="eastAsia"/>
              </w:rPr>
              <w:t>读取失败</w:t>
            </w:r>
          </w:p>
        </w:tc>
      </w:tr>
      <w:tr w:rsidR="00744F16" w14:paraId="5BDE6D42" w14:textId="77777777" w:rsidTr="006D6E6F">
        <w:tc>
          <w:tcPr>
            <w:tcW w:w="1843" w:type="dxa"/>
          </w:tcPr>
          <w:p w14:paraId="7F470B3B" w14:textId="77777777" w:rsidR="00744F16" w:rsidRDefault="00744F16" w:rsidP="006D6E6F">
            <w:r>
              <w:rPr>
                <w:rFonts w:hint="eastAsia"/>
              </w:rPr>
              <w:t>返回值</w:t>
            </w:r>
            <w:r>
              <w:rPr>
                <w:rFonts w:hint="eastAsia"/>
              </w:rPr>
              <w:t>JSON</w:t>
            </w:r>
          </w:p>
        </w:tc>
        <w:tc>
          <w:tcPr>
            <w:tcW w:w="1417" w:type="dxa"/>
          </w:tcPr>
          <w:p w14:paraId="6386C806" w14:textId="77777777" w:rsidR="00744F16" w:rsidRDefault="00744F16" w:rsidP="006D6E6F">
            <w:r>
              <w:rPr>
                <w:rFonts w:hint="eastAsia"/>
              </w:rPr>
              <w:t>BODY</w:t>
            </w:r>
          </w:p>
        </w:tc>
        <w:tc>
          <w:tcPr>
            <w:tcW w:w="5103" w:type="dxa"/>
          </w:tcPr>
          <w:p w14:paraId="44B481A5" w14:textId="77777777" w:rsidR="00744F16" w:rsidRDefault="00744F16" w:rsidP="006D6E6F">
            <w:pPr>
              <w:ind w:leftChars="50" w:left="105"/>
              <w:rPr>
                <w:color w:val="000000"/>
              </w:rPr>
            </w:pPr>
          </w:p>
        </w:tc>
      </w:tr>
      <w:tr w:rsidR="0001381C" w14:paraId="1335E16C" w14:textId="77777777" w:rsidTr="00E9013B">
        <w:tc>
          <w:tcPr>
            <w:tcW w:w="8363" w:type="dxa"/>
            <w:gridSpan w:val="3"/>
          </w:tcPr>
          <w:p w14:paraId="7F126067" w14:textId="77777777" w:rsidR="0001381C" w:rsidRPr="0001381C" w:rsidRDefault="0001381C" w:rsidP="0001381C">
            <w:pPr>
              <w:ind w:leftChars="50" w:left="105"/>
              <w:rPr>
                <w:color w:val="000000"/>
              </w:rPr>
            </w:pPr>
            <w:r w:rsidRPr="0001381C">
              <w:rPr>
                <w:color w:val="000000"/>
              </w:rPr>
              <w:t>{</w:t>
            </w:r>
          </w:p>
          <w:p w14:paraId="7F09510A" w14:textId="77777777" w:rsidR="0001381C" w:rsidRPr="0001381C" w:rsidRDefault="0001381C" w:rsidP="0001381C">
            <w:pPr>
              <w:ind w:leftChars="50" w:left="105"/>
              <w:rPr>
                <w:color w:val="000000"/>
              </w:rPr>
            </w:pPr>
            <w:r w:rsidRPr="0001381C">
              <w:rPr>
                <w:color w:val="000000"/>
              </w:rPr>
              <w:t xml:space="preserve">    "errno": "0",</w:t>
            </w:r>
          </w:p>
          <w:p w14:paraId="2376F621" w14:textId="77777777" w:rsidR="0001381C" w:rsidRPr="0001381C" w:rsidRDefault="0001381C" w:rsidP="0001381C">
            <w:pPr>
              <w:ind w:leftChars="50" w:left="105"/>
              <w:rPr>
                <w:color w:val="000000"/>
              </w:rPr>
            </w:pPr>
            <w:r w:rsidRPr="0001381C">
              <w:rPr>
                <w:rFonts w:hint="eastAsia"/>
                <w:color w:val="000000"/>
              </w:rPr>
              <w:t xml:space="preserve">    "msg": "</w:t>
            </w:r>
            <w:r w:rsidRPr="0001381C">
              <w:rPr>
                <w:rFonts w:hint="eastAsia"/>
                <w:color w:val="000000"/>
              </w:rPr>
              <w:t>成功</w:t>
            </w:r>
            <w:r w:rsidRPr="0001381C">
              <w:rPr>
                <w:rFonts w:hint="eastAsia"/>
                <w:color w:val="000000"/>
              </w:rPr>
              <w:t>",</w:t>
            </w:r>
          </w:p>
          <w:p w14:paraId="25CD0F74" w14:textId="77777777" w:rsidR="0001381C" w:rsidRPr="0001381C" w:rsidRDefault="0001381C" w:rsidP="0001381C">
            <w:pPr>
              <w:ind w:leftChars="50" w:left="105"/>
              <w:rPr>
                <w:color w:val="000000"/>
              </w:rPr>
            </w:pPr>
            <w:r w:rsidRPr="0001381C">
              <w:rPr>
                <w:color w:val="000000"/>
              </w:rPr>
              <w:t xml:space="preserve">    "server_time": 1455815935,</w:t>
            </w:r>
          </w:p>
          <w:p w14:paraId="46D6A936" w14:textId="77777777" w:rsidR="0001381C" w:rsidRDefault="0001381C" w:rsidP="00791CF3">
            <w:pPr>
              <w:ind w:leftChars="50" w:left="105" w:firstLine="420"/>
              <w:rPr>
                <w:color w:val="000000"/>
              </w:rPr>
            </w:pPr>
            <w:r w:rsidRPr="0001381C">
              <w:rPr>
                <w:color w:val="000000"/>
              </w:rPr>
              <w:t>"data": {</w:t>
            </w:r>
          </w:p>
          <w:p w14:paraId="34264ED1" w14:textId="77777777" w:rsidR="00791CF3" w:rsidRDefault="00791CF3" w:rsidP="00791CF3">
            <w:pPr>
              <w:ind w:firstLineChars="400" w:firstLine="840"/>
              <w:rPr>
                <w:color w:val="FF0000"/>
              </w:rPr>
            </w:pPr>
            <w:r w:rsidRPr="00063208">
              <w:rPr>
                <w:color w:val="FF0000"/>
              </w:rPr>
              <w:t>"</w:t>
            </w:r>
            <w:r w:rsidRPr="00063208">
              <w:rPr>
                <w:rFonts w:hint="eastAsia"/>
                <w:color w:val="FF0000"/>
              </w:rPr>
              <w:t>ticket</w:t>
            </w:r>
            <w:r w:rsidRPr="00063208">
              <w:rPr>
                <w:color w:val="FF0000"/>
              </w:rPr>
              <w:t>_</w:t>
            </w:r>
            <w:r w:rsidRPr="00063208">
              <w:rPr>
                <w:rFonts w:hint="eastAsia"/>
                <w:color w:val="FF0000"/>
              </w:rPr>
              <w:t>status</w:t>
            </w:r>
            <w:r w:rsidRPr="00063208">
              <w:rPr>
                <w:color w:val="FF0000"/>
              </w:rPr>
              <w:t>": "</w:t>
            </w:r>
            <w:r w:rsidRPr="00063208">
              <w:rPr>
                <w:rFonts w:hint="eastAsia"/>
                <w:color w:val="FF0000"/>
              </w:rPr>
              <w:t>normal</w:t>
            </w:r>
            <w:r w:rsidRPr="00063208">
              <w:rPr>
                <w:color w:val="FF0000"/>
              </w:rPr>
              <w:t>"</w:t>
            </w:r>
            <w:r w:rsidRPr="00063208">
              <w:rPr>
                <w:rFonts w:hint="eastAsia"/>
                <w:color w:val="FF0000"/>
              </w:rPr>
              <w:t>,  //normal-</w:t>
            </w:r>
            <w:r w:rsidRPr="00063208">
              <w:rPr>
                <w:rFonts w:hint="eastAsia"/>
                <w:color w:val="FF0000"/>
              </w:rPr>
              <w:t>正常</w:t>
            </w:r>
            <w:r w:rsidRPr="00063208">
              <w:rPr>
                <w:rFonts w:hint="eastAsia"/>
                <w:color w:val="FF0000"/>
              </w:rPr>
              <w:t xml:space="preserve"> </w:t>
            </w:r>
            <w:r w:rsidRPr="00063208">
              <w:rPr>
                <w:color w:val="FF0000"/>
              </w:rPr>
              <w:t>expired</w:t>
            </w:r>
            <w:r w:rsidRPr="00063208">
              <w:rPr>
                <w:rFonts w:hint="eastAsia"/>
                <w:color w:val="FF0000"/>
              </w:rPr>
              <w:t>-</w:t>
            </w:r>
            <w:r w:rsidRPr="00063208">
              <w:rPr>
                <w:rFonts w:hint="eastAsia"/>
                <w:color w:val="FF0000"/>
              </w:rPr>
              <w:t>已经过期</w:t>
            </w:r>
            <w:r w:rsidRPr="00063208">
              <w:rPr>
                <w:rFonts w:hint="eastAsia"/>
                <w:color w:val="FF0000"/>
              </w:rPr>
              <w:t xml:space="preserve"> none-</w:t>
            </w:r>
            <w:r w:rsidRPr="00063208">
              <w:rPr>
                <w:rFonts w:hint="eastAsia"/>
                <w:color w:val="FF0000"/>
              </w:rPr>
              <w:t>没传</w:t>
            </w:r>
            <w:r w:rsidRPr="00063208">
              <w:rPr>
                <w:rFonts w:hint="eastAsia"/>
                <w:color w:val="FF0000"/>
              </w:rPr>
              <w:t>ticket  kicked-</w:t>
            </w:r>
            <w:r w:rsidRPr="00063208">
              <w:rPr>
                <w:rFonts w:hint="eastAsia"/>
                <w:color w:val="FF0000"/>
              </w:rPr>
              <w:t>已被踢</w:t>
            </w:r>
            <w:r w:rsidRPr="00063208">
              <w:rPr>
                <w:rFonts w:hint="eastAsia"/>
                <w:color w:val="FF0000"/>
              </w:rPr>
              <w:t>,</w:t>
            </w:r>
          </w:p>
          <w:p w14:paraId="3CAA655E" w14:textId="77777777" w:rsidR="00CA4F88" w:rsidRDefault="00CA4F88" w:rsidP="00CA4F88">
            <w:pPr>
              <w:ind w:firstLineChars="400" w:firstLine="840"/>
              <w:rPr>
                <w:color w:val="FF0000"/>
              </w:rPr>
            </w:pPr>
            <w:r w:rsidRPr="00063208">
              <w:rPr>
                <w:color w:val="FF0000"/>
              </w:rPr>
              <w:t>"</w:t>
            </w:r>
            <w:r>
              <w:rPr>
                <w:rFonts w:hint="eastAsia"/>
                <w:color w:val="FF0000"/>
              </w:rPr>
              <w:t>svrip</w:t>
            </w:r>
            <w:r w:rsidRPr="00063208">
              <w:rPr>
                <w:color w:val="FF0000"/>
              </w:rPr>
              <w:t xml:space="preserve"> ": "</w:t>
            </w:r>
            <w:r w:rsidR="00E91053">
              <w:rPr>
                <w:rFonts w:hint="eastAsia"/>
                <w:color w:val="FF0000"/>
              </w:rPr>
              <w:t>127.0.0.1</w:t>
            </w:r>
            <w:r w:rsidRPr="00063208">
              <w:rPr>
                <w:color w:val="FF0000"/>
              </w:rPr>
              <w:t>"</w:t>
            </w:r>
            <w:r>
              <w:rPr>
                <w:rFonts w:hint="eastAsia"/>
                <w:color w:val="FF0000"/>
              </w:rPr>
              <w:t>,</w:t>
            </w:r>
            <w:r w:rsidR="004E26FB" w:rsidRPr="00584474">
              <w:rPr>
                <w:rFonts w:hint="eastAsia"/>
                <w:color w:val="FF0000"/>
              </w:rPr>
              <w:t>//retry</w:t>
            </w:r>
            <w:r w:rsidR="004E26FB" w:rsidRPr="00584474">
              <w:rPr>
                <w:rFonts w:hint="eastAsia"/>
                <w:color w:val="FF0000"/>
              </w:rPr>
              <w:t>机制参数，重试路由请求参数中带入</w:t>
            </w:r>
          </w:p>
          <w:p w14:paraId="6FFF9EE3" w14:textId="77777777" w:rsidR="00232B7E" w:rsidRDefault="00232B7E" w:rsidP="00CA4F88">
            <w:pPr>
              <w:ind w:firstLineChars="400" w:firstLine="840"/>
              <w:rPr>
                <w:color w:val="FF0000"/>
              </w:rPr>
            </w:pPr>
            <w:r w:rsidRPr="00063208">
              <w:rPr>
                <w:color w:val="FF0000"/>
              </w:rPr>
              <w:t>"</w:t>
            </w:r>
            <w:r>
              <w:rPr>
                <w:rFonts w:hint="eastAsia"/>
                <w:color w:val="FF0000"/>
              </w:rPr>
              <w:t>status</w:t>
            </w:r>
            <w:r w:rsidRPr="00063208">
              <w:rPr>
                <w:color w:val="FF0000"/>
              </w:rPr>
              <w:t xml:space="preserve"> ": "</w:t>
            </w:r>
            <w:r w:rsidR="00E47C43">
              <w:rPr>
                <w:rFonts w:hint="eastAsia"/>
                <w:color w:val="FF0000"/>
              </w:rPr>
              <w:t>0000</w:t>
            </w:r>
            <w:r w:rsidRPr="00063208">
              <w:rPr>
                <w:color w:val="FF0000"/>
              </w:rPr>
              <w:t>"</w:t>
            </w:r>
            <w:r>
              <w:rPr>
                <w:rFonts w:hint="eastAsia"/>
                <w:color w:val="FF0000"/>
              </w:rPr>
              <w:t>,</w:t>
            </w:r>
            <w:r w:rsidRPr="00584474">
              <w:rPr>
                <w:rFonts w:hint="eastAsia"/>
                <w:color w:val="FF0000"/>
              </w:rPr>
              <w:t>//</w:t>
            </w:r>
            <w:r w:rsidR="003E7685">
              <w:rPr>
                <w:rFonts w:hint="eastAsia"/>
                <w:color w:val="FF0000"/>
              </w:rPr>
              <w:t>AAA</w:t>
            </w:r>
            <w:r w:rsidR="003E7685">
              <w:rPr>
                <w:rFonts w:hint="eastAsia"/>
                <w:color w:val="FF0000"/>
              </w:rPr>
              <w:t>鉴权返回的状态码，</w:t>
            </w:r>
            <w:r w:rsidR="003E7685">
              <w:rPr>
                <w:rFonts w:hint="eastAsia"/>
                <w:color w:val="FF0000"/>
              </w:rPr>
              <w:t>0000</w:t>
            </w:r>
            <w:r w:rsidR="003E7685">
              <w:rPr>
                <w:rFonts w:hint="eastAsia"/>
                <w:color w:val="FF0000"/>
              </w:rPr>
              <w:t>成功，其它需要根据状态码来确定终端行为</w:t>
            </w:r>
            <w:r w:rsidR="0055146F">
              <w:rPr>
                <w:rFonts w:hint="eastAsia"/>
                <w:color w:val="FF0000"/>
              </w:rPr>
              <w:t>，例如，未付费等。</w:t>
            </w:r>
          </w:p>
          <w:p w14:paraId="3C7F5F34" w14:textId="77777777" w:rsidR="0001381C" w:rsidRPr="0001381C" w:rsidRDefault="00C92DB0" w:rsidP="0001381C">
            <w:pPr>
              <w:ind w:leftChars="50" w:left="105"/>
              <w:rPr>
                <w:color w:val="000000"/>
              </w:rPr>
            </w:pPr>
            <w:r>
              <w:rPr>
                <w:rFonts w:hint="eastAsia"/>
                <w:color w:val="000000"/>
              </w:rPr>
              <w:t xml:space="preserve">        "</w:t>
            </w:r>
            <w:r w:rsidRPr="0001381C">
              <w:t>video_id</w:t>
            </w:r>
            <w:r w:rsidR="0001381C" w:rsidRPr="0001381C">
              <w:rPr>
                <w:rFonts w:hint="eastAsia"/>
                <w:color w:val="000000"/>
              </w:rPr>
              <w:t>": "e46593e69ff38030c7452e5de3021140", //</w:t>
            </w:r>
            <w:r w:rsidR="00166555" w:rsidRPr="00166555">
              <w:rPr>
                <w:rFonts w:hint="eastAsia"/>
                <w:color w:val="000000"/>
              </w:rPr>
              <w:t>视达科</w:t>
            </w:r>
            <w:r w:rsidR="00166555" w:rsidRPr="00166555">
              <w:rPr>
                <w:rFonts w:hint="eastAsia"/>
                <w:color w:val="000000"/>
              </w:rPr>
              <w:t>32</w:t>
            </w:r>
            <w:r w:rsidR="00166555" w:rsidRPr="00166555">
              <w:rPr>
                <w:rFonts w:hint="eastAsia"/>
                <w:color w:val="000000"/>
              </w:rPr>
              <w:t>位合集</w:t>
            </w:r>
            <w:r w:rsidR="00166555" w:rsidRPr="00166555">
              <w:rPr>
                <w:rFonts w:hint="eastAsia"/>
                <w:color w:val="000000"/>
              </w:rPr>
              <w:t>ID</w:t>
            </w:r>
          </w:p>
          <w:p w14:paraId="7D7427BA" w14:textId="77777777" w:rsidR="0001381C" w:rsidRPr="0001381C" w:rsidRDefault="0001381C" w:rsidP="0001381C">
            <w:pPr>
              <w:ind w:leftChars="50" w:left="105"/>
              <w:rPr>
                <w:color w:val="000000"/>
              </w:rPr>
            </w:pPr>
            <w:r w:rsidRPr="0001381C">
              <w:rPr>
                <w:rFonts w:hint="eastAsia"/>
                <w:color w:val="000000"/>
              </w:rPr>
              <w:tab/>
              <w:t>"video_import_id:": "158233",</w:t>
            </w:r>
            <w:r w:rsidRPr="0001381C">
              <w:rPr>
                <w:rFonts w:hint="eastAsia"/>
                <w:color w:val="000000"/>
              </w:rPr>
              <w:tab/>
              <w:t>//</w:t>
            </w:r>
            <w:r w:rsidRPr="0001381C">
              <w:rPr>
                <w:rFonts w:hint="eastAsia"/>
                <w:color w:val="000000"/>
              </w:rPr>
              <w:t>芒果集合</w:t>
            </w:r>
            <w:r w:rsidRPr="0001381C">
              <w:rPr>
                <w:rFonts w:hint="eastAsia"/>
                <w:color w:val="000000"/>
              </w:rPr>
              <w:t>ID</w:t>
            </w:r>
          </w:p>
          <w:p w14:paraId="6C25029A" w14:textId="77777777" w:rsidR="0001381C" w:rsidRPr="0001381C" w:rsidRDefault="0001381C" w:rsidP="0001381C">
            <w:pPr>
              <w:ind w:leftChars="50" w:left="105"/>
              <w:rPr>
                <w:color w:val="000000"/>
              </w:rPr>
            </w:pPr>
            <w:r w:rsidRPr="0001381C">
              <w:rPr>
                <w:rFonts w:hint="eastAsia"/>
                <w:color w:val="000000"/>
              </w:rPr>
              <w:t xml:space="preserve">        "</w:t>
            </w:r>
            <w:r w:rsidR="00C92DB0">
              <w:rPr>
                <w:rFonts w:hint="eastAsia"/>
              </w:rPr>
              <w:t>index</w:t>
            </w:r>
            <w:r w:rsidR="00C92DB0" w:rsidRPr="0001381C">
              <w:t>_id</w:t>
            </w:r>
            <w:r w:rsidR="00C92DB0" w:rsidRPr="0001381C">
              <w:rPr>
                <w:rFonts w:hint="eastAsia"/>
                <w:color w:val="000000"/>
              </w:rPr>
              <w:t xml:space="preserve"> </w:t>
            </w:r>
            <w:r w:rsidRPr="0001381C">
              <w:rPr>
                <w:rFonts w:hint="eastAsia"/>
                <w:color w:val="000000"/>
              </w:rPr>
              <w:t>": "016532fcd93d7056194fe685b0d8439e",</w:t>
            </w:r>
            <w:r w:rsidRPr="0001381C">
              <w:rPr>
                <w:rFonts w:hint="eastAsia"/>
                <w:color w:val="000000"/>
              </w:rPr>
              <w:tab/>
              <w:t>//</w:t>
            </w:r>
            <w:r w:rsidR="00166555" w:rsidRPr="00166555">
              <w:rPr>
                <w:rFonts w:hint="eastAsia"/>
                <w:color w:val="000000"/>
              </w:rPr>
              <w:t>视达</w:t>
            </w:r>
            <w:r w:rsidR="00166555" w:rsidRPr="00166555">
              <w:rPr>
                <w:rFonts w:hint="eastAsia"/>
                <w:color w:val="000000"/>
              </w:rPr>
              <w:t>32</w:t>
            </w:r>
            <w:r w:rsidR="00166555" w:rsidRPr="00166555">
              <w:rPr>
                <w:rFonts w:hint="eastAsia"/>
                <w:color w:val="000000"/>
              </w:rPr>
              <w:t>位分集</w:t>
            </w:r>
            <w:r w:rsidR="00166555" w:rsidRPr="00166555">
              <w:rPr>
                <w:rFonts w:hint="eastAsia"/>
                <w:color w:val="000000"/>
              </w:rPr>
              <w:t>ID</w:t>
            </w:r>
          </w:p>
          <w:p w14:paraId="62E1CDD9" w14:textId="77777777" w:rsidR="0001381C" w:rsidRPr="0001381C" w:rsidRDefault="0001381C" w:rsidP="0001381C">
            <w:pPr>
              <w:ind w:leftChars="50" w:left="105"/>
              <w:rPr>
                <w:color w:val="000000"/>
              </w:rPr>
            </w:pPr>
            <w:r w:rsidRPr="0001381C">
              <w:rPr>
                <w:rFonts w:hint="eastAsia"/>
                <w:color w:val="000000"/>
              </w:rPr>
              <w:t xml:space="preserve">        "</w:t>
            </w:r>
            <w:r w:rsidR="00C92DB0" w:rsidRPr="0001381C">
              <w:t>video_index</w:t>
            </w:r>
            <w:r w:rsidRPr="0001381C">
              <w:rPr>
                <w:rFonts w:hint="eastAsia"/>
                <w:color w:val="000000"/>
              </w:rPr>
              <w:t>": "0",</w:t>
            </w:r>
            <w:r w:rsidRPr="0001381C">
              <w:rPr>
                <w:rFonts w:hint="eastAsia"/>
                <w:color w:val="000000"/>
              </w:rPr>
              <w:tab/>
              <w:t>//</w:t>
            </w:r>
            <w:r w:rsidRPr="0001381C">
              <w:rPr>
                <w:rFonts w:hint="eastAsia"/>
                <w:color w:val="000000"/>
              </w:rPr>
              <w:t>分集索引</w:t>
            </w:r>
          </w:p>
          <w:p w14:paraId="0BA2DA13" w14:textId="77777777" w:rsidR="0001381C" w:rsidRPr="0001381C" w:rsidRDefault="0001381C" w:rsidP="0001381C">
            <w:pPr>
              <w:ind w:leftChars="50" w:left="105"/>
              <w:rPr>
                <w:color w:val="000000"/>
              </w:rPr>
            </w:pPr>
            <w:r w:rsidRPr="0001381C">
              <w:rPr>
                <w:rFonts w:hint="eastAsia"/>
                <w:color w:val="000000"/>
              </w:rPr>
              <w:t xml:space="preserve">        "index_import_id": "2976844",</w:t>
            </w:r>
            <w:r w:rsidRPr="0001381C">
              <w:rPr>
                <w:rFonts w:hint="eastAsia"/>
                <w:color w:val="000000"/>
              </w:rPr>
              <w:tab/>
              <w:t>//</w:t>
            </w:r>
            <w:r w:rsidRPr="0001381C">
              <w:rPr>
                <w:rFonts w:hint="eastAsia"/>
                <w:color w:val="000000"/>
              </w:rPr>
              <w:t>芒果分集注入</w:t>
            </w:r>
            <w:r w:rsidRPr="0001381C">
              <w:rPr>
                <w:rFonts w:hint="eastAsia"/>
                <w:color w:val="000000"/>
              </w:rPr>
              <w:t>ID</w:t>
            </w:r>
          </w:p>
          <w:p w14:paraId="0194AF06" w14:textId="77777777" w:rsidR="0001381C" w:rsidRPr="0001381C" w:rsidRDefault="0001381C" w:rsidP="0001381C">
            <w:pPr>
              <w:ind w:leftChars="50" w:left="105"/>
              <w:rPr>
                <w:color w:val="000000"/>
              </w:rPr>
            </w:pPr>
            <w:r w:rsidRPr="0001381C">
              <w:rPr>
                <w:rFonts w:hint="eastAsia"/>
                <w:color w:val="000000"/>
              </w:rPr>
              <w:t xml:space="preserve">        "media_id": "4b2c8f1cc5a8be8417033fe31f42e099",  //</w:t>
            </w:r>
            <w:r w:rsidRPr="0001381C">
              <w:rPr>
                <w:rFonts w:hint="eastAsia"/>
                <w:color w:val="000000"/>
              </w:rPr>
              <w:t>片源</w:t>
            </w:r>
            <w:r w:rsidRPr="0001381C">
              <w:rPr>
                <w:rFonts w:hint="eastAsia"/>
                <w:color w:val="000000"/>
              </w:rPr>
              <w:t>ID</w:t>
            </w:r>
          </w:p>
          <w:p w14:paraId="400B1B6C" w14:textId="77777777" w:rsidR="0001381C" w:rsidRPr="0001381C" w:rsidRDefault="0001381C" w:rsidP="0001381C">
            <w:pPr>
              <w:ind w:leftChars="50" w:left="105"/>
              <w:rPr>
                <w:color w:val="000000"/>
              </w:rPr>
            </w:pPr>
            <w:r w:rsidRPr="0001381C">
              <w:rPr>
                <w:rFonts w:hint="eastAsia"/>
                <w:color w:val="000000"/>
              </w:rPr>
              <w:t xml:space="preserve">        "media_import_id": "3884823",  //</w:t>
            </w:r>
            <w:r w:rsidRPr="0001381C">
              <w:rPr>
                <w:rFonts w:hint="eastAsia"/>
                <w:color w:val="000000"/>
              </w:rPr>
              <w:t>芒果片源注入</w:t>
            </w:r>
            <w:r w:rsidRPr="0001381C">
              <w:rPr>
                <w:rFonts w:hint="eastAsia"/>
                <w:color w:val="000000"/>
              </w:rPr>
              <w:t>ID</w:t>
            </w:r>
          </w:p>
          <w:p w14:paraId="0527D874" w14:textId="77777777" w:rsidR="0001381C" w:rsidRPr="0001381C" w:rsidRDefault="0001381C" w:rsidP="0001381C">
            <w:pPr>
              <w:ind w:leftChars="50" w:left="105"/>
              <w:rPr>
                <w:color w:val="000000"/>
              </w:rPr>
            </w:pPr>
            <w:r w:rsidRPr="0001381C">
              <w:rPr>
                <w:color w:val="000000"/>
              </w:rPr>
              <w:t xml:space="preserve">        "url": "http://124.228.15.19/ZmlkPTc1NERFNEUxRDM1MzYxNjIzNEUxRkQwNzI5OEEyRURDJnQ9NTZjMzQyNjgmdXVpZD02NWNhOTcxMmI0NDM0NmZkOGRhMWI4OGRjOWUyMjRlYiZyZHVyPTYxNTgmc3JnaWQ9NjY5MyZ1cmdpZD0x 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-/internettv/c1/2016/dianshiju/qingqiuhuc huanshuo/1046f978</w:t>
            </w:r>
            <w:r w:rsidRPr="0001381C">
              <w:rPr>
                <w:rFonts w:hint="eastAsia"/>
                <w:color w:val="000000"/>
              </w:rPr>
              <w:t>4ccc8175d29ffd306cbf9e36e.ts", //</w:t>
            </w:r>
            <w:r w:rsidRPr="0001381C">
              <w:rPr>
                <w:rFonts w:hint="eastAsia"/>
                <w:color w:val="000000"/>
              </w:rPr>
              <w:t>播放串</w:t>
            </w:r>
          </w:p>
          <w:p w14:paraId="64A78D64" w14:textId="77777777" w:rsidR="0001381C" w:rsidRPr="0001381C" w:rsidRDefault="0001381C" w:rsidP="0001381C">
            <w:pPr>
              <w:ind w:leftChars="50" w:left="105"/>
              <w:rPr>
                <w:color w:val="000000"/>
              </w:rPr>
            </w:pPr>
            <w:r w:rsidRPr="0001381C">
              <w:rPr>
                <w:rFonts w:hint="eastAsia"/>
                <w:color w:val="000000"/>
              </w:rPr>
              <w:t xml:space="preserve">        "url_backup": "",  //</w:t>
            </w:r>
            <w:r w:rsidRPr="0001381C">
              <w:rPr>
                <w:rFonts w:hint="eastAsia"/>
                <w:color w:val="000000"/>
              </w:rPr>
              <w:t>备播放串，目前没有</w:t>
            </w:r>
          </w:p>
          <w:p w14:paraId="0AE81876" w14:textId="77777777" w:rsidR="0001381C" w:rsidRPr="0001381C" w:rsidRDefault="0001381C" w:rsidP="0001381C">
            <w:pPr>
              <w:ind w:leftChars="50" w:left="105"/>
              <w:rPr>
                <w:color w:val="000000"/>
              </w:rPr>
            </w:pPr>
            <w:r w:rsidRPr="0001381C">
              <w:rPr>
                <w:rFonts w:hint="eastAsia"/>
                <w:color w:val="000000"/>
              </w:rPr>
              <w:t xml:space="preserve">        "filetype": "ts",  //</w:t>
            </w:r>
            <w:r w:rsidRPr="0001381C">
              <w:rPr>
                <w:rFonts w:hint="eastAsia"/>
                <w:color w:val="000000"/>
              </w:rPr>
              <w:t>文件类型</w:t>
            </w:r>
          </w:p>
          <w:p w14:paraId="04FF2643" w14:textId="77777777" w:rsidR="0001381C" w:rsidRPr="0001381C" w:rsidRDefault="0001381C" w:rsidP="0001381C">
            <w:pPr>
              <w:ind w:leftChars="50" w:left="105"/>
              <w:rPr>
                <w:color w:val="000000"/>
              </w:rPr>
            </w:pPr>
            <w:r w:rsidRPr="0001381C">
              <w:rPr>
                <w:rFonts w:hint="eastAsia"/>
                <w:color w:val="000000"/>
              </w:rPr>
              <w:t xml:space="preserve">        "quality": "hd",  </w:t>
            </w:r>
            <w:r w:rsidRPr="0001381C">
              <w:rPr>
                <w:rFonts w:hint="eastAsia"/>
                <w:color w:val="000000"/>
              </w:rPr>
              <w:tab/>
              <w:t>//</w:t>
            </w:r>
            <w:r w:rsidRPr="0001381C">
              <w:rPr>
                <w:rFonts w:hint="eastAsia"/>
                <w:color w:val="000000"/>
              </w:rPr>
              <w:t>清晰度</w:t>
            </w:r>
          </w:p>
          <w:p w14:paraId="4B6B7F14" w14:textId="77777777" w:rsidR="0001381C" w:rsidRPr="0001381C" w:rsidRDefault="0001381C" w:rsidP="0001381C">
            <w:pPr>
              <w:ind w:leftChars="50" w:left="105"/>
              <w:rPr>
                <w:color w:val="000000"/>
              </w:rPr>
            </w:pPr>
            <w:r w:rsidRPr="0001381C">
              <w:rPr>
                <w:color w:val="000000"/>
              </w:rPr>
              <w:t xml:space="preserve">        "begin_play_time": "",</w:t>
            </w:r>
          </w:p>
          <w:p w14:paraId="75F6F894" w14:textId="77777777" w:rsidR="0001381C" w:rsidRPr="0001381C" w:rsidRDefault="0001381C" w:rsidP="0001381C">
            <w:pPr>
              <w:ind w:leftChars="50" w:left="105"/>
              <w:rPr>
                <w:color w:val="000000"/>
              </w:rPr>
            </w:pPr>
            <w:r w:rsidRPr="0001381C">
              <w:rPr>
                <w:color w:val="000000"/>
              </w:rPr>
              <w:t xml:space="preserve">        "play_time_len": "0",</w:t>
            </w:r>
          </w:p>
          <w:p w14:paraId="1EAB4F90" w14:textId="77777777" w:rsidR="0001381C" w:rsidRPr="0001381C" w:rsidRDefault="0001381C" w:rsidP="0001381C">
            <w:pPr>
              <w:ind w:leftChars="50" w:left="105"/>
              <w:rPr>
                <w:color w:val="000000"/>
              </w:rPr>
            </w:pPr>
            <w:r w:rsidRPr="0001381C">
              <w:rPr>
                <w:color w:val="000000"/>
              </w:rPr>
              <w:t xml:space="preserve">        "ts_limit_min": "",</w:t>
            </w:r>
          </w:p>
          <w:p w14:paraId="2D17FC4A" w14:textId="77777777" w:rsidR="0001381C" w:rsidRPr="0001381C" w:rsidRDefault="0001381C" w:rsidP="0001381C">
            <w:pPr>
              <w:ind w:leftChars="50" w:left="105"/>
              <w:rPr>
                <w:color w:val="000000"/>
              </w:rPr>
            </w:pPr>
            <w:r w:rsidRPr="0001381C">
              <w:rPr>
                <w:color w:val="000000"/>
              </w:rPr>
              <w:t xml:space="preserve">        "ts_default_pos": "",</w:t>
            </w:r>
          </w:p>
          <w:p w14:paraId="0C366679" w14:textId="77777777" w:rsidR="0001381C" w:rsidRPr="0001381C" w:rsidRDefault="0001381C" w:rsidP="0001381C">
            <w:pPr>
              <w:ind w:leftChars="50" w:left="105"/>
              <w:rPr>
                <w:color w:val="000000"/>
              </w:rPr>
            </w:pPr>
            <w:r w:rsidRPr="0001381C">
              <w:rPr>
                <w:color w:val="000000"/>
              </w:rPr>
              <w:t xml:space="preserve">        "dimensions": "0",</w:t>
            </w:r>
          </w:p>
          <w:p w14:paraId="1E05DD4B" w14:textId="77777777" w:rsidR="0001381C" w:rsidRPr="0001381C" w:rsidRDefault="0001381C" w:rsidP="0001381C">
            <w:pPr>
              <w:ind w:leftChars="50" w:left="105"/>
              <w:rPr>
                <w:color w:val="000000"/>
              </w:rPr>
            </w:pPr>
            <w:r w:rsidRPr="0001381C">
              <w:rPr>
                <w:color w:val="000000"/>
              </w:rPr>
              <w:t xml:space="preserve">        "import_source": "mgtv",</w:t>
            </w:r>
          </w:p>
          <w:p w14:paraId="62073599" w14:textId="77777777" w:rsidR="0001381C" w:rsidRPr="0001381C" w:rsidRDefault="0001381C" w:rsidP="0001381C">
            <w:pPr>
              <w:ind w:leftChars="50" w:left="105"/>
              <w:rPr>
                <w:color w:val="000000"/>
              </w:rPr>
            </w:pPr>
            <w:r w:rsidRPr="0001381C">
              <w:rPr>
                <w:color w:val="000000"/>
              </w:rPr>
              <w:t xml:space="preserve">        "original_id": "",</w:t>
            </w:r>
          </w:p>
          <w:p w14:paraId="49A026FE" w14:textId="77777777" w:rsidR="0001381C" w:rsidRDefault="0001381C" w:rsidP="0001381C">
            <w:pPr>
              <w:ind w:leftChars="50" w:left="105"/>
              <w:rPr>
                <w:color w:val="000000"/>
              </w:rPr>
            </w:pPr>
            <w:r w:rsidRPr="0001381C">
              <w:rPr>
                <w:rFonts w:hint="eastAsia"/>
                <w:color w:val="000000"/>
              </w:rPr>
              <w:t xml:space="preserve">        "isothercdn": "0"  //</w:t>
            </w:r>
            <w:r w:rsidRPr="0001381C">
              <w:rPr>
                <w:rFonts w:hint="eastAsia"/>
                <w:color w:val="000000"/>
              </w:rPr>
              <w:t>是否为第三方</w:t>
            </w:r>
            <w:r w:rsidRPr="0001381C">
              <w:rPr>
                <w:rFonts w:hint="eastAsia"/>
                <w:color w:val="000000"/>
              </w:rPr>
              <w:t>CDN</w:t>
            </w:r>
            <w:r w:rsidRPr="0001381C">
              <w:rPr>
                <w:rFonts w:hint="eastAsia"/>
                <w:color w:val="000000"/>
              </w:rPr>
              <w:t>，自有</w:t>
            </w:r>
            <w:r w:rsidRPr="0001381C">
              <w:rPr>
                <w:rFonts w:hint="eastAsia"/>
                <w:color w:val="000000"/>
              </w:rPr>
              <w:t>CDN</w:t>
            </w:r>
            <w:r w:rsidRPr="0001381C">
              <w:rPr>
                <w:rFonts w:hint="eastAsia"/>
                <w:color w:val="000000"/>
              </w:rPr>
              <w:t>需要发心跳，详见</w:t>
            </w:r>
            <w:r w:rsidRPr="0001381C">
              <w:rPr>
                <w:rFonts w:hint="eastAsia"/>
                <w:color w:val="000000"/>
              </w:rPr>
              <w:t>CDN</w:t>
            </w:r>
            <w:r w:rsidRPr="0001381C">
              <w:rPr>
                <w:rFonts w:hint="eastAsia"/>
                <w:color w:val="000000"/>
              </w:rPr>
              <w:t>心跳发送规则</w:t>
            </w:r>
          </w:p>
          <w:p w14:paraId="2004B425" w14:textId="77777777" w:rsidR="00420247" w:rsidRPr="0001381C" w:rsidRDefault="00420247" w:rsidP="00420247">
            <w:pPr>
              <w:ind w:leftChars="50" w:left="105"/>
              <w:rPr>
                <w:color w:val="000000"/>
              </w:rPr>
            </w:pPr>
            <w:r>
              <w:rPr>
                <w:rFonts w:hint="eastAsia"/>
                <w:color w:val="000000"/>
              </w:rPr>
              <w:t xml:space="preserve">        </w:t>
            </w:r>
            <w:r>
              <w:rPr>
                <w:color w:val="000000"/>
              </w:rPr>
              <w:t xml:space="preserve"> </w:t>
            </w:r>
            <w:r w:rsidRPr="0001381C">
              <w:rPr>
                <w:color w:val="000000"/>
              </w:rPr>
              <w:t>"</w:t>
            </w:r>
            <w:r w:rsidRPr="00420247">
              <w:rPr>
                <w:color w:val="000000"/>
              </w:rPr>
              <w:t>isfree</w:t>
            </w:r>
            <w:r w:rsidRPr="0001381C">
              <w:rPr>
                <w:color w:val="000000"/>
              </w:rPr>
              <w:t>": "</w:t>
            </w:r>
            <w:r>
              <w:rPr>
                <w:rFonts w:hint="eastAsia"/>
                <w:color w:val="000000"/>
              </w:rPr>
              <w:t>true</w:t>
            </w:r>
            <w:r w:rsidRPr="0001381C">
              <w:rPr>
                <w:color w:val="000000"/>
              </w:rPr>
              <w:t>",</w:t>
            </w:r>
            <w:r>
              <w:rPr>
                <w:rFonts w:hint="eastAsia"/>
                <w:color w:val="000000"/>
              </w:rPr>
              <w:t xml:space="preserve"> //</w:t>
            </w:r>
            <w:r>
              <w:rPr>
                <w:rFonts w:hint="eastAsia"/>
                <w:color w:val="000000"/>
              </w:rPr>
              <w:t>是否为免费片，</w:t>
            </w:r>
            <w:r>
              <w:rPr>
                <w:rFonts w:hint="eastAsia"/>
                <w:color w:val="000000"/>
              </w:rPr>
              <w:t>true-</w:t>
            </w:r>
            <w:r>
              <w:rPr>
                <w:rFonts w:hint="eastAsia"/>
                <w:color w:val="000000"/>
              </w:rPr>
              <w:t>是，</w:t>
            </w:r>
            <w:r>
              <w:rPr>
                <w:rFonts w:hint="eastAsia"/>
                <w:color w:val="000000"/>
              </w:rPr>
              <w:t>false-</w:t>
            </w:r>
            <w:r>
              <w:rPr>
                <w:rFonts w:hint="eastAsia"/>
                <w:color w:val="000000"/>
              </w:rPr>
              <w:t>否</w:t>
            </w:r>
          </w:p>
          <w:p w14:paraId="6F7FA90F" w14:textId="77777777" w:rsidR="0001381C" w:rsidRPr="0001381C" w:rsidRDefault="0001381C" w:rsidP="0001381C">
            <w:pPr>
              <w:ind w:leftChars="50" w:left="105"/>
              <w:rPr>
                <w:color w:val="000000"/>
              </w:rPr>
            </w:pPr>
            <w:r w:rsidRPr="0001381C">
              <w:rPr>
                <w:color w:val="000000"/>
              </w:rPr>
              <w:t xml:space="preserve">    }</w:t>
            </w:r>
          </w:p>
          <w:p w14:paraId="0F859871" w14:textId="77777777" w:rsidR="0001381C" w:rsidRDefault="0001381C" w:rsidP="0001381C">
            <w:pPr>
              <w:ind w:leftChars="50" w:left="105"/>
              <w:rPr>
                <w:color w:val="000000"/>
              </w:rPr>
            </w:pPr>
            <w:r w:rsidRPr="0001381C">
              <w:rPr>
                <w:color w:val="000000"/>
              </w:rPr>
              <w:t>}</w:t>
            </w:r>
          </w:p>
        </w:tc>
      </w:tr>
    </w:tbl>
    <w:p w14:paraId="1515B2D2" w14:textId="77777777" w:rsidR="00744F16" w:rsidRDefault="00744F16" w:rsidP="00D26D0E">
      <w:pPr>
        <w:jc w:val="left"/>
        <w:rPr>
          <w:rFonts w:ascii="Courier New" w:hAnsi="Courier New" w:cs="Courier New"/>
          <w:kern w:val="0"/>
          <w:szCs w:val="28"/>
        </w:rPr>
      </w:pPr>
    </w:p>
    <w:p w14:paraId="7C79D9CF" w14:textId="77777777" w:rsidR="00FD6015" w:rsidRPr="0006043F" w:rsidRDefault="009B6A1B" w:rsidP="00FD6015">
      <w:pPr>
        <w:pStyle w:val="2"/>
        <w:numPr>
          <w:ilvl w:val="1"/>
          <w:numId w:val="0"/>
        </w:numPr>
        <w:ind w:left="420" w:hanging="420"/>
        <w:rPr>
          <w:strike/>
        </w:rPr>
      </w:pPr>
      <w:r w:rsidRPr="0006043F">
        <w:rPr>
          <w:rFonts w:hint="eastAsia"/>
          <w:strike/>
        </w:rPr>
        <w:t>2.</w:t>
      </w:r>
      <w:r w:rsidR="00AF1F61" w:rsidRPr="0006043F">
        <w:rPr>
          <w:rFonts w:hint="eastAsia"/>
          <w:strike/>
        </w:rPr>
        <w:t>13</w:t>
      </w:r>
      <w:r w:rsidR="00FD6015" w:rsidRPr="0006043F">
        <w:rPr>
          <w:rFonts w:hint="eastAsia"/>
          <w:strike/>
          <w:szCs w:val="21"/>
        </w:rPr>
        <w:t>获取轮播分类</w:t>
      </w:r>
      <w:r w:rsidR="00FD6015" w:rsidRPr="0006043F">
        <w:rPr>
          <w:rFonts w:hint="eastAsia"/>
          <w:strike/>
        </w:rPr>
        <w:t>接口</w:t>
      </w:r>
      <w:r w:rsidR="009502D7" w:rsidRPr="0006043F">
        <w:rPr>
          <w:rFonts w:hint="eastAsia"/>
          <w:strike/>
        </w:rPr>
        <w:t>（同</w:t>
      </w:r>
      <w:r w:rsidR="00AF1F61" w:rsidRPr="0006043F">
        <w:rPr>
          <w:rFonts w:hint="eastAsia"/>
          <w:strike/>
        </w:rPr>
        <w:t>2.6</w:t>
      </w:r>
      <w:r w:rsidR="009502D7" w:rsidRPr="0006043F">
        <w:rPr>
          <w:rFonts w:hint="eastAsia"/>
          <w:strike/>
        </w:rPr>
        <w:t>获取媒资包栏目接口）</w:t>
      </w:r>
    </w:p>
    <w:p w14:paraId="69A5CAE4" w14:textId="77777777" w:rsidR="002137CE" w:rsidRPr="0006043F" w:rsidRDefault="002137CE" w:rsidP="002137CE">
      <w:pPr>
        <w:rPr>
          <w:strike/>
        </w:rPr>
      </w:pPr>
      <w:r w:rsidRPr="0006043F">
        <w:rPr>
          <w:rFonts w:hint="eastAsia"/>
          <w:strike/>
        </w:rPr>
        <w:t>接口地址：</w:t>
      </w:r>
      <w:r w:rsidR="00710471" w:rsidRPr="0006043F">
        <w:rPr>
          <w:rFonts w:hint="eastAsia"/>
          <w:strike/>
        </w:rPr>
        <w:t>epg</w:t>
      </w:r>
      <w:r w:rsidRPr="0006043F">
        <w:rPr>
          <w:rFonts w:hint="eastAsia"/>
          <w:strike/>
        </w:rPr>
        <w:t>/</w:t>
      </w:r>
      <w:r w:rsidRPr="0006043F">
        <w:rPr>
          <w:strike/>
          <w:szCs w:val="21"/>
        </w:rPr>
        <w:t>getMediaAssets</w:t>
      </w:r>
      <w:r w:rsidRPr="0006043F">
        <w:rPr>
          <w:rFonts w:hint="eastAsia"/>
          <w:strike/>
          <w:szCs w:val="21"/>
        </w:rPr>
        <w:t>Info</w:t>
      </w:r>
    </w:p>
    <w:p w14:paraId="18656DDD" w14:textId="77777777" w:rsidR="002137CE" w:rsidRPr="0006043F" w:rsidRDefault="002137CE" w:rsidP="002137CE">
      <w:pPr>
        <w:rPr>
          <w:strike/>
        </w:rPr>
      </w:pPr>
      <w:r w:rsidRPr="0006043F">
        <w:rPr>
          <w:rFonts w:hint="eastAsia"/>
          <w:strike/>
        </w:rPr>
        <w:t>请求参数（</w:t>
      </w:r>
      <w:r w:rsidRPr="0006043F">
        <w:rPr>
          <w:rFonts w:hint="eastAsia"/>
          <w:strike/>
        </w:rPr>
        <w:t>GET</w:t>
      </w:r>
      <w:r w:rsidRPr="0006043F">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9502D7" w:rsidRPr="0006043F" w14:paraId="4434AC55"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6347362" w14:textId="77777777" w:rsidR="009502D7" w:rsidRPr="0006043F" w:rsidRDefault="009502D7" w:rsidP="00E9013B">
            <w:pPr>
              <w:rPr>
                <w:strike/>
              </w:rPr>
            </w:pPr>
            <w:r w:rsidRPr="0006043F">
              <w:rPr>
                <w:rFonts w:hint="eastAsia"/>
                <w:strike/>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53B1DA4" w14:textId="77777777" w:rsidR="009502D7" w:rsidRPr="0006043F" w:rsidRDefault="009502D7" w:rsidP="00E9013B">
            <w:pPr>
              <w:rPr>
                <w:strike/>
              </w:rPr>
            </w:pPr>
            <w:r w:rsidRPr="0006043F">
              <w:rPr>
                <w:rFonts w:hint="eastAsia"/>
                <w:strike/>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7ECE867" w14:textId="77777777" w:rsidR="009502D7" w:rsidRPr="0006043F" w:rsidRDefault="009502D7" w:rsidP="00E9013B">
            <w:pPr>
              <w:rPr>
                <w:strike/>
              </w:rPr>
            </w:pPr>
            <w:r w:rsidRPr="0006043F">
              <w:rPr>
                <w:rFonts w:hint="eastAsia"/>
                <w:strike/>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69CB0BB" w14:textId="77777777" w:rsidR="009502D7" w:rsidRPr="0006043F" w:rsidRDefault="009502D7" w:rsidP="00E9013B">
            <w:pPr>
              <w:rPr>
                <w:strike/>
              </w:rPr>
            </w:pPr>
            <w:r w:rsidRPr="0006043F">
              <w:rPr>
                <w:rFonts w:hint="eastAsia"/>
                <w:strike/>
              </w:rPr>
              <w:t>是否必传</w:t>
            </w:r>
          </w:p>
        </w:tc>
      </w:tr>
      <w:tr w:rsidR="009502D7" w:rsidRPr="0006043F" w14:paraId="04782F9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3C40DC6" w14:textId="77777777" w:rsidR="009502D7" w:rsidRPr="0006043F" w:rsidRDefault="009502D7" w:rsidP="00E9013B">
            <w:pPr>
              <w:jc w:val="left"/>
              <w:rPr>
                <w:strike/>
              </w:rPr>
            </w:pPr>
            <w:r w:rsidRPr="0006043F">
              <w:rPr>
                <w:strike/>
              </w:rPr>
              <w:t>mac_id</w:t>
            </w:r>
          </w:p>
        </w:tc>
        <w:tc>
          <w:tcPr>
            <w:tcW w:w="564" w:type="pct"/>
            <w:tcBorders>
              <w:top w:val="single" w:sz="0" w:space="0" w:color="000000"/>
              <w:left w:val="single" w:sz="0" w:space="0" w:color="000000"/>
              <w:bottom w:val="single" w:sz="0" w:space="0" w:color="000000"/>
              <w:right w:val="single" w:sz="0" w:space="0" w:color="000000"/>
            </w:tcBorders>
          </w:tcPr>
          <w:p w14:paraId="0351370E"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DB9CA8F" w14:textId="77777777" w:rsidR="009502D7" w:rsidRPr="0006043F" w:rsidRDefault="009502D7" w:rsidP="00E9013B">
            <w:pPr>
              <w:jc w:val="left"/>
              <w:rPr>
                <w:strike/>
              </w:rPr>
            </w:pPr>
            <w:r w:rsidRPr="0006043F">
              <w:rPr>
                <w:rFonts w:hint="eastAsia"/>
                <w:strike/>
              </w:rPr>
              <w:t>Mac</w:t>
            </w:r>
            <w:r w:rsidRPr="0006043F">
              <w:rPr>
                <w:rFonts w:hint="eastAsia"/>
                <w:strike/>
              </w:rPr>
              <w:t>地址</w:t>
            </w:r>
            <w:r w:rsidRPr="0006043F">
              <w:rPr>
                <w:rFonts w:hint="eastAsia"/>
                <w:strike/>
              </w:rPr>
              <w:t>(</w:t>
            </w:r>
            <w:r w:rsidRPr="0006043F">
              <w:rPr>
                <w:rFonts w:hint="eastAsia"/>
                <w:strike/>
              </w:rPr>
              <w:t>设备</w:t>
            </w:r>
            <w:r w:rsidRPr="0006043F">
              <w:rPr>
                <w:rFonts w:hint="eastAsia"/>
                <w:strike/>
              </w:rPr>
              <w:t>Mac</w:t>
            </w:r>
            <w:r w:rsidRPr="0006043F">
              <w:rPr>
                <w:rFonts w:hint="eastAsia"/>
                <w:strike/>
              </w:rPr>
              <w:t>地址</w:t>
            </w:r>
            <w:r w:rsidRPr="0006043F">
              <w:rPr>
                <w:rFonts w:hint="eastAsia"/>
                <w:strike/>
              </w:rPr>
              <w:t>)</w:t>
            </w:r>
            <w:r w:rsidRPr="0006043F">
              <w:rPr>
                <w:rFonts w:hint="eastAsia"/>
                <w:strike/>
              </w:rPr>
              <w:t>，</w:t>
            </w:r>
            <w:r w:rsidRPr="0006043F">
              <w:rPr>
                <w:rFonts w:hint="eastAsia"/>
                <w:strike/>
              </w:rPr>
              <w:t>mac</w:t>
            </w:r>
            <w:r w:rsidRPr="0006043F">
              <w:rPr>
                <w:rFonts w:hint="eastAsia"/>
                <w:strike/>
              </w:rPr>
              <w:t>地址优先使用有线网卡的</w:t>
            </w:r>
            <w:r w:rsidRPr="0006043F">
              <w:rPr>
                <w:rFonts w:hint="eastAsia"/>
                <w:strike/>
              </w:rPr>
              <w:t>mac</w:t>
            </w:r>
            <w:r w:rsidRPr="0006043F">
              <w:rPr>
                <w:rFonts w:hint="eastAsia"/>
                <w:strike/>
              </w:rPr>
              <w:t>地址，如果有线</w:t>
            </w:r>
            <w:r w:rsidRPr="0006043F">
              <w:rPr>
                <w:rFonts w:hint="eastAsia"/>
                <w:strike/>
              </w:rPr>
              <w:t>mac</w:t>
            </w:r>
            <w:r w:rsidRPr="0006043F">
              <w:rPr>
                <w:rFonts w:hint="eastAsia"/>
                <w:strike/>
              </w:rPr>
              <w:t>不存在或不可用，则使用无线的</w:t>
            </w:r>
            <w:r w:rsidRPr="0006043F">
              <w:rPr>
                <w:rFonts w:hint="eastAsia"/>
                <w:strike/>
              </w:rPr>
              <w:t>mac</w:t>
            </w:r>
            <w:r w:rsidRPr="0006043F">
              <w:rPr>
                <w:rFonts w:hint="eastAsia"/>
                <w:strike/>
              </w:rPr>
              <w:t>地址，</w:t>
            </w:r>
            <w:r w:rsidRPr="0006043F">
              <w:rPr>
                <w:rFonts w:hint="eastAsia"/>
                <w:strike/>
              </w:rPr>
              <w:t>Mac</w:t>
            </w:r>
            <w:r w:rsidRPr="0006043F">
              <w:rPr>
                <w:rFonts w:hint="eastAsia"/>
                <w:strike/>
              </w:rPr>
              <w:t>格试：</w:t>
            </w:r>
            <w:r w:rsidRPr="0006043F">
              <w:rPr>
                <w:rFonts w:hint="eastAsia"/>
                <w:strike/>
              </w:rPr>
              <w:t>FF-FF-FF-FF-FF-FF</w:t>
            </w:r>
          </w:p>
        </w:tc>
        <w:tc>
          <w:tcPr>
            <w:tcW w:w="937" w:type="pct"/>
            <w:tcBorders>
              <w:top w:val="single" w:sz="0" w:space="0" w:color="000000"/>
              <w:left w:val="single" w:sz="0" w:space="0" w:color="000000"/>
              <w:bottom w:val="single" w:sz="0" w:space="0" w:color="000000"/>
              <w:right w:val="single" w:sz="0" w:space="0" w:color="000000"/>
            </w:tcBorders>
          </w:tcPr>
          <w:p w14:paraId="3B9CABD0" w14:textId="77777777" w:rsidR="009502D7" w:rsidRPr="0006043F" w:rsidRDefault="009502D7" w:rsidP="00E9013B">
            <w:pPr>
              <w:jc w:val="left"/>
              <w:rPr>
                <w:strike/>
              </w:rPr>
            </w:pPr>
            <w:r w:rsidRPr="0006043F">
              <w:rPr>
                <w:rFonts w:hint="eastAsia"/>
                <w:strike/>
              </w:rPr>
              <w:t>Y</w:t>
            </w:r>
          </w:p>
        </w:tc>
      </w:tr>
      <w:tr w:rsidR="009502D7" w:rsidRPr="0006043F" w14:paraId="43D83D6B"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1C5A1D3" w14:textId="77777777" w:rsidR="009502D7" w:rsidRPr="0006043F" w:rsidRDefault="009502D7" w:rsidP="00E9013B">
            <w:pPr>
              <w:jc w:val="left"/>
              <w:rPr>
                <w:strike/>
              </w:rPr>
            </w:pPr>
            <w:r w:rsidRPr="0006043F">
              <w:rPr>
                <w:strike/>
              </w:rPr>
              <w:t>net_id</w:t>
            </w:r>
          </w:p>
        </w:tc>
        <w:tc>
          <w:tcPr>
            <w:tcW w:w="564" w:type="pct"/>
            <w:tcBorders>
              <w:top w:val="single" w:sz="0" w:space="0" w:color="000000"/>
              <w:left w:val="single" w:sz="0" w:space="0" w:color="000000"/>
              <w:bottom w:val="single" w:sz="0" w:space="0" w:color="000000"/>
              <w:right w:val="single" w:sz="0" w:space="0" w:color="000000"/>
            </w:tcBorders>
          </w:tcPr>
          <w:p w14:paraId="65DDCE74"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094617D4" w14:textId="77777777" w:rsidR="009502D7" w:rsidRPr="0006043F" w:rsidRDefault="009502D7" w:rsidP="00E9013B">
            <w:pPr>
              <w:jc w:val="left"/>
              <w:rPr>
                <w:strike/>
              </w:rPr>
            </w:pPr>
            <w:r w:rsidRPr="0006043F">
              <w:rPr>
                <w:rFonts w:hint="eastAsia"/>
                <w:strike/>
              </w:rPr>
              <w:t>入网号</w:t>
            </w:r>
            <w:r w:rsidRPr="0006043F">
              <w:rPr>
                <w:rFonts w:hint="eastAsia"/>
                <w:strike/>
              </w:rPr>
              <w:t>(</w:t>
            </w:r>
            <w:r w:rsidRPr="0006043F">
              <w:rPr>
                <w:rFonts w:hint="eastAsia"/>
                <w:strike/>
              </w:rPr>
              <w:t>如果认证</w:t>
            </w:r>
            <w:r w:rsidRPr="0006043F">
              <w:rPr>
                <w:rFonts w:hint="eastAsia"/>
                <w:strike/>
              </w:rPr>
              <w:t>Mac</w:t>
            </w:r>
            <w:r w:rsidRPr="0006043F">
              <w:rPr>
                <w:rFonts w:hint="eastAsia"/>
                <w:strike/>
              </w:rPr>
              <w:t>，开机认证接口给出</w:t>
            </w:r>
            <w:r w:rsidRPr="0006043F">
              <w:rPr>
                <w:rFonts w:hint="eastAsia"/>
                <w:strike/>
              </w:rPr>
              <w:t>)</w:t>
            </w:r>
          </w:p>
        </w:tc>
        <w:tc>
          <w:tcPr>
            <w:tcW w:w="937" w:type="pct"/>
            <w:tcBorders>
              <w:top w:val="single" w:sz="0" w:space="0" w:color="000000"/>
              <w:left w:val="single" w:sz="0" w:space="0" w:color="000000"/>
              <w:bottom w:val="single" w:sz="0" w:space="0" w:color="000000"/>
              <w:right w:val="single" w:sz="0" w:space="0" w:color="000000"/>
            </w:tcBorders>
          </w:tcPr>
          <w:p w14:paraId="610CD1C4" w14:textId="77777777" w:rsidR="009502D7" w:rsidRPr="0006043F" w:rsidRDefault="009502D7" w:rsidP="00E9013B">
            <w:pPr>
              <w:jc w:val="left"/>
              <w:rPr>
                <w:strike/>
              </w:rPr>
            </w:pPr>
            <w:r w:rsidRPr="0006043F">
              <w:rPr>
                <w:rFonts w:hint="eastAsia"/>
                <w:strike/>
              </w:rPr>
              <w:t>N</w:t>
            </w:r>
          </w:p>
        </w:tc>
      </w:tr>
      <w:tr w:rsidR="009502D7" w:rsidRPr="0006043F" w14:paraId="73DBBF6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9B91D51" w14:textId="77777777" w:rsidR="009502D7" w:rsidRPr="0006043F" w:rsidRDefault="009502D7" w:rsidP="00E9013B">
            <w:pPr>
              <w:jc w:val="left"/>
              <w:rPr>
                <w:strike/>
              </w:rPr>
            </w:pPr>
            <w:r w:rsidRPr="0006043F">
              <w:rPr>
                <w:strike/>
              </w:rPr>
              <w:t>device_id</w:t>
            </w:r>
          </w:p>
        </w:tc>
        <w:tc>
          <w:tcPr>
            <w:tcW w:w="564" w:type="pct"/>
            <w:tcBorders>
              <w:top w:val="single" w:sz="0" w:space="0" w:color="000000"/>
              <w:left w:val="single" w:sz="0" w:space="0" w:color="000000"/>
              <w:bottom w:val="single" w:sz="0" w:space="0" w:color="000000"/>
              <w:right w:val="single" w:sz="0" w:space="0" w:color="000000"/>
            </w:tcBorders>
          </w:tcPr>
          <w:p w14:paraId="2DA69866"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B315113" w14:textId="77777777" w:rsidR="009502D7" w:rsidRPr="0006043F" w:rsidRDefault="009502D7" w:rsidP="00E9013B">
            <w:pPr>
              <w:jc w:val="left"/>
              <w:rPr>
                <w:strike/>
              </w:rPr>
            </w:pPr>
            <w:r w:rsidRPr="0006043F">
              <w:rPr>
                <w:rFonts w:hint="eastAsia"/>
                <w:strike/>
              </w:rPr>
              <w:t>设备</w:t>
            </w:r>
            <w:r w:rsidRPr="0006043F">
              <w:rPr>
                <w:rFonts w:hint="eastAsia"/>
                <w:strike/>
              </w:rPr>
              <w:t>ID(</w:t>
            </w:r>
            <w:r w:rsidRPr="0006043F">
              <w:rPr>
                <w:rFonts w:hint="eastAsia"/>
                <w:strike/>
              </w:rPr>
              <w:t>终端生成唯一设备号</w:t>
            </w:r>
            <w:r w:rsidRPr="0006043F">
              <w:rPr>
                <w:rFonts w:hint="eastAsia"/>
                <w:strike/>
              </w:rPr>
              <w:t>)</w:t>
            </w:r>
          </w:p>
          <w:p w14:paraId="5E0045CE" w14:textId="77777777" w:rsidR="009502D7" w:rsidRPr="0006043F" w:rsidRDefault="009502D7" w:rsidP="00E9013B">
            <w:pPr>
              <w:jc w:val="left"/>
              <w:rPr>
                <w:strike/>
              </w:rPr>
            </w:pPr>
            <w:r w:rsidRPr="0006043F">
              <w:rPr>
                <w:rFonts w:hint="eastAsia"/>
                <w:strike/>
                <w:color w:val="0000FF"/>
              </w:rPr>
              <w:t>参见《设备唯一编号规则说明</w:t>
            </w:r>
            <w:r w:rsidRPr="0006043F">
              <w:rPr>
                <w:rFonts w:hint="eastAsia"/>
                <w:strike/>
                <w:color w:val="0000FF"/>
              </w:rPr>
              <w:t>.doc</w:t>
            </w:r>
            <w:r w:rsidRPr="0006043F">
              <w:rPr>
                <w:rFonts w:hint="eastAsia"/>
                <w:strike/>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4B82CC13" w14:textId="77777777" w:rsidR="009502D7" w:rsidRPr="0006043F" w:rsidRDefault="009502D7" w:rsidP="00E9013B">
            <w:pPr>
              <w:jc w:val="left"/>
              <w:rPr>
                <w:strike/>
              </w:rPr>
            </w:pPr>
            <w:r w:rsidRPr="0006043F">
              <w:rPr>
                <w:rFonts w:hint="eastAsia"/>
                <w:strike/>
              </w:rPr>
              <w:t>Y</w:t>
            </w:r>
          </w:p>
        </w:tc>
      </w:tr>
      <w:tr w:rsidR="009502D7" w:rsidRPr="0006043F" w14:paraId="5C007060"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049DB35" w14:textId="77777777" w:rsidR="009502D7" w:rsidRPr="0006043F" w:rsidRDefault="009502D7" w:rsidP="00E9013B">
            <w:pPr>
              <w:jc w:val="left"/>
              <w:rPr>
                <w:strike/>
              </w:rPr>
            </w:pPr>
            <w:r w:rsidRPr="0006043F">
              <w:rPr>
                <w:strike/>
              </w:rPr>
              <w:t>version</w:t>
            </w:r>
          </w:p>
        </w:tc>
        <w:tc>
          <w:tcPr>
            <w:tcW w:w="564" w:type="pct"/>
            <w:tcBorders>
              <w:top w:val="single" w:sz="0" w:space="0" w:color="000000"/>
              <w:left w:val="single" w:sz="0" w:space="0" w:color="000000"/>
              <w:bottom w:val="single" w:sz="0" w:space="0" w:color="000000"/>
              <w:right w:val="single" w:sz="0" w:space="0" w:color="000000"/>
            </w:tcBorders>
          </w:tcPr>
          <w:p w14:paraId="3C6B5A8B"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7D7D5B9C" w14:textId="77777777" w:rsidR="009502D7" w:rsidRPr="0006043F" w:rsidRDefault="009502D7" w:rsidP="00E9013B">
            <w:pPr>
              <w:jc w:val="left"/>
              <w:rPr>
                <w:strike/>
              </w:rPr>
            </w:pPr>
            <w:r w:rsidRPr="0006043F">
              <w:rPr>
                <w:rFonts w:hint="eastAsia"/>
                <w:strike/>
              </w:rPr>
              <w:t>版本号</w:t>
            </w:r>
            <w:r w:rsidRPr="0006043F">
              <w:rPr>
                <w:rFonts w:hint="eastAsia"/>
                <w:strike/>
              </w:rPr>
              <w:t>(</w:t>
            </w:r>
            <w:r w:rsidRPr="0006043F">
              <w:rPr>
                <w:rFonts w:hint="eastAsia"/>
                <w:strike/>
              </w:rPr>
              <w:t>终端版本号</w:t>
            </w:r>
            <w:r w:rsidRPr="0006043F">
              <w:rPr>
                <w:rFonts w:hint="eastAsia"/>
                <w:strike/>
              </w:rPr>
              <w:t>)</w:t>
            </w:r>
          </w:p>
          <w:p w14:paraId="4D307D10" w14:textId="77777777" w:rsidR="009502D7" w:rsidRPr="0006043F" w:rsidRDefault="009502D7" w:rsidP="00E9013B">
            <w:pPr>
              <w:jc w:val="left"/>
              <w:rPr>
                <w:strike/>
              </w:rPr>
            </w:pPr>
            <w:r w:rsidRPr="0006043F">
              <w:rPr>
                <w:rFonts w:hint="eastAsia"/>
                <w:strike/>
                <w:color w:val="0000FF"/>
              </w:rPr>
              <w:t>TVOS:</w:t>
            </w:r>
            <w:r w:rsidRPr="0006043F">
              <w:rPr>
                <w:rFonts w:ascii="Arial" w:hAnsi="Arial" w:cs="Arial"/>
                <w:strike/>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583A9F5C" w14:textId="77777777" w:rsidR="009502D7" w:rsidRPr="0006043F" w:rsidRDefault="009502D7" w:rsidP="00E9013B">
            <w:pPr>
              <w:jc w:val="left"/>
              <w:rPr>
                <w:strike/>
              </w:rPr>
            </w:pPr>
            <w:r w:rsidRPr="0006043F">
              <w:rPr>
                <w:rFonts w:hint="eastAsia"/>
                <w:strike/>
              </w:rPr>
              <w:t>Y</w:t>
            </w:r>
          </w:p>
        </w:tc>
      </w:tr>
      <w:tr w:rsidR="009502D7" w:rsidRPr="0006043F" w14:paraId="074B1D6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7E3F88E" w14:textId="77777777" w:rsidR="009502D7" w:rsidRPr="0006043F" w:rsidRDefault="009502D7" w:rsidP="00E9013B">
            <w:pPr>
              <w:jc w:val="left"/>
              <w:rPr>
                <w:strike/>
              </w:rPr>
            </w:pPr>
            <w:r w:rsidRPr="0006043F">
              <w:rPr>
                <w:strike/>
              </w:rPr>
              <w:t>uuid</w:t>
            </w:r>
          </w:p>
        </w:tc>
        <w:tc>
          <w:tcPr>
            <w:tcW w:w="564" w:type="pct"/>
            <w:tcBorders>
              <w:top w:val="single" w:sz="0" w:space="0" w:color="000000"/>
              <w:left w:val="single" w:sz="0" w:space="0" w:color="000000"/>
              <w:bottom w:val="single" w:sz="0" w:space="0" w:color="000000"/>
              <w:right w:val="single" w:sz="0" w:space="0" w:color="000000"/>
            </w:tcBorders>
          </w:tcPr>
          <w:p w14:paraId="1FC325B9"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C8ADE49" w14:textId="77777777" w:rsidR="009502D7" w:rsidRPr="0006043F" w:rsidRDefault="009502D7" w:rsidP="00E9013B">
            <w:pPr>
              <w:jc w:val="left"/>
              <w:rPr>
                <w:strike/>
              </w:rPr>
            </w:pPr>
            <w:r w:rsidRPr="0006043F">
              <w:rPr>
                <w:rFonts w:hint="eastAsia"/>
                <w:strike/>
              </w:rPr>
              <w:t>用户</w:t>
            </w:r>
            <w:r w:rsidRPr="0006043F">
              <w:rPr>
                <w:rFonts w:hint="eastAsia"/>
                <w:strike/>
              </w:rPr>
              <w:t>ID</w:t>
            </w:r>
            <w:r w:rsidRPr="0006043F">
              <w:rPr>
                <w:rFonts w:hint="eastAsia"/>
                <w:strike/>
              </w:rPr>
              <w:t>，登录前为</w:t>
            </w:r>
            <w:r w:rsidRPr="0006043F">
              <w:rPr>
                <w:rFonts w:hint="eastAsia"/>
                <w:strike/>
              </w:rPr>
              <w:t>mgtvmac+mac</w:t>
            </w:r>
            <w:r w:rsidRPr="0006043F">
              <w:rPr>
                <w:rFonts w:hint="eastAsia"/>
                <w:strike/>
              </w:rPr>
              <w:t>去掉</w:t>
            </w:r>
            <w:r w:rsidRPr="0006043F">
              <w:rPr>
                <w:rFonts w:hint="eastAsia"/>
                <w:strike/>
              </w:rPr>
              <w:t>-(mgtvmac0066CF0D5A0D)</w:t>
            </w:r>
            <w:r w:rsidRPr="0006043F">
              <w:rPr>
                <w:rFonts w:hint="eastAsia"/>
                <w:strike/>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167E5337" w14:textId="77777777" w:rsidR="009502D7" w:rsidRPr="0006043F" w:rsidRDefault="009502D7" w:rsidP="00E9013B">
            <w:pPr>
              <w:jc w:val="left"/>
              <w:rPr>
                <w:strike/>
              </w:rPr>
            </w:pPr>
            <w:r w:rsidRPr="0006043F">
              <w:rPr>
                <w:rFonts w:hint="eastAsia"/>
                <w:strike/>
              </w:rPr>
              <w:t>Y</w:t>
            </w:r>
          </w:p>
        </w:tc>
      </w:tr>
      <w:tr w:rsidR="009502D7" w:rsidRPr="0006043F" w14:paraId="42C084E3"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7B3C9A3" w14:textId="77777777" w:rsidR="009502D7" w:rsidRPr="0006043F" w:rsidRDefault="009502D7" w:rsidP="00E9013B">
            <w:pPr>
              <w:jc w:val="left"/>
              <w:rPr>
                <w:strike/>
              </w:rPr>
            </w:pPr>
            <w:r w:rsidRPr="0006043F">
              <w:rPr>
                <w:strike/>
              </w:rPr>
              <w:t>buss_id</w:t>
            </w:r>
          </w:p>
        </w:tc>
        <w:tc>
          <w:tcPr>
            <w:tcW w:w="564" w:type="pct"/>
            <w:tcBorders>
              <w:top w:val="single" w:sz="0" w:space="0" w:color="000000"/>
              <w:left w:val="single" w:sz="0" w:space="0" w:color="000000"/>
              <w:bottom w:val="single" w:sz="0" w:space="0" w:color="000000"/>
              <w:right w:val="single" w:sz="0" w:space="0" w:color="000000"/>
            </w:tcBorders>
          </w:tcPr>
          <w:p w14:paraId="774B6E85"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3DBCB45" w14:textId="77777777" w:rsidR="009502D7" w:rsidRPr="0006043F" w:rsidRDefault="009502D7" w:rsidP="00E9013B">
            <w:pPr>
              <w:jc w:val="left"/>
              <w:rPr>
                <w:strike/>
              </w:rPr>
            </w:pPr>
            <w:r w:rsidRPr="0006043F">
              <w:rPr>
                <w:rFonts w:hint="eastAsia"/>
                <w:strike/>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211DFB9" w14:textId="77777777" w:rsidR="009502D7" w:rsidRPr="0006043F" w:rsidRDefault="009502D7" w:rsidP="00E9013B">
            <w:pPr>
              <w:jc w:val="left"/>
              <w:rPr>
                <w:strike/>
              </w:rPr>
            </w:pPr>
            <w:r w:rsidRPr="0006043F">
              <w:rPr>
                <w:rFonts w:hint="eastAsia"/>
                <w:strike/>
              </w:rPr>
              <w:t>Y</w:t>
            </w:r>
          </w:p>
        </w:tc>
      </w:tr>
      <w:tr w:rsidR="009502D7" w:rsidRPr="0006043F" w14:paraId="5C88B46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EB6D9A5" w14:textId="77777777" w:rsidR="009502D7" w:rsidRPr="0006043F" w:rsidRDefault="009502D7" w:rsidP="00E9013B">
            <w:pPr>
              <w:jc w:val="left"/>
              <w:rPr>
                <w:strike/>
              </w:rPr>
            </w:pPr>
            <w:r w:rsidRPr="0006043F">
              <w:rPr>
                <w:strike/>
              </w:rPr>
              <w:t>license</w:t>
            </w:r>
          </w:p>
        </w:tc>
        <w:tc>
          <w:tcPr>
            <w:tcW w:w="564" w:type="pct"/>
            <w:tcBorders>
              <w:top w:val="single" w:sz="0" w:space="0" w:color="000000"/>
              <w:left w:val="single" w:sz="0" w:space="0" w:color="000000"/>
              <w:bottom w:val="single" w:sz="0" w:space="0" w:color="000000"/>
              <w:right w:val="single" w:sz="0" w:space="0" w:color="000000"/>
            </w:tcBorders>
          </w:tcPr>
          <w:p w14:paraId="77C87F55"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1C9CB66" w14:textId="77777777" w:rsidR="009502D7" w:rsidRPr="0006043F" w:rsidRDefault="009502D7" w:rsidP="00E9013B">
            <w:pPr>
              <w:jc w:val="left"/>
              <w:rPr>
                <w:strike/>
              </w:rPr>
            </w:pPr>
            <w:r w:rsidRPr="0006043F">
              <w:rPr>
                <w:rFonts w:hint="eastAsia"/>
                <w:strike/>
              </w:rPr>
              <w:t>证书</w:t>
            </w:r>
            <w:r w:rsidRPr="0006043F">
              <w:rPr>
                <w:rFonts w:hint="eastAsia"/>
                <w:strike/>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58CFB13" w14:textId="77777777" w:rsidR="009502D7" w:rsidRPr="0006043F" w:rsidRDefault="009502D7" w:rsidP="00E9013B">
            <w:pPr>
              <w:jc w:val="left"/>
              <w:rPr>
                <w:strike/>
              </w:rPr>
            </w:pPr>
            <w:r w:rsidRPr="0006043F">
              <w:rPr>
                <w:rFonts w:hint="eastAsia"/>
                <w:strike/>
              </w:rPr>
              <w:t>Y</w:t>
            </w:r>
          </w:p>
        </w:tc>
      </w:tr>
      <w:tr w:rsidR="009502D7" w:rsidRPr="0006043F" w14:paraId="21545B8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37DF5F1" w14:textId="77777777" w:rsidR="009502D7" w:rsidRPr="0006043F" w:rsidRDefault="009502D7" w:rsidP="00E9013B">
            <w:pPr>
              <w:jc w:val="left"/>
              <w:rPr>
                <w:strike/>
              </w:rPr>
            </w:pPr>
            <w:r w:rsidRPr="0006043F">
              <w:rPr>
                <w:strike/>
              </w:rPr>
              <w:t>media_asset_id</w:t>
            </w:r>
          </w:p>
        </w:tc>
        <w:tc>
          <w:tcPr>
            <w:tcW w:w="564" w:type="pct"/>
            <w:tcBorders>
              <w:top w:val="single" w:sz="0" w:space="0" w:color="000000"/>
              <w:left w:val="single" w:sz="0" w:space="0" w:color="000000"/>
              <w:bottom w:val="single" w:sz="0" w:space="0" w:color="000000"/>
              <w:right w:val="single" w:sz="0" w:space="0" w:color="000000"/>
            </w:tcBorders>
          </w:tcPr>
          <w:p w14:paraId="1250D135" w14:textId="77777777" w:rsidR="009502D7" w:rsidRPr="0006043F" w:rsidRDefault="009502D7"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17689A3" w14:textId="77777777" w:rsidR="009502D7" w:rsidRPr="0006043F" w:rsidRDefault="009502D7" w:rsidP="00E9013B">
            <w:pPr>
              <w:jc w:val="left"/>
              <w:rPr>
                <w:strike/>
              </w:rPr>
            </w:pPr>
            <w:r w:rsidRPr="0006043F">
              <w:rPr>
                <w:rFonts w:hint="eastAsia"/>
                <w:strike/>
              </w:rPr>
              <w:t>媒资包</w:t>
            </w:r>
            <w:r w:rsidRPr="0006043F">
              <w:rPr>
                <w:rFonts w:hint="eastAsia"/>
                <w:strike/>
              </w:rPr>
              <w:t>ID,</w:t>
            </w:r>
            <w:r w:rsidR="004E6292" w:rsidRPr="0006043F">
              <w:rPr>
                <w:rFonts w:hint="eastAsia"/>
                <w:strike/>
              </w:rPr>
              <w:t xml:space="preserve"> </w:t>
            </w:r>
            <w:r w:rsidR="004E6292" w:rsidRPr="0006043F">
              <w:rPr>
                <w:rFonts w:hint="eastAsia"/>
                <w:strike/>
              </w:rPr>
              <w:t>媒资包</w:t>
            </w:r>
            <w:r w:rsidR="004E6292" w:rsidRPr="0006043F">
              <w:rPr>
                <w:rFonts w:hint="eastAsia"/>
                <w:strike/>
              </w:rPr>
              <w:t>ID,</w:t>
            </w:r>
            <w:r w:rsidR="004E6292" w:rsidRPr="0006043F">
              <w:rPr>
                <w:strike/>
              </w:rPr>
              <w:t xml:space="preserve"> </w:t>
            </w:r>
            <w:r w:rsidR="004E6292" w:rsidRPr="0006043F">
              <w:rPr>
                <w:rFonts w:hint="eastAsia"/>
                <w:strike/>
              </w:rPr>
              <w:t>由</w:t>
            </w:r>
            <w:r w:rsidR="004E6292" w:rsidRPr="0006043F">
              <w:rPr>
                <w:rFonts w:hint="eastAsia"/>
                <w:strike/>
              </w:rPr>
              <w:t>2.4</w:t>
            </w:r>
            <w:r w:rsidR="004E6292" w:rsidRPr="0006043F">
              <w:rPr>
                <w:rFonts w:hint="eastAsia"/>
                <w:strike/>
              </w:rPr>
              <w:t>接口下发：</w:t>
            </w:r>
            <w:r w:rsidR="004E6292" w:rsidRPr="0006043F">
              <w:rPr>
                <w:rFonts w:hint="eastAsia"/>
                <w:strike/>
                <w:color w:val="000000"/>
              </w:rPr>
              <w:t>live_media_asset_id</w:t>
            </w:r>
          </w:p>
        </w:tc>
        <w:tc>
          <w:tcPr>
            <w:tcW w:w="937" w:type="pct"/>
            <w:tcBorders>
              <w:top w:val="single" w:sz="0" w:space="0" w:color="000000"/>
              <w:left w:val="single" w:sz="0" w:space="0" w:color="000000"/>
              <w:bottom w:val="single" w:sz="0" w:space="0" w:color="000000"/>
              <w:right w:val="single" w:sz="0" w:space="0" w:color="000000"/>
            </w:tcBorders>
          </w:tcPr>
          <w:p w14:paraId="7B8B1292" w14:textId="77777777" w:rsidR="009502D7" w:rsidRPr="0006043F" w:rsidRDefault="009502D7" w:rsidP="00E9013B">
            <w:pPr>
              <w:jc w:val="left"/>
              <w:rPr>
                <w:strike/>
              </w:rPr>
            </w:pPr>
            <w:r w:rsidRPr="0006043F">
              <w:rPr>
                <w:rFonts w:hint="eastAsia"/>
                <w:strike/>
              </w:rPr>
              <w:t>Y</w:t>
            </w:r>
          </w:p>
        </w:tc>
      </w:tr>
    </w:tbl>
    <w:p w14:paraId="3C47566E" w14:textId="77777777" w:rsidR="002137CE" w:rsidRPr="0006043F" w:rsidRDefault="002137CE" w:rsidP="002137CE">
      <w:pPr>
        <w:rPr>
          <w:strike/>
          <w:szCs w:val="21"/>
        </w:rPr>
      </w:pPr>
    </w:p>
    <w:p w14:paraId="17CB8963" w14:textId="77777777" w:rsidR="00730E70" w:rsidRPr="0006043F" w:rsidRDefault="00730E70" w:rsidP="00730E70">
      <w:pPr>
        <w:rPr>
          <w:strike/>
        </w:rPr>
      </w:pPr>
      <w:r w:rsidRPr="0006043F">
        <w:rPr>
          <w:rFonts w:hint="eastAsia"/>
          <w:strike/>
        </w:rPr>
        <w:t>缓存参数：</w:t>
      </w:r>
      <w:r w:rsidRPr="0006043F">
        <w:rPr>
          <w:rFonts w:hint="eastAsia"/>
          <w:strike/>
        </w:rPr>
        <w:t xml:space="preserve"> </w:t>
      </w:r>
    </w:p>
    <w:p w14:paraId="7662631E" w14:textId="77777777" w:rsidR="00671F6D" w:rsidRPr="0006043F" w:rsidRDefault="00671F6D" w:rsidP="00671F6D">
      <w:pPr>
        <w:rPr>
          <w:strike/>
          <w:szCs w:val="21"/>
        </w:rPr>
      </w:pPr>
      <w:r w:rsidRPr="0006043F">
        <w:rPr>
          <w:strike/>
          <w:szCs w:val="21"/>
        </w:rPr>
        <w:t>version</w:t>
      </w:r>
    </w:p>
    <w:p w14:paraId="37817308" w14:textId="77777777" w:rsidR="00671F6D" w:rsidRPr="0006043F" w:rsidRDefault="00671F6D" w:rsidP="00671F6D">
      <w:pPr>
        <w:rPr>
          <w:strike/>
          <w:szCs w:val="21"/>
        </w:rPr>
      </w:pPr>
      <w:r w:rsidRPr="0006043F">
        <w:rPr>
          <w:strike/>
          <w:szCs w:val="21"/>
        </w:rPr>
        <w:t>buss_id</w:t>
      </w:r>
    </w:p>
    <w:p w14:paraId="7C26BA91" w14:textId="77777777" w:rsidR="00730E70" w:rsidRPr="0006043F" w:rsidRDefault="00671F6D" w:rsidP="00671F6D">
      <w:pPr>
        <w:rPr>
          <w:strike/>
          <w:szCs w:val="21"/>
        </w:rPr>
      </w:pPr>
      <w:r w:rsidRPr="0006043F">
        <w:rPr>
          <w:strike/>
          <w:szCs w:val="21"/>
        </w:rPr>
        <w:t>media_asset_id</w:t>
      </w:r>
    </w:p>
    <w:p w14:paraId="74D04382" w14:textId="77777777" w:rsidR="00671F6D" w:rsidRPr="0006043F" w:rsidRDefault="00671F6D" w:rsidP="00671F6D">
      <w:pPr>
        <w:rPr>
          <w:strike/>
          <w:szCs w:val="21"/>
        </w:rPr>
      </w:pPr>
    </w:p>
    <w:p w14:paraId="74BAD5B9" w14:textId="77777777" w:rsidR="00730E70" w:rsidRPr="0006043F" w:rsidRDefault="00671F6D" w:rsidP="00730E70">
      <w:pPr>
        <w:rPr>
          <w:strike/>
          <w:szCs w:val="21"/>
        </w:rPr>
      </w:pPr>
      <w:r w:rsidRPr="0006043F">
        <w:rPr>
          <w:rFonts w:hint="eastAsia"/>
          <w:strike/>
          <w:szCs w:val="21"/>
        </w:rPr>
        <w:t>数据集成：</w:t>
      </w:r>
    </w:p>
    <w:p w14:paraId="3EA61205" w14:textId="77777777" w:rsidR="00671F6D" w:rsidRPr="0006043F" w:rsidRDefault="00671F6D" w:rsidP="00671F6D">
      <w:pPr>
        <w:rPr>
          <w:strike/>
          <w:szCs w:val="21"/>
        </w:rPr>
      </w:pPr>
      <w:r w:rsidRPr="0006043F">
        <w:rPr>
          <w:rFonts w:hint="eastAsia"/>
          <w:strike/>
          <w:szCs w:val="21"/>
        </w:rPr>
        <w:t>获取媒资包栏目信息</w:t>
      </w:r>
      <w:r w:rsidRPr="0006043F">
        <w:rPr>
          <w:rFonts w:hint="eastAsia"/>
          <w:strike/>
          <w:szCs w:val="21"/>
        </w:rPr>
        <w:t>n3_a_d_1:</w:t>
      </w:r>
    </w:p>
    <w:p w14:paraId="040E0E61" w14:textId="77777777" w:rsidR="00671F6D" w:rsidRPr="0006043F" w:rsidRDefault="00671F6D" w:rsidP="00671F6D">
      <w:pPr>
        <w:rPr>
          <w:strike/>
          <w:szCs w:val="21"/>
        </w:rPr>
      </w:pPr>
      <w:r w:rsidRPr="0006043F">
        <w:rPr>
          <w:strike/>
          <w:szCs w:val="21"/>
        </w:rPr>
        <w:t>http://epgcdn.hifuntv.com/mgtv/MAPindex/GetMediaAssetsInfo--BussId__1000014--OutputType__json--Version__1.1.1.288.3.TVOS.0.0_Release--UserAgent__nn_player%2Fstd%2F1.0.0--MediaAssetsId__RollingBroadcast.shtml?Tag=26</w:t>
      </w:r>
    </w:p>
    <w:p w14:paraId="2A4A5A6F" w14:textId="77777777" w:rsidR="00730E70" w:rsidRPr="0006043F" w:rsidRDefault="00730E70" w:rsidP="002137CE">
      <w:pPr>
        <w:rPr>
          <w:strike/>
        </w:rPr>
      </w:pPr>
    </w:p>
    <w:p w14:paraId="017C1AD6" w14:textId="77777777" w:rsidR="002137CE" w:rsidRPr="0006043F" w:rsidRDefault="002137CE" w:rsidP="002137CE">
      <w:pPr>
        <w:rPr>
          <w:strike/>
        </w:rPr>
      </w:pPr>
      <w:r w:rsidRPr="0006043F">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2137CE" w:rsidRPr="0006043F" w14:paraId="6B2913E5" w14:textId="77777777" w:rsidTr="006D6E6F">
        <w:tc>
          <w:tcPr>
            <w:tcW w:w="1843" w:type="dxa"/>
            <w:shd w:val="clear" w:color="auto" w:fill="808080"/>
          </w:tcPr>
          <w:p w14:paraId="111E344D" w14:textId="77777777" w:rsidR="002137CE" w:rsidRPr="0006043F" w:rsidRDefault="002137CE" w:rsidP="006D6E6F">
            <w:pPr>
              <w:rPr>
                <w:strike/>
              </w:rPr>
            </w:pPr>
            <w:r w:rsidRPr="0006043F">
              <w:rPr>
                <w:rFonts w:hint="eastAsia"/>
                <w:strike/>
              </w:rPr>
              <w:t>参数名称</w:t>
            </w:r>
          </w:p>
        </w:tc>
        <w:tc>
          <w:tcPr>
            <w:tcW w:w="1417" w:type="dxa"/>
            <w:shd w:val="clear" w:color="auto" w:fill="808080"/>
          </w:tcPr>
          <w:p w14:paraId="4EC9160F" w14:textId="77777777" w:rsidR="002137CE" w:rsidRPr="0006043F" w:rsidRDefault="002137CE" w:rsidP="006D6E6F">
            <w:pPr>
              <w:rPr>
                <w:strike/>
              </w:rPr>
            </w:pPr>
            <w:r w:rsidRPr="0006043F">
              <w:rPr>
                <w:rFonts w:hint="eastAsia"/>
                <w:strike/>
              </w:rPr>
              <w:t>位置</w:t>
            </w:r>
          </w:p>
        </w:tc>
        <w:tc>
          <w:tcPr>
            <w:tcW w:w="5103" w:type="dxa"/>
            <w:shd w:val="clear" w:color="auto" w:fill="808080"/>
          </w:tcPr>
          <w:p w14:paraId="1360299C" w14:textId="77777777" w:rsidR="002137CE" w:rsidRPr="0006043F" w:rsidRDefault="002137CE" w:rsidP="006D6E6F">
            <w:pPr>
              <w:rPr>
                <w:strike/>
              </w:rPr>
            </w:pPr>
            <w:r w:rsidRPr="0006043F">
              <w:rPr>
                <w:rFonts w:hint="eastAsia"/>
                <w:strike/>
              </w:rPr>
              <w:t>含义</w:t>
            </w:r>
          </w:p>
        </w:tc>
      </w:tr>
      <w:tr w:rsidR="002137CE" w:rsidRPr="0006043F" w14:paraId="20FE22FD" w14:textId="77777777" w:rsidTr="006D6E6F">
        <w:tc>
          <w:tcPr>
            <w:tcW w:w="1843" w:type="dxa"/>
          </w:tcPr>
          <w:p w14:paraId="21ED2A4F" w14:textId="77777777" w:rsidR="002137CE" w:rsidRPr="0006043F" w:rsidRDefault="002137CE" w:rsidP="006D6E6F">
            <w:pPr>
              <w:rPr>
                <w:strike/>
              </w:rPr>
            </w:pPr>
            <w:r w:rsidRPr="0006043F">
              <w:rPr>
                <w:rFonts w:hint="eastAsia"/>
                <w:strike/>
              </w:rPr>
              <w:t>CODE</w:t>
            </w:r>
          </w:p>
        </w:tc>
        <w:tc>
          <w:tcPr>
            <w:tcW w:w="1417" w:type="dxa"/>
          </w:tcPr>
          <w:p w14:paraId="227CE4C1" w14:textId="77777777" w:rsidR="002137CE" w:rsidRPr="0006043F" w:rsidRDefault="002137CE" w:rsidP="006D6E6F">
            <w:pPr>
              <w:rPr>
                <w:strike/>
              </w:rPr>
            </w:pPr>
            <w:r w:rsidRPr="0006043F">
              <w:rPr>
                <w:rFonts w:hint="eastAsia"/>
                <w:strike/>
              </w:rPr>
              <w:t>RESPONSE</w:t>
            </w:r>
          </w:p>
        </w:tc>
        <w:tc>
          <w:tcPr>
            <w:tcW w:w="5103" w:type="dxa"/>
          </w:tcPr>
          <w:p w14:paraId="2C60819A" w14:textId="77777777" w:rsidR="002137CE" w:rsidRPr="0006043F" w:rsidRDefault="002137CE" w:rsidP="006D6E6F">
            <w:pPr>
              <w:autoSpaceDE w:val="0"/>
              <w:autoSpaceDN w:val="0"/>
              <w:adjustRightInd w:val="0"/>
              <w:jc w:val="left"/>
              <w:rPr>
                <w:strike/>
              </w:rPr>
            </w:pPr>
            <w:r w:rsidRPr="0006043F">
              <w:rPr>
                <w:rFonts w:hint="eastAsia"/>
                <w:strike/>
              </w:rPr>
              <w:t xml:space="preserve">200 </w:t>
            </w:r>
            <w:r w:rsidRPr="0006043F">
              <w:rPr>
                <w:rFonts w:hint="eastAsia"/>
                <w:strike/>
              </w:rPr>
              <w:t>成功</w:t>
            </w:r>
            <w:r w:rsidRPr="0006043F">
              <w:rPr>
                <w:rFonts w:hint="eastAsia"/>
                <w:strike/>
              </w:rPr>
              <w:t xml:space="preserve"> </w:t>
            </w:r>
          </w:p>
          <w:p w14:paraId="0D58C159" w14:textId="77777777" w:rsidR="002137CE" w:rsidRPr="0006043F" w:rsidRDefault="002137CE" w:rsidP="006D6E6F">
            <w:pPr>
              <w:rPr>
                <w:strike/>
              </w:rPr>
            </w:pPr>
            <w:r w:rsidRPr="0006043F">
              <w:rPr>
                <w:rFonts w:hint="eastAsia"/>
                <w:strike/>
              </w:rPr>
              <w:t>其它</w:t>
            </w:r>
            <w:r w:rsidRPr="0006043F">
              <w:rPr>
                <w:rFonts w:hint="eastAsia"/>
                <w:strike/>
              </w:rPr>
              <w:t>,</w:t>
            </w:r>
            <w:r w:rsidRPr="0006043F">
              <w:rPr>
                <w:rFonts w:hint="eastAsia"/>
                <w:strike/>
              </w:rPr>
              <w:t>读取失败</w:t>
            </w:r>
          </w:p>
        </w:tc>
      </w:tr>
      <w:tr w:rsidR="002137CE" w:rsidRPr="0006043F" w14:paraId="28C45EE0" w14:textId="77777777" w:rsidTr="006D6E6F">
        <w:tc>
          <w:tcPr>
            <w:tcW w:w="1843" w:type="dxa"/>
          </w:tcPr>
          <w:p w14:paraId="50910B77" w14:textId="77777777" w:rsidR="002137CE" w:rsidRPr="0006043F" w:rsidRDefault="002137CE" w:rsidP="006D6E6F">
            <w:pPr>
              <w:rPr>
                <w:strike/>
              </w:rPr>
            </w:pPr>
            <w:r w:rsidRPr="0006043F">
              <w:rPr>
                <w:rFonts w:hint="eastAsia"/>
                <w:strike/>
              </w:rPr>
              <w:t>返回值</w:t>
            </w:r>
          </w:p>
        </w:tc>
        <w:tc>
          <w:tcPr>
            <w:tcW w:w="1417" w:type="dxa"/>
          </w:tcPr>
          <w:p w14:paraId="6771BFFA" w14:textId="77777777" w:rsidR="002137CE" w:rsidRPr="0006043F" w:rsidRDefault="002137CE" w:rsidP="006D6E6F">
            <w:pPr>
              <w:rPr>
                <w:strike/>
              </w:rPr>
            </w:pPr>
            <w:r w:rsidRPr="0006043F">
              <w:rPr>
                <w:rFonts w:hint="eastAsia"/>
                <w:strike/>
              </w:rPr>
              <w:t>BODY</w:t>
            </w:r>
          </w:p>
        </w:tc>
        <w:tc>
          <w:tcPr>
            <w:tcW w:w="5103" w:type="dxa"/>
          </w:tcPr>
          <w:p w14:paraId="11DEBB4E" w14:textId="77777777" w:rsidR="002137CE" w:rsidRPr="0006043F" w:rsidRDefault="002137CE" w:rsidP="006D6E6F">
            <w:pPr>
              <w:ind w:leftChars="50" w:left="105"/>
              <w:rPr>
                <w:strike/>
                <w:color w:val="000000"/>
              </w:rPr>
            </w:pPr>
          </w:p>
        </w:tc>
      </w:tr>
      <w:tr w:rsidR="0064474D" w:rsidRPr="0006043F" w14:paraId="422AB689" w14:textId="77777777" w:rsidTr="00E9013B">
        <w:tc>
          <w:tcPr>
            <w:tcW w:w="8363" w:type="dxa"/>
            <w:gridSpan w:val="3"/>
          </w:tcPr>
          <w:p w14:paraId="1078926B" w14:textId="77777777" w:rsidR="0064474D" w:rsidRPr="0006043F" w:rsidRDefault="0064474D" w:rsidP="0064474D">
            <w:pPr>
              <w:ind w:leftChars="50" w:left="105"/>
              <w:rPr>
                <w:strike/>
                <w:color w:val="000000"/>
              </w:rPr>
            </w:pPr>
            <w:r w:rsidRPr="0006043F">
              <w:rPr>
                <w:strike/>
                <w:color w:val="000000"/>
              </w:rPr>
              <w:t>{</w:t>
            </w:r>
          </w:p>
          <w:p w14:paraId="7C95BA94" w14:textId="77777777" w:rsidR="0064474D" w:rsidRPr="0006043F" w:rsidRDefault="0064474D" w:rsidP="0064474D">
            <w:pPr>
              <w:ind w:leftChars="50" w:left="105"/>
              <w:rPr>
                <w:strike/>
                <w:color w:val="000000"/>
              </w:rPr>
            </w:pPr>
            <w:r w:rsidRPr="0006043F">
              <w:rPr>
                <w:strike/>
                <w:color w:val="000000"/>
              </w:rPr>
              <w:t xml:space="preserve">    "errno": "0",</w:t>
            </w:r>
          </w:p>
          <w:p w14:paraId="1723CA50" w14:textId="77777777" w:rsidR="0064474D" w:rsidRPr="0006043F" w:rsidRDefault="0064474D" w:rsidP="0064474D">
            <w:pPr>
              <w:ind w:leftChars="50" w:left="105"/>
              <w:rPr>
                <w:strike/>
                <w:color w:val="000000"/>
              </w:rPr>
            </w:pPr>
            <w:r w:rsidRPr="0006043F">
              <w:rPr>
                <w:rFonts w:hint="eastAsia"/>
                <w:strike/>
                <w:color w:val="000000"/>
              </w:rPr>
              <w:t xml:space="preserve">    "msg": "</w:t>
            </w:r>
            <w:r w:rsidRPr="0006043F">
              <w:rPr>
                <w:rFonts w:hint="eastAsia"/>
                <w:strike/>
                <w:color w:val="000000"/>
              </w:rPr>
              <w:t>成功</w:t>
            </w:r>
            <w:r w:rsidRPr="0006043F">
              <w:rPr>
                <w:rFonts w:hint="eastAsia"/>
                <w:strike/>
                <w:color w:val="000000"/>
              </w:rPr>
              <w:t>",</w:t>
            </w:r>
          </w:p>
          <w:p w14:paraId="53150CFE" w14:textId="77777777" w:rsidR="0064474D" w:rsidRPr="0006043F" w:rsidRDefault="0064474D" w:rsidP="0064474D">
            <w:pPr>
              <w:ind w:leftChars="50" w:left="105"/>
              <w:rPr>
                <w:strike/>
                <w:color w:val="000000"/>
              </w:rPr>
            </w:pPr>
            <w:r w:rsidRPr="0006043F">
              <w:rPr>
                <w:strike/>
                <w:color w:val="000000"/>
              </w:rPr>
              <w:t xml:space="preserve">    "server_time": 1455815935,</w:t>
            </w:r>
          </w:p>
          <w:p w14:paraId="69A0535F" w14:textId="77777777" w:rsidR="0064474D" w:rsidRPr="0006043F" w:rsidRDefault="0064474D" w:rsidP="0064474D">
            <w:pPr>
              <w:ind w:leftChars="50" w:left="105"/>
              <w:rPr>
                <w:strike/>
                <w:color w:val="000000"/>
              </w:rPr>
            </w:pPr>
            <w:r w:rsidRPr="0006043F">
              <w:rPr>
                <w:strike/>
                <w:color w:val="000000"/>
              </w:rPr>
              <w:t xml:space="preserve">    "data": {</w:t>
            </w:r>
          </w:p>
          <w:p w14:paraId="46AB6151" w14:textId="77777777" w:rsidR="0064474D" w:rsidRPr="0006043F" w:rsidRDefault="0064474D" w:rsidP="0064474D">
            <w:pPr>
              <w:ind w:leftChars="50" w:left="105"/>
              <w:rPr>
                <w:strike/>
                <w:color w:val="000000"/>
              </w:rPr>
            </w:pPr>
            <w:r w:rsidRPr="0006043F">
              <w:rPr>
                <w:rFonts w:hint="eastAsia"/>
                <w:strike/>
                <w:color w:val="000000"/>
              </w:rPr>
              <w:t xml:space="preserve">        "id": "RollingBroadcast", //</w:t>
            </w:r>
            <w:r w:rsidRPr="0006043F">
              <w:rPr>
                <w:rFonts w:hint="eastAsia"/>
                <w:strike/>
                <w:color w:val="000000"/>
              </w:rPr>
              <w:t>媒资包</w:t>
            </w:r>
            <w:r w:rsidRPr="0006043F">
              <w:rPr>
                <w:rFonts w:hint="eastAsia"/>
                <w:strike/>
                <w:color w:val="000000"/>
              </w:rPr>
              <w:t>ID</w:t>
            </w:r>
          </w:p>
          <w:p w14:paraId="37C1394B" w14:textId="77777777" w:rsidR="0064474D" w:rsidRPr="0006043F" w:rsidRDefault="0064474D" w:rsidP="0064474D">
            <w:pPr>
              <w:ind w:leftChars="50" w:left="105"/>
              <w:rPr>
                <w:strike/>
                <w:color w:val="000000"/>
              </w:rPr>
            </w:pPr>
            <w:r w:rsidRPr="0006043F">
              <w:rPr>
                <w:rFonts w:hint="eastAsia"/>
                <w:strike/>
                <w:color w:val="000000"/>
              </w:rPr>
              <w:t xml:space="preserve">        "name": "</w:t>
            </w:r>
            <w:r w:rsidRPr="0006043F">
              <w:rPr>
                <w:rFonts w:hint="eastAsia"/>
                <w:strike/>
                <w:color w:val="000000"/>
              </w:rPr>
              <w:t>轮播</w:t>
            </w:r>
            <w:r w:rsidRPr="0006043F">
              <w:rPr>
                <w:rFonts w:hint="eastAsia"/>
                <w:strike/>
                <w:color w:val="000000"/>
              </w:rPr>
              <w:t xml:space="preserve">", </w:t>
            </w:r>
            <w:r w:rsidRPr="0006043F">
              <w:rPr>
                <w:rFonts w:hint="eastAsia"/>
                <w:strike/>
                <w:color w:val="000000"/>
              </w:rPr>
              <w:tab/>
              <w:t>//</w:t>
            </w:r>
            <w:r w:rsidRPr="0006043F">
              <w:rPr>
                <w:rFonts w:hint="eastAsia"/>
                <w:strike/>
                <w:color w:val="000000"/>
              </w:rPr>
              <w:t>媒资包名称</w:t>
            </w:r>
          </w:p>
          <w:p w14:paraId="0ABFB60F" w14:textId="77777777" w:rsidR="0064474D" w:rsidRPr="0006043F" w:rsidRDefault="0064474D" w:rsidP="0064474D">
            <w:pPr>
              <w:ind w:leftChars="50" w:left="105"/>
              <w:rPr>
                <w:strike/>
                <w:color w:val="000000"/>
              </w:rPr>
            </w:pPr>
            <w:r w:rsidRPr="0006043F">
              <w:rPr>
                <w:strike/>
                <w:color w:val="000000"/>
              </w:rPr>
              <w:t xml:space="preserve">        "img": "http://2img.imgo.tv/preview/internettv/prev/starcor/asset/rollingbroadcast/71beaa1443141c867ca9fb981784bc26.png",</w:t>
            </w:r>
          </w:p>
          <w:p w14:paraId="77B81FAF" w14:textId="77777777" w:rsidR="0064474D" w:rsidRPr="0006043F" w:rsidRDefault="0064474D" w:rsidP="0064474D">
            <w:pPr>
              <w:ind w:leftChars="50" w:left="105"/>
              <w:rPr>
                <w:strike/>
                <w:color w:val="000000"/>
              </w:rPr>
            </w:pPr>
            <w:r w:rsidRPr="0006043F">
              <w:rPr>
                <w:strike/>
                <w:color w:val="000000"/>
              </w:rPr>
              <w:t xml:space="preserve">        "img1": "http://3img.imgo.tv/preview/internettv/prev/starcor/asset/rollingbroadcast/b896f51a4f7fdcf82ac313395099f370.png",</w:t>
            </w:r>
          </w:p>
          <w:p w14:paraId="6DA46C4A" w14:textId="77777777" w:rsidR="0064474D" w:rsidRPr="0006043F" w:rsidRDefault="0064474D" w:rsidP="0064474D">
            <w:pPr>
              <w:ind w:leftChars="50" w:left="105"/>
              <w:rPr>
                <w:strike/>
                <w:color w:val="000000"/>
              </w:rPr>
            </w:pPr>
            <w:r w:rsidRPr="0006043F">
              <w:rPr>
                <w:strike/>
                <w:color w:val="000000"/>
              </w:rPr>
              <w:t xml:space="preserve">        "img2": "",</w:t>
            </w:r>
          </w:p>
          <w:p w14:paraId="57DB4C7E" w14:textId="77777777" w:rsidR="0064474D" w:rsidRPr="0006043F" w:rsidRDefault="0064474D" w:rsidP="0064474D">
            <w:pPr>
              <w:ind w:leftChars="50" w:left="105"/>
              <w:rPr>
                <w:strike/>
                <w:color w:val="000000"/>
              </w:rPr>
            </w:pPr>
            <w:r w:rsidRPr="0006043F">
              <w:rPr>
                <w:strike/>
                <w:color w:val="000000"/>
              </w:rPr>
              <w:t xml:space="preserve">        "third_id": "",</w:t>
            </w:r>
          </w:p>
          <w:p w14:paraId="1312501F" w14:textId="77777777" w:rsidR="0064474D" w:rsidRPr="0006043F" w:rsidRDefault="0064474D" w:rsidP="0064474D">
            <w:pPr>
              <w:ind w:leftChars="50" w:left="105"/>
              <w:rPr>
                <w:strike/>
                <w:color w:val="000000"/>
              </w:rPr>
            </w:pPr>
            <w:r w:rsidRPr="0006043F">
              <w:rPr>
                <w:strike/>
                <w:color w:val="000000"/>
              </w:rPr>
              <w:t xml:space="preserve">        "category": [</w:t>
            </w:r>
          </w:p>
          <w:p w14:paraId="409880A4" w14:textId="77777777" w:rsidR="0064474D" w:rsidRPr="0006043F" w:rsidRDefault="0064474D" w:rsidP="0064474D">
            <w:pPr>
              <w:ind w:leftChars="50" w:left="105"/>
              <w:rPr>
                <w:strike/>
                <w:color w:val="000000"/>
              </w:rPr>
            </w:pPr>
            <w:r w:rsidRPr="0006043F">
              <w:rPr>
                <w:strike/>
                <w:color w:val="000000"/>
              </w:rPr>
              <w:t xml:space="preserve">            {</w:t>
            </w:r>
          </w:p>
          <w:p w14:paraId="358BE314" w14:textId="77777777" w:rsidR="0064474D" w:rsidRPr="0006043F" w:rsidRDefault="0064474D" w:rsidP="0064474D">
            <w:pPr>
              <w:ind w:leftChars="50" w:left="105"/>
              <w:rPr>
                <w:strike/>
                <w:color w:val="000000"/>
              </w:rPr>
            </w:pPr>
            <w:r w:rsidRPr="0006043F">
              <w:rPr>
                <w:rFonts w:hint="eastAsia"/>
                <w:strike/>
                <w:color w:val="000000"/>
              </w:rPr>
              <w:t xml:space="preserve">                "id": "1000111",  //</w:t>
            </w:r>
            <w:r w:rsidRPr="0006043F">
              <w:rPr>
                <w:rFonts w:hint="eastAsia"/>
                <w:strike/>
                <w:color w:val="000000"/>
              </w:rPr>
              <w:t>栏目</w:t>
            </w:r>
            <w:r w:rsidRPr="0006043F">
              <w:rPr>
                <w:rFonts w:hint="eastAsia"/>
                <w:strike/>
                <w:color w:val="000000"/>
              </w:rPr>
              <w:t>ID</w:t>
            </w:r>
          </w:p>
          <w:p w14:paraId="52934564" w14:textId="77777777" w:rsidR="0064474D" w:rsidRPr="0006043F" w:rsidRDefault="0064474D" w:rsidP="0064474D">
            <w:pPr>
              <w:ind w:leftChars="50" w:left="105"/>
              <w:rPr>
                <w:strike/>
                <w:color w:val="000000"/>
              </w:rPr>
            </w:pPr>
            <w:r w:rsidRPr="0006043F">
              <w:rPr>
                <w:rFonts w:hint="eastAsia"/>
                <w:strike/>
                <w:color w:val="000000"/>
              </w:rPr>
              <w:t xml:space="preserve">                "name": "</w:t>
            </w:r>
            <w:r w:rsidRPr="0006043F">
              <w:rPr>
                <w:rFonts w:hint="eastAsia"/>
                <w:strike/>
                <w:color w:val="000000"/>
              </w:rPr>
              <w:t>全部频道</w:t>
            </w:r>
            <w:r w:rsidRPr="0006043F">
              <w:rPr>
                <w:rFonts w:hint="eastAsia"/>
                <w:strike/>
                <w:color w:val="000000"/>
              </w:rPr>
              <w:t xml:space="preserve">", </w:t>
            </w:r>
            <w:r w:rsidRPr="0006043F">
              <w:rPr>
                <w:rFonts w:hint="eastAsia"/>
                <w:strike/>
                <w:color w:val="000000"/>
              </w:rPr>
              <w:tab/>
              <w:t>//</w:t>
            </w:r>
            <w:r w:rsidRPr="0006043F">
              <w:rPr>
                <w:rFonts w:hint="eastAsia"/>
                <w:strike/>
                <w:color w:val="000000"/>
              </w:rPr>
              <w:t>栏目名称</w:t>
            </w:r>
          </w:p>
          <w:p w14:paraId="76D9DFF9" w14:textId="77777777" w:rsidR="0064474D" w:rsidRPr="0006043F" w:rsidRDefault="0064474D" w:rsidP="0064474D">
            <w:pPr>
              <w:ind w:leftChars="50" w:left="105"/>
              <w:rPr>
                <w:strike/>
                <w:color w:val="000000"/>
              </w:rPr>
            </w:pPr>
            <w:r w:rsidRPr="0006043F">
              <w:rPr>
                <w:strike/>
                <w:color w:val="000000"/>
              </w:rPr>
              <w:t xml:space="preserve">                "type": "0",</w:t>
            </w:r>
          </w:p>
          <w:p w14:paraId="1F723AB6" w14:textId="77777777" w:rsidR="0064474D" w:rsidRPr="0006043F" w:rsidRDefault="0064474D" w:rsidP="0064474D">
            <w:pPr>
              <w:ind w:leftChars="50" w:left="105"/>
              <w:rPr>
                <w:strike/>
                <w:color w:val="000000"/>
              </w:rPr>
            </w:pPr>
            <w:r w:rsidRPr="0006043F">
              <w:rPr>
                <w:strike/>
                <w:color w:val="000000"/>
              </w:rPr>
              <w:t xml:space="preserve">                "ui_style": "0",</w:t>
            </w:r>
          </w:p>
          <w:p w14:paraId="7C431747" w14:textId="77777777" w:rsidR="0064474D" w:rsidRPr="0006043F" w:rsidRDefault="0064474D" w:rsidP="0064474D">
            <w:pPr>
              <w:ind w:leftChars="50" w:left="105"/>
              <w:rPr>
                <w:strike/>
                <w:color w:val="000000"/>
              </w:rPr>
            </w:pPr>
            <w:r w:rsidRPr="0006043F">
              <w:rPr>
                <w:strike/>
                <w:color w:val="000000"/>
              </w:rPr>
              <w:t xml:space="preserve">                "third_id": ""</w:t>
            </w:r>
          </w:p>
          <w:p w14:paraId="34E103B7" w14:textId="77777777" w:rsidR="0064474D" w:rsidRPr="0006043F" w:rsidRDefault="0064474D" w:rsidP="0064474D">
            <w:pPr>
              <w:ind w:leftChars="50" w:left="105"/>
              <w:rPr>
                <w:strike/>
                <w:color w:val="000000"/>
              </w:rPr>
            </w:pPr>
            <w:r w:rsidRPr="0006043F">
              <w:rPr>
                <w:strike/>
                <w:color w:val="000000"/>
              </w:rPr>
              <w:t xml:space="preserve">            }</w:t>
            </w:r>
          </w:p>
          <w:p w14:paraId="37586650" w14:textId="77777777" w:rsidR="0064474D" w:rsidRPr="0006043F" w:rsidRDefault="0064474D" w:rsidP="0064474D">
            <w:pPr>
              <w:ind w:leftChars="50" w:left="105"/>
              <w:rPr>
                <w:strike/>
                <w:color w:val="000000"/>
              </w:rPr>
            </w:pPr>
            <w:r w:rsidRPr="0006043F">
              <w:rPr>
                <w:strike/>
                <w:color w:val="000000"/>
              </w:rPr>
              <w:t xml:space="preserve">        ]</w:t>
            </w:r>
          </w:p>
          <w:p w14:paraId="5559D4F1" w14:textId="77777777" w:rsidR="0064474D" w:rsidRPr="0006043F" w:rsidRDefault="0064474D" w:rsidP="0064474D">
            <w:pPr>
              <w:ind w:leftChars="50" w:left="105"/>
              <w:rPr>
                <w:strike/>
                <w:color w:val="000000"/>
              </w:rPr>
            </w:pPr>
            <w:r w:rsidRPr="0006043F">
              <w:rPr>
                <w:strike/>
                <w:color w:val="000000"/>
              </w:rPr>
              <w:t xml:space="preserve">    }</w:t>
            </w:r>
          </w:p>
          <w:p w14:paraId="724AFF22" w14:textId="77777777" w:rsidR="0064474D" w:rsidRPr="0006043F" w:rsidRDefault="0064474D" w:rsidP="0064474D">
            <w:pPr>
              <w:ind w:leftChars="50" w:left="105"/>
              <w:rPr>
                <w:strike/>
                <w:color w:val="000000"/>
              </w:rPr>
            </w:pPr>
            <w:r w:rsidRPr="0006043F">
              <w:rPr>
                <w:strike/>
                <w:color w:val="000000"/>
              </w:rPr>
              <w:t>}</w:t>
            </w:r>
          </w:p>
        </w:tc>
      </w:tr>
    </w:tbl>
    <w:p w14:paraId="7BA970EB" w14:textId="77777777" w:rsidR="00784B90" w:rsidRDefault="00784B90" w:rsidP="00D26D0E">
      <w:pPr>
        <w:jc w:val="left"/>
        <w:rPr>
          <w:szCs w:val="21"/>
        </w:rPr>
      </w:pPr>
    </w:p>
    <w:p w14:paraId="2E5DEEB1" w14:textId="77777777" w:rsidR="007A5BB3" w:rsidRPr="0006043F" w:rsidRDefault="00AF1F61" w:rsidP="007A5BB3">
      <w:pPr>
        <w:pStyle w:val="2"/>
        <w:numPr>
          <w:ilvl w:val="1"/>
          <w:numId w:val="0"/>
        </w:numPr>
        <w:ind w:left="420" w:hanging="420"/>
        <w:rPr>
          <w:strike/>
        </w:rPr>
      </w:pPr>
      <w:r w:rsidRPr="0006043F">
        <w:rPr>
          <w:rFonts w:hint="eastAsia"/>
          <w:strike/>
        </w:rPr>
        <w:t>2.14</w:t>
      </w:r>
      <w:r w:rsidR="001D48D7" w:rsidRPr="0006043F">
        <w:rPr>
          <w:rFonts w:hint="eastAsia"/>
          <w:strike/>
          <w:szCs w:val="21"/>
        </w:rPr>
        <w:t>获取栏目轮播频道列表</w:t>
      </w:r>
      <w:r w:rsidR="007A5BB3" w:rsidRPr="0006043F">
        <w:rPr>
          <w:rFonts w:hint="eastAsia"/>
          <w:strike/>
        </w:rPr>
        <w:t>接口</w:t>
      </w:r>
    </w:p>
    <w:p w14:paraId="649AD7F0" w14:textId="77777777" w:rsidR="007A5BB3" w:rsidRPr="0006043F" w:rsidRDefault="007A5BB3" w:rsidP="007A5BB3">
      <w:pPr>
        <w:rPr>
          <w:strike/>
        </w:rPr>
      </w:pPr>
      <w:r w:rsidRPr="0006043F">
        <w:rPr>
          <w:rFonts w:hint="eastAsia"/>
          <w:strike/>
        </w:rPr>
        <w:t>接口地址：</w:t>
      </w:r>
      <w:r w:rsidR="0064474D" w:rsidRPr="0006043F">
        <w:rPr>
          <w:strike/>
        </w:rPr>
        <w:t xml:space="preserve"> </w:t>
      </w:r>
      <w:r w:rsidR="00710471" w:rsidRPr="0006043F">
        <w:rPr>
          <w:rFonts w:hint="eastAsia"/>
          <w:strike/>
        </w:rPr>
        <w:t>epg</w:t>
      </w:r>
      <w:r w:rsidR="001B7F76" w:rsidRPr="0006043F">
        <w:rPr>
          <w:rFonts w:hint="eastAsia"/>
          <w:strike/>
        </w:rPr>
        <w:t>/g</w:t>
      </w:r>
      <w:r w:rsidR="001B7F76" w:rsidRPr="0006043F">
        <w:rPr>
          <w:strike/>
        </w:rPr>
        <w:t>etChannelList</w:t>
      </w:r>
    </w:p>
    <w:p w14:paraId="235AF1A6" w14:textId="77777777" w:rsidR="007A5BB3" w:rsidRPr="0006043F" w:rsidRDefault="007A5BB3" w:rsidP="007A5BB3">
      <w:pPr>
        <w:rPr>
          <w:strike/>
        </w:rPr>
      </w:pPr>
      <w:r w:rsidRPr="0006043F">
        <w:rPr>
          <w:rFonts w:hint="eastAsia"/>
          <w:strike/>
        </w:rPr>
        <w:t>请求参数（</w:t>
      </w:r>
      <w:r w:rsidRPr="0006043F">
        <w:rPr>
          <w:rFonts w:hint="eastAsia"/>
          <w:strike/>
        </w:rPr>
        <w:t>GET</w:t>
      </w:r>
      <w:r w:rsidRPr="0006043F">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64474D" w:rsidRPr="0006043F" w14:paraId="47953578"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2F53083" w14:textId="77777777" w:rsidR="0064474D" w:rsidRPr="0006043F" w:rsidRDefault="0064474D" w:rsidP="00E9013B">
            <w:pPr>
              <w:rPr>
                <w:strike/>
              </w:rPr>
            </w:pPr>
            <w:r w:rsidRPr="0006043F">
              <w:rPr>
                <w:rFonts w:hint="eastAsia"/>
                <w:strike/>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3530F2B" w14:textId="77777777" w:rsidR="0064474D" w:rsidRPr="0006043F" w:rsidRDefault="0064474D" w:rsidP="00E9013B">
            <w:pPr>
              <w:rPr>
                <w:strike/>
              </w:rPr>
            </w:pPr>
            <w:r w:rsidRPr="0006043F">
              <w:rPr>
                <w:rFonts w:hint="eastAsia"/>
                <w:strike/>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479CEF1" w14:textId="77777777" w:rsidR="0064474D" w:rsidRPr="0006043F" w:rsidRDefault="0064474D" w:rsidP="00E9013B">
            <w:pPr>
              <w:rPr>
                <w:strike/>
              </w:rPr>
            </w:pPr>
            <w:r w:rsidRPr="0006043F">
              <w:rPr>
                <w:rFonts w:hint="eastAsia"/>
                <w:strike/>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004EA17" w14:textId="77777777" w:rsidR="0064474D" w:rsidRPr="0006043F" w:rsidRDefault="0064474D" w:rsidP="00E9013B">
            <w:pPr>
              <w:rPr>
                <w:strike/>
              </w:rPr>
            </w:pPr>
            <w:r w:rsidRPr="0006043F">
              <w:rPr>
                <w:rFonts w:hint="eastAsia"/>
                <w:strike/>
              </w:rPr>
              <w:t>是否必传</w:t>
            </w:r>
          </w:p>
        </w:tc>
      </w:tr>
      <w:tr w:rsidR="0064474D" w:rsidRPr="0006043F" w14:paraId="4C3191F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2311083" w14:textId="77777777" w:rsidR="0064474D" w:rsidRPr="0006043F" w:rsidRDefault="0064474D" w:rsidP="00E9013B">
            <w:pPr>
              <w:jc w:val="left"/>
              <w:rPr>
                <w:strike/>
              </w:rPr>
            </w:pPr>
            <w:r w:rsidRPr="0006043F">
              <w:rPr>
                <w:strike/>
              </w:rPr>
              <w:t>mac_id</w:t>
            </w:r>
          </w:p>
        </w:tc>
        <w:tc>
          <w:tcPr>
            <w:tcW w:w="564" w:type="pct"/>
            <w:tcBorders>
              <w:top w:val="single" w:sz="0" w:space="0" w:color="000000"/>
              <w:left w:val="single" w:sz="0" w:space="0" w:color="000000"/>
              <w:bottom w:val="single" w:sz="0" w:space="0" w:color="000000"/>
              <w:right w:val="single" w:sz="0" w:space="0" w:color="000000"/>
            </w:tcBorders>
          </w:tcPr>
          <w:p w14:paraId="6F535C36"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C056FA9" w14:textId="77777777" w:rsidR="0064474D" w:rsidRPr="0006043F" w:rsidRDefault="0064474D" w:rsidP="00E9013B">
            <w:pPr>
              <w:jc w:val="left"/>
              <w:rPr>
                <w:strike/>
              </w:rPr>
            </w:pPr>
            <w:r w:rsidRPr="0006043F">
              <w:rPr>
                <w:rFonts w:hint="eastAsia"/>
                <w:strike/>
              </w:rPr>
              <w:t>Mac</w:t>
            </w:r>
            <w:r w:rsidRPr="0006043F">
              <w:rPr>
                <w:rFonts w:hint="eastAsia"/>
                <w:strike/>
              </w:rPr>
              <w:t>地址</w:t>
            </w:r>
            <w:r w:rsidRPr="0006043F">
              <w:rPr>
                <w:rFonts w:hint="eastAsia"/>
                <w:strike/>
              </w:rPr>
              <w:t>(</w:t>
            </w:r>
            <w:r w:rsidRPr="0006043F">
              <w:rPr>
                <w:rFonts w:hint="eastAsia"/>
                <w:strike/>
              </w:rPr>
              <w:t>设备</w:t>
            </w:r>
            <w:r w:rsidRPr="0006043F">
              <w:rPr>
                <w:rFonts w:hint="eastAsia"/>
                <w:strike/>
              </w:rPr>
              <w:t>Mac</w:t>
            </w:r>
            <w:r w:rsidRPr="0006043F">
              <w:rPr>
                <w:rFonts w:hint="eastAsia"/>
                <w:strike/>
              </w:rPr>
              <w:t>地址</w:t>
            </w:r>
            <w:r w:rsidRPr="0006043F">
              <w:rPr>
                <w:rFonts w:hint="eastAsia"/>
                <w:strike/>
              </w:rPr>
              <w:t>)</w:t>
            </w:r>
            <w:r w:rsidRPr="0006043F">
              <w:rPr>
                <w:rFonts w:hint="eastAsia"/>
                <w:strike/>
              </w:rPr>
              <w:t>，</w:t>
            </w:r>
            <w:r w:rsidRPr="0006043F">
              <w:rPr>
                <w:rFonts w:hint="eastAsia"/>
                <w:strike/>
              </w:rPr>
              <w:t>mac</w:t>
            </w:r>
            <w:r w:rsidRPr="0006043F">
              <w:rPr>
                <w:rFonts w:hint="eastAsia"/>
                <w:strike/>
              </w:rPr>
              <w:t>地址优先使用有线网卡的</w:t>
            </w:r>
            <w:r w:rsidRPr="0006043F">
              <w:rPr>
                <w:rFonts w:hint="eastAsia"/>
                <w:strike/>
              </w:rPr>
              <w:t>mac</w:t>
            </w:r>
            <w:r w:rsidRPr="0006043F">
              <w:rPr>
                <w:rFonts w:hint="eastAsia"/>
                <w:strike/>
              </w:rPr>
              <w:t>地址，如果有线</w:t>
            </w:r>
            <w:r w:rsidRPr="0006043F">
              <w:rPr>
                <w:rFonts w:hint="eastAsia"/>
                <w:strike/>
              </w:rPr>
              <w:t>mac</w:t>
            </w:r>
            <w:r w:rsidRPr="0006043F">
              <w:rPr>
                <w:rFonts w:hint="eastAsia"/>
                <w:strike/>
              </w:rPr>
              <w:t>不存在或不可用，则使用无线的</w:t>
            </w:r>
            <w:r w:rsidRPr="0006043F">
              <w:rPr>
                <w:rFonts w:hint="eastAsia"/>
                <w:strike/>
              </w:rPr>
              <w:t>mac</w:t>
            </w:r>
            <w:r w:rsidRPr="0006043F">
              <w:rPr>
                <w:rFonts w:hint="eastAsia"/>
                <w:strike/>
              </w:rPr>
              <w:t>地址，</w:t>
            </w:r>
            <w:r w:rsidRPr="0006043F">
              <w:rPr>
                <w:rFonts w:hint="eastAsia"/>
                <w:strike/>
              </w:rPr>
              <w:t>Mac</w:t>
            </w:r>
            <w:r w:rsidRPr="0006043F">
              <w:rPr>
                <w:rFonts w:hint="eastAsia"/>
                <w:strike/>
              </w:rPr>
              <w:t>格试：</w:t>
            </w:r>
            <w:r w:rsidRPr="0006043F">
              <w:rPr>
                <w:rFonts w:hint="eastAsia"/>
                <w:strike/>
              </w:rPr>
              <w:t>FF-FF-FF-FF-FF-FF</w:t>
            </w:r>
          </w:p>
        </w:tc>
        <w:tc>
          <w:tcPr>
            <w:tcW w:w="937" w:type="pct"/>
            <w:tcBorders>
              <w:top w:val="single" w:sz="0" w:space="0" w:color="000000"/>
              <w:left w:val="single" w:sz="0" w:space="0" w:color="000000"/>
              <w:bottom w:val="single" w:sz="0" w:space="0" w:color="000000"/>
              <w:right w:val="single" w:sz="0" w:space="0" w:color="000000"/>
            </w:tcBorders>
          </w:tcPr>
          <w:p w14:paraId="2799A3E7" w14:textId="77777777" w:rsidR="0064474D" w:rsidRPr="0006043F" w:rsidRDefault="0064474D" w:rsidP="00E9013B">
            <w:pPr>
              <w:jc w:val="left"/>
              <w:rPr>
                <w:strike/>
              </w:rPr>
            </w:pPr>
            <w:r w:rsidRPr="0006043F">
              <w:rPr>
                <w:rFonts w:hint="eastAsia"/>
                <w:strike/>
              </w:rPr>
              <w:t>Y</w:t>
            </w:r>
          </w:p>
        </w:tc>
      </w:tr>
      <w:tr w:rsidR="0064474D" w:rsidRPr="0006043F" w14:paraId="5428DA8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4BA4BD0" w14:textId="77777777" w:rsidR="0064474D" w:rsidRPr="0006043F" w:rsidRDefault="0064474D" w:rsidP="00E9013B">
            <w:pPr>
              <w:jc w:val="left"/>
              <w:rPr>
                <w:strike/>
              </w:rPr>
            </w:pPr>
            <w:r w:rsidRPr="0006043F">
              <w:rPr>
                <w:strike/>
              </w:rPr>
              <w:t>net_id</w:t>
            </w:r>
          </w:p>
        </w:tc>
        <w:tc>
          <w:tcPr>
            <w:tcW w:w="564" w:type="pct"/>
            <w:tcBorders>
              <w:top w:val="single" w:sz="0" w:space="0" w:color="000000"/>
              <w:left w:val="single" w:sz="0" w:space="0" w:color="000000"/>
              <w:bottom w:val="single" w:sz="0" w:space="0" w:color="000000"/>
              <w:right w:val="single" w:sz="0" w:space="0" w:color="000000"/>
            </w:tcBorders>
          </w:tcPr>
          <w:p w14:paraId="19FB272F"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31AE787" w14:textId="77777777" w:rsidR="0064474D" w:rsidRPr="0006043F" w:rsidRDefault="0064474D" w:rsidP="00E9013B">
            <w:pPr>
              <w:jc w:val="left"/>
              <w:rPr>
                <w:strike/>
              </w:rPr>
            </w:pPr>
            <w:r w:rsidRPr="0006043F">
              <w:rPr>
                <w:rFonts w:hint="eastAsia"/>
                <w:strike/>
              </w:rPr>
              <w:t>入网号</w:t>
            </w:r>
            <w:r w:rsidRPr="0006043F">
              <w:rPr>
                <w:rFonts w:hint="eastAsia"/>
                <w:strike/>
              </w:rPr>
              <w:t>(</w:t>
            </w:r>
            <w:r w:rsidRPr="0006043F">
              <w:rPr>
                <w:rFonts w:hint="eastAsia"/>
                <w:strike/>
              </w:rPr>
              <w:t>如果认证</w:t>
            </w:r>
            <w:r w:rsidRPr="0006043F">
              <w:rPr>
                <w:rFonts w:hint="eastAsia"/>
                <w:strike/>
              </w:rPr>
              <w:t>Mac</w:t>
            </w:r>
            <w:r w:rsidRPr="0006043F">
              <w:rPr>
                <w:rFonts w:hint="eastAsia"/>
                <w:strike/>
              </w:rPr>
              <w:t>，开机认证接口给出</w:t>
            </w:r>
            <w:r w:rsidRPr="0006043F">
              <w:rPr>
                <w:rFonts w:hint="eastAsia"/>
                <w:strike/>
              </w:rPr>
              <w:t>)</w:t>
            </w:r>
          </w:p>
        </w:tc>
        <w:tc>
          <w:tcPr>
            <w:tcW w:w="937" w:type="pct"/>
            <w:tcBorders>
              <w:top w:val="single" w:sz="0" w:space="0" w:color="000000"/>
              <w:left w:val="single" w:sz="0" w:space="0" w:color="000000"/>
              <w:bottom w:val="single" w:sz="0" w:space="0" w:color="000000"/>
              <w:right w:val="single" w:sz="0" w:space="0" w:color="000000"/>
            </w:tcBorders>
          </w:tcPr>
          <w:p w14:paraId="4A30FB63" w14:textId="77777777" w:rsidR="0064474D" w:rsidRPr="0006043F" w:rsidRDefault="0064474D" w:rsidP="00E9013B">
            <w:pPr>
              <w:jc w:val="left"/>
              <w:rPr>
                <w:strike/>
              </w:rPr>
            </w:pPr>
            <w:r w:rsidRPr="0006043F">
              <w:rPr>
                <w:rFonts w:hint="eastAsia"/>
                <w:strike/>
              </w:rPr>
              <w:t>N</w:t>
            </w:r>
          </w:p>
        </w:tc>
      </w:tr>
      <w:tr w:rsidR="0064474D" w:rsidRPr="0006043F" w14:paraId="1A45214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E547DE1" w14:textId="77777777" w:rsidR="0064474D" w:rsidRPr="0006043F" w:rsidRDefault="0064474D" w:rsidP="00E9013B">
            <w:pPr>
              <w:jc w:val="left"/>
              <w:rPr>
                <w:strike/>
              </w:rPr>
            </w:pPr>
            <w:r w:rsidRPr="0006043F">
              <w:rPr>
                <w:strike/>
              </w:rPr>
              <w:t>device_id</w:t>
            </w:r>
          </w:p>
        </w:tc>
        <w:tc>
          <w:tcPr>
            <w:tcW w:w="564" w:type="pct"/>
            <w:tcBorders>
              <w:top w:val="single" w:sz="0" w:space="0" w:color="000000"/>
              <w:left w:val="single" w:sz="0" w:space="0" w:color="000000"/>
              <w:bottom w:val="single" w:sz="0" w:space="0" w:color="000000"/>
              <w:right w:val="single" w:sz="0" w:space="0" w:color="000000"/>
            </w:tcBorders>
          </w:tcPr>
          <w:p w14:paraId="4A6DFED9"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78D6AA10" w14:textId="77777777" w:rsidR="0064474D" w:rsidRPr="0006043F" w:rsidRDefault="0064474D" w:rsidP="00E9013B">
            <w:pPr>
              <w:jc w:val="left"/>
              <w:rPr>
                <w:strike/>
              </w:rPr>
            </w:pPr>
            <w:r w:rsidRPr="0006043F">
              <w:rPr>
                <w:rFonts w:hint="eastAsia"/>
                <w:strike/>
              </w:rPr>
              <w:t>设备</w:t>
            </w:r>
            <w:r w:rsidRPr="0006043F">
              <w:rPr>
                <w:rFonts w:hint="eastAsia"/>
                <w:strike/>
              </w:rPr>
              <w:t>ID(</w:t>
            </w:r>
            <w:r w:rsidRPr="0006043F">
              <w:rPr>
                <w:rFonts w:hint="eastAsia"/>
                <w:strike/>
              </w:rPr>
              <w:t>终端生成唯一设备号</w:t>
            </w:r>
            <w:r w:rsidRPr="0006043F">
              <w:rPr>
                <w:rFonts w:hint="eastAsia"/>
                <w:strike/>
              </w:rPr>
              <w:t>)</w:t>
            </w:r>
          </w:p>
          <w:p w14:paraId="5E4722D8" w14:textId="77777777" w:rsidR="0064474D" w:rsidRPr="0006043F" w:rsidRDefault="0064474D" w:rsidP="00E9013B">
            <w:pPr>
              <w:jc w:val="left"/>
              <w:rPr>
                <w:strike/>
              </w:rPr>
            </w:pPr>
            <w:r w:rsidRPr="0006043F">
              <w:rPr>
                <w:rFonts w:hint="eastAsia"/>
                <w:strike/>
                <w:color w:val="0000FF"/>
              </w:rPr>
              <w:t>参见《设备唯一编号规则说明</w:t>
            </w:r>
            <w:r w:rsidRPr="0006043F">
              <w:rPr>
                <w:rFonts w:hint="eastAsia"/>
                <w:strike/>
                <w:color w:val="0000FF"/>
              </w:rPr>
              <w:t>.doc</w:t>
            </w:r>
            <w:r w:rsidRPr="0006043F">
              <w:rPr>
                <w:rFonts w:hint="eastAsia"/>
                <w:strike/>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6A109C32" w14:textId="77777777" w:rsidR="0064474D" w:rsidRPr="0006043F" w:rsidRDefault="0064474D" w:rsidP="00E9013B">
            <w:pPr>
              <w:jc w:val="left"/>
              <w:rPr>
                <w:strike/>
              </w:rPr>
            </w:pPr>
            <w:r w:rsidRPr="0006043F">
              <w:rPr>
                <w:rFonts w:hint="eastAsia"/>
                <w:strike/>
              </w:rPr>
              <w:t>Y</w:t>
            </w:r>
          </w:p>
        </w:tc>
      </w:tr>
      <w:tr w:rsidR="0064474D" w:rsidRPr="0006043F" w14:paraId="2D07B8B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91B5977" w14:textId="77777777" w:rsidR="0064474D" w:rsidRPr="0006043F" w:rsidRDefault="0064474D" w:rsidP="00E9013B">
            <w:pPr>
              <w:jc w:val="left"/>
              <w:rPr>
                <w:strike/>
              </w:rPr>
            </w:pPr>
            <w:r w:rsidRPr="0006043F">
              <w:rPr>
                <w:strike/>
              </w:rPr>
              <w:t>version</w:t>
            </w:r>
          </w:p>
        </w:tc>
        <w:tc>
          <w:tcPr>
            <w:tcW w:w="564" w:type="pct"/>
            <w:tcBorders>
              <w:top w:val="single" w:sz="0" w:space="0" w:color="000000"/>
              <w:left w:val="single" w:sz="0" w:space="0" w:color="000000"/>
              <w:bottom w:val="single" w:sz="0" w:space="0" w:color="000000"/>
              <w:right w:val="single" w:sz="0" w:space="0" w:color="000000"/>
            </w:tcBorders>
          </w:tcPr>
          <w:p w14:paraId="594429E8"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70896E7" w14:textId="77777777" w:rsidR="0064474D" w:rsidRPr="0006043F" w:rsidRDefault="0064474D" w:rsidP="00E9013B">
            <w:pPr>
              <w:jc w:val="left"/>
              <w:rPr>
                <w:strike/>
              </w:rPr>
            </w:pPr>
            <w:r w:rsidRPr="0006043F">
              <w:rPr>
                <w:rFonts w:hint="eastAsia"/>
                <w:strike/>
              </w:rPr>
              <w:t>版本号</w:t>
            </w:r>
            <w:r w:rsidRPr="0006043F">
              <w:rPr>
                <w:rFonts w:hint="eastAsia"/>
                <w:strike/>
              </w:rPr>
              <w:t>(</w:t>
            </w:r>
            <w:r w:rsidRPr="0006043F">
              <w:rPr>
                <w:rFonts w:hint="eastAsia"/>
                <w:strike/>
              </w:rPr>
              <w:t>终端版本号</w:t>
            </w:r>
            <w:r w:rsidRPr="0006043F">
              <w:rPr>
                <w:rFonts w:hint="eastAsia"/>
                <w:strike/>
              </w:rPr>
              <w:t>)</w:t>
            </w:r>
          </w:p>
          <w:p w14:paraId="0F91EBCB" w14:textId="77777777" w:rsidR="0064474D" w:rsidRPr="0006043F" w:rsidRDefault="0064474D" w:rsidP="00E9013B">
            <w:pPr>
              <w:jc w:val="left"/>
              <w:rPr>
                <w:strike/>
              </w:rPr>
            </w:pPr>
            <w:r w:rsidRPr="0006043F">
              <w:rPr>
                <w:rFonts w:hint="eastAsia"/>
                <w:strike/>
                <w:color w:val="0000FF"/>
              </w:rPr>
              <w:t>TVOS:</w:t>
            </w:r>
            <w:r w:rsidRPr="0006043F">
              <w:rPr>
                <w:rFonts w:ascii="Arial" w:hAnsi="Arial" w:cs="Arial"/>
                <w:strike/>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C0F9659" w14:textId="77777777" w:rsidR="0064474D" w:rsidRPr="0006043F" w:rsidRDefault="0064474D" w:rsidP="00E9013B">
            <w:pPr>
              <w:jc w:val="left"/>
              <w:rPr>
                <w:strike/>
              </w:rPr>
            </w:pPr>
            <w:r w:rsidRPr="0006043F">
              <w:rPr>
                <w:rFonts w:hint="eastAsia"/>
                <w:strike/>
              </w:rPr>
              <w:t>Y</w:t>
            </w:r>
          </w:p>
        </w:tc>
      </w:tr>
      <w:tr w:rsidR="0064474D" w:rsidRPr="0006043F" w14:paraId="1F9B5D8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C46ED6C" w14:textId="77777777" w:rsidR="0064474D" w:rsidRPr="0006043F" w:rsidRDefault="0064474D" w:rsidP="00E9013B">
            <w:pPr>
              <w:jc w:val="left"/>
              <w:rPr>
                <w:strike/>
              </w:rPr>
            </w:pPr>
            <w:r w:rsidRPr="0006043F">
              <w:rPr>
                <w:strike/>
              </w:rPr>
              <w:t>uuid</w:t>
            </w:r>
          </w:p>
        </w:tc>
        <w:tc>
          <w:tcPr>
            <w:tcW w:w="564" w:type="pct"/>
            <w:tcBorders>
              <w:top w:val="single" w:sz="0" w:space="0" w:color="000000"/>
              <w:left w:val="single" w:sz="0" w:space="0" w:color="000000"/>
              <w:bottom w:val="single" w:sz="0" w:space="0" w:color="000000"/>
              <w:right w:val="single" w:sz="0" w:space="0" w:color="000000"/>
            </w:tcBorders>
          </w:tcPr>
          <w:p w14:paraId="680F1C01"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6B22F0D" w14:textId="77777777" w:rsidR="0064474D" w:rsidRPr="0006043F" w:rsidRDefault="0064474D" w:rsidP="00E9013B">
            <w:pPr>
              <w:jc w:val="left"/>
              <w:rPr>
                <w:strike/>
              </w:rPr>
            </w:pPr>
            <w:r w:rsidRPr="0006043F">
              <w:rPr>
                <w:rFonts w:hint="eastAsia"/>
                <w:strike/>
              </w:rPr>
              <w:t>用户</w:t>
            </w:r>
            <w:r w:rsidRPr="0006043F">
              <w:rPr>
                <w:rFonts w:hint="eastAsia"/>
                <w:strike/>
              </w:rPr>
              <w:t>ID</w:t>
            </w:r>
            <w:r w:rsidRPr="0006043F">
              <w:rPr>
                <w:rFonts w:hint="eastAsia"/>
                <w:strike/>
              </w:rPr>
              <w:t>，登录前为</w:t>
            </w:r>
            <w:r w:rsidRPr="0006043F">
              <w:rPr>
                <w:rFonts w:hint="eastAsia"/>
                <w:strike/>
              </w:rPr>
              <w:t>mgtvmac+mac</w:t>
            </w:r>
            <w:r w:rsidRPr="0006043F">
              <w:rPr>
                <w:rFonts w:hint="eastAsia"/>
                <w:strike/>
              </w:rPr>
              <w:t>去掉</w:t>
            </w:r>
            <w:r w:rsidRPr="0006043F">
              <w:rPr>
                <w:rFonts w:hint="eastAsia"/>
                <w:strike/>
              </w:rPr>
              <w:t>-(mgtvmac0066CF0D5A0D)</w:t>
            </w:r>
            <w:r w:rsidRPr="0006043F">
              <w:rPr>
                <w:rFonts w:hint="eastAsia"/>
                <w:strike/>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1CC3D3A7" w14:textId="77777777" w:rsidR="0064474D" w:rsidRPr="0006043F" w:rsidRDefault="0064474D" w:rsidP="00E9013B">
            <w:pPr>
              <w:jc w:val="left"/>
              <w:rPr>
                <w:strike/>
              </w:rPr>
            </w:pPr>
            <w:r w:rsidRPr="0006043F">
              <w:rPr>
                <w:rFonts w:hint="eastAsia"/>
                <w:strike/>
              </w:rPr>
              <w:t>Y</w:t>
            </w:r>
          </w:p>
        </w:tc>
      </w:tr>
      <w:tr w:rsidR="0064474D" w:rsidRPr="0006043F" w14:paraId="148584C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660A053" w14:textId="77777777" w:rsidR="0064474D" w:rsidRPr="0006043F" w:rsidRDefault="0064474D" w:rsidP="00E9013B">
            <w:pPr>
              <w:jc w:val="left"/>
              <w:rPr>
                <w:strike/>
              </w:rPr>
            </w:pPr>
            <w:r w:rsidRPr="0006043F">
              <w:rPr>
                <w:strike/>
              </w:rPr>
              <w:t>buss_id</w:t>
            </w:r>
          </w:p>
        </w:tc>
        <w:tc>
          <w:tcPr>
            <w:tcW w:w="564" w:type="pct"/>
            <w:tcBorders>
              <w:top w:val="single" w:sz="0" w:space="0" w:color="000000"/>
              <w:left w:val="single" w:sz="0" w:space="0" w:color="000000"/>
              <w:bottom w:val="single" w:sz="0" w:space="0" w:color="000000"/>
              <w:right w:val="single" w:sz="0" w:space="0" w:color="000000"/>
            </w:tcBorders>
          </w:tcPr>
          <w:p w14:paraId="63F3492C"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074AFF98" w14:textId="77777777" w:rsidR="0064474D" w:rsidRPr="0006043F" w:rsidRDefault="0064474D" w:rsidP="00E9013B">
            <w:pPr>
              <w:jc w:val="left"/>
              <w:rPr>
                <w:strike/>
              </w:rPr>
            </w:pPr>
            <w:r w:rsidRPr="0006043F">
              <w:rPr>
                <w:rFonts w:hint="eastAsia"/>
                <w:strike/>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633C1F31" w14:textId="77777777" w:rsidR="0064474D" w:rsidRPr="0006043F" w:rsidRDefault="0064474D" w:rsidP="00E9013B">
            <w:pPr>
              <w:jc w:val="left"/>
              <w:rPr>
                <w:strike/>
              </w:rPr>
            </w:pPr>
            <w:r w:rsidRPr="0006043F">
              <w:rPr>
                <w:rFonts w:hint="eastAsia"/>
                <w:strike/>
              </w:rPr>
              <w:t>Y</w:t>
            </w:r>
          </w:p>
        </w:tc>
      </w:tr>
      <w:tr w:rsidR="0064474D" w:rsidRPr="0006043F" w14:paraId="17EB91B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1428D71" w14:textId="77777777" w:rsidR="0064474D" w:rsidRPr="0006043F" w:rsidRDefault="0064474D" w:rsidP="00E9013B">
            <w:pPr>
              <w:jc w:val="left"/>
              <w:rPr>
                <w:strike/>
              </w:rPr>
            </w:pPr>
            <w:r w:rsidRPr="0006043F">
              <w:rPr>
                <w:strike/>
              </w:rPr>
              <w:t>license</w:t>
            </w:r>
          </w:p>
        </w:tc>
        <w:tc>
          <w:tcPr>
            <w:tcW w:w="564" w:type="pct"/>
            <w:tcBorders>
              <w:top w:val="single" w:sz="0" w:space="0" w:color="000000"/>
              <w:left w:val="single" w:sz="0" w:space="0" w:color="000000"/>
              <w:bottom w:val="single" w:sz="0" w:space="0" w:color="000000"/>
              <w:right w:val="single" w:sz="0" w:space="0" w:color="000000"/>
            </w:tcBorders>
          </w:tcPr>
          <w:p w14:paraId="51392422"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82BFE67" w14:textId="77777777" w:rsidR="0064474D" w:rsidRPr="0006043F" w:rsidRDefault="0064474D" w:rsidP="00E9013B">
            <w:pPr>
              <w:jc w:val="left"/>
              <w:rPr>
                <w:strike/>
              </w:rPr>
            </w:pPr>
            <w:r w:rsidRPr="0006043F">
              <w:rPr>
                <w:rFonts w:hint="eastAsia"/>
                <w:strike/>
              </w:rPr>
              <w:t>证书</w:t>
            </w:r>
            <w:r w:rsidRPr="0006043F">
              <w:rPr>
                <w:rFonts w:hint="eastAsia"/>
                <w:strike/>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6ACB64EC" w14:textId="77777777" w:rsidR="0064474D" w:rsidRPr="0006043F" w:rsidRDefault="0064474D" w:rsidP="00E9013B">
            <w:pPr>
              <w:jc w:val="left"/>
              <w:rPr>
                <w:strike/>
              </w:rPr>
            </w:pPr>
            <w:r w:rsidRPr="0006043F">
              <w:rPr>
                <w:rFonts w:hint="eastAsia"/>
                <w:strike/>
              </w:rPr>
              <w:t>Y</w:t>
            </w:r>
          </w:p>
        </w:tc>
      </w:tr>
      <w:tr w:rsidR="0064474D" w:rsidRPr="0006043F" w14:paraId="653865C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3420D8B" w14:textId="77777777" w:rsidR="0064474D" w:rsidRPr="0006043F" w:rsidRDefault="0064474D" w:rsidP="00E9013B">
            <w:pPr>
              <w:jc w:val="left"/>
              <w:rPr>
                <w:strike/>
              </w:rPr>
            </w:pPr>
            <w:r w:rsidRPr="0006043F">
              <w:rPr>
                <w:strike/>
              </w:rPr>
              <w:t>media_asset_id</w:t>
            </w:r>
          </w:p>
        </w:tc>
        <w:tc>
          <w:tcPr>
            <w:tcW w:w="564" w:type="pct"/>
            <w:tcBorders>
              <w:top w:val="single" w:sz="0" w:space="0" w:color="000000"/>
              <w:left w:val="single" w:sz="0" w:space="0" w:color="000000"/>
              <w:bottom w:val="single" w:sz="0" w:space="0" w:color="000000"/>
              <w:right w:val="single" w:sz="0" w:space="0" w:color="000000"/>
            </w:tcBorders>
          </w:tcPr>
          <w:p w14:paraId="580E7532"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DB2E7FD" w14:textId="77777777" w:rsidR="0064474D" w:rsidRPr="0006043F" w:rsidRDefault="0064474D" w:rsidP="004E6292">
            <w:pPr>
              <w:jc w:val="left"/>
              <w:rPr>
                <w:strike/>
              </w:rPr>
            </w:pPr>
            <w:r w:rsidRPr="0006043F">
              <w:rPr>
                <w:rFonts w:hint="eastAsia"/>
                <w:strike/>
              </w:rPr>
              <w:t>媒资包</w:t>
            </w:r>
            <w:r w:rsidRPr="0006043F">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137AB32C" w14:textId="77777777" w:rsidR="0064474D" w:rsidRPr="0006043F" w:rsidRDefault="0064474D" w:rsidP="00E9013B">
            <w:pPr>
              <w:jc w:val="left"/>
              <w:rPr>
                <w:strike/>
              </w:rPr>
            </w:pPr>
            <w:r w:rsidRPr="0006043F">
              <w:rPr>
                <w:rFonts w:hint="eastAsia"/>
                <w:strike/>
              </w:rPr>
              <w:t>Y</w:t>
            </w:r>
          </w:p>
        </w:tc>
      </w:tr>
      <w:tr w:rsidR="0064474D" w:rsidRPr="0006043F" w14:paraId="6852621B"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FA5E92C" w14:textId="77777777" w:rsidR="0064474D" w:rsidRPr="0006043F" w:rsidRDefault="0064474D" w:rsidP="00E9013B">
            <w:pPr>
              <w:jc w:val="left"/>
              <w:rPr>
                <w:strike/>
              </w:rPr>
            </w:pPr>
            <w:r w:rsidRPr="0006043F">
              <w:rPr>
                <w:strike/>
              </w:rPr>
              <w:t>category_id</w:t>
            </w:r>
          </w:p>
        </w:tc>
        <w:tc>
          <w:tcPr>
            <w:tcW w:w="564" w:type="pct"/>
            <w:tcBorders>
              <w:top w:val="single" w:sz="0" w:space="0" w:color="000000"/>
              <w:left w:val="single" w:sz="0" w:space="0" w:color="000000"/>
              <w:bottom w:val="single" w:sz="0" w:space="0" w:color="000000"/>
              <w:right w:val="single" w:sz="0" w:space="0" w:color="000000"/>
            </w:tcBorders>
          </w:tcPr>
          <w:p w14:paraId="5AEF2150"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2DDDC38" w14:textId="77777777" w:rsidR="0064474D" w:rsidRPr="0006043F" w:rsidRDefault="0064474D" w:rsidP="00E9013B">
            <w:pPr>
              <w:jc w:val="left"/>
              <w:rPr>
                <w:strike/>
              </w:rPr>
            </w:pPr>
            <w:r w:rsidRPr="0006043F">
              <w:rPr>
                <w:rFonts w:hint="eastAsia"/>
                <w:strike/>
              </w:rPr>
              <w:t>栏目</w:t>
            </w:r>
            <w:r w:rsidRPr="0006043F">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3456283C" w14:textId="77777777" w:rsidR="0064474D" w:rsidRPr="0006043F" w:rsidRDefault="0064474D" w:rsidP="00E9013B">
            <w:pPr>
              <w:jc w:val="left"/>
              <w:rPr>
                <w:strike/>
              </w:rPr>
            </w:pPr>
            <w:r w:rsidRPr="0006043F">
              <w:rPr>
                <w:rFonts w:hint="eastAsia"/>
                <w:strike/>
              </w:rPr>
              <w:t>Y</w:t>
            </w:r>
          </w:p>
        </w:tc>
      </w:tr>
    </w:tbl>
    <w:p w14:paraId="3B8A9D9F" w14:textId="77777777" w:rsidR="007A5BB3" w:rsidRPr="0006043F" w:rsidRDefault="007A5BB3" w:rsidP="007A5BB3">
      <w:pPr>
        <w:rPr>
          <w:strike/>
          <w:szCs w:val="21"/>
        </w:rPr>
      </w:pPr>
    </w:p>
    <w:p w14:paraId="4FCDA13F" w14:textId="77777777" w:rsidR="00730E70" w:rsidRPr="0006043F" w:rsidRDefault="00730E70" w:rsidP="00730E70">
      <w:pPr>
        <w:rPr>
          <w:strike/>
        </w:rPr>
      </w:pPr>
      <w:r w:rsidRPr="0006043F">
        <w:rPr>
          <w:rFonts w:hint="eastAsia"/>
          <w:strike/>
        </w:rPr>
        <w:t>缓存参数：</w:t>
      </w:r>
      <w:r w:rsidRPr="0006043F">
        <w:rPr>
          <w:rFonts w:hint="eastAsia"/>
          <w:strike/>
        </w:rPr>
        <w:t xml:space="preserve"> </w:t>
      </w:r>
    </w:p>
    <w:p w14:paraId="1EAFC87A" w14:textId="77777777" w:rsidR="00671F6D" w:rsidRPr="0006043F" w:rsidRDefault="00671F6D" w:rsidP="00671F6D">
      <w:pPr>
        <w:rPr>
          <w:strike/>
          <w:szCs w:val="21"/>
        </w:rPr>
      </w:pPr>
      <w:r w:rsidRPr="0006043F">
        <w:rPr>
          <w:strike/>
          <w:szCs w:val="21"/>
        </w:rPr>
        <w:t>version</w:t>
      </w:r>
    </w:p>
    <w:p w14:paraId="58AABAF3" w14:textId="77777777" w:rsidR="00671F6D" w:rsidRPr="0006043F" w:rsidRDefault="00671F6D" w:rsidP="00671F6D">
      <w:pPr>
        <w:rPr>
          <w:strike/>
          <w:szCs w:val="21"/>
        </w:rPr>
      </w:pPr>
      <w:r w:rsidRPr="0006043F">
        <w:rPr>
          <w:strike/>
          <w:szCs w:val="21"/>
        </w:rPr>
        <w:t>buss_id</w:t>
      </w:r>
    </w:p>
    <w:p w14:paraId="28D2D2D2" w14:textId="77777777" w:rsidR="00671F6D" w:rsidRPr="0006043F" w:rsidRDefault="00671F6D" w:rsidP="00671F6D">
      <w:pPr>
        <w:rPr>
          <w:strike/>
          <w:szCs w:val="21"/>
        </w:rPr>
      </w:pPr>
      <w:r w:rsidRPr="0006043F">
        <w:rPr>
          <w:strike/>
          <w:szCs w:val="21"/>
        </w:rPr>
        <w:t>media_asset_id</w:t>
      </w:r>
    </w:p>
    <w:p w14:paraId="3AEE9443" w14:textId="77777777" w:rsidR="00730E70" w:rsidRPr="0006043F" w:rsidRDefault="00671F6D" w:rsidP="00671F6D">
      <w:pPr>
        <w:rPr>
          <w:strike/>
          <w:szCs w:val="21"/>
        </w:rPr>
      </w:pPr>
      <w:r w:rsidRPr="0006043F">
        <w:rPr>
          <w:strike/>
          <w:szCs w:val="21"/>
        </w:rPr>
        <w:t>category_id</w:t>
      </w:r>
    </w:p>
    <w:p w14:paraId="6DBA9D3D" w14:textId="77777777" w:rsidR="00671F6D" w:rsidRPr="0006043F" w:rsidRDefault="00671F6D" w:rsidP="00671F6D">
      <w:pPr>
        <w:rPr>
          <w:strike/>
          <w:szCs w:val="21"/>
        </w:rPr>
      </w:pPr>
    </w:p>
    <w:p w14:paraId="2B2F1144" w14:textId="77777777" w:rsidR="00730E70" w:rsidRPr="0006043F" w:rsidRDefault="00671F6D" w:rsidP="00730E70">
      <w:pPr>
        <w:rPr>
          <w:strike/>
          <w:szCs w:val="21"/>
        </w:rPr>
      </w:pPr>
      <w:r w:rsidRPr="0006043F">
        <w:rPr>
          <w:rFonts w:hint="eastAsia"/>
          <w:strike/>
          <w:szCs w:val="21"/>
        </w:rPr>
        <w:t>数据集成：</w:t>
      </w:r>
    </w:p>
    <w:p w14:paraId="47B62AF4" w14:textId="77777777" w:rsidR="00671F6D" w:rsidRPr="0006043F" w:rsidRDefault="00671F6D" w:rsidP="00671F6D">
      <w:pPr>
        <w:rPr>
          <w:strike/>
          <w:szCs w:val="21"/>
        </w:rPr>
      </w:pPr>
      <w:r w:rsidRPr="0006043F">
        <w:rPr>
          <w:rFonts w:hint="eastAsia"/>
          <w:strike/>
          <w:szCs w:val="21"/>
        </w:rPr>
        <w:t>获取频道列表接口</w:t>
      </w:r>
      <w:r w:rsidRPr="0006043F">
        <w:rPr>
          <w:rFonts w:hint="eastAsia"/>
          <w:strike/>
          <w:szCs w:val="21"/>
        </w:rPr>
        <w:t>n39_a_1</w:t>
      </w:r>
      <w:r w:rsidRPr="0006043F">
        <w:rPr>
          <w:rFonts w:hint="eastAsia"/>
          <w:strike/>
          <w:szCs w:val="21"/>
        </w:rPr>
        <w:t>：</w:t>
      </w:r>
    </w:p>
    <w:p w14:paraId="329AB6E5" w14:textId="77777777" w:rsidR="00671F6D" w:rsidRPr="0006043F" w:rsidRDefault="00671F6D" w:rsidP="00730E70">
      <w:pPr>
        <w:rPr>
          <w:strike/>
          <w:szCs w:val="21"/>
        </w:rPr>
      </w:pPr>
      <w:r w:rsidRPr="0006043F">
        <w:rPr>
          <w:strike/>
          <w:szCs w:val="21"/>
        </w:rPr>
        <w:t>http://interface.hifuntv.com/mgtv/EPGV2/GetChannelList?NetId=051203501655661&amp;UserId=mgtvmac0066CF0D5A0D&amp;IncludeCategory=1&amp;OutputType=json&amp;Version=4.7.17.210.2.HMD.0.0CD_Release&amp;CategoryId=1000111&amp;MacId=00-66-CF-0D-5A-0D&amp;UserAgent=nn_player%2Fstd%2F1.0.0&amp;Mac=00-66-CF-0D-5A-0D</w:t>
      </w:r>
      <w:r w:rsidR="000D3B52" w:rsidRPr="0006043F">
        <w:rPr>
          <w:strike/>
          <w:szCs w:val="21"/>
        </w:rPr>
        <w:t>&amp;MediaAssetsId=RollingBroadcast</w:t>
      </w:r>
    </w:p>
    <w:p w14:paraId="74674A60" w14:textId="77777777" w:rsidR="00730E70" w:rsidRPr="0006043F" w:rsidRDefault="00730E70" w:rsidP="007A5BB3">
      <w:pPr>
        <w:rPr>
          <w:strike/>
        </w:rPr>
      </w:pPr>
    </w:p>
    <w:p w14:paraId="399D4740" w14:textId="77777777" w:rsidR="007A5BB3" w:rsidRPr="0006043F" w:rsidRDefault="007A5BB3" w:rsidP="007A5BB3">
      <w:pPr>
        <w:rPr>
          <w:strike/>
        </w:rPr>
      </w:pPr>
      <w:r w:rsidRPr="0006043F">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A5BB3" w:rsidRPr="0006043F" w14:paraId="3D3D25BA" w14:textId="77777777" w:rsidTr="006D6E6F">
        <w:tc>
          <w:tcPr>
            <w:tcW w:w="1843" w:type="dxa"/>
            <w:shd w:val="clear" w:color="auto" w:fill="808080"/>
          </w:tcPr>
          <w:p w14:paraId="61C33E2F" w14:textId="77777777" w:rsidR="007A5BB3" w:rsidRPr="0006043F" w:rsidRDefault="007A5BB3" w:rsidP="006D6E6F">
            <w:pPr>
              <w:rPr>
                <w:strike/>
              </w:rPr>
            </w:pPr>
            <w:r w:rsidRPr="0006043F">
              <w:rPr>
                <w:rFonts w:hint="eastAsia"/>
                <w:strike/>
              </w:rPr>
              <w:t>参数名称</w:t>
            </w:r>
          </w:p>
        </w:tc>
        <w:tc>
          <w:tcPr>
            <w:tcW w:w="1417" w:type="dxa"/>
            <w:shd w:val="clear" w:color="auto" w:fill="808080"/>
          </w:tcPr>
          <w:p w14:paraId="1A358C69" w14:textId="77777777" w:rsidR="007A5BB3" w:rsidRPr="0006043F" w:rsidRDefault="007A5BB3" w:rsidP="006D6E6F">
            <w:pPr>
              <w:rPr>
                <w:strike/>
              </w:rPr>
            </w:pPr>
            <w:r w:rsidRPr="0006043F">
              <w:rPr>
                <w:rFonts w:hint="eastAsia"/>
                <w:strike/>
              </w:rPr>
              <w:t>位置</w:t>
            </w:r>
          </w:p>
        </w:tc>
        <w:tc>
          <w:tcPr>
            <w:tcW w:w="5103" w:type="dxa"/>
            <w:shd w:val="clear" w:color="auto" w:fill="808080"/>
          </w:tcPr>
          <w:p w14:paraId="13584AE0" w14:textId="77777777" w:rsidR="007A5BB3" w:rsidRPr="0006043F" w:rsidRDefault="007A5BB3" w:rsidP="006D6E6F">
            <w:pPr>
              <w:rPr>
                <w:strike/>
              </w:rPr>
            </w:pPr>
            <w:r w:rsidRPr="0006043F">
              <w:rPr>
                <w:rFonts w:hint="eastAsia"/>
                <w:strike/>
              </w:rPr>
              <w:t>含义</w:t>
            </w:r>
          </w:p>
        </w:tc>
      </w:tr>
      <w:tr w:rsidR="007A5BB3" w:rsidRPr="0006043F" w14:paraId="583BED02" w14:textId="77777777" w:rsidTr="006D6E6F">
        <w:tc>
          <w:tcPr>
            <w:tcW w:w="1843" w:type="dxa"/>
          </w:tcPr>
          <w:p w14:paraId="6DDD2CCE" w14:textId="77777777" w:rsidR="007A5BB3" w:rsidRPr="0006043F" w:rsidRDefault="007A5BB3" w:rsidP="006D6E6F">
            <w:pPr>
              <w:rPr>
                <w:strike/>
              </w:rPr>
            </w:pPr>
            <w:r w:rsidRPr="0006043F">
              <w:rPr>
                <w:rFonts w:hint="eastAsia"/>
                <w:strike/>
              </w:rPr>
              <w:t>CODE</w:t>
            </w:r>
          </w:p>
        </w:tc>
        <w:tc>
          <w:tcPr>
            <w:tcW w:w="1417" w:type="dxa"/>
          </w:tcPr>
          <w:p w14:paraId="590CCBAD" w14:textId="77777777" w:rsidR="007A5BB3" w:rsidRPr="0006043F" w:rsidRDefault="007A5BB3" w:rsidP="006D6E6F">
            <w:pPr>
              <w:rPr>
                <w:strike/>
              </w:rPr>
            </w:pPr>
            <w:r w:rsidRPr="0006043F">
              <w:rPr>
                <w:rFonts w:hint="eastAsia"/>
                <w:strike/>
              </w:rPr>
              <w:t>RESPONSE</w:t>
            </w:r>
          </w:p>
        </w:tc>
        <w:tc>
          <w:tcPr>
            <w:tcW w:w="5103" w:type="dxa"/>
          </w:tcPr>
          <w:p w14:paraId="5AEE9AF7" w14:textId="77777777" w:rsidR="007A5BB3" w:rsidRPr="0006043F" w:rsidRDefault="007A5BB3" w:rsidP="006D6E6F">
            <w:pPr>
              <w:autoSpaceDE w:val="0"/>
              <w:autoSpaceDN w:val="0"/>
              <w:adjustRightInd w:val="0"/>
              <w:jc w:val="left"/>
              <w:rPr>
                <w:strike/>
              </w:rPr>
            </w:pPr>
            <w:r w:rsidRPr="0006043F">
              <w:rPr>
                <w:rFonts w:hint="eastAsia"/>
                <w:strike/>
              </w:rPr>
              <w:t xml:space="preserve">200 </w:t>
            </w:r>
            <w:r w:rsidRPr="0006043F">
              <w:rPr>
                <w:rFonts w:hint="eastAsia"/>
                <w:strike/>
              </w:rPr>
              <w:t>成功</w:t>
            </w:r>
            <w:r w:rsidRPr="0006043F">
              <w:rPr>
                <w:rFonts w:hint="eastAsia"/>
                <w:strike/>
              </w:rPr>
              <w:t xml:space="preserve"> </w:t>
            </w:r>
          </w:p>
          <w:p w14:paraId="0EBBDDE2" w14:textId="77777777" w:rsidR="007A5BB3" w:rsidRPr="0006043F" w:rsidRDefault="007A5BB3" w:rsidP="006D6E6F">
            <w:pPr>
              <w:rPr>
                <w:strike/>
              </w:rPr>
            </w:pPr>
            <w:r w:rsidRPr="0006043F">
              <w:rPr>
                <w:rFonts w:hint="eastAsia"/>
                <w:strike/>
              </w:rPr>
              <w:t>其它</w:t>
            </w:r>
            <w:r w:rsidRPr="0006043F">
              <w:rPr>
                <w:rFonts w:hint="eastAsia"/>
                <w:strike/>
              </w:rPr>
              <w:t>,</w:t>
            </w:r>
            <w:r w:rsidRPr="0006043F">
              <w:rPr>
                <w:rFonts w:hint="eastAsia"/>
                <w:strike/>
              </w:rPr>
              <w:t>读取失败</w:t>
            </w:r>
          </w:p>
        </w:tc>
      </w:tr>
      <w:tr w:rsidR="007A5BB3" w:rsidRPr="0006043F" w14:paraId="1932424D" w14:textId="77777777" w:rsidTr="006D6E6F">
        <w:tc>
          <w:tcPr>
            <w:tcW w:w="1843" w:type="dxa"/>
          </w:tcPr>
          <w:p w14:paraId="0E0051A0" w14:textId="77777777" w:rsidR="007A5BB3" w:rsidRPr="0006043F" w:rsidRDefault="007A5BB3" w:rsidP="006D6E6F">
            <w:pPr>
              <w:rPr>
                <w:strike/>
              </w:rPr>
            </w:pPr>
            <w:r w:rsidRPr="0006043F">
              <w:rPr>
                <w:rFonts w:hint="eastAsia"/>
                <w:strike/>
              </w:rPr>
              <w:t>返回值</w:t>
            </w:r>
          </w:p>
        </w:tc>
        <w:tc>
          <w:tcPr>
            <w:tcW w:w="1417" w:type="dxa"/>
          </w:tcPr>
          <w:p w14:paraId="3D48302E" w14:textId="77777777" w:rsidR="007A5BB3" w:rsidRPr="0006043F" w:rsidRDefault="007A5BB3" w:rsidP="006D6E6F">
            <w:pPr>
              <w:rPr>
                <w:strike/>
              </w:rPr>
            </w:pPr>
            <w:r w:rsidRPr="0006043F">
              <w:rPr>
                <w:rFonts w:hint="eastAsia"/>
                <w:strike/>
              </w:rPr>
              <w:t>BODY</w:t>
            </w:r>
          </w:p>
        </w:tc>
        <w:tc>
          <w:tcPr>
            <w:tcW w:w="5103" w:type="dxa"/>
          </w:tcPr>
          <w:p w14:paraId="156D3260" w14:textId="77777777" w:rsidR="002A5F5A" w:rsidRPr="0006043F" w:rsidRDefault="002A5F5A" w:rsidP="002A5F5A">
            <w:pPr>
              <w:ind w:leftChars="50" w:left="105"/>
              <w:rPr>
                <w:strike/>
                <w:color w:val="000000"/>
              </w:rPr>
            </w:pPr>
          </w:p>
        </w:tc>
      </w:tr>
      <w:tr w:rsidR="0064474D" w:rsidRPr="0006043F" w14:paraId="36C102C6" w14:textId="77777777" w:rsidTr="00E9013B">
        <w:tc>
          <w:tcPr>
            <w:tcW w:w="8363" w:type="dxa"/>
            <w:gridSpan w:val="3"/>
          </w:tcPr>
          <w:p w14:paraId="38264B01" w14:textId="77777777" w:rsidR="0064474D" w:rsidRPr="0006043F" w:rsidRDefault="0064474D" w:rsidP="0064474D">
            <w:pPr>
              <w:ind w:leftChars="50" w:left="105"/>
              <w:rPr>
                <w:strike/>
                <w:color w:val="000000"/>
              </w:rPr>
            </w:pPr>
            <w:r w:rsidRPr="0006043F">
              <w:rPr>
                <w:strike/>
                <w:color w:val="000000"/>
              </w:rPr>
              <w:t>{</w:t>
            </w:r>
          </w:p>
          <w:p w14:paraId="301846B2" w14:textId="77777777" w:rsidR="0064474D" w:rsidRPr="0006043F" w:rsidRDefault="0064474D" w:rsidP="0064474D">
            <w:pPr>
              <w:ind w:leftChars="50" w:left="105"/>
              <w:rPr>
                <w:strike/>
                <w:color w:val="000000"/>
              </w:rPr>
            </w:pPr>
            <w:r w:rsidRPr="0006043F">
              <w:rPr>
                <w:strike/>
                <w:color w:val="000000"/>
              </w:rPr>
              <w:t xml:space="preserve">    "errno": "0",</w:t>
            </w:r>
          </w:p>
          <w:p w14:paraId="2E5CF2A2" w14:textId="77777777" w:rsidR="0064474D" w:rsidRPr="0006043F" w:rsidRDefault="0064474D" w:rsidP="0064474D">
            <w:pPr>
              <w:ind w:leftChars="50" w:left="105"/>
              <w:rPr>
                <w:strike/>
                <w:color w:val="000000"/>
              </w:rPr>
            </w:pPr>
            <w:r w:rsidRPr="0006043F">
              <w:rPr>
                <w:rFonts w:hint="eastAsia"/>
                <w:strike/>
                <w:color w:val="000000"/>
              </w:rPr>
              <w:t xml:space="preserve">    "msg": "</w:t>
            </w:r>
            <w:r w:rsidRPr="0006043F">
              <w:rPr>
                <w:rFonts w:hint="eastAsia"/>
                <w:strike/>
                <w:color w:val="000000"/>
              </w:rPr>
              <w:t>成功</w:t>
            </w:r>
            <w:r w:rsidRPr="0006043F">
              <w:rPr>
                <w:rFonts w:hint="eastAsia"/>
                <w:strike/>
                <w:color w:val="000000"/>
              </w:rPr>
              <w:t>",</w:t>
            </w:r>
          </w:p>
          <w:p w14:paraId="3ED4EDC5" w14:textId="77777777" w:rsidR="0064474D" w:rsidRPr="0006043F" w:rsidRDefault="0064474D" w:rsidP="0064474D">
            <w:pPr>
              <w:ind w:leftChars="50" w:left="105"/>
              <w:rPr>
                <w:strike/>
                <w:color w:val="000000"/>
              </w:rPr>
            </w:pPr>
            <w:r w:rsidRPr="0006043F">
              <w:rPr>
                <w:strike/>
                <w:color w:val="000000"/>
              </w:rPr>
              <w:t xml:space="preserve">    "server_time": 1455815935,</w:t>
            </w:r>
          </w:p>
          <w:p w14:paraId="09B26BE5" w14:textId="77777777" w:rsidR="0064474D" w:rsidRPr="0006043F" w:rsidRDefault="0064474D" w:rsidP="0064474D">
            <w:pPr>
              <w:ind w:leftChars="50" w:left="105"/>
              <w:rPr>
                <w:strike/>
                <w:color w:val="000000"/>
              </w:rPr>
            </w:pPr>
            <w:r w:rsidRPr="0006043F">
              <w:rPr>
                <w:strike/>
                <w:color w:val="000000"/>
              </w:rPr>
              <w:t xml:space="preserve">    "data": [</w:t>
            </w:r>
          </w:p>
          <w:p w14:paraId="1CE1F50E" w14:textId="77777777" w:rsidR="0064474D" w:rsidRPr="0006043F" w:rsidRDefault="0064474D" w:rsidP="0064474D">
            <w:pPr>
              <w:ind w:leftChars="50" w:left="105"/>
              <w:rPr>
                <w:strike/>
                <w:color w:val="000000"/>
              </w:rPr>
            </w:pPr>
            <w:r w:rsidRPr="0006043F">
              <w:rPr>
                <w:strike/>
                <w:color w:val="000000"/>
              </w:rPr>
              <w:t xml:space="preserve">        {</w:t>
            </w:r>
          </w:p>
          <w:p w14:paraId="2382CACB" w14:textId="77777777" w:rsidR="0064474D" w:rsidRPr="0006043F" w:rsidRDefault="0064474D" w:rsidP="0064474D">
            <w:pPr>
              <w:ind w:leftChars="50" w:left="105"/>
              <w:rPr>
                <w:strike/>
                <w:color w:val="000000"/>
              </w:rPr>
            </w:pPr>
            <w:r w:rsidRPr="0006043F">
              <w:rPr>
                <w:strike/>
                <w:color w:val="000000"/>
              </w:rPr>
              <w:t xml:space="preserve">            "type": "video",</w:t>
            </w:r>
          </w:p>
          <w:p w14:paraId="6BAA83C4" w14:textId="77777777" w:rsidR="0064474D" w:rsidRPr="0006043F" w:rsidRDefault="0064474D" w:rsidP="0064474D">
            <w:pPr>
              <w:ind w:leftChars="50" w:left="105"/>
              <w:rPr>
                <w:strike/>
                <w:color w:val="000000"/>
              </w:rPr>
            </w:pPr>
            <w:r w:rsidRPr="0006043F">
              <w:rPr>
                <w:rFonts w:hint="eastAsia"/>
                <w:strike/>
                <w:color w:val="000000"/>
              </w:rPr>
              <w:t xml:space="preserve">            "id": "f71674e936d0008ace0d1e3e59899f36", //</w:t>
            </w:r>
            <w:r w:rsidRPr="0006043F">
              <w:rPr>
                <w:rFonts w:hint="eastAsia"/>
                <w:strike/>
                <w:color w:val="000000"/>
              </w:rPr>
              <w:t>频道</w:t>
            </w:r>
            <w:r w:rsidRPr="0006043F">
              <w:rPr>
                <w:rFonts w:hint="eastAsia"/>
                <w:strike/>
                <w:color w:val="000000"/>
              </w:rPr>
              <w:t>ID</w:t>
            </w:r>
          </w:p>
          <w:p w14:paraId="078DF4FC" w14:textId="77777777" w:rsidR="0064474D" w:rsidRPr="0006043F" w:rsidRDefault="0064474D" w:rsidP="0064474D">
            <w:pPr>
              <w:ind w:leftChars="50" w:left="105"/>
              <w:rPr>
                <w:strike/>
                <w:color w:val="000000"/>
              </w:rPr>
            </w:pPr>
            <w:r w:rsidRPr="0006043F">
              <w:rPr>
                <w:strike/>
                <w:color w:val="000000"/>
              </w:rPr>
              <w:t xml:space="preserve">            "live_video_type": "1",</w:t>
            </w:r>
          </w:p>
          <w:p w14:paraId="6BFC27E8" w14:textId="77777777" w:rsidR="0064474D" w:rsidRPr="0006043F" w:rsidRDefault="0064474D" w:rsidP="0064474D">
            <w:pPr>
              <w:ind w:leftChars="50" w:left="105"/>
              <w:rPr>
                <w:strike/>
                <w:color w:val="000000"/>
              </w:rPr>
            </w:pPr>
            <w:r w:rsidRPr="0006043F">
              <w:rPr>
                <w:rFonts w:hint="eastAsia"/>
                <w:strike/>
                <w:color w:val="000000"/>
              </w:rPr>
              <w:t xml:space="preserve">            "name": "</w:t>
            </w:r>
            <w:r w:rsidRPr="0006043F">
              <w:rPr>
                <w:rFonts w:hint="eastAsia"/>
                <w:strike/>
                <w:color w:val="000000"/>
              </w:rPr>
              <w:t>欧美专区</w:t>
            </w:r>
            <w:r w:rsidRPr="0006043F">
              <w:rPr>
                <w:rFonts w:hint="eastAsia"/>
                <w:strike/>
                <w:color w:val="000000"/>
              </w:rPr>
              <w:t>",</w:t>
            </w:r>
            <w:r w:rsidRPr="0006043F">
              <w:rPr>
                <w:rFonts w:hint="eastAsia"/>
                <w:strike/>
                <w:color w:val="000000"/>
              </w:rPr>
              <w:tab/>
              <w:t>//</w:t>
            </w:r>
            <w:r w:rsidRPr="0006043F">
              <w:rPr>
                <w:rFonts w:hint="eastAsia"/>
                <w:strike/>
                <w:color w:val="000000"/>
              </w:rPr>
              <w:t>频道名称</w:t>
            </w:r>
          </w:p>
          <w:p w14:paraId="4393F09C" w14:textId="77777777" w:rsidR="0064474D" w:rsidRPr="0006043F" w:rsidRDefault="0064474D" w:rsidP="0064474D">
            <w:pPr>
              <w:ind w:leftChars="50" w:left="105"/>
              <w:rPr>
                <w:strike/>
                <w:color w:val="000000"/>
              </w:rPr>
            </w:pPr>
            <w:r w:rsidRPr="0006043F">
              <w:rPr>
                <w:rFonts w:hint="eastAsia"/>
                <w:strike/>
                <w:color w:val="000000"/>
              </w:rPr>
              <w:t xml:space="preserve">            "import_id": "428", //</w:t>
            </w:r>
            <w:r w:rsidRPr="0006043F">
              <w:rPr>
                <w:rFonts w:hint="eastAsia"/>
                <w:strike/>
                <w:color w:val="000000"/>
              </w:rPr>
              <w:t>芒果频道注入</w:t>
            </w:r>
            <w:r w:rsidRPr="0006043F">
              <w:rPr>
                <w:rFonts w:hint="eastAsia"/>
                <w:strike/>
                <w:color w:val="000000"/>
              </w:rPr>
              <w:t>ID</w:t>
            </w:r>
          </w:p>
          <w:p w14:paraId="1D8257EE" w14:textId="77777777" w:rsidR="0064474D" w:rsidRPr="0006043F" w:rsidRDefault="0064474D" w:rsidP="0064474D">
            <w:pPr>
              <w:ind w:leftChars="50" w:left="105"/>
              <w:rPr>
                <w:strike/>
                <w:color w:val="000000"/>
              </w:rPr>
            </w:pPr>
            <w:r w:rsidRPr="0006043F">
              <w:rPr>
                <w:rFonts w:hint="eastAsia"/>
                <w:strike/>
                <w:color w:val="000000"/>
              </w:rPr>
              <w:t xml:space="preserve">            "type_name": "</w:t>
            </w:r>
            <w:r w:rsidRPr="0006043F">
              <w:rPr>
                <w:rFonts w:hint="eastAsia"/>
                <w:strike/>
                <w:color w:val="000000"/>
              </w:rPr>
              <w:t>轮播</w:t>
            </w:r>
            <w:r w:rsidRPr="0006043F">
              <w:rPr>
                <w:rFonts w:hint="eastAsia"/>
                <w:strike/>
                <w:color w:val="000000"/>
              </w:rPr>
              <w:t>(</w:t>
            </w:r>
            <w:r w:rsidRPr="0006043F">
              <w:rPr>
                <w:rFonts w:hint="eastAsia"/>
                <w:strike/>
                <w:color w:val="000000"/>
              </w:rPr>
              <w:t>公版</w:t>
            </w:r>
            <w:r w:rsidRPr="0006043F">
              <w:rPr>
                <w:rFonts w:hint="eastAsia"/>
                <w:strike/>
                <w:color w:val="000000"/>
              </w:rPr>
              <w:t>)",</w:t>
            </w:r>
          </w:p>
          <w:p w14:paraId="2C741556" w14:textId="77777777" w:rsidR="0064474D" w:rsidRPr="0006043F" w:rsidRDefault="0064474D" w:rsidP="0064474D">
            <w:pPr>
              <w:ind w:leftChars="50" w:left="105"/>
              <w:rPr>
                <w:strike/>
                <w:color w:val="000000"/>
              </w:rPr>
            </w:pPr>
            <w:r w:rsidRPr="0006043F">
              <w:rPr>
                <w:strike/>
                <w:color w:val="000000"/>
              </w:rPr>
              <w:t xml:space="preserve">            "arg_list": {</w:t>
            </w:r>
          </w:p>
          <w:p w14:paraId="7C634FD7" w14:textId="77777777" w:rsidR="0064474D" w:rsidRPr="0006043F" w:rsidRDefault="0064474D" w:rsidP="0064474D">
            <w:pPr>
              <w:ind w:leftChars="50" w:left="105"/>
              <w:rPr>
                <w:strike/>
                <w:color w:val="000000"/>
              </w:rPr>
            </w:pPr>
            <w:r w:rsidRPr="0006043F">
              <w:rPr>
                <w:strike/>
                <w:color w:val="000000"/>
              </w:rPr>
              <w:t xml:space="preserve">                "c_ts_limit_min": "60",</w:t>
            </w:r>
          </w:p>
          <w:p w14:paraId="08FAF5E0" w14:textId="77777777" w:rsidR="0064474D" w:rsidRPr="0006043F" w:rsidRDefault="0064474D" w:rsidP="0064474D">
            <w:pPr>
              <w:ind w:leftChars="50" w:left="105"/>
              <w:rPr>
                <w:strike/>
                <w:color w:val="000000"/>
              </w:rPr>
            </w:pPr>
            <w:r w:rsidRPr="0006043F">
              <w:rPr>
                <w:strike/>
                <w:color w:val="000000"/>
              </w:rPr>
              <w:t xml:space="preserve">                "c_ts_default_pos": "60",</w:t>
            </w:r>
          </w:p>
          <w:p w14:paraId="1EB75523" w14:textId="77777777" w:rsidR="0064474D" w:rsidRPr="0006043F" w:rsidRDefault="0064474D" w:rsidP="0064474D">
            <w:pPr>
              <w:ind w:leftChars="50" w:left="105"/>
              <w:rPr>
                <w:strike/>
                <w:color w:val="000000"/>
              </w:rPr>
            </w:pPr>
            <w:r w:rsidRPr="0006043F">
              <w:rPr>
                <w:strike/>
                <w:color w:val="000000"/>
              </w:rPr>
              <w:t xml:space="preserve">                "c_ts_limit_max": "25200",</w:t>
            </w:r>
          </w:p>
          <w:p w14:paraId="7A49F37B" w14:textId="77777777" w:rsidR="0064474D" w:rsidRPr="0006043F" w:rsidRDefault="0064474D" w:rsidP="0064474D">
            <w:pPr>
              <w:ind w:leftChars="50" w:left="105"/>
              <w:rPr>
                <w:strike/>
                <w:color w:val="000000"/>
              </w:rPr>
            </w:pPr>
            <w:r w:rsidRPr="0006043F">
              <w:rPr>
                <w:rFonts w:hint="eastAsia"/>
                <w:strike/>
                <w:color w:val="000000"/>
              </w:rPr>
              <w:t xml:space="preserve">                "category": "1000111",  //</w:t>
            </w:r>
            <w:r w:rsidRPr="0006043F">
              <w:rPr>
                <w:rFonts w:hint="eastAsia"/>
                <w:strike/>
                <w:color w:val="000000"/>
              </w:rPr>
              <w:t>栏目</w:t>
            </w:r>
            <w:r w:rsidRPr="0006043F">
              <w:rPr>
                <w:rFonts w:hint="eastAsia"/>
                <w:strike/>
                <w:color w:val="000000"/>
              </w:rPr>
              <w:t>ID</w:t>
            </w:r>
          </w:p>
          <w:p w14:paraId="020EB8BD" w14:textId="77777777" w:rsidR="0064474D" w:rsidRPr="0006043F" w:rsidRDefault="0064474D" w:rsidP="0064474D">
            <w:pPr>
              <w:ind w:leftChars="50" w:left="105"/>
              <w:rPr>
                <w:strike/>
                <w:color w:val="000000"/>
              </w:rPr>
            </w:pPr>
            <w:r w:rsidRPr="0006043F">
              <w:rPr>
                <w:rFonts w:hint="eastAsia"/>
                <w:strike/>
                <w:color w:val="000000"/>
              </w:rPr>
              <w:t xml:space="preserve">                "c_no": "223", //</w:t>
            </w:r>
            <w:r w:rsidRPr="0006043F">
              <w:rPr>
                <w:rFonts w:hint="eastAsia"/>
                <w:strike/>
                <w:color w:val="000000"/>
              </w:rPr>
              <w:t>频道号</w:t>
            </w:r>
          </w:p>
          <w:p w14:paraId="09D1D24D" w14:textId="77777777" w:rsidR="0064474D" w:rsidRPr="0006043F" w:rsidRDefault="0064474D" w:rsidP="0064474D">
            <w:pPr>
              <w:ind w:leftChars="50" w:left="105"/>
              <w:rPr>
                <w:strike/>
                <w:color w:val="000000"/>
              </w:rPr>
            </w:pPr>
            <w:r w:rsidRPr="0006043F">
              <w:rPr>
                <w:strike/>
                <w:color w:val="000000"/>
              </w:rPr>
              <w:t xml:space="preserve">                "caps": "LIVE,TSTV"</w:t>
            </w:r>
          </w:p>
          <w:p w14:paraId="517D8AD2" w14:textId="77777777" w:rsidR="0064474D" w:rsidRPr="0006043F" w:rsidRDefault="0064474D" w:rsidP="0064474D">
            <w:pPr>
              <w:ind w:leftChars="50" w:left="105"/>
              <w:rPr>
                <w:strike/>
                <w:color w:val="000000"/>
              </w:rPr>
            </w:pPr>
            <w:r w:rsidRPr="0006043F">
              <w:rPr>
                <w:strike/>
                <w:color w:val="000000"/>
              </w:rPr>
              <w:t xml:space="preserve">            },</w:t>
            </w:r>
          </w:p>
          <w:p w14:paraId="5843899F" w14:textId="77777777" w:rsidR="0064474D" w:rsidRPr="0006043F" w:rsidRDefault="0064474D" w:rsidP="0064474D">
            <w:pPr>
              <w:ind w:leftChars="50" w:left="105"/>
              <w:rPr>
                <w:strike/>
                <w:color w:val="000000"/>
              </w:rPr>
            </w:pPr>
            <w:r w:rsidRPr="0006043F">
              <w:rPr>
                <w:strike/>
                <w:color w:val="000000"/>
              </w:rPr>
              <w:t xml:space="preserve">            "media_list": [</w:t>
            </w:r>
          </w:p>
          <w:p w14:paraId="32038688" w14:textId="77777777" w:rsidR="0064474D" w:rsidRPr="0006043F" w:rsidRDefault="0064474D" w:rsidP="0064474D">
            <w:pPr>
              <w:ind w:leftChars="50" w:left="105"/>
              <w:rPr>
                <w:strike/>
                <w:color w:val="000000"/>
              </w:rPr>
            </w:pPr>
            <w:r w:rsidRPr="0006043F">
              <w:rPr>
                <w:strike/>
                <w:color w:val="000000"/>
              </w:rPr>
              <w:t xml:space="preserve">                {</w:t>
            </w:r>
          </w:p>
          <w:p w14:paraId="4C4CED37" w14:textId="77777777" w:rsidR="0064474D" w:rsidRPr="0006043F" w:rsidRDefault="0064474D" w:rsidP="0064474D">
            <w:pPr>
              <w:ind w:leftChars="50" w:left="105"/>
              <w:rPr>
                <w:strike/>
                <w:color w:val="000000"/>
              </w:rPr>
            </w:pPr>
            <w:r w:rsidRPr="0006043F">
              <w:rPr>
                <w:rFonts w:hint="eastAsia"/>
                <w:strike/>
                <w:color w:val="000000"/>
              </w:rPr>
              <w:t xml:space="preserve">                    "id": "be7e02f8fabee3afcfd0b77568bbaf23", //</w:t>
            </w:r>
            <w:r w:rsidRPr="0006043F">
              <w:rPr>
                <w:rFonts w:hint="eastAsia"/>
                <w:strike/>
                <w:color w:val="000000"/>
              </w:rPr>
              <w:t>片源</w:t>
            </w:r>
            <w:r w:rsidRPr="0006043F">
              <w:rPr>
                <w:rFonts w:hint="eastAsia"/>
                <w:strike/>
                <w:color w:val="000000"/>
              </w:rPr>
              <w:t xml:space="preserve">ID </w:t>
            </w:r>
          </w:p>
          <w:p w14:paraId="3E3540B4" w14:textId="77777777" w:rsidR="0064474D" w:rsidRPr="0006043F" w:rsidRDefault="0064474D" w:rsidP="0064474D">
            <w:pPr>
              <w:ind w:leftChars="50" w:left="105"/>
              <w:rPr>
                <w:strike/>
                <w:color w:val="000000"/>
              </w:rPr>
            </w:pPr>
            <w:r w:rsidRPr="0006043F">
              <w:rPr>
                <w:rFonts w:hint="eastAsia"/>
                <w:strike/>
                <w:color w:val="000000"/>
              </w:rPr>
              <w:t xml:space="preserve">                    "live_index_id": "4bf9ddb73adcf06a6ad16b50671cc8b6", //</w:t>
            </w:r>
            <w:r w:rsidRPr="0006043F">
              <w:rPr>
                <w:rFonts w:hint="eastAsia"/>
                <w:strike/>
                <w:color w:val="000000"/>
              </w:rPr>
              <w:t>分集</w:t>
            </w:r>
            <w:r w:rsidRPr="0006043F">
              <w:rPr>
                <w:rFonts w:hint="eastAsia"/>
                <w:strike/>
                <w:color w:val="000000"/>
              </w:rPr>
              <w:t>ID</w:t>
            </w:r>
          </w:p>
          <w:p w14:paraId="1C001E8C" w14:textId="77777777" w:rsidR="0064474D" w:rsidRPr="0006043F" w:rsidRDefault="0064474D" w:rsidP="0064474D">
            <w:pPr>
              <w:ind w:leftChars="50" w:left="105"/>
              <w:rPr>
                <w:strike/>
                <w:color w:val="000000"/>
              </w:rPr>
            </w:pPr>
            <w:r w:rsidRPr="0006043F">
              <w:rPr>
                <w:strike/>
                <w:color w:val="000000"/>
              </w:rPr>
              <w:t xml:space="preserve">                    "media_proto": "http", </w:t>
            </w:r>
          </w:p>
          <w:p w14:paraId="4BA09C94" w14:textId="77777777" w:rsidR="0064474D" w:rsidRPr="0006043F" w:rsidRDefault="0064474D" w:rsidP="0064474D">
            <w:pPr>
              <w:ind w:leftChars="50" w:left="105"/>
              <w:rPr>
                <w:strike/>
                <w:color w:val="000000"/>
              </w:rPr>
            </w:pPr>
            <w:r w:rsidRPr="0006043F">
              <w:rPr>
                <w:strike/>
                <w:color w:val="000000"/>
              </w:rPr>
              <w:t xml:space="preserve">                    "media_service": "msp",</w:t>
            </w:r>
          </w:p>
          <w:p w14:paraId="6BA3AAB0" w14:textId="77777777" w:rsidR="0064474D" w:rsidRPr="0006043F" w:rsidRDefault="0064474D" w:rsidP="0064474D">
            <w:pPr>
              <w:ind w:leftChars="50" w:left="105"/>
              <w:rPr>
                <w:strike/>
                <w:color w:val="000000"/>
              </w:rPr>
            </w:pPr>
            <w:r w:rsidRPr="0006043F">
              <w:rPr>
                <w:strike/>
                <w:color w:val="000000"/>
              </w:rPr>
              <w:t xml:space="preserve">                    "cameraposition": "1",</w:t>
            </w:r>
          </w:p>
          <w:p w14:paraId="00D80260" w14:textId="77777777" w:rsidR="0064474D" w:rsidRPr="0006043F" w:rsidRDefault="0064474D" w:rsidP="0064474D">
            <w:pPr>
              <w:ind w:leftChars="50" w:left="105"/>
              <w:rPr>
                <w:strike/>
                <w:color w:val="000000"/>
              </w:rPr>
            </w:pPr>
            <w:r w:rsidRPr="0006043F">
              <w:rPr>
                <w:rFonts w:hint="eastAsia"/>
                <w:strike/>
                <w:color w:val="000000"/>
              </w:rPr>
              <w:t xml:space="preserve">                    "quality": "std", //</w:t>
            </w:r>
            <w:r w:rsidRPr="0006043F">
              <w:rPr>
                <w:rFonts w:hint="eastAsia"/>
                <w:strike/>
                <w:color w:val="000000"/>
              </w:rPr>
              <w:t>清晰度</w:t>
            </w:r>
          </w:p>
          <w:p w14:paraId="79DFC7A8" w14:textId="77777777" w:rsidR="0064474D" w:rsidRPr="0006043F" w:rsidRDefault="0064474D" w:rsidP="0064474D">
            <w:pPr>
              <w:ind w:leftChars="50" w:left="105"/>
              <w:rPr>
                <w:strike/>
                <w:color w:val="000000"/>
              </w:rPr>
            </w:pPr>
            <w:r w:rsidRPr="0006043F">
              <w:rPr>
                <w:strike/>
                <w:color w:val="000000"/>
              </w:rPr>
              <w:t xml:space="preserve">                    "kbps": "0",</w:t>
            </w:r>
          </w:p>
          <w:p w14:paraId="18FB6D5F" w14:textId="77777777" w:rsidR="0064474D" w:rsidRPr="0006043F" w:rsidRDefault="0064474D" w:rsidP="0064474D">
            <w:pPr>
              <w:ind w:leftChars="50" w:left="105"/>
              <w:rPr>
                <w:strike/>
                <w:color w:val="000000"/>
              </w:rPr>
            </w:pPr>
            <w:r w:rsidRPr="0006043F">
              <w:rPr>
                <w:rFonts w:hint="eastAsia"/>
                <w:strike/>
                <w:color w:val="000000"/>
              </w:rPr>
              <w:t xml:space="preserve">                    "filetype": "ts", //</w:t>
            </w:r>
            <w:r w:rsidRPr="0006043F">
              <w:rPr>
                <w:rFonts w:hint="eastAsia"/>
                <w:strike/>
                <w:color w:val="000000"/>
              </w:rPr>
              <w:t>文件类型</w:t>
            </w:r>
          </w:p>
          <w:p w14:paraId="009FA5C4" w14:textId="77777777" w:rsidR="0064474D" w:rsidRPr="0006043F" w:rsidRDefault="0064474D" w:rsidP="0064474D">
            <w:pPr>
              <w:ind w:leftChars="50" w:left="105"/>
              <w:rPr>
                <w:strike/>
                <w:color w:val="000000"/>
              </w:rPr>
            </w:pPr>
            <w:r w:rsidRPr="0006043F">
              <w:rPr>
                <w:strike/>
                <w:color w:val="000000"/>
              </w:rPr>
              <w:t xml:space="preserve">                    "reportway_type": "1",</w:t>
            </w:r>
          </w:p>
          <w:p w14:paraId="07A6F1ED" w14:textId="77777777" w:rsidR="0064474D" w:rsidRPr="0006043F" w:rsidRDefault="0064474D" w:rsidP="0064474D">
            <w:pPr>
              <w:ind w:leftChars="50" w:left="105"/>
              <w:rPr>
                <w:strike/>
                <w:color w:val="000000"/>
              </w:rPr>
            </w:pPr>
            <w:r w:rsidRPr="0006043F">
              <w:rPr>
                <w:rFonts w:hint="eastAsia"/>
                <w:strike/>
                <w:color w:val="000000"/>
              </w:rPr>
              <w:t xml:space="preserve">                    "tv_channel": "1467"   //</w:t>
            </w:r>
            <w:r w:rsidRPr="0006043F">
              <w:rPr>
                <w:rFonts w:hint="eastAsia"/>
                <w:strike/>
                <w:color w:val="000000"/>
              </w:rPr>
              <w:t>芒果注入</w:t>
            </w:r>
            <w:r w:rsidRPr="0006043F">
              <w:rPr>
                <w:rFonts w:hint="eastAsia"/>
                <w:strike/>
                <w:color w:val="000000"/>
              </w:rPr>
              <w:t>ID</w:t>
            </w:r>
          </w:p>
          <w:p w14:paraId="2A9BBA89" w14:textId="77777777" w:rsidR="0064474D" w:rsidRPr="0006043F" w:rsidRDefault="0064474D" w:rsidP="0064474D">
            <w:pPr>
              <w:ind w:leftChars="50" w:left="105"/>
              <w:rPr>
                <w:strike/>
                <w:color w:val="000000"/>
              </w:rPr>
            </w:pPr>
            <w:r w:rsidRPr="0006043F">
              <w:rPr>
                <w:strike/>
                <w:color w:val="000000"/>
              </w:rPr>
              <w:t xml:space="preserve">                }</w:t>
            </w:r>
          </w:p>
          <w:p w14:paraId="334FE9E8" w14:textId="77777777" w:rsidR="0064474D" w:rsidRPr="0006043F" w:rsidRDefault="0064474D" w:rsidP="0064474D">
            <w:pPr>
              <w:ind w:leftChars="50" w:left="105"/>
              <w:rPr>
                <w:strike/>
                <w:color w:val="000000"/>
              </w:rPr>
            </w:pPr>
            <w:r w:rsidRPr="0006043F">
              <w:rPr>
                <w:strike/>
                <w:color w:val="000000"/>
              </w:rPr>
              <w:t xml:space="preserve">            ]</w:t>
            </w:r>
          </w:p>
          <w:p w14:paraId="1BCD3A18" w14:textId="77777777" w:rsidR="0064474D" w:rsidRPr="0006043F" w:rsidRDefault="0064474D" w:rsidP="0064474D">
            <w:pPr>
              <w:ind w:leftChars="50" w:left="105"/>
              <w:rPr>
                <w:strike/>
                <w:color w:val="000000"/>
              </w:rPr>
            </w:pPr>
            <w:r w:rsidRPr="0006043F">
              <w:rPr>
                <w:strike/>
                <w:color w:val="000000"/>
              </w:rPr>
              <w:t xml:space="preserve">        }</w:t>
            </w:r>
          </w:p>
          <w:p w14:paraId="2B3A6D85" w14:textId="77777777" w:rsidR="0064474D" w:rsidRPr="0006043F" w:rsidRDefault="0064474D" w:rsidP="0064474D">
            <w:pPr>
              <w:ind w:leftChars="50" w:left="105"/>
              <w:rPr>
                <w:strike/>
                <w:color w:val="000000"/>
              </w:rPr>
            </w:pPr>
            <w:r w:rsidRPr="0006043F">
              <w:rPr>
                <w:strike/>
                <w:color w:val="000000"/>
              </w:rPr>
              <w:t xml:space="preserve">    ]</w:t>
            </w:r>
          </w:p>
          <w:p w14:paraId="7B884B63" w14:textId="77777777" w:rsidR="0064474D" w:rsidRPr="0006043F" w:rsidRDefault="0064474D" w:rsidP="0064474D">
            <w:pPr>
              <w:ind w:leftChars="50" w:left="105"/>
              <w:rPr>
                <w:strike/>
                <w:color w:val="000000"/>
              </w:rPr>
            </w:pPr>
            <w:r w:rsidRPr="0006043F">
              <w:rPr>
                <w:strike/>
                <w:color w:val="000000"/>
              </w:rPr>
              <w:t>}</w:t>
            </w:r>
          </w:p>
        </w:tc>
      </w:tr>
    </w:tbl>
    <w:p w14:paraId="25943415" w14:textId="77777777" w:rsidR="0064474D" w:rsidRPr="0006043F" w:rsidRDefault="00AF1F61" w:rsidP="0064474D">
      <w:pPr>
        <w:pStyle w:val="2"/>
        <w:numPr>
          <w:ilvl w:val="1"/>
          <w:numId w:val="0"/>
        </w:numPr>
        <w:ind w:left="420" w:hanging="420"/>
        <w:rPr>
          <w:strike/>
        </w:rPr>
      </w:pPr>
      <w:r w:rsidRPr="0006043F">
        <w:rPr>
          <w:rFonts w:hint="eastAsia"/>
          <w:strike/>
        </w:rPr>
        <w:t>2.15</w:t>
      </w:r>
      <w:r w:rsidR="0064474D" w:rsidRPr="0006043F">
        <w:rPr>
          <w:rFonts w:hint="eastAsia"/>
          <w:strike/>
          <w:szCs w:val="21"/>
        </w:rPr>
        <w:t>获取轮播节目单</w:t>
      </w:r>
    </w:p>
    <w:p w14:paraId="419ECE6A" w14:textId="77777777" w:rsidR="0064474D" w:rsidRPr="0006043F" w:rsidRDefault="0064474D" w:rsidP="0064474D">
      <w:pPr>
        <w:rPr>
          <w:strike/>
        </w:rPr>
      </w:pPr>
      <w:r w:rsidRPr="0006043F">
        <w:rPr>
          <w:rFonts w:hint="eastAsia"/>
          <w:strike/>
        </w:rPr>
        <w:t>接口地址：</w:t>
      </w:r>
      <w:r w:rsidRPr="0006043F">
        <w:rPr>
          <w:strike/>
        </w:rPr>
        <w:t xml:space="preserve"> </w:t>
      </w:r>
      <w:r w:rsidR="00710471" w:rsidRPr="0006043F">
        <w:rPr>
          <w:rFonts w:hint="eastAsia"/>
          <w:strike/>
        </w:rPr>
        <w:t>epg</w:t>
      </w:r>
      <w:r w:rsidR="001B7F76" w:rsidRPr="0006043F">
        <w:rPr>
          <w:rFonts w:hint="eastAsia"/>
          <w:strike/>
        </w:rPr>
        <w:t>/g</w:t>
      </w:r>
      <w:r w:rsidR="001B7F76" w:rsidRPr="0006043F">
        <w:rPr>
          <w:strike/>
        </w:rPr>
        <w:t>etPlaybill</w:t>
      </w:r>
    </w:p>
    <w:p w14:paraId="0461889C" w14:textId="77777777" w:rsidR="0064474D" w:rsidRPr="0006043F" w:rsidRDefault="0064474D" w:rsidP="0064474D">
      <w:pPr>
        <w:rPr>
          <w:strike/>
        </w:rPr>
      </w:pPr>
      <w:r w:rsidRPr="0006043F">
        <w:rPr>
          <w:rFonts w:hint="eastAsia"/>
          <w:strike/>
        </w:rPr>
        <w:t>请求参数（</w:t>
      </w:r>
      <w:r w:rsidRPr="0006043F">
        <w:rPr>
          <w:rFonts w:hint="eastAsia"/>
          <w:strike/>
        </w:rPr>
        <w:t>GET</w:t>
      </w:r>
      <w:r w:rsidRPr="0006043F">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64474D" w:rsidRPr="0006043F" w14:paraId="60B9D38F"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CC282D1" w14:textId="77777777" w:rsidR="0064474D" w:rsidRPr="0006043F" w:rsidRDefault="0064474D" w:rsidP="00E9013B">
            <w:pPr>
              <w:rPr>
                <w:strike/>
              </w:rPr>
            </w:pPr>
            <w:r w:rsidRPr="0006043F">
              <w:rPr>
                <w:rFonts w:hint="eastAsia"/>
                <w:strike/>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3D2163F8" w14:textId="77777777" w:rsidR="0064474D" w:rsidRPr="0006043F" w:rsidRDefault="0064474D" w:rsidP="00E9013B">
            <w:pPr>
              <w:rPr>
                <w:strike/>
              </w:rPr>
            </w:pPr>
            <w:r w:rsidRPr="0006043F">
              <w:rPr>
                <w:rFonts w:hint="eastAsia"/>
                <w:strike/>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504E4FB" w14:textId="77777777" w:rsidR="0064474D" w:rsidRPr="0006043F" w:rsidRDefault="0064474D" w:rsidP="00E9013B">
            <w:pPr>
              <w:rPr>
                <w:strike/>
              </w:rPr>
            </w:pPr>
            <w:r w:rsidRPr="0006043F">
              <w:rPr>
                <w:rFonts w:hint="eastAsia"/>
                <w:strike/>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7D13A63" w14:textId="77777777" w:rsidR="0064474D" w:rsidRPr="0006043F" w:rsidRDefault="0064474D" w:rsidP="00E9013B">
            <w:pPr>
              <w:rPr>
                <w:strike/>
              </w:rPr>
            </w:pPr>
            <w:r w:rsidRPr="0006043F">
              <w:rPr>
                <w:rFonts w:hint="eastAsia"/>
                <w:strike/>
              </w:rPr>
              <w:t>是否必传</w:t>
            </w:r>
          </w:p>
        </w:tc>
      </w:tr>
      <w:tr w:rsidR="0064474D" w:rsidRPr="0006043F" w14:paraId="6257998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3F60EDB" w14:textId="77777777" w:rsidR="0064474D" w:rsidRPr="0006043F" w:rsidRDefault="0064474D" w:rsidP="00E9013B">
            <w:pPr>
              <w:jc w:val="left"/>
              <w:rPr>
                <w:strike/>
              </w:rPr>
            </w:pPr>
            <w:r w:rsidRPr="0006043F">
              <w:rPr>
                <w:strike/>
              </w:rPr>
              <w:t>mac_id</w:t>
            </w:r>
          </w:p>
        </w:tc>
        <w:tc>
          <w:tcPr>
            <w:tcW w:w="564" w:type="pct"/>
            <w:tcBorders>
              <w:top w:val="single" w:sz="0" w:space="0" w:color="000000"/>
              <w:left w:val="single" w:sz="0" w:space="0" w:color="000000"/>
              <w:bottom w:val="single" w:sz="0" w:space="0" w:color="000000"/>
              <w:right w:val="single" w:sz="0" w:space="0" w:color="000000"/>
            </w:tcBorders>
          </w:tcPr>
          <w:p w14:paraId="21A4D5B5"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BA734AE" w14:textId="77777777" w:rsidR="0064474D" w:rsidRPr="0006043F" w:rsidRDefault="0064474D" w:rsidP="00E9013B">
            <w:pPr>
              <w:jc w:val="left"/>
              <w:rPr>
                <w:strike/>
              </w:rPr>
            </w:pPr>
            <w:r w:rsidRPr="0006043F">
              <w:rPr>
                <w:rFonts w:hint="eastAsia"/>
                <w:strike/>
              </w:rPr>
              <w:t>Mac</w:t>
            </w:r>
            <w:r w:rsidRPr="0006043F">
              <w:rPr>
                <w:rFonts w:hint="eastAsia"/>
                <w:strike/>
              </w:rPr>
              <w:t>地址</w:t>
            </w:r>
            <w:r w:rsidRPr="0006043F">
              <w:rPr>
                <w:rFonts w:hint="eastAsia"/>
                <w:strike/>
              </w:rPr>
              <w:t>(</w:t>
            </w:r>
            <w:r w:rsidRPr="0006043F">
              <w:rPr>
                <w:rFonts w:hint="eastAsia"/>
                <w:strike/>
              </w:rPr>
              <w:t>设备</w:t>
            </w:r>
            <w:r w:rsidRPr="0006043F">
              <w:rPr>
                <w:rFonts w:hint="eastAsia"/>
                <w:strike/>
              </w:rPr>
              <w:t>Mac</w:t>
            </w:r>
            <w:r w:rsidRPr="0006043F">
              <w:rPr>
                <w:rFonts w:hint="eastAsia"/>
                <w:strike/>
              </w:rPr>
              <w:t>地址</w:t>
            </w:r>
            <w:r w:rsidRPr="0006043F">
              <w:rPr>
                <w:rFonts w:hint="eastAsia"/>
                <w:strike/>
              </w:rPr>
              <w:t>)</w:t>
            </w:r>
            <w:r w:rsidRPr="0006043F">
              <w:rPr>
                <w:rFonts w:hint="eastAsia"/>
                <w:strike/>
              </w:rPr>
              <w:t>，</w:t>
            </w:r>
            <w:r w:rsidRPr="0006043F">
              <w:rPr>
                <w:rFonts w:hint="eastAsia"/>
                <w:strike/>
              </w:rPr>
              <w:t>mac</w:t>
            </w:r>
            <w:r w:rsidRPr="0006043F">
              <w:rPr>
                <w:rFonts w:hint="eastAsia"/>
                <w:strike/>
              </w:rPr>
              <w:t>地址优先使用有线网卡的</w:t>
            </w:r>
            <w:r w:rsidRPr="0006043F">
              <w:rPr>
                <w:rFonts w:hint="eastAsia"/>
                <w:strike/>
              </w:rPr>
              <w:t>mac</w:t>
            </w:r>
            <w:r w:rsidRPr="0006043F">
              <w:rPr>
                <w:rFonts w:hint="eastAsia"/>
                <w:strike/>
              </w:rPr>
              <w:t>地址，如果有线</w:t>
            </w:r>
            <w:r w:rsidRPr="0006043F">
              <w:rPr>
                <w:rFonts w:hint="eastAsia"/>
                <w:strike/>
              </w:rPr>
              <w:t>mac</w:t>
            </w:r>
            <w:r w:rsidRPr="0006043F">
              <w:rPr>
                <w:rFonts w:hint="eastAsia"/>
                <w:strike/>
              </w:rPr>
              <w:t>不存在或不可用，则使用无线的</w:t>
            </w:r>
            <w:r w:rsidRPr="0006043F">
              <w:rPr>
                <w:rFonts w:hint="eastAsia"/>
                <w:strike/>
              </w:rPr>
              <w:t>mac</w:t>
            </w:r>
            <w:r w:rsidRPr="0006043F">
              <w:rPr>
                <w:rFonts w:hint="eastAsia"/>
                <w:strike/>
              </w:rPr>
              <w:t>地址，</w:t>
            </w:r>
            <w:r w:rsidRPr="0006043F">
              <w:rPr>
                <w:rFonts w:hint="eastAsia"/>
                <w:strike/>
              </w:rPr>
              <w:t>Mac</w:t>
            </w:r>
            <w:r w:rsidRPr="0006043F">
              <w:rPr>
                <w:rFonts w:hint="eastAsia"/>
                <w:strike/>
              </w:rPr>
              <w:t>格试：</w:t>
            </w:r>
            <w:r w:rsidRPr="0006043F">
              <w:rPr>
                <w:rFonts w:hint="eastAsia"/>
                <w:strike/>
              </w:rPr>
              <w:t>FF-FF-FF-FF-FF-FF</w:t>
            </w:r>
          </w:p>
        </w:tc>
        <w:tc>
          <w:tcPr>
            <w:tcW w:w="937" w:type="pct"/>
            <w:tcBorders>
              <w:top w:val="single" w:sz="0" w:space="0" w:color="000000"/>
              <w:left w:val="single" w:sz="0" w:space="0" w:color="000000"/>
              <w:bottom w:val="single" w:sz="0" w:space="0" w:color="000000"/>
              <w:right w:val="single" w:sz="0" w:space="0" w:color="000000"/>
            </w:tcBorders>
          </w:tcPr>
          <w:p w14:paraId="689CCC54" w14:textId="77777777" w:rsidR="0064474D" w:rsidRPr="0006043F" w:rsidRDefault="0064474D" w:rsidP="00E9013B">
            <w:pPr>
              <w:jc w:val="left"/>
              <w:rPr>
                <w:strike/>
              </w:rPr>
            </w:pPr>
            <w:r w:rsidRPr="0006043F">
              <w:rPr>
                <w:rFonts w:hint="eastAsia"/>
                <w:strike/>
              </w:rPr>
              <w:t>Y</w:t>
            </w:r>
          </w:p>
        </w:tc>
      </w:tr>
      <w:tr w:rsidR="0064474D" w:rsidRPr="0006043F" w14:paraId="7AA3B8C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5AA39F8" w14:textId="77777777" w:rsidR="0064474D" w:rsidRPr="0006043F" w:rsidRDefault="0064474D" w:rsidP="00E9013B">
            <w:pPr>
              <w:jc w:val="left"/>
              <w:rPr>
                <w:strike/>
              </w:rPr>
            </w:pPr>
            <w:r w:rsidRPr="0006043F">
              <w:rPr>
                <w:strike/>
              </w:rPr>
              <w:t>net_id</w:t>
            </w:r>
          </w:p>
        </w:tc>
        <w:tc>
          <w:tcPr>
            <w:tcW w:w="564" w:type="pct"/>
            <w:tcBorders>
              <w:top w:val="single" w:sz="0" w:space="0" w:color="000000"/>
              <w:left w:val="single" w:sz="0" w:space="0" w:color="000000"/>
              <w:bottom w:val="single" w:sz="0" w:space="0" w:color="000000"/>
              <w:right w:val="single" w:sz="0" w:space="0" w:color="000000"/>
            </w:tcBorders>
          </w:tcPr>
          <w:p w14:paraId="7E7EBC14"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F023510" w14:textId="77777777" w:rsidR="0064474D" w:rsidRPr="0006043F" w:rsidRDefault="0064474D" w:rsidP="00E9013B">
            <w:pPr>
              <w:jc w:val="left"/>
              <w:rPr>
                <w:strike/>
              </w:rPr>
            </w:pPr>
            <w:r w:rsidRPr="0006043F">
              <w:rPr>
                <w:rFonts w:hint="eastAsia"/>
                <w:strike/>
              </w:rPr>
              <w:t>入网号</w:t>
            </w:r>
            <w:r w:rsidRPr="0006043F">
              <w:rPr>
                <w:rFonts w:hint="eastAsia"/>
                <w:strike/>
              </w:rPr>
              <w:t>(</w:t>
            </w:r>
            <w:r w:rsidRPr="0006043F">
              <w:rPr>
                <w:rFonts w:hint="eastAsia"/>
                <w:strike/>
              </w:rPr>
              <w:t>如果认证</w:t>
            </w:r>
            <w:r w:rsidRPr="0006043F">
              <w:rPr>
                <w:rFonts w:hint="eastAsia"/>
                <w:strike/>
              </w:rPr>
              <w:t>Mac</w:t>
            </w:r>
            <w:r w:rsidRPr="0006043F">
              <w:rPr>
                <w:rFonts w:hint="eastAsia"/>
                <w:strike/>
              </w:rPr>
              <w:t>，开机认证接口给出</w:t>
            </w:r>
            <w:r w:rsidRPr="0006043F">
              <w:rPr>
                <w:rFonts w:hint="eastAsia"/>
                <w:strike/>
              </w:rPr>
              <w:t>)</w:t>
            </w:r>
          </w:p>
        </w:tc>
        <w:tc>
          <w:tcPr>
            <w:tcW w:w="937" w:type="pct"/>
            <w:tcBorders>
              <w:top w:val="single" w:sz="0" w:space="0" w:color="000000"/>
              <w:left w:val="single" w:sz="0" w:space="0" w:color="000000"/>
              <w:bottom w:val="single" w:sz="0" w:space="0" w:color="000000"/>
              <w:right w:val="single" w:sz="0" w:space="0" w:color="000000"/>
            </w:tcBorders>
          </w:tcPr>
          <w:p w14:paraId="72BA92EE" w14:textId="77777777" w:rsidR="0064474D" w:rsidRPr="0006043F" w:rsidRDefault="0064474D" w:rsidP="00E9013B">
            <w:pPr>
              <w:jc w:val="left"/>
              <w:rPr>
                <w:strike/>
              </w:rPr>
            </w:pPr>
            <w:r w:rsidRPr="0006043F">
              <w:rPr>
                <w:rFonts w:hint="eastAsia"/>
                <w:strike/>
              </w:rPr>
              <w:t>N</w:t>
            </w:r>
          </w:p>
        </w:tc>
      </w:tr>
      <w:tr w:rsidR="0064474D" w:rsidRPr="0006043F" w14:paraId="091AC2BB"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5F4C877" w14:textId="77777777" w:rsidR="0064474D" w:rsidRPr="0006043F" w:rsidRDefault="0064474D" w:rsidP="00E9013B">
            <w:pPr>
              <w:jc w:val="left"/>
              <w:rPr>
                <w:strike/>
              </w:rPr>
            </w:pPr>
            <w:r w:rsidRPr="0006043F">
              <w:rPr>
                <w:strike/>
              </w:rPr>
              <w:t>device_id</w:t>
            </w:r>
          </w:p>
        </w:tc>
        <w:tc>
          <w:tcPr>
            <w:tcW w:w="564" w:type="pct"/>
            <w:tcBorders>
              <w:top w:val="single" w:sz="0" w:space="0" w:color="000000"/>
              <w:left w:val="single" w:sz="0" w:space="0" w:color="000000"/>
              <w:bottom w:val="single" w:sz="0" w:space="0" w:color="000000"/>
              <w:right w:val="single" w:sz="0" w:space="0" w:color="000000"/>
            </w:tcBorders>
          </w:tcPr>
          <w:p w14:paraId="4ABB6827"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29781CD" w14:textId="77777777" w:rsidR="0064474D" w:rsidRPr="0006043F" w:rsidRDefault="0064474D" w:rsidP="00E9013B">
            <w:pPr>
              <w:jc w:val="left"/>
              <w:rPr>
                <w:strike/>
              </w:rPr>
            </w:pPr>
            <w:r w:rsidRPr="0006043F">
              <w:rPr>
                <w:rFonts w:hint="eastAsia"/>
                <w:strike/>
              </w:rPr>
              <w:t>设备</w:t>
            </w:r>
            <w:r w:rsidRPr="0006043F">
              <w:rPr>
                <w:rFonts w:hint="eastAsia"/>
                <w:strike/>
              </w:rPr>
              <w:t>ID(</w:t>
            </w:r>
            <w:r w:rsidRPr="0006043F">
              <w:rPr>
                <w:rFonts w:hint="eastAsia"/>
                <w:strike/>
              </w:rPr>
              <w:t>终端生成唯一设备号</w:t>
            </w:r>
            <w:r w:rsidRPr="0006043F">
              <w:rPr>
                <w:rFonts w:hint="eastAsia"/>
                <w:strike/>
              </w:rPr>
              <w:t>)</w:t>
            </w:r>
          </w:p>
          <w:p w14:paraId="595B62F3" w14:textId="77777777" w:rsidR="0064474D" w:rsidRPr="0006043F" w:rsidRDefault="0064474D" w:rsidP="00E9013B">
            <w:pPr>
              <w:jc w:val="left"/>
              <w:rPr>
                <w:strike/>
              </w:rPr>
            </w:pPr>
            <w:r w:rsidRPr="0006043F">
              <w:rPr>
                <w:rFonts w:hint="eastAsia"/>
                <w:strike/>
                <w:color w:val="0000FF"/>
              </w:rPr>
              <w:t>参见《设备唯一编号规则说明</w:t>
            </w:r>
            <w:r w:rsidRPr="0006043F">
              <w:rPr>
                <w:rFonts w:hint="eastAsia"/>
                <w:strike/>
                <w:color w:val="0000FF"/>
              </w:rPr>
              <w:t>.doc</w:t>
            </w:r>
            <w:r w:rsidRPr="0006043F">
              <w:rPr>
                <w:rFonts w:hint="eastAsia"/>
                <w:strike/>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21EFD713" w14:textId="77777777" w:rsidR="0064474D" w:rsidRPr="0006043F" w:rsidRDefault="0064474D" w:rsidP="00E9013B">
            <w:pPr>
              <w:jc w:val="left"/>
              <w:rPr>
                <w:strike/>
              </w:rPr>
            </w:pPr>
            <w:r w:rsidRPr="0006043F">
              <w:rPr>
                <w:rFonts w:hint="eastAsia"/>
                <w:strike/>
              </w:rPr>
              <w:t>Y</w:t>
            </w:r>
          </w:p>
        </w:tc>
      </w:tr>
      <w:tr w:rsidR="0064474D" w:rsidRPr="0006043F" w14:paraId="7567292B"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2AD36B4" w14:textId="77777777" w:rsidR="0064474D" w:rsidRPr="0006043F" w:rsidRDefault="0064474D" w:rsidP="00E9013B">
            <w:pPr>
              <w:jc w:val="left"/>
              <w:rPr>
                <w:strike/>
              </w:rPr>
            </w:pPr>
            <w:r w:rsidRPr="0006043F">
              <w:rPr>
                <w:strike/>
              </w:rPr>
              <w:t>version</w:t>
            </w:r>
          </w:p>
        </w:tc>
        <w:tc>
          <w:tcPr>
            <w:tcW w:w="564" w:type="pct"/>
            <w:tcBorders>
              <w:top w:val="single" w:sz="0" w:space="0" w:color="000000"/>
              <w:left w:val="single" w:sz="0" w:space="0" w:color="000000"/>
              <w:bottom w:val="single" w:sz="0" w:space="0" w:color="000000"/>
              <w:right w:val="single" w:sz="0" w:space="0" w:color="000000"/>
            </w:tcBorders>
          </w:tcPr>
          <w:p w14:paraId="2A188F21"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0B37A282" w14:textId="77777777" w:rsidR="0064474D" w:rsidRPr="0006043F" w:rsidRDefault="0064474D" w:rsidP="00E9013B">
            <w:pPr>
              <w:jc w:val="left"/>
              <w:rPr>
                <w:strike/>
              </w:rPr>
            </w:pPr>
            <w:r w:rsidRPr="0006043F">
              <w:rPr>
                <w:rFonts w:hint="eastAsia"/>
                <w:strike/>
              </w:rPr>
              <w:t>版本号</w:t>
            </w:r>
            <w:r w:rsidRPr="0006043F">
              <w:rPr>
                <w:rFonts w:hint="eastAsia"/>
                <w:strike/>
              </w:rPr>
              <w:t>(</w:t>
            </w:r>
            <w:r w:rsidRPr="0006043F">
              <w:rPr>
                <w:rFonts w:hint="eastAsia"/>
                <w:strike/>
              </w:rPr>
              <w:t>终端版本号</w:t>
            </w:r>
            <w:r w:rsidRPr="0006043F">
              <w:rPr>
                <w:rFonts w:hint="eastAsia"/>
                <w:strike/>
              </w:rPr>
              <w:t>)</w:t>
            </w:r>
          </w:p>
          <w:p w14:paraId="70620D92" w14:textId="77777777" w:rsidR="0064474D" w:rsidRPr="0006043F" w:rsidRDefault="0064474D" w:rsidP="00E9013B">
            <w:pPr>
              <w:jc w:val="left"/>
              <w:rPr>
                <w:strike/>
              </w:rPr>
            </w:pPr>
            <w:r w:rsidRPr="0006043F">
              <w:rPr>
                <w:rFonts w:hint="eastAsia"/>
                <w:strike/>
                <w:color w:val="0000FF"/>
              </w:rPr>
              <w:t>TVOS:</w:t>
            </w:r>
            <w:r w:rsidRPr="0006043F">
              <w:rPr>
                <w:rFonts w:ascii="Arial" w:hAnsi="Arial" w:cs="Arial"/>
                <w:strike/>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7CAF8AA7" w14:textId="77777777" w:rsidR="0064474D" w:rsidRPr="0006043F" w:rsidRDefault="0064474D" w:rsidP="00E9013B">
            <w:pPr>
              <w:jc w:val="left"/>
              <w:rPr>
                <w:strike/>
              </w:rPr>
            </w:pPr>
            <w:r w:rsidRPr="0006043F">
              <w:rPr>
                <w:rFonts w:hint="eastAsia"/>
                <w:strike/>
              </w:rPr>
              <w:t>Y</w:t>
            </w:r>
          </w:p>
        </w:tc>
      </w:tr>
      <w:tr w:rsidR="0064474D" w:rsidRPr="0006043F" w14:paraId="61F8C2A6"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1A3443F" w14:textId="77777777" w:rsidR="0064474D" w:rsidRPr="0006043F" w:rsidRDefault="0064474D" w:rsidP="00E9013B">
            <w:pPr>
              <w:jc w:val="left"/>
              <w:rPr>
                <w:strike/>
              </w:rPr>
            </w:pPr>
            <w:r w:rsidRPr="0006043F">
              <w:rPr>
                <w:strike/>
              </w:rPr>
              <w:t>uuid</w:t>
            </w:r>
          </w:p>
        </w:tc>
        <w:tc>
          <w:tcPr>
            <w:tcW w:w="564" w:type="pct"/>
            <w:tcBorders>
              <w:top w:val="single" w:sz="0" w:space="0" w:color="000000"/>
              <w:left w:val="single" w:sz="0" w:space="0" w:color="000000"/>
              <w:bottom w:val="single" w:sz="0" w:space="0" w:color="000000"/>
              <w:right w:val="single" w:sz="0" w:space="0" w:color="000000"/>
            </w:tcBorders>
          </w:tcPr>
          <w:p w14:paraId="3F7DCE79"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866CA87" w14:textId="77777777" w:rsidR="0064474D" w:rsidRPr="0006043F" w:rsidRDefault="0064474D" w:rsidP="00E9013B">
            <w:pPr>
              <w:jc w:val="left"/>
              <w:rPr>
                <w:strike/>
              </w:rPr>
            </w:pPr>
            <w:r w:rsidRPr="0006043F">
              <w:rPr>
                <w:rFonts w:hint="eastAsia"/>
                <w:strike/>
              </w:rPr>
              <w:t>用户</w:t>
            </w:r>
            <w:r w:rsidRPr="0006043F">
              <w:rPr>
                <w:rFonts w:hint="eastAsia"/>
                <w:strike/>
              </w:rPr>
              <w:t>ID</w:t>
            </w:r>
            <w:r w:rsidRPr="0006043F">
              <w:rPr>
                <w:rFonts w:hint="eastAsia"/>
                <w:strike/>
              </w:rPr>
              <w:t>，登录前为</w:t>
            </w:r>
            <w:r w:rsidRPr="0006043F">
              <w:rPr>
                <w:rFonts w:hint="eastAsia"/>
                <w:strike/>
              </w:rPr>
              <w:t>mgtvmac+mac</w:t>
            </w:r>
            <w:r w:rsidRPr="0006043F">
              <w:rPr>
                <w:rFonts w:hint="eastAsia"/>
                <w:strike/>
              </w:rPr>
              <w:t>去掉</w:t>
            </w:r>
            <w:r w:rsidRPr="0006043F">
              <w:rPr>
                <w:rFonts w:hint="eastAsia"/>
                <w:strike/>
              </w:rPr>
              <w:t>-(mgtvmac0066CF0D5A0D)</w:t>
            </w:r>
            <w:r w:rsidRPr="0006043F">
              <w:rPr>
                <w:rFonts w:hint="eastAsia"/>
                <w:strike/>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A747D53" w14:textId="77777777" w:rsidR="0064474D" w:rsidRPr="0006043F" w:rsidRDefault="0064474D" w:rsidP="00E9013B">
            <w:pPr>
              <w:jc w:val="left"/>
              <w:rPr>
                <w:strike/>
              </w:rPr>
            </w:pPr>
            <w:r w:rsidRPr="0006043F">
              <w:rPr>
                <w:rFonts w:hint="eastAsia"/>
                <w:strike/>
              </w:rPr>
              <w:t>Y</w:t>
            </w:r>
          </w:p>
        </w:tc>
      </w:tr>
      <w:tr w:rsidR="0064474D" w:rsidRPr="0006043F" w14:paraId="762CD19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F5050EB" w14:textId="77777777" w:rsidR="0064474D" w:rsidRPr="0006043F" w:rsidRDefault="0064474D" w:rsidP="00E9013B">
            <w:pPr>
              <w:jc w:val="left"/>
              <w:rPr>
                <w:strike/>
              </w:rPr>
            </w:pPr>
            <w:r w:rsidRPr="0006043F">
              <w:rPr>
                <w:strike/>
              </w:rPr>
              <w:t>buss_id</w:t>
            </w:r>
          </w:p>
        </w:tc>
        <w:tc>
          <w:tcPr>
            <w:tcW w:w="564" w:type="pct"/>
            <w:tcBorders>
              <w:top w:val="single" w:sz="0" w:space="0" w:color="000000"/>
              <w:left w:val="single" w:sz="0" w:space="0" w:color="000000"/>
              <w:bottom w:val="single" w:sz="0" w:space="0" w:color="000000"/>
              <w:right w:val="single" w:sz="0" w:space="0" w:color="000000"/>
            </w:tcBorders>
          </w:tcPr>
          <w:p w14:paraId="673D0F73"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C86A4F1" w14:textId="77777777" w:rsidR="0064474D" w:rsidRPr="0006043F" w:rsidRDefault="0064474D" w:rsidP="00E9013B">
            <w:pPr>
              <w:jc w:val="left"/>
              <w:rPr>
                <w:strike/>
              </w:rPr>
            </w:pPr>
            <w:r w:rsidRPr="0006043F">
              <w:rPr>
                <w:rFonts w:hint="eastAsia"/>
                <w:strike/>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472762F" w14:textId="77777777" w:rsidR="0064474D" w:rsidRPr="0006043F" w:rsidRDefault="0064474D" w:rsidP="00E9013B">
            <w:pPr>
              <w:jc w:val="left"/>
              <w:rPr>
                <w:strike/>
              </w:rPr>
            </w:pPr>
            <w:r w:rsidRPr="0006043F">
              <w:rPr>
                <w:rFonts w:hint="eastAsia"/>
                <w:strike/>
              </w:rPr>
              <w:t>Y</w:t>
            </w:r>
          </w:p>
        </w:tc>
      </w:tr>
      <w:tr w:rsidR="0064474D" w:rsidRPr="0006043F" w14:paraId="7DE019B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071C355" w14:textId="77777777" w:rsidR="0064474D" w:rsidRPr="0006043F" w:rsidRDefault="0064474D" w:rsidP="00E9013B">
            <w:pPr>
              <w:jc w:val="left"/>
              <w:rPr>
                <w:strike/>
              </w:rPr>
            </w:pPr>
            <w:r w:rsidRPr="0006043F">
              <w:rPr>
                <w:strike/>
              </w:rPr>
              <w:t>license</w:t>
            </w:r>
          </w:p>
        </w:tc>
        <w:tc>
          <w:tcPr>
            <w:tcW w:w="564" w:type="pct"/>
            <w:tcBorders>
              <w:top w:val="single" w:sz="0" w:space="0" w:color="000000"/>
              <w:left w:val="single" w:sz="0" w:space="0" w:color="000000"/>
              <w:bottom w:val="single" w:sz="0" w:space="0" w:color="000000"/>
              <w:right w:val="single" w:sz="0" w:space="0" w:color="000000"/>
            </w:tcBorders>
          </w:tcPr>
          <w:p w14:paraId="175F6B53"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2A501A7" w14:textId="77777777" w:rsidR="0064474D" w:rsidRPr="0006043F" w:rsidRDefault="0064474D" w:rsidP="00E9013B">
            <w:pPr>
              <w:jc w:val="left"/>
              <w:rPr>
                <w:strike/>
              </w:rPr>
            </w:pPr>
            <w:r w:rsidRPr="0006043F">
              <w:rPr>
                <w:rFonts w:hint="eastAsia"/>
                <w:strike/>
              </w:rPr>
              <w:t>证书</w:t>
            </w:r>
            <w:r w:rsidRPr="0006043F">
              <w:rPr>
                <w:rFonts w:hint="eastAsia"/>
                <w:strike/>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4F3D4DD7" w14:textId="77777777" w:rsidR="0064474D" w:rsidRPr="0006043F" w:rsidRDefault="0064474D" w:rsidP="00E9013B">
            <w:pPr>
              <w:jc w:val="left"/>
              <w:rPr>
                <w:strike/>
              </w:rPr>
            </w:pPr>
            <w:r w:rsidRPr="0006043F">
              <w:rPr>
                <w:rFonts w:hint="eastAsia"/>
                <w:strike/>
              </w:rPr>
              <w:t>Y</w:t>
            </w:r>
          </w:p>
        </w:tc>
      </w:tr>
      <w:tr w:rsidR="0064474D" w:rsidRPr="0006043F" w14:paraId="0A499BD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946FE1D" w14:textId="77777777" w:rsidR="0064474D" w:rsidRPr="0006043F" w:rsidRDefault="0064474D" w:rsidP="00E9013B">
            <w:pPr>
              <w:jc w:val="left"/>
              <w:rPr>
                <w:strike/>
              </w:rPr>
            </w:pPr>
            <w:r w:rsidRPr="0006043F">
              <w:rPr>
                <w:strike/>
              </w:rPr>
              <w:t>video_id</w:t>
            </w:r>
          </w:p>
        </w:tc>
        <w:tc>
          <w:tcPr>
            <w:tcW w:w="564" w:type="pct"/>
            <w:tcBorders>
              <w:top w:val="single" w:sz="0" w:space="0" w:color="000000"/>
              <w:left w:val="single" w:sz="0" w:space="0" w:color="000000"/>
              <w:bottom w:val="single" w:sz="0" w:space="0" w:color="000000"/>
              <w:right w:val="single" w:sz="0" w:space="0" w:color="000000"/>
            </w:tcBorders>
          </w:tcPr>
          <w:p w14:paraId="538F4B6B"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B4D1A25" w14:textId="77777777" w:rsidR="0064474D" w:rsidRPr="0006043F" w:rsidRDefault="0064474D" w:rsidP="00E9013B">
            <w:pPr>
              <w:jc w:val="left"/>
              <w:rPr>
                <w:strike/>
              </w:rPr>
            </w:pPr>
            <w:r w:rsidRPr="0006043F">
              <w:rPr>
                <w:rFonts w:hint="eastAsia"/>
                <w:strike/>
              </w:rPr>
              <w:t>轮播频道</w:t>
            </w:r>
            <w:r w:rsidRPr="0006043F">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17F0C1DB" w14:textId="77777777" w:rsidR="0064474D" w:rsidRPr="0006043F" w:rsidRDefault="0064474D" w:rsidP="00E9013B">
            <w:pPr>
              <w:jc w:val="left"/>
              <w:rPr>
                <w:strike/>
              </w:rPr>
            </w:pPr>
            <w:r w:rsidRPr="0006043F">
              <w:rPr>
                <w:rFonts w:hint="eastAsia"/>
                <w:strike/>
              </w:rPr>
              <w:t>Y</w:t>
            </w:r>
          </w:p>
        </w:tc>
      </w:tr>
      <w:tr w:rsidR="0064474D" w:rsidRPr="0006043F" w14:paraId="687BE21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4EB6FAD" w14:textId="77777777" w:rsidR="0064474D" w:rsidRPr="0006043F" w:rsidRDefault="0064474D" w:rsidP="00E9013B">
            <w:pPr>
              <w:jc w:val="left"/>
              <w:rPr>
                <w:strike/>
              </w:rPr>
            </w:pPr>
            <w:r w:rsidRPr="0006043F">
              <w:rPr>
                <w:strike/>
              </w:rPr>
              <w:t>current_day</w:t>
            </w:r>
          </w:p>
        </w:tc>
        <w:tc>
          <w:tcPr>
            <w:tcW w:w="564" w:type="pct"/>
            <w:tcBorders>
              <w:top w:val="single" w:sz="0" w:space="0" w:color="000000"/>
              <w:left w:val="single" w:sz="0" w:space="0" w:color="000000"/>
              <w:bottom w:val="single" w:sz="0" w:space="0" w:color="000000"/>
              <w:right w:val="single" w:sz="0" w:space="0" w:color="000000"/>
            </w:tcBorders>
          </w:tcPr>
          <w:p w14:paraId="17281605"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77E16CF1" w14:textId="77777777" w:rsidR="0064474D" w:rsidRPr="0006043F" w:rsidRDefault="0064474D" w:rsidP="00E9013B">
            <w:pPr>
              <w:jc w:val="left"/>
              <w:rPr>
                <w:strike/>
              </w:rPr>
            </w:pPr>
            <w:r w:rsidRPr="0006043F">
              <w:rPr>
                <w:rFonts w:hint="eastAsia"/>
                <w:strike/>
              </w:rPr>
              <w:t>当前日期，格试</w:t>
            </w:r>
            <w:r w:rsidRPr="0006043F">
              <w:rPr>
                <w:rFonts w:hint="eastAsia"/>
                <w:strike/>
              </w:rPr>
              <w:t>:20160216</w:t>
            </w:r>
          </w:p>
        </w:tc>
        <w:tc>
          <w:tcPr>
            <w:tcW w:w="937" w:type="pct"/>
            <w:tcBorders>
              <w:top w:val="single" w:sz="0" w:space="0" w:color="000000"/>
              <w:left w:val="single" w:sz="0" w:space="0" w:color="000000"/>
              <w:bottom w:val="single" w:sz="0" w:space="0" w:color="000000"/>
              <w:right w:val="single" w:sz="0" w:space="0" w:color="000000"/>
            </w:tcBorders>
          </w:tcPr>
          <w:p w14:paraId="1E1D636C" w14:textId="77777777" w:rsidR="0064474D" w:rsidRPr="0006043F" w:rsidRDefault="0064474D" w:rsidP="00E9013B">
            <w:pPr>
              <w:jc w:val="left"/>
              <w:rPr>
                <w:strike/>
              </w:rPr>
            </w:pPr>
            <w:r w:rsidRPr="0006043F">
              <w:rPr>
                <w:rFonts w:hint="eastAsia"/>
                <w:strike/>
              </w:rPr>
              <w:t>Y</w:t>
            </w:r>
          </w:p>
        </w:tc>
      </w:tr>
      <w:tr w:rsidR="0064474D" w:rsidRPr="0006043F" w14:paraId="569DD9E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39DDE4D" w14:textId="77777777" w:rsidR="0064474D" w:rsidRPr="0006043F" w:rsidRDefault="0064474D" w:rsidP="00E9013B">
            <w:pPr>
              <w:jc w:val="left"/>
              <w:rPr>
                <w:strike/>
              </w:rPr>
            </w:pPr>
            <w:r w:rsidRPr="0006043F">
              <w:rPr>
                <w:strike/>
              </w:rPr>
              <w:t>after_day</w:t>
            </w:r>
          </w:p>
        </w:tc>
        <w:tc>
          <w:tcPr>
            <w:tcW w:w="564" w:type="pct"/>
            <w:tcBorders>
              <w:top w:val="single" w:sz="0" w:space="0" w:color="000000"/>
              <w:left w:val="single" w:sz="0" w:space="0" w:color="000000"/>
              <w:bottom w:val="single" w:sz="0" w:space="0" w:color="000000"/>
              <w:right w:val="single" w:sz="0" w:space="0" w:color="000000"/>
            </w:tcBorders>
          </w:tcPr>
          <w:p w14:paraId="0A662E88"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0D13C2F1" w14:textId="77777777" w:rsidR="0064474D" w:rsidRPr="0006043F" w:rsidRDefault="0064474D" w:rsidP="00E9013B">
            <w:pPr>
              <w:jc w:val="left"/>
              <w:rPr>
                <w:strike/>
              </w:rPr>
            </w:pPr>
            <w:r w:rsidRPr="0006043F">
              <w:rPr>
                <w:rFonts w:hint="eastAsia"/>
                <w:strike/>
              </w:rPr>
              <w:t>取当前天数后几天数据，默认</w:t>
            </w:r>
            <w:r w:rsidRPr="0006043F">
              <w:rPr>
                <w:rFonts w:hint="eastAsia"/>
                <w:strike/>
              </w:rPr>
              <w:t>1</w:t>
            </w:r>
          </w:p>
        </w:tc>
        <w:tc>
          <w:tcPr>
            <w:tcW w:w="937" w:type="pct"/>
            <w:tcBorders>
              <w:top w:val="single" w:sz="0" w:space="0" w:color="000000"/>
              <w:left w:val="single" w:sz="0" w:space="0" w:color="000000"/>
              <w:bottom w:val="single" w:sz="0" w:space="0" w:color="000000"/>
              <w:right w:val="single" w:sz="0" w:space="0" w:color="000000"/>
            </w:tcBorders>
          </w:tcPr>
          <w:p w14:paraId="4A2A5F7B" w14:textId="77777777" w:rsidR="0064474D" w:rsidRPr="0006043F" w:rsidRDefault="0064474D" w:rsidP="00E9013B">
            <w:pPr>
              <w:jc w:val="left"/>
              <w:rPr>
                <w:strike/>
              </w:rPr>
            </w:pPr>
            <w:r w:rsidRPr="0006043F">
              <w:rPr>
                <w:rFonts w:hint="eastAsia"/>
                <w:strike/>
              </w:rPr>
              <w:t>N</w:t>
            </w:r>
          </w:p>
        </w:tc>
      </w:tr>
      <w:tr w:rsidR="0064474D" w:rsidRPr="0006043F" w14:paraId="18671B4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0BD8C86" w14:textId="77777777" w:rsidR="0064474D" w:rsidRPr="0006043F" w:rsidRDefault="0064474D" w:rsidP="00E9013B">
            <w:pPr>
              <w:jc w:val="left"/>
              <w:rPr>
                <w:strike/>
              </w:rPr>
            </w:pPr>
            <w:r w:rsidRPr="0006043F">
              <w:rPr>
                <w:strike/>
              </w:rPr>
              <w:t>before_day</w:t>
            </w:r>
          </w:p>
        </w:tc>
        <w:tc>
          <w:tcPr>
            <w:tcW w:w="564" w:type="pct"/>
            <w:tcBorders>
              <w:top w:val="single" w:sz="0" w:space="0" w:color="000000"/>
              <w:left w:val="single" w:sz="0" w:space="0" w:color="000000"/>
              <w:bottom w:val="single" w:sz="0" w:space="0" w:color="000000"/>
              <w:right w:val="single" w:sz="0" w:space="0" w:color="000000"/>
            </w:tcBorders>
          </w:tcPr>
          <w:p w14:paraId="02C4B219"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EF10C26" w14:textId="77777777" w:rsidR="0064474D" w:rsidRPr="0006043F" w:rsidRDefault="0064474D" w:rsidP="00E9013B">
            <w:pPr>
              <w:jc w:val="left"/>
              <w:rPr>
                <w:strike/>
              </w:rPr>
            </w:pPr>
            <w:r w:rsidRPr="0006043F">
              <w:rPr>
                <w:rFonts w:hint="eastAsia"/>
                <w:strike/>
              </w:rPr>
              <w:t>取当前天后几天数据，默认</w:t>
            </w:r>
            <w:r w:rsidRPr="0006043F">
              <w:rPr>
                <w:rFonts w:hint="eastAsia"/>
                <w:strike/>
              </w:rPr>
              <w:t>1</w:t>
            </w:r>
          </w:p>
        </w:tc>
        <w:tc>
          <w:tcPr>
            <w:tcW w:w="937" w:type="pct"/>
            <w:tcBorders>
              <w:top w:val="single" w:sz="0" w:space="0" w:color="000000"/>
              <w:left w:val="single" w:sz="0" w:space="0" w:color="000000"/>
              <w:bottom w:val="single" w:sz="0" w:space="0" w:color="000000"/>
              <w:right w:val="single" w:sz="0" w:space="0" w:color="000000"/>
            </w:tcBorders>
          </w:tcPr>
          <w:p w14:paraId="106BF372" w14:textId="77777777" w:rsidR="0064474D" w:rsidRPr="0006043F" w:rsidRDefault="0064474D" w:rsidP="00E9013B">
            <w:pPr>
              <w:jc w:val="left"/>
              <w:rPr>
                <w:strike/>
              </w:rPr>
            </w:pPr>
            <w:r w:rsidRPr="0006043F">
              <w:rPr>
                <w:rFonts w:hint="eastAsia"/>
                <w:strike/>
              </w:rPr>
              <w:t>N</w:t>
            </w:r>
          </w:p>
        </w:tc>
      </w:tr>
      <w:tr w:rsidR="0064474D" w:rsidRPr="0006043F" w14:paraId="5220D4D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68E5BD8" w14:textId="77777777" w:rsidR="0064474D" w:rsidRPr="0006043F" w:rsidRDefault="0064474D" w:rsidP="00E9013B">
            <w:pPr>
              <w:jc w:val="left"/>
              <w:rPr>
                <w:strike/>
              </w:rPr>
            </w:pPr>
            <w:r w:rsidRPr="0006043F">
              <w:rPr>
                <w:strike/>
              </w:rPr>
              <w:t>time_zone</w:t>
            </w:r>
          </w:p>
        </w:tc>
        <w:tc>
          <w:tcPr>
            <w:tcW w:w="564" w:type="pct"/>
            <w:tcBorders>
              <w:top w:val="single" w:sz="0" w:space="0" w:color="000000"/>
              <w:left w:val="single" w:sz="0" w:space="0" w:color="000000"/>
              <w:bottom w:val="single" w:sz="0" w:space="0" w:color="000000"/>
              <w:right w:val="single" w:sz="0" w:space="0" w:color="000000"/>
            </w:tcBorders>
          </w:tcPr>
          <w:p w14:paraId="5E663A45"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2D649E0" w14:textId="77777777" w:rsidR="0064474D" w:rsidRPr="0006043F" w:rsidRDefault="0064474D" w:rsidP="00E9013B">
            <w:pPr>
              <w:jc w:val="left"/>
              <w:rPr>
                <w:strike/>
              </w:rPr>
            </w:pPr>
            <w:r w:rsidRPr="0006043F">
              <w:rPr>
                <w:rFonts w:hint="eastAsia"/>
                <w:strike/>
              </w:rPr>
              <w:t>时区</w:t>
            </w:r>
            <w:r w:rsidRPr="0006043F">
              <w:rPr>
                <w:rFonts w:hint="eastAsia"/>
                <w:strike/>
              </w:rPr>
              <w:t>,</w:t>
            </w:r>
            <w:r w:rsidRPr="0006043F">
              <w:rPr>
                <w:rFonts w:hint="eastAsia"/>
                <w:strike/>
              </w:rPr>
              <w:t>默认</w:t>
            </w:r>
            <w:r w:rsidRPr="0006043F">
              <w:rPr>
                <w:rFonts w:hint="eastAsia"/>
                <w:strike/>
              </w:rPr>
              <w:t>8</w:t>
            </w:r>
          </w:p>
        </w:tc>
        <w:tc>
          <w:tcPr>
            <w:tcW w:w="937" w:type="pct"/>
            <w:tcBorders>
              <w:top w:val="single" w:sz="0" w:space="0" w:color="000000"/>
              <w:left w:val="single" w:sz="0" w:space="0" w:color="000000"/>
              <w:bottom w:val="single" w:sz="0" w:space="0" w:color="000000"/>
              <w:right w:val="single" w:sz="0" w:space="0" w:color="000000"/>
            </w:tcBorders>
          </w:tcPr>
          <w:p w14:paraId="41DCE3ED" w14:textId="77777777" w:rsidR="0064474D" w:rsidRPr="0006043F" w:rsidRDefault="0064474D" w:rsidP="00E9013B">
            <w:pPr>
              <w:jc w:val="left"/>
              <w:rPr>
                <w:strike/>
              </w:rPr>
            </w:pPr>
            <w:r w:rsidRPr="0006043F">
              <w:rPr>
                <w:rFonts w:hint="eastAsia"/>
                <w:strike/>
              </w:rPr>
              <w:t>N</w:t>
            </w:r>
          </w:p>
        </w:tc>
      </w:tr>
      <w:tr w:rsidR="00F058F8" w:rsidRPr="0006043F" w14:paraId="64DB144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092ECFD" w14:textId="77777777" w:rsidR="00F058F8" w:rsidRPr="0006043F" w:rsidRDefault="00F058F8" w:rsidP="00E9013B">
            <w:pPr>
              <w:jc w:val="left"/>
              <w:rPr>
                <w:strike/>
              </w:rPr>
            </w:pPr>
            <w:r w:rsidRPr="0006043F">
              <w:rPr>
                <w:rFonts w:hint="eastAsia"/>
                <w:strike/>
                <w:color w:val="000000"/>
              </w:rPr>
              <w:t>live_import_id</w:t>
            </w:r>
          </w:p>
        </w:tc>
        <w:tc>
          <w:tcPr>
            <w:tcW w:w="564" w:type="pct"/>
            <w:tcBorders>
              <w:top w:val="single" w:sz="0" w:space="0" w:color="000000"/>
              <w:left w:val="single" w:sz="0" w:space="0" w:color="000000"/>
              <w:bottom w:val="single" w:sz="0" w:space="0" w:color="000000"/>
              <w:right w:val="single" w:sz="0" w:space="0" w:color="000000"/>
            </w:tcBorders>
          </w:tcPr>
          <w:p w14:paraId="2F9A836C" w14:textId="77777777" w:rsidR="00F058F8" w:rsidRPr="0006043F" w:rsidRDefault="00F058F8"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5B09415" w14:textId="77777777" w:rsidR="00F058F8" w:rsidRPr="0006043F" w:rsidRDefault="00F058F8" w:rsidP="00E9013B">
            <w:pPr>
              <w:jc w:val="left"/>
              <w:rPr>
                <w:strike/>
              </w:rPr>
            </w:pPr>
            <w:r w:rsidRPr="0006043F">
              <w:rPr>
                <w:rFonts w:hint="eastAsia"/>
                <w:strike/>
              </w:rPr>
              <w:t>芒果频道注入</w:t>
            </w:r>
            <w:r w:rsidRPr="0006043F">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722DDF43" w14:textId="77777777" w:rsidR="00F058F8" w:rsidRPr="0006043F" w:rsidRDefault="00F058F8" w:rsidP="00E9013B">
            <w:pPr>
              <w:jc w:val="left"/>
              <w:rPr>
                <w:strike/>
              </w:rPr>
            </w:pPr>
            <w:r w:rsidRPr="0006043F">
              <w:rPr>
                <w:rFonts w:hint="eastAsia"/>
                <w:strike/>
              </w:rPr>
              <w:t>Y</w:t>
            </w:r>
          </w:p>
        </w:tc>
      </w:tr>
    </w:tbl>
    <w:p w14:paraId="43A6139B" w14:textId="77777777" w:rsidR="0064474D" w:rsidRPr="0006043F" w:rsidRDefault="0064474D" w:rsidP="0064474D">
      <w:pPr>
        <w:rPr>
          <w:strike/>
          <w:szCs w:val="21"/>
        </w:rPr>
      </w:pPr>
    </w:p>
    <w:p w14:paraId="554AE80A" w14:textId="77777777" w:rsidR="00730E70" w:rsidRPr="0006043F" w:rsidRDefault="00730E70" w:rsidP="00730E70">
      <w:pPr>
        <w:rPr>
          <w:strike/>
        </w:rPr>
      </w:pPr>
      <w:r w:rsidRPr="0006043F">
        <w:rPr>
          <w:rFonts w:hint="eastAsia"/>
          <w:strike/>
        </w:rPr>
        <w:t>缓存参数：</w:t>
      </w:r>
      <w:r w:rsidRPr="0006043F">
        <w:rPr>
          <w:rFonts w:hint="eastAsia"/>
          <w:strike/>
        </w:rPr>
        <w:t xml:space="preserve"> </w:t>
      </w:r>
    </w:p>
    <w:p w14:paraId="35B4B375" w14:textId="77777777" w:rsidR="00AF6386" w:rsidRPr="0006043F" w:rsidRDefault="00AF6386" w:rsidP="00AF6386">
      <w:pPr>
        <w:rPr>
          <w:strike/>
          <w:szCs w:val="21"/>
        </w:rPr>
      </w:pPr>
      <w:r w:rsidRPr="0006043F">
        <w:rPr>
          <w:strike/>
          <w:szCs w:val="21"/>
        </w:rPr>
        <w:t>version</w:t>
      </w:r>
    </w:p>
    <w:p w14:paraId="70555197" w14:textId="77777777" w:rsidR="00AF6386" w:rsidRPr="0006043F" w:rsidRDefault="00AF6386" w:rsidP="00AF6386">
      <w:pPr>
        <w:rPr>
          <w:strike/>
          <w:szCs w:val="21"/>
        </w:rPr>
      </w:pPr>
      <w:r w:rsidRPr="0006043F">
        <w:rPr>
          <w:strike/>
          <w:szCs w:val="21"/>
        </w:rPr>
        <w:t>buss_id</w:t>
      </w:r>
    </w:p>
    <w:p w14:paraId="1427EFA4" w14:textId="77777777" w:rsidR="00AF6386" w:rsidRPr="0006043F" w:rsidRDefault="00AF6386" w:rsidP="00AF6386">
      <w:pPr>
        <w:rPr>
          <w:strike/>
          <w:szCs w:val="21"/>
        </w:rPr>
      </w:pPr>
      <w:r w:rsidRPr="0006043F">
        <w:rPr>
          <w:strike/>
          <w:szCs w:val="21"/>
        </w:rPr>
        <w:t>video_id</w:t>
      </w:r>
    </w:p>
    <w:p w14:paraId="5B211BB3" w14:textId="77777777" w:rsidR="00AF6386" w:rsidRPr="0006043F" w:rsidRDefault="00AF6386" w:rsidP="00AF6386">
      <w:pPr>
        <w:rPr>
          <w:strike/>
          <w:szCs w:val="21"/>
        </w:rPr>
      </w:pPr>
      <w:r w:rsidRPr="0006043F">
        <w:rPr>
          <w:strike/>
          <w:szCs w:val="21"/>
        </w:rPr>
        <w:t>current_day</w:t>
      </w:r>
    </w:p>
    <w:p w14:paraId="203099EA" w14:textId="77777777" w:rsidR="00AF6386" w:rsidRPr="0006043F" w:rsidRDefault="00AF6386" w:rsidP="00AF6386">
      <w:pPr>
        <w:rPr>
          <w:strike/>
          <w:szCs w:val="21"/>
        </w:rPr>
      </w:pPr>
      <w:r w:rsidRPr="0006043F">
        <w:rPr>
          <w:strike/>
          <w:szCs w:val="21"/>
        </w:rPr>
        <w:t>after_day</w:t>
      </w:r>
    </w:p>
    <w:p w14:paraId="038D7177" w14:textId="77777777" w:rsidR="00AF6386" w:rsidRPr="0006043F" w:rsidRDefault="00AF6386" w:rsidP="00AF6386">
      <w:pPr>
        <w:rPr>
          <w:strike/>
          <w:szCs w:val="21"/>
        </w:rPr>
      </w:pPr>
      <w:r w:rsidRPr="0006043F">
        <w:rPr>
          <w:strike/>
          <w:szCs w:val="21"/>
        </w:rPr>
        <w:t>before_day</w:t>
      </w:r>
    </w:p>
    <w:p w14:paraId="64469255" w14:textId="77777777" w:rsidR="00730E70" w:rsidRPr="0006043F" w:rsidRDefault="00AF6386" w:rsidP="00AF6386">
      <w:pPr>
        <w:rPr>
          <w:strike/>
          <w:szCs w:val="21"/>
        </w:rPr>
      </w:pPr>
      <w:r w:rsidRPr="0006043F">
        <w:rPr>
          <w:strike/>
          <w:szCs w:val="21"/>
        </w:rPr>
        <w:t>time_zone</w:t>
      </w:r>
    </w:p>
    <w:p w14:paraId="0268B840" w14:textId="77777777" w:rsidR="00AF6386" w:rsidRPr="0006043F" w:rsidRDefault="00F21A89" w:rsidP="00AF6386">
      <w:pPr>
        <w:rPr>
          <w:strike/>
          <w:szCs w:val="21"/>
        </w:rPr>
      </w:pPr>
      <w:r w:rsidRPr="0006043F">
        <w:rPr>
          <w:rFonts w:hint="eastAsia"/>
          <w:strike/>
          <w:color w:val="000000"/>
        </w:rPr>
        <w:t>live_import_id</w:t>
      </w:r>
    </w:p>
    <w:p w14:paraId="06711BE9" w14:textId="77777777" w:rsidR="00730E70" w:rsidRPr="0006043F" w:rsidRDefault="00AF6386" w:rsidP="00730E70">
      <w:pPr>
        <w:rPr>
          <w:strike/>
          <w:szCs w:val="21"/>
        </w:rPr>
      </w:pPr>
      <w:r w:rsidRPr="0006043F">
        <w:rPr>
          <w:rFonts w:hint="eastAsia"/>
          <w:strike/>
          <w:szCs w:val="21"/>
        </w:rPr>
        <w:t>数据集成：</w:t>
      </w:r>
    </w:p>
    <w:p w14:paraId="3C487704" w14:textId="77777777" w:rsidR="00AF6386" w:rsidRPr="0006043F" w:rsidRDefault="00AF6386" w:rsidP="00AF6386">
      <w:pPr>
        <w:rPr>
          <w:strike/>
          <w:szCs w:val="21"/>
        </w:rPr>
      </w:pPr>
      <w:r w:rsidRPr="0006043F">
        <w:rPr>
          <w:rFonts w:hint="eastAsia"/>
          <w:strike/>
          <w:szCs w:val="21"/>
        </w:rPr>
        <w:t>获取直播节目单接口</w:t>
      </w:r>
      <w:r w:rsidRPr="0006043F">
        <w:rPr>
          <w:rFonts w:hint="eastAsia"/>
          <w:strike/>
          <w:szCs w:val="21"/>
        </w:rPr>
        <w:t>n3_a_a_8</w:t>
      </w:r>
      <w:r w:rsidRPr="0006043F">
        <w:rPr>
          <w:rFonts w:hint="eastAsia"/>
          <w:strike/>
          <w:szCs w:val="21"/>
        </w:rPr>
        <w:t>：</w:t>
      </w:r>
    </w:p>
    <w:p w14:paraId="430A95DB" w14:textId="77777777" w:rsidR="00AF6386" w:rsidRPr="0006043F" w:rsidRDefault="00D470B1" w:rsidP="00AF6386">
      <w:pPr>
        <w:rPr>
          <w:strike/>
          <w:szCs w:val="21"/>
        </w:rPr>
      </w:pPr>
      <w:hyperlink r:id="rId18" w:history="1">
        <w:r w:rsidR="00C41A7D" w:rsidRPr="0006043F">
          <w:rPr>
            <w:rStyle w:val="a3"/>
            <w:strike/>
            <w:szCs w:val="21"/>
          </w:rPr>
          <w:t>http://interface.hifuntv.com/mgtv/BasicIndex/GetPlaybill?CurrentDay=20160216&amp;AfterDay=1&amp;BussId=1500037&amp;NetId=051201501134519&amp;UserId=mgtvmac0066CE035D41&amp;TimeZone=8&amp;OutputType=json&amp;Version=4.10.109.215.2.HMD.0.0EF_NC_Release&amp;VideoType=1&amp;Mode=relative&amp;VideoId=f71674e936d0008ace0d1e3e59899f36&amp;BeforeDay=1&amp;MacId=00-66-CE-03-5D-41&amp;UserAgent=nn_player%2Fstd%2F1.0.0&amp;Mac=00-66-CE-03-5D-41&amp;Tag=26</w:t>
        </w:r>
      </w:hyperlink>
    </w:p>
    <w:p w14:paraId="0823D312" w14:textId="77777777" w:rsidR="00C41A7D" w:rsidRPr="0006043F" w:rsidRDefault="00C41A7D" w:rsidP="00AF6386">
      <w:pPr>
        <w:rPr>
          <w:strike/>
          <w:szCs w:val="21"/>
        </w:rPr>
      </w:pPr>
    </w:p>
    <w:p w14:paraId="61650B37" w14:textId="77777777" w:rsidR="00C41A7D" w:rsidRPr="0006043F" w:rsidRDefault="00C41A7D" w:rsidP="00AF6386">
      <w:pPr>
        <w:rPr>
          <w:strike/>
          <w:szCs w:val="21"/>
        </w:rPr>
      </w:pPr>
      <w:r w:rsidRPr="0006043F">
        <w:rPr>
          <w:rFonts w:hint="eastAsia"/>
          <w:strike/>
          <w:szCs w:val="21"/>
        </w:rPr>
        <w:t>轮播节目单数据</w:t>
      </w:r>
    </w:p>
    <w:p w14:paraId="7C6C273A" w14:textId="77777777" w:rsidR="00C41A7D" w:rsidRPr="0006043F" w:rsidRDefault="00C41A7D" w:rsidP="00C41A7D">
      <w:pPr>
        <w:pStyle w:val="a4"/>
        <w:numPr>
          <w:ilvl w:val="0"/>
          <w:numId w:val="10"/>
        </w:numPr>
        <w:ind w:firstLineChars="0"/>
        <w:rPr>
          <w:strike/>
          <w:szCs w:val="21"/>
        </w:rPr>
      </w:pPr>
      <w:r w:rsidRPr="0006043F">
        <w:rPr>
          <w:rFonts w:hint="eastAsia"/>
          <w:strike/>
          <w:szCs w:val="21"/>
        </w:rPr>
        <w:t>新建自有媒资数据库</w:t>
      </w:r>
      <w:r w:rsidRPr="0006043F">
        <w:rPr>
          <w:rFonts w:hint="eastAsia"/>
          <w:strike/>
          <w:szCs w:val="21"/>
        </w:rPr>
        <w:t>ott_cms</w:t>
      </w:r>
    </w:p>
    <w:p w14:paraId="5C29CBA3" w14:textId="77777777" w:rsidR="00C41A7D" w:rsidRPr="0006043F" w:rsidRDefault="00C41A7D" w:rsidP="00C41A7D">
      <w:pPr>
        <w:pStyle w:val="a4"/>
        <w:numPr>
          <w:ilvl w:val="0"/>
          <w:numId w:val="10"/>
        </w:numPr>
        <w:ind w:firstLineChars="0"/>
        <w:rPr>
          <w:strike/>
          <w:szCs w:val="21"/>
        </w:rPr>
      </w:pPr>
      <w:r w:rsidRPr="0006043F">
        <w:rPr>
          <w:rFonts w:hint="eastAsia"/>
          <w:strike/>
          <w:szCs w:val="21"/>
        </w:rPr>
        <w:t>对接</w:t>
      </w:r>
      <w:r w:rsidRPr="0006043F">
        <w:rPr>
          <w:rFonts w:hint="eastAsia"/>
          <w:strike/>
          <w:szCs w:val="21"/>
        </w:rPr>
        <w:t>VRS</w:t>
      </w:r>
      <w:r w:rsidRPr="0006043F">
        <w:rPr>
          <w:rFonts w:hint="eastAsia"/>
          <w:strike/>
          <w:szCs w:val="21"/>
        </w:rPr>
        <w:t>直播轮播相关数据</w:t>
      </w:r>
      <w:r w:rsidRPr="0006043F">
        <w:rPr>
          <w:rFonts w:hint="eastAsia"/>
          <w:strike/>
          <w:szCs w:val="21"/>
        </w:rPr>
        <w:t>;</w:t>
      </w:r>
    </w:p>
    <w:p w14:paraId="4A7617E3" w14:textId="77777777" w:rsidR="00C41A7D" w:rsidRPr="0006043F" w:rsidRDefault="00C41A7D" w:rsidP="00C41A7D">
      <w:pPr>
        <w:pStyle w:val="a4"/>
        <w:ind w:left="360" w:firstLineChars="0" w:firstLine="0"/>
        <w:rPr>
          <w:strike/>
          <w:szCs w:val="21"/>
        </w:rPr>
      </w:pPr>
      <w:r w:rsidRPr="0006043F">
        <w:rPr>
          <w:rFonts w:hint="eastAsia"/>
          <w:strike/>
          <w:szCs w:val="21"/>
        </w:rPr>
        <w:t>节目单对应表：</w:t>
      </w:r>
    </w:p>
    <w:p w14:paraId="2F7F39FB" w14:textId="77777777" w:rsidR="00C41A7D" w:rsidRPr="0006043F" w:rsidRDefault="00C41A7D" w:rsidP="00C41A7D">
      <w:pPr>
        <w:pStyle w:val="a4"/>
        <w:ind w:left="360" w:firstLineChars="0" w:firstLine="0"/>
        <w:rPr>
          <w:strike/>
          <w:szCs w:val="21"/>
        </w:rPr>
      </w:pPr>
      <w:r w:rsidRPr="0006043F">
        <w:rPr>
          <w:rFonts w:hint="eastAsia"/>
          <w:strike/>
          <w:szCs w:val="21"/>
        </w:rPr>
        <w:t>cms_live_playbill_broadcas_detail(</w:t>
      </w:r>
      <w:r w:rsidRPr="0006043F">
        <w:rPr>
          <w:rFonts w:hint="eastAsia"/>
          <w:strike/>
          <w:szCs w:val="21"/>
        </w:rPr>
        <w:t>轮播节目单明细</w:t>
      </w:r>
      <w:r w:rsidRPr="0006043F">
        <w:rPr>
          <w:rFonts w:hint="eastAsia"/>
          <w:strike/>
          <w:szCs w:val="21"/>
        </w:rPr>
        <w:t>)</w:t>
      </w:r>
    </w:p>
    <w:p w14:paraId="3EE015D8" w14:textId="77777777" w:rsidR="00C41A7D" w:rsidRPr="0006043F" w:rsidRDefault="00C41A7D" w:rsidP="00C41A7D">
      <w:pPr>
        <w:pStyle w:val="a4"/>
        <w:ind w:left="360" w:firstLineChars="0" w:firstLine="0"/>
        <w:rPr>
          <w:strike/>
          <w:szCs w:val="21"/>
        </w:rPr>
      </w:pPr>
      <w:r w:rsidRPr="0006043F">
        <w:rPr>
          <w:rFonts w:hint="eastAsia"/>
          <w:strike/>
          <w:szCs w:val="21"/>
        </w:rPr>
        <w:t>cms_live_playbill(</w:t>
      </w:r>
      <w:r w:rsidRPr="0006043F">
        <w:rPr>
          <w:rFonts w:hint="eastAsia"/>
          <w:strike/>
          <w:szCs w:val="21"/>
        </w:rPr>
        <w:t>直播节目单</w:t>
      </w:r>
      <w:r w:rsidRPr="0006043F">
        <w:rPr>
          <w:rFonts w:hint="eastAsia"/>
          <w:strike/>
          <w:szCs w:val="21"/>
        </w:rPr>
        <w:t>)</w:t>
      </w:r>
    </w:p>
    <w:p w14:paraId="35B2DA22" w14:textId="77777777" w:rsidR="00120F73" w:rsidRPr="0006043F" w:rsidRDefault="00120F73" w:rsidP="00C41A7D">
      <w:pPr>
        <w:pStyle w:val="a4"/>
        <w:ind w:left="360" w:firstLineChars="0" w:firstLine="0"/>
        <w:rPr>
          <w:strike/>
          <w:szCs w:val="21"/>
        </w:rPr>
      </w:pPr>
    </w:p>
    <w:p w14:paraId="29671BF3" w14:textId="77777777" w:rsidR="00FA0C0D" w:rsidRPr="0006043F" w:rsidRDefault="00FA0C0D" w:rsidP="00C41A7D">
      <w:pPr>
        <w:pStyle w:val="a4"/>
        <w:ind w:left="360" w:firstLineChars="0" w:firstLine="0"/>
        <w:rPr>
          <w:strike/>
          <w:szCs w:val="21"/>
        </w:rPr>
      </w:pPr>
      <w:r w:rsidRPr="0006043F">
        <w:rPr>
          <w:rFonts w:hint="eastAsia"/>
          <w:strike/>
          <w:szCs w:val="21"/>
        </w:rPr>
        <w:t>直播节目单需要去静态文件获取</w:t>
      </w:r>
      <w:r w:rsidR="00120F73" w:rsidRPr="0006043F">
        <w:rPr>
          <w:rFonts w:hint="eastAsia"/>
          <w:strike/>
          <w:szCs w:val="21"/>
        </w:rPr>
        <w:t>（</w:t>
      </w:r>
      <w:r w:rsidR="00120F73" w:rsidRPr="0006043F">
        <w:rPr>
          <w:rFonts w:hint="eastAsia"/>
          <w:strike/>
          <w:color w:val="FF0000"/>
          <w:szCs w:val="21"/>
        </w:rPr>
        <w:t>由后端服务将数据更新至表中</w:t>
      </w:r>
      <w:r w:rsidR="00120F73" w:rsidRPr="0006043F">
        <w:rPr>
          <w:rFonts w:hint="eastAsia"/>
          <w:strike/>
          <w:szCs w:val="21"/>
        </w:rPr>
        <w:t>：</w:t>
      </w:r>
      <w:r w:rsidR="00120F73" w:rsidRPr="0006043F">
        <w:rPr>
          <w:rFonts w:hint="eastAsia"/>
          <w:strike/>
          <w:szCs w:val="21"/>
        </w:rPr>
        <w:t>cms_live_playbill</w:t>
      </w:r>
      <w:r w:rsidR="00120F73" w:rsidRPr="0006043F">
        <w:rPr>
          <w:rFonts w:hint="eastAsia"/>
          <w:strike/>
          <w:szCs w:val="21"/>
        </w:rPr>
        <w:t>）</w:t>
      </w:r>
      <w:r w:rsidRPr="0006043F">
        <w:rPr>
          <w:rFonts w:hint="eastAsia"/>
          <w:strike/>
          <w:szCs w:val="21"/>
        </w:rPr>
        <w:t>：</w:t>
      </w:r>
    </w:p>
    <w:p w14:paraId="73A80BB2" w14:textId="77777777" w:rsidR="00FA0C0D" w:rsidRPr="0006043F" w:rsidRDefault="00D470B1" w:rsidP="00C41A7D">
      <w:pPr>
        <w:pStyle w:val="a4"/>
        <w:ind w:left="360" w:firstLineChars="0" w:firstLine="0"/>
        <w:rPr>
          <w:strike/>
          <w:szCs w:val="21"/>
        </w:rPr>
      </w:pPr>
      <w:hyperlink r:id="rId19" w:history="1">
        <w:r w:rsidR="00EC23FD" w:rsidRPr="0006043F">
          <w:rPr>
            <w:rStyle w:val="a3"/>
            <w:strike/>
            <w:szCs w:val="21"/>
          </w:rPr>
          <w:t>http://programs.imgo.tv/Live/OTT</w:t>
        </w:r>
      </w:hyperlink>
    </w:p>
    <w:p w14:paraId="10D5A460" w14:textId="77777777" w:rsidR="00EC23FD" w:rsidRPr="0006043F" w:rsidRDefault="00EC23FD" w:rsidP="00C41A7D">
      <w:pPr>
        <w:pStyle w:val="a4"/>
        <w:ind w:left="360" w:firstLineChars="0" w:firstLine="0"/>
        <w:rPr>
          <w:strike/>
          <w:szCs w:val="21"/>
        </w:rPr>
      </w:pPr>
      <w:r w:rsidRPr="0006043F">
        <w:rPr>
          <w:rFonts w:hint="eastAsia"/>
          <w:strike/>
          <w:szCs w:val="21"/>
        </w:rPr>
        <w:t>文件名规则：频道</w:t>
      </w:r>
      <w:r w:rsidRPr="0006043F">
        <w:rPr>
          <w:rFonts w:hint="eastAsia"/>
          <w:strike/>
          <w:szCs w:val="21"/>
        </w:rPr>
        <w:t>ID_</w:t>
      </w:r>
      <w:r w:rsidRPr="0006043F">
        <w:rPr>
          <w:rFonts w:hint="eastAsia"/>
          <w:strike/>
          <w:szCs w:val="21"/>
        </w:rPr>
        <w:t>日期</w:t>
      </w:r>
      <w:r w:rsidRPr="0006043F">
        <w:rPr>
          <w:rFonts w:hint="eastAsia"/>
          <w:strike/>
          <w:szCs w:val="21"/>
        </w:rPr>
        <w:t>.xml</w:t>
      </w:r>
    </w:p>
    <w:p w14:paraId="6F0FC253" w14:textId="77777777" w:rsidR="00EC23FD" w:rsidRPr="0006043F" w:rsidRDefault="00EC23FD" w:rsidP="00C41A7D">
      <w:pPr>
        <w:pStyle w:val="a4"/>
        <w:ind w:left="360" w:firstLineChars="0" w:firstLine="0"/>
        <w:rPr>
          <w:strike/>
          <w:szCs w:val="21"/>
        </w:rPr>
      </w:pPr>
      <w:r w:rsidRPr="0006043F">
        <w:rPr>
          <w:rFonts w:hint="eastAsia"/>
          <w:strike/>
          <w:szCs w:val="21"/>
        </w:rPr>
        <w:t>例如：</w:t>
      </w:r>
      <w:r w:rsidRPr="0006043F">
        <w:rPr>
          <w:strike/>
          <w:szCs w:val="21"/>
        </w:rPr>
        <w:t>http://programs.imgo.tv/Live/OTT/210_2015-06-29.xml</w:t>
      </w:r>
    </w:p>
    <w:p w14:paraId="4A9EE6FC" w14:textId="77777777" w:rsidR="00EC23FD" w:rsidRPr="0006043F" w:rsidRDefault="00EC23FD" w:rsidP="00C41A7D">
      <w:pPr>
        <w:pStyle w:val="a4"/>
        <w:ind w:left="360" w:firstLineChars="0" w:firstLine="0"/>
        <w:rPr>
          <w:strike/>
          <w:szCs w:val="21"/>
        </w:rPr>
      </w:pPr>
    </w:p>
    <w:p w14:paraId="4D101CB3" w14:textId="77777777" w:rsidR="00C41A7D" w:rsidRPr="0006043F" w:rsidRDefault="00BD1D43" w:rsidP="00C41A7D">
      <w:pPr>
        <w:pStyle w:val="a4"/>
        <w:numPr>
          <w:ilvl w:val="0"/>
          <w:numId w:val="10"/>
        </w:numPr>
        <w:ind w:firstLineChars="0"/>
        <w:rPr>
          <w:strike/>
          <w:szCs w:val="21"/>
        </w:rPr>
      </w:pPr>
      <w:r w:rsidRPr="0006043F">
        <w:rPr>
          <w:rFonts w:hint="eastAsia"/>
          <w:strike/>
          <w:szCs w:val="21"/>
        </w:rPr>
        <w:t>接口通过芒果频道注入</w:t>
      </w:r>
      <w:r w:rsidRPr="0006043F">
        <w:rPr>
          <w:rFonts w:hint="eastAsia"/>
          <w:strike/>
          <w:szCs w:val="21"/>
        </w:rPr>
        <w:t>ID</w:t>
      </w:r>
      <w:r w:rsidR="00D32C65" w:rsidRPr="0006043F">
        <w:rPr>
          <w:rFonts w:hint="eastAsia"/>
          <w:strike/>
          <w:szCs w:val="21"/>
        </w:rPr>
        <w:t>(cms_live.channelId)</w:t>
      </w:r>
      <w:r w:rsidRPr="0006043F">
        <w:rPr>
          <w:rFonts w:hint="eastAsia"/>
          <w:strike/>
          <w:szCs w:val="21"/>
        </w:rPr>
        <w:t>查询轮播节目单数据</w:t>
      </w:r>
    </w:p>
    <w:p w14:paraId="7E29DFFB" w14:textId="77777777" w:rsidR="00355247" w:rsidRPr="0006043F" w:rsidRDefault="00355247" w:rsidP="00ED1AF7">
      <w:pPr>
        <w:pStyle w:val="a4"/>
        <w:numPr>
          <w:ilvl w:val="0"/>
          <w:numId w:val="11"/>
        </w:numPr>
        <w:ind w:firstLineChars="0"/>
        <w:rPr>
          <w:strike/>
          <w:szCs w:val="21"/>
        </w:rPr>
      </w:pPr>
      <w:r w:rsidRPr="0006043F">
        <w:rPr>
          <w:rFonts w:hint="eastAsia"/>
          <w:strike/>
          <w:szCs w:val="21"/>
        </w:rPr>
        <w:t>首先通过</w:t>
      </w:r>
      <w:r w:rsidRPr="0006043F">
        <w:rPr>
          <w:rFonts w:hint="eastAsia"/>
          <w:strike/>
          <w:szCs w:val="21"/>
        </w:rPr>
        <w:t xml:space="preserve">cms_live.channelFlag </w:t>
      </w:r>
      <w:r w:rsidRPr="0006043F">
        <w:rPr>
          <w:rFonts w:hint="eastAsia"/>
          <w:strike/>
          <w:szCs w:val="21"/>
        </w:rPr>
        <w:t>判断是轮播还是直播，</w:t>
      </w:r>
      <w:r w:rsidR="00ED1AF7" w:rsidRPr="0006043F">
        <w:rPr>
          <w:rFonts w:hint="eastAsia"/>
          <w:strike/>
          <w:szCs w:val="21"/>
        </w:rPr>
        <w:t>查对应的表数据，只有轮播才有</w:t>
      </w:r>
      <w:r w:rsidR="00ED1AF7" w:rsidRPr="0006043F">
        <w:rPr>
          <w:rFonts w:hint="eastAsia"/>
          <w:strike/>
          <w:szCs w:val="21"/>
        </w:rPr>
        <w:t>arg_list</w:t>
      </w:r>
      <w:r w:rsidR="00ED1AF7" w:rsidRPr="0006043F">
        <w:rPr>
          <w:rFonts w:hint="eastAsia"/>
          <w:strike/>
          <w:szCs w:val="21"/>
        </w:rPr>
        <w:t>参数</w:t>
      </w:r>
    </w:p>
    <w:p w14:paraId="2782A209" w14:textId="77777777" w:rsidR="00ED1AF7" w:rsidRPr="0006043F" w:rsidRDefault="00ED1AF7" w:rsidP="00ED1AF7">
      <w:pPr>
        <w:pStyle w:val="a4"/>
        <w:numPr>
          <w:ilvl w:val="0"/>
          <w:numId w:val="11"/>
        </w:numPr>
        <w:ind w:firstLineChars="0"/>
        <w:rPr>
          <w:strike/>
          <w:szCs w:val="21"/>
        </w:rPr>
      </w:pPr>
      <w:r w:rsidRPr="0006043F">
        <w:rPr>
          <w:rFonts w:hint="eastAsia"/>
          <w:strike/>
          <w:szCs w:val="21"/>
        </w:rPr>
        <w:t>如果</w:t>
      </w:r>
      <w:r w:rsidRPr="0006043F">
        <w:rPr>
          <w:rFonts w:hint="eastAsia"/>
          <w:strike/>
          <w:szCs w:val="21"/>
        </w:rPr>
        <w:t>cms_live_playbill_broadcas_detail.arg_list</w:t>
      </w:r>
      <w:r w:rsidRPr="0006043F">
        <w:rPr>
          <w:rFonts w:hint="eastAsia"/>
          <w:strike/>
          <w:szCs w:val="21"/>
        </w:rPr>
        <w:t>为</w:t>
      </w:r>
      <w:r w:rsidRPr="0006043F">
        <w:rPr>
          <w:rFonts w:hint="eastAsia"/>
          <w:strike/>
          <w:szCs w:val="21"/>
        </w:rPr>
        <w:t>null</w:t>
      </w:r>
      <w:r w:rsidRPr="0006043F">
        <w:rPr>
          <w:rFonts w:hint="eastAsia"/>
          <w:strike/>
          <w:szCs w:val="21"/>
        </w:rPr>
        <w:t>或空串，则节目单不显示</w:t>
      </w:r>
      <w:r w:rsidRPr="0006043F">
        <w:rPr>
          <w:rFonts w:hint="eastAsia"/>
          <w:strike/>
          <w:szCs w:val="21"/>
        </w:rPr>
        <w:t>arg_list</w:t>
      </w:r>
      <w:r w:rsidRPr="0006043F">
        <w:rPr>
          <w:rFonts w:hint="eastAsia"/>
          <w:strike/>
          <w:szCs w:val="21"/>
        </w:rPr>
        <w:t>参数。</w:t>
      </w:r>
    </w:p>
    <w:p w14:paraId="598F04DD" w14:textId="77777777" w:rsidR="00BD1D43" w:rsidRPr="0006043F" w:rsidRDefault="00BD1D43" w:rsidP="00C41A7D">
      <w:pPr>
        <w:pStyle w:val="a4"/>
        <w:numPr>
          <w:ilvl w:val="0"/>
          <w:numId w:val="10"/>
        </w:numPr>
        <w:ind w:firstLineChars="0"/>
        <w:rPr>
          <w:strike/>
          <w:szCs w:val="21"/>
        </w:rPr>
      </w:pPr>
      <w:r w:rsidRPr="0006043F">
        <w:rPr>
          <w:rFonts w:hint="eastAsia"/>
          <w:strike/>
          <w:szCs w:val="21"/>
        </w:rPr>
        <w:t>arg_list</w:t>
      </w:r>
      <w:r w:rsidRPr="0006043F">
        <w:rPr>
          <w:rFonts w:hint="eastAsia"/>
          <w:strike/>
          <w:szCs w:val="21"/>
        </w:rPr>
        <w:t>参数集成</w:t>
      </w:r>
      <w:r w:rsidR="00D24088" w:rsidRPr="0006043F">
        <w:rPr>
          <w:rFonts w:hint="eastAsia"/>
          <w:strike/>
          <w:szCs w:val="21"/>
        </w:rPr>
        <w:t>（</w:t>
      </w:r>
      <w:r w:rsidR="00D24088" w:rsidRPr="0006043F">
        <w:rPr>
          <w:rFonts w:hint="eastAsia"/>
          <w:strike/>
          <w:color w:val="FF0000"/>
          <w:szCs w:val="21"/>
        </w:rPr>
        <w:t>后端服务更新</w:t>
      </w:r>
      <w:r w:rsidR="00462675" w:rsidRPr="0006043F">
        <w:rPr>
          <w:rFonts w:hint="eastAsia"/>
          <w:strike/>
          <w:color w:val="FF0000"/>
          <w:szCs w:val="21"/>
        </w:rPr>
        <w:t>ott_cms.</w:t>
      </w:r>
      <w:r w:rsidR="00D24088" w:rsidRPr="0006043F">
        <w:rPr>
          <w:rFonts w:hint="eastAsia"/>
          <w:strike/>
          <w:color w:val="FF0000"/>
          <w:szCs w:val="21"/>
        </w:rPr>
        <w:t>cms_live_playbill_broadcas_detail.arg_list</w:t>
      </w:r>
      <w:r w:rsidR="00D24088" w:rsidRPr="0006043F">
        <w:rPr>
          <w:rFonts w:hint="eastAsia"/>
          <w:strike/>
          <w:color w:val="FF0000"/>
          <w:szCs w:val="21"/>
        </w:rPr>
        <w:t>参数</w:t>
      </w:r>
      <w:r w:rsidR="00D24088" w:rsidRPr="0006043F">
        <w:rPr>
          <w:rFonts w:hint="eastAsia"/>
          <w:strike/>
          <w:szCs w:val="21"/>
        </w:rPr>
        <w:t>）</w:t>
      </w:r>
    </w:p>
    <w:p w14:paraId="5EBA8B11" w14:textId="77777777" w:rsidR="00B72ACD" w:rsidRPr="0006043F" w:rsidRDefault="000967E2" w:rsidP="00B72ACD">
      <w:pPr>
        <w:pStyle w:val="a4"/>
        <w:ind w:left="420" w:firstLineChars="0" w:firstLine="0"/>
        <w:rPr>
          <w:strike/>
          <w:szCs w:val="21"/>
        </w:rPr>
      </w:pPr>
      <w:r w:rsidRPr="0006043F">
        <w:rPr>
          <w:rFonts w:hint="eastAsia"/>
          <w:strike/>
          <w:szCs w:val="21"/>
        </w:rPr>
        <w:t>ott_cms.</w:t>
      </w:r>
      <w:r w:rsidR="00B72ACD" w:rsidRPr="0006043F">
        <w:rPr>
          <w:rFonts w:hint="eastAsia"/>
          <w:strike/>
          <w:szCs w:val="21"/>
        </w:rPr>
        <w:t>cms_live_playbill_broadcas_detail.partId</w:t>
      </w:r>
      <w:r w:rsidR="00B72ACD" w:rsidRPr="0006043F">
        <w:rPr>
          <w:rFonts w:hint="eastAsia"/>
          <w:strike/>
          <w:szCs w:val="21"/>
        </w:rPr>
        <w:t>为芒果分集注入</w:t>
      </w:r>
      <w:r w:rsidR="00B72ACD" w:rsidRPr="0006043F">
        <w:rPr>
          <w:rFonts w:hint="eastAsia"/>
          <w:strike/>
          <w:szCs w:val="21"/>
        </w:rPr>
        <w:t>ID</w:t>
      </w:r>
      <w:r w:rsidR="00B72ACD" w:rsidRPr="0006043F">
        <w:rPr>
          <w:rFonts w:hint="eastAsia"/>
          <w:strike/>
          <w:szCs w:val="21"/>
        </w:rPr>
        <w:t>，通过这个分集注入</w:t>
      </w:r>
      <w:r w:rsidR="00B72ACD" w:rsidRPr="0006043F">
        <w:rPr>
          <w:rFonts w:hint="eastAsia"/>
          <w:strike/>
          <w:szCs w:val="21"/>
        </w:rPr>
        <w:t>ID</w:t>
      </w:r>
      <w:r w:rsidR="00B72ACD" w:rsidRPr="0006043F">
        <w:rPr>
          <w:rFonts w:hint="eastAsia"/>
          <w:strike/>
          <w:szCs w:val="21"/>
        </w:rPr>
        <w:t>去视达科</w:t>
      </w:r>
      <w:r w:rsidR="00B72ACD" w:rsidRPr="0006043F">
        <w:rPr>
          <w:rFonts w:hint="eastAsia"/>
          <w:strike/>
          <w:szCs w:val="21"/>
        </w:rPr>
        <w:t>CMS</w:t>
      </w:r>
      <w:r w:rsidR="00B72ACD" w:rsidRPr="0006043F">
        <w:rPr>
          <w:rFonts w:hint="eastAsia"/>
          <w:strike/>
          <w:szCs w:val="21"/>
        </w:rPr>
        <w:t>库查询组合</w:t>
      </w:r>
      <w:r w:rsidR="00B72ACD" w:rsidRPr="0006043F">
        <w:rPr>
          <w:rFonts w:hint="eastAsia"/>
          <w:strike/>
          <w:szCs w:val="21"/>
        </w:rPr>
        <w:t>arg_list</w:t>
      </w:r>
      <w:r w:rsidR="00B72ACD" w:rsidRPr="0006043F">
        <w:rPr>
          <w:rFonts w:hint="eastAsia"/>
          <w:strike/>
          <w:szCs w:val="21"/>
        </w:rPr>
        <w:t>库，如果对应集合、分集、片源任意一个下线，则</w:t>
      </w:r>
      <w:r w:rsidR="00B72ACD" w:rsidRPr="0006043F">
        <w:rPr>
          <w:rFonts w:hint="eastAsia"/>
          <w:strike/>
          <w:szCs w:val="21"/>
        </w:rPr>
        <w:t>arg_list</w:t>
      </w:r>
      <w:r w:rsidR="00B72ACD" w:rsidRPr="0006043F">
        <w:rPr>
          <w:rFonts w:hint="eastAsia"/>
          <w:strike/>
          <w:szCs w:val="21"/>
        </w:rPr>
        <w:t>字段值更新为</w:t>
      </w:r>
      <w:r w:rsidR="00B72ACD" w:rsidRPr="0006043F">
        <w:rPr>
          <w:rFonts w:hint="eastAsia"/>
          <w:strike/>
          <w:szCs w:val="21"/>
        </w:rPr>
        <w:t>NULL</w:t>
      </w:r>
    </w:p>
    <w:p w14:paraId="357603E3" w14:textId="77777777" w:rsidR="00B72ACD" w:rsidRPr="0006043F" w:rsidRDefault="00935CFB" w:rsidP="00B72ACD">
      <w:pPr>
        <w:pStyle w:val="a4"/>
        <w:ind w:left="420" w:firstLineChars="0" w:firstLine="0"/>
        <w:rPr>
          <w:strike/>
          <w:szCs w:val="21"/>
        </w:rPr>
      </w:pPr>
      <w:r w:rsidRPr="0006043F">
        <w:rPr>
          <w:rFonts w:hint="eastAsia"/>
          <w:strike/>
          <w:szCs w:val="21"/>
        </w:rPr>
        <w:t>媒资包和栏目数据的查询参考：</w:t>
      </w:r>
      <w:r w:rsidRPr="0006043F">
        <w:rPr>
          <w:rFonts w:ascii="Courier New" w:hAnsi="Courier New" w:cs="Courier New"/>
          <w:strike/>
          <w:color w:val="1A1AA6"/>
          <w:sz w:val="20"/>
          <w:szCs w:val="20"/>
        </w:rPr>
        <w:t>n3_a_d_11</w:t>
      </w:r>
      <w:r w:rsidRPr="0006043F">
        <w:rPr>
          <w:rFonts w:ascii="Courier New" w:hAnsi="Courier New" w:cs="Courier New" w:hint="eastAsia"/>
          <w:strike/>
          <w:color w:val="1A1AA6"/>
          <w:sz w:val="20"/>
          <w:szCs w:val="20"/>
        </w:rPr>
        <w:t xml:space="preserve"> </w:t>
      </w:r>
      <w:r w:rsidRPr="0006043F">
        <w:rPr>
          <w:rFonts w:ascii="Courier New" w:hAnsi="Courier New" w:cs="Courier New"/>
          <w:strike/>
          <w:color w:val="1A1AA6"/>
          <w:sz w:val="20"/>
          <w:szCs w:val="20"/>
        </w:rPr>
        <w:t>根据影片</w:t>
      </w:r>
      <w:r w:rsidRPr="0006043F">
        <w:rPr>
          <w:rFonts w:ascii="Courier New" w:hAnsi="Courier New" w:cs="Courier New"/>
          <w:strike/>
          <w:color w:val="1A1AA6"/>
          <w:sz w:val="20"/>
          <w:szCs w:val="20"/>
        </w:rPr>
        <w:t>ID</w:t>
      </w:r>
      <w:r w:rsidRPr="0006043F">
        <w:rPr>
          <w:rFonts w:ascii="Courier New" w:hAnsi="Courier New" w:cs="Courier New"/>
          <w:strike/>
          <w:color w:val="1A1AA6"/>
          <w:sz w:val="20"/>
          <w:szCs w:val="20"/>
        </w:rPr>
        <w:t>获取媒资包分类信息接口</w:t>
      </w:r>
    </w:p>
    <w:p w14:paraId="0B7FE6D9" w14:textId="77777777" w:rsidR="00730E70" w:rsidRPr="0006043F" w:rsidRDefault="00E56D5D" w:rsidP="00A963AC">
      <w:pPr>
        <w:ind w:firstLine="420"/>
        <w:rPr>
          <w:strike/>
        </w:rPr>
      </w:pPr>
      <w:r w:rsidRPr="0006043F">
        <w:rPr>
          <w:rFonts w:hint="eastAsia"/>
          <w:strike/>
        </w:rPr>
        <w:t>定时更新的数据为</w:t>
      </w:r>
      <w:r w:rsidRPr="0006043F">
        <w:rPr>
          <w:rFonts w:hint="eastAsia"/>
          <w:strike/>
        </w:rPr>
        <w:t>3</w:t>
      </w:r>
      <w:r w:rsidRPr="0006043F">
        <w:rPr>
          <w:rFonts w:hint="eastAsia"/>
          <w:strike/>
        </w:rPr>
        <w:t>天：从昨天</w:t>
      </w:r>
      <w:r w:rsidRPr="0006043F">
        <w:rPr>
          <w:rFonts w:hint="eastAsia"/>
          <w:strike/>
        </w:rPr>
        <w:t>0</w:t>
      </w:r>
      <w:r w:rsidRPr="0006043F">
        <w:rPr>
          <w:rFonts w:hint="eastAsia"/>
          <w:strike/>
        </w:rPr>
        <w:t>点到明天</w:t>
      </w:r>
      <w:r w:rsidRPr="0006043F">
        <w:rPr>
          <w:rFonts w:hint="eastAsia"/>
          <w:strike/>
        </w:rPr>
        <w:t>23</w:t>
      </w:r>
      <w:r w:rsidRPr="0006043F">
        <w:rPr>
          <w:rFonts w:hint="eastAsia"/>
          <w:strike/>
        </w:rPr>
        <w:t>点</w:t>
      </w:r>
      <w:r w:rsidRPr="0006043F">
        <w:rPr>
          <w:rFonts w:hint="eastAsia"/>
          <w:strike/>
        </w:rPr>
        <w:t>59</w:t>
      </w:r>
      <w:r w:rsidR="00A963AC" w:rsidRPr="0006043F">
        <w:rPr>
          <w:rFonts w:hint="eastAsia"/>
          <w:strike/>
        </w:rPr>
        <w:t>。</w:t>
      </w:r>
    </w:p>
    <w:p w14:paraId="44C7BBF8" w14:textId="77777777" w:rsidR="00A963AC" w:rsidRPr="0006043F" w:rsidRDefault="00A963AC" w:rsidP="00A963AC">
      <w:pPr>
        <w:ind w:firstLine="420"/>
        <w:rPr>
          <w:strike/>
        </w:rPr>
      </w:pPr>
    </w:p>
    <w:p w14:paraId="3D82E838" w14:textId="77777777" w:rsidR="0064474D" w:rsidRPr="0006043F" w:rsidRDefault="0064474D" w:rsidP="0064474D">
      <w:pPr>
        <w:rPr>
          <w:strike/>
        </w:rPr>
      </w:pPr>
      <w:r w:rsidRPr="0006043F">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4474D" w:rsidRPr="0006043F" w14:paraId="11827F0E" w14:textId="77777777" w:rsidTr="00E9013B">
        <w:tc>
          <w:tcPr>
            <w:tcW w:w="1843" w:type="dxa"/>
            <w:shd w:val="clear" w:color="auto" w:fill="808080"/>
          </w:tcPr>
          <w:p w14:paraId="62137EFD" w14:textId="77777777" w:rsidR="0064474D" w:rsidRPr="0006043F" w:rsidRDefault="0064474D" w:rsidP="00E9013B">
            <w:pPr>
              <w:rPr>
                <w:strike/>
              </w:rPr>
            </w:pPr>
            <w:r w:rsidRPr="0006043F">
              <w:rPr>
                <w:rFonts w:hint="eastAsia"/>
                <w:strike/>
              </w:rPr>
              <w:t>参数名称</w:t>
            </w:r>
          </w:p>
        </w:tc>
        <w:tc>
          <w:tcPr>
            <w:tcW w:w="1417" w:type="dxa"/>
            <w:shd w:val="clear" w:color="auto" w:fill="808080"/>
          </w:tcPr>
          <w:p w14:paraId="20FB972A" w14:textId="77777777" w:rsidR="0064474D" w:rsidRPr="0006043F" w:rsidRDefault="0064474D" w:rsidP="00E9013B">
            <w:pPr>
              <w:rPr>
                <w:strike/>
              </w:rPr>
            </w:pPr>
            <w:r w:rsidRPr="0006043F">
              <w:rPr>
                <w:rFonts w:hint="eastAsia"/>
                <w:strike/>
              </w:rPr>
              <w:t>位置</w:t>
            </w:r>
          </w:p>
        </w:tc>
        <w:tc>
          <w:tcPr>
            <w:tcW w:w="5103" w:type="dxa"/>
            <w:shd w:val="clear" w:color="auto" w:fill="808080"/>
          </w:tcPr>
          <w:p w14:paraId="6EE2E545" w14:textId="77777777" w:rsidR="0064474D" w:rsidRPr="0006043F" w:rsidRDefault="0064474D" w:rsidP="00E9013B">
            <w:pPr>
              <w:rPr>
                <w:strike/>
              </w:rPr>
            </w:pPr>
            <w:r w:rsidRPr="0006043F">
              <w:rPr>
                <w:rFonts w:hint="eastAsia"/>
                <w:strike/>
              </w:rPr>
              <w:t>含义</w:t>
            </w:r>
          </w:p>
        </w:tc>
      </w:tr>
      <w:tr w:rsidR="0064474D" w:rsidRPr="0006043F" w14:paraId="4A0D8343" w14:textId="77777777" w:rsidTr="00E9013B">
        <w:tc>
          <w:tcPr>
            <w:tcW w:w="1843" w:type="dxa"/>
          </w:tcPr>
          <w:p w14:paraId="565100A5" w14:textId="77777777" w:rsidR="0064474D" w:rsidRPr="0006043F" w:rsidRDefault="0064474D" w:rsidP="00E9013B">
            <w:pPr>
              <w:rPr>
                <w:strike/>
              </w:rPr>
            </w:pPr>
            <w:r w:rsidRPr="0006043F">
              <w:rPr>
                <w:rFonts w:hint="eastAsia"/>
                <w:strike/>
              </w:rPr>
              <w:t>CODE</w:t>
            </w:r>
          </w:p>
        </w:tc>
        <w:tc>
          <w:tcPr>
            <w:tcW w:w="1417" w:type="dxa"/>
          </w:tcPr>
          <w:p w14:paraId="7C929B7F" w14:textId="77777777" w:rsidR="0064474D" w:rsidRPr="0006043F" w:rsidRDefault="0064474D" w:rsidP="00E9013B">
            <w:pPr>
              <w:rPr>
                <w:strike/>
              </w:rPr>
            </w:pPr>
            <w:r w:rsidRPr="0006043F">
              <w:rPr>
                <w:rFonts w:hint="eastAsia"/>
                <w:strike/>
              </w:rPr>
              <w:t>RESPONSE</w:t>
            </w:r>
          </w:p>
        </w:tc>
        <w:tc>
          <w:tcPr>
            <w:tcW w:w="5103" w:type="dxa"/>
          </w:tcPr>
          <w:p w14:paraId="1F644403" w14:textId="77777777" w:rsidR="0064474D" w:rsidRPr="0006043F" w:rsidRDefault="0064474D" w:rsidP="00E9013B">
            <w:pPr>
              <w:autoSpaceDE w:val="0"/>
              <w:autoSpaceDN w:val="0"/>
              <w:adjustRightInd w:val="0"/>
              <w:jc w:val="left"/>
              <w:rPr>
                <w:strike/>
              </w:rPr>
            </w:pPr>
            <w:r w:rsidRPr="0006043F">
              <w:rPr>
                <w:rFonts w:hint="eastAsia"/>
                <w:strike/>
              </w:rPr>
              <w:t xml:space="preserve">200 </w:t>
            </w:r>
            <w:r w:rsidRPr="0006043F">
              <w:rPr>
                <w:rFonts w:hint="eastAsia"/>
                <w:strike/>
              </w:rPr>
              <w:t>成功</w:t>
            </w:r>
            <w:r w:rsidRPr="0006043F">
              <w:rPr>
                <w:rFonts w:hint="eastAsia"/>
                <w:strike/>
              </w:rPr>
              <w:t xml:space="preserve"> </w:t>
            </w:r>
          </w:p>
          <w:p w14:paraId="6491D7B7" w14:textId="77777777" w:rsidR="0064474D" w:rsidRPr="0006043F" w:rsidRDefault="0064474D" w:rsidP="00E9013B">
            <w:pPr>
              <w:rPr>
                <w:strike/>
              </w:rPr>
            </w:pPr>
            <w:r w:rsidRPr="0006043F">
              <w:rPr>
                <w:rFonts w:hint="eastAsia"/>
                <w:strike/>
              </w:rPr>
              <w:t>其它</w:t>
            </w:r>
            <w:r w:rsidRPr="0006043F">
              <w:rPr>
                <w:rFonts w:hint="eastAsia"/>
                <w:strike/>
              </w:rPr>
              <w:t>,</w:t>
            </w:r>
            <w:r w:rsidRPr="0006043F">
              <w:rPr>
                <w:rFonts w:hint="eastAsia"/>
                <w:strike/>
              </w:rPr>
              <w:t>读取失败</w:t>
            </w:r>
          </w:p>
        </w:tc>
      </w:tr>
      <w:tr w:rsidR="0064474D" w:rsidRPr="0006043F" w14:paraId="3545DACD" w14:textId="77777777" w:rsidTr="00E9013B">
        <w:tc>
          <w:tcPr>
            <w:tcW w:w="1843" w:type="dxa"/>
          </w:tcPr>
          <w:p w14:paraId="03717DE1" w14:textId="77777777" w:rsidR="0064474D" w:rsidRPr="0006043F" w:rsidRDefault="0064474D" w:rsidP="00E9013B">
            <w:pPr>
              <w:rPr>
                <w:strike/>
              </w:rPr>
            </w:pPr>
            <w:r w:rsidRPr="0006043F">
              <w:rPr>
                <w:rFonts w:hint="eastAsia"/>
                <w:strike/>
              </w:rPr>
              <w:t>返回值</w:t>
            </w:r>
          </w:p>
        </w:tc>
        <w:tc>
          <w:tcPr>
            <w:tcW w:w="1417" w:type="dxa"/>
          </w:tcPr>
          <w:p w14:paraId="33F6E0BA" w14:textId="77777777" w:rsidR="0064474D" w:rsidRPr="0006043F" w:rsidRDefault="0064474D" w:rsidP="00E9013B">
            <w:pPr>
              <w:rPr>
                <w:strike/>
              </w:rPr>
            </w:pPr>
            <w:r w:rsidRPr="0006043F">
              <w:rPr>
                <w:rFonts w:hint="eastAsia"/>
                <w:strike/>
              </w:rPr>
              <w:t>BODY</w:t>
            </w:r>
          </w:p>
        </w:tc>
        <w:tc>
          <w:tcPr>
            <w:tcW w:w="5103" w:type="dxa"/>
          </w:tcPr>
          <w:p w14:paraId="21181E0F" w14:textId="77777777" w:rsidR="0064474D" w:rsidRPr="0006043F" w:rsidRDefault="0064474D" w:rsidP="00E9013B">
            <w:pPr>
              <w:ind w:leftChars="50" w:left="105"/>
              <w:rPr>
                <w:strike/>
                <w:color w:val="000000"/>
              </w:rPr>
            </w:pPr>
          </w:p>
        </w:tc>
      </w:tr>
      <w:tr w:rsidR="0064474D" w:rsidRPr="0006043F" w14:paraId="6CB822EC" w14:textId="77777777" w:rsidTr="00E9013B">
        <w:tc>
          <w:tcPr>
            <w:tcW w:w="8363" w:type="dxa"/>
            <w:gridSpan w:val="3"/>
          </w:tcPr>
          <w:p w14:paraId="53E7AA89" w14:textId="77777777" w:rsidR="003B7854" w:rsidRPr="0006043F" w:rsidRDefault="003B7854" w:rsidP="003B7854">
            <w:pPr>
              <w:ind w:leftChars="50" w:left="105"/>
              <w:rPr>
                <w:strike/>
                <w:color w:val="000000"/>
              </w:rPr>
            </w:pPr>
            <w:r w:rsidRPr="0006043F">
              <w:rPr>
                <w:strike/>
                <w:color w:val="000000"/>
              </w:rPr>
              <w:t>{</w:t>
            </w:r>
          </w:p>
          <w:p w14:paraId="79862F38" w14:textId="77777777" w:rsidR="003B7854" w:rsidRPr="0006043F" w:rsidRDefault="003B7854" w:rsidP="003B7854">
            <w:pPr>
              <w:ind w:leftChars="50" w:left="105"/>
              <w:rPr>
                <w:strike/>
                <w:color w:val="000000"/>
              </w:rPr>
            </w:pPr>
            <w:r w:rsidRPr="0006043F">
              <w:rPr>
                <w:strike/>
                <w:color w:val="000000"/>
              </w:rPr>
              <w:t xml:space="preserve">    "errno": "0",</w:t>
            </w:r>
          </w:p>
          <w:p w14:paraId="2BCE754D" w14:textId="77777777" w:rsidR="003B7854" w:rsidRPr="0006043F" w:rsidRDefault="003B7854" w:rsidP="003B7854">
            <w:pPr>
              <w:ind w:leftChars="50" w:left="105"/>
              <w:rPr>
                <w:strike/>
                <w:color w:val="000000"/>
              </w:rPr>
            </w:pPr>
            <w:r w:rsidRPr="0006043F">
              <w:rPr>
                <w:rFonts w:hint="eastAsia"/>
                <w:strike/>
                <w:color w:val="000000"/>
              </w:rPr>
              <w:t xml:space="preserve">    "msg": "</w:t>
            </w:r>
            <w:r w:rsidRPr="0006043F">
              <w:rPr>
                <w:rFonts w:hint="eastAsia"/>
                <w:strike/>
                <w:color w:val="000000"/>
              </w:rPr>
              <w:t>成功</w:t>
            </w:r>
            <w:r w:rsidRPr="0006043F">
              <w:rPr>
                <w:rFonts w:hint="eastAsia"/>
                <w:strike/>
                <w:color w:val="000000"/>
              </w:rPr>
              <w:t>",</w:t>
            </w:r>
          </w:p>
          <w:p w14:paraId="2A76CB7D" w14:textId="77777777" w:rsidR="003B7854" w:rsidRPr="0006043F" w:rsidRDefault="003B7854" w:rsidP="003B7854">
            <w:pPr>
              <w:ind w:leftChars="50" w:left="105"/>
              <w:rPr>
                <w:strike/>
                <w:color w:val="000000"/>
              </w:rPr>
            </w:pPr>
            <w:r w:rsidRPr="0006043F">
              <w:rPr>
                <w:strike/>
                <w:color w:val="000000"/>
              </w:rPr>
              <w:t xml:space="preserve">    "server_time": 1455815935,</w:t>
            </w:r>
          </w:p>
          <w:p w14:paraId="2A693CF3" w14:textId="77777777" w:rsidR="003B7854" w:rsidRPr="0006043F" w:rsidRDefault="003B7854" w:rsidP="003B7854">
            <w:pPr>
              <w:ind w:leftChars="50" w:left="105"/>
              <w:rPr>
                <w:strike/>
                <w:color w:val="000000"/>
              </w:rPr>
            </w:pPr>
            <w:r w:rsidRPr="0006043F">
              <w:rPr>
                <w:strike/>
                <w:color w:val="000000"/>
              </w:rPr>
              <w:t xml:space="preserve">    "data": {</w:t>
            </w:r>
          </w:p>
          <w:p w14:paraId="2253F525" w14:textId="77777777" w:rsidR="003B7854" w:rsidRPr="0006043F" w:rsidRDefault="003B7854" w:rsidP="003B7854">
            <w:pPr>
              <w:ind w:leftChars="50" w:left="105"/>
              <w:rPr>
                <w:strike/>
                <w:color w:val="000000"/>
              </w:rPr>
            </w:pPr>
            <w:r w:rsidRPr="0006043F">
              <w:rPr>
                <w:strike/>
                <w:color w:val="000000"/>
              </w:rPr>
              <w:t xml:space="preserve">        "pid": "1",</w:t>
            </w:r>
          </w:p>
          <w:p w14:paraId="09F04F22" w14:textId="77777777" w:rsidR="003B7854" w:rsidRPr="0006043F" w:rsidRDefault="003B7854" w:rsidP="003B7854">
            <w:pPr>
              <w:ind w:leftChars="50" w:left="105"/>
              <w:rPr>
                <w:strike/>
                <w:color w:val="000000"/>
              </w:rPr>
            </w:pPr>
            <w:r w:rsidRPr="0006043F">
              <w:rPr>
                <w:strike/>
                <w:color w:val="000000"/>
              </w:rPr>
              <w:t xml:space="preserve">        "play_bill_type": "auto",</w:t>
            </w:r>
          </w:p>
          <w:p w14:paraId="631871CA" w14:textId="77777777" w:rsidR="003B7854" w:rsidRPr="0006043F" w:rsidRDefault="003B7854" w:rsidP="003B7854">
            <w:pPr>
              <w:ind w:leftChars="50" w:left="105"/>
              <w:rPr>
                <w:strike/>
                <w:color w:val="000000"/>
              </w:rPr>
            </w:pPr>
            <w:r w:rsidRPr="0006043F">
              <w:rPr>
                <w:rFonts w:hint="eastAsia"/>
                <w:strike/>
                <w:color w:val="000000"/>
              </w:rPr>
              <w:t xml:space="preserve">        "timezone": "8", //</w:t>
            </w:r>
            <w:r w:rsidRPr="0006043F">
              <w:rPr>
                <w:rFonts w:hint="eastAsia"/>
                <w:strike/>
                <w:color w:val="000000"/>
              </w:rPr>
              <w:t>时区</w:t>
            </w:r>
          </w:p>
          <w:p w14:paraId="3BD23331" w14:textId="77777777" w:rsidR="003B7854" w:rsidRPr="0006043F" w:rsidRDefault="003B7854" w:rsidP="003B7854">
            <w:pPr>
              <w:ind w:leftChars="50" w:left="105"/>
              <w:rPr>
                <w:strike/>
                <w:color w:val="000000"/>
              </w:rPr>
            </w:pPr>
            <w:r w:rsidRPr="0006043F">
              <w:rPr>
                <w:rFonts w:hint="eastAsia"/>
                <w:strike/>
                <w:color w:val="000000"/>
              </w:rPr>
              <w:t xml:space="preserve">        "video_id": "f71674e936d0008ace0d1e3e59899f36", //</w:t>
            </w:r>
            <w:r w:rsidRPr="0006043F">
              <w:rPr>
                <w:rFonts w:hint="eastAsia"/>
                <w:strike/>
                <w:color w:val="000000"/>
              </w:rPr>
              <w:t>频道</w:t>
            </w:r>
            <w:r w:rsidRPr="0006043F">
              <w:rPr>
                <w:rFonts w:hint="eastAsia"/>
                <w:strike/>
                <w:color w:val="000000"/>
              </w:rPr>
              <w:t>ID</w:t>
            </w:r>
          </w:p>
          <w:p w14:paraId="0A02AC5B" w14:textId="77777777" w:rsidR="003B7854" w:rsidRPr="0006043F" w:rsidRDefault="003B7854" w:rsidP="003B7854">
            <w:pPr>
              <w:ind w:leftChars="50" w:left="105"/>
              <w:rPr>
                <w:strike/>
                <w:color w:val="000000"/>
              </w:rPr>
            </w:pPr>
            <w:r w:rsidRPr="0006043F">
              <w:rPr>
                <w:strike/>
                <w:color w:val="000000"/>
              </w:rPr>
              <w:t xml:space="preserve">        "video_type": "1",</w:t>
            </w:r>
          </w:p>
          <w:p w14:paraId="239AD276" w14:textId="77777777" w:rsidR="003B7854" w:rsidRPr="0006043F" w:rsidRDefault="003B7854" w:rsidP="003B7854">
            <w:pPr>
              <w:ind w:leftChars="50" w:left="105"/>
              <w:rPr>
                <w:strike/>
                <w:color w:val="000000"/>
              </w:rPr>
            </w:pPr>
            <w:r w:rsidRPr="0006043F">
              <w:rPr>
                <w:strike/>
                <w:color w:val="000000"/>
              </w:rPr>
              <w:t xml:space="preserve">        "ts_limit_min": "60",</w:t>
            </w:r>
          </w:p>
          <w:p w14:paraId="0588C393" w14:textId="77777777" w:rsidR="003B7854" w:rsidRPr="0006043F" w:rsidRDefault="003B7854" w:rsidP="003B7854">
            <w:pPr>
              <w:ind w:leftChars="50" w:left="105"/>
              <w:rPr>
                <w:strike/>
                <w:color w:val="000000"/>
              </w:rPr>
            </w:pPr>
            <w:r w:rsidRPr="0006043F">
              <w:rPr>
                <w:strike/>
                <w:color w:val="000000"/>
              </w:rPr>
              <w:t xml:space="preserve">        "ts_limit_max": "25200",</w:t>
            </w:r>
          </w:p>
          <w:p w14:paraId="6AC3958C" w14:textId="77777777" w:rsidR="003B7854" w:rsidRPr="0006043F" w:rsidRDefault="003B7854" w:rsidP="003B7854">
            <w:pPr>
              <w:ind w:leftChars="50" w:left="105"/>
              <w:rPr>
                <w:strike/>
                <w:color w:val="000000"/>
              </w:rPr>
            </w:pPr>
            <w:r w:rsidRPr="0006043F">
              <w:rPr>
                <w:strike/>
                <w:color w:val="000000"/>
              </w:rPr>
              <w:t xml:space="preserve">        "ts_default_pos": "60",</w:t>
            </w:r>
          </w:p>
          <w:p w14:paraId="6C4D1012" w14:textId="77777777" w:rsidR="003B7854" w:rsidRPr="0006043F" w:rsidRDefault="003B7854" w:rsidP="003B7854">
            <w:pPr>
              <w:ind w:leftChars="50" w:left="105"/>
              <w:rPr>
                <w:strike/>
                <w:color w:val="000000"/>
              </w:rPr>
            </w:pPr>
            <w:r w:rsidRPr="0006043F">
              <w:rPr>
                <w:strike/>
                <w:color w:val="000000"/>
              </w:rPr>
              <w:t xml:space="preserve">        "day": [</w:t>
            </w:r>
          </w:p>
          <w:p w14:paraId="636E782D" w14:textId="77777777" w:rsidR="003B7854" w:rsidRPr="0006043F" w:rsidRDefault="003B7854" w:rsidP="003B7854">
            <w:pPr>
              <w:ind w:leftChars="50" w:left="105"/>
              <w:rPr>
                <w:strike/>
                <w:color w:val="000000"/>
              </w:rPr>
            </w:pPr>
            <w:r w:rsidRPr="0006043F">
              <w:rPr>
                <w:strike/>
                <w:color w:val="000000"/>
              </w:rPr>
              <w:t xml:space="preserve">            {</w:t>
            </w:r>
          </w:p>
          <w:p w14:paraId="20053715" w14:textId="77777777" w:rsidR="003B7854" w:rsidRPr="0006043F" w:rsidRDefault="003B7854" w:rsidP="003B7854">
            <w:pPr>
              <w:ind w:leftChars="50" w:left="105"/>
              <w:rPr>
                <w:strike/>
                <w:color w:val="000000"/>
              </w:rPr>
            </w:pPr>
            <w:r w:rsidRPr="0006043F">
              <w:rPr>
                <w:rFonts w:hint="eastAsia"/>
                <w:strike/>
                <w:color w:val="000000"/>
              </w:rPr>
              <w:t xml:space="preserve">                "day": 20160215, //</w:t>
            </w:r>
            <w:r w:rsidRPr="0006043F">
              <w:rPr>
                <w:rFonts w:hint="eastAsia"/>
                <w:strike/>
                <w:color w:val="000000"/>
              </w:rPr>
              <w:t>日期</w:t>
            </w:r>
          </w:p>
          <w:p w14:paraId="031EE737" w14:textId="77777777" w:rsidR="003B7854" w:rsidRPr="0006043F" w:rsidRDefault="003B7854" w:rsidP="003B7854">
            <w:pPr>
              <w:ind w:leftChars="50" w:left="105"/>
              <w:rPr>
                <w:strike/>
                <w:color w:val="000000"/>
              </w:rPr>
            </w:pPr>
            <w:r w:rsidRPr="0006043F">
              <w:rPr>
                <w:strike/>
                <w:color w:val="000000"/>
              </w:rPr>
              <w:t xml:space="preserve">                "item": [</w:t>
            </w:r>
          </w:p>
          <w:p w14:paraId="5398E080" w14:textId="77777777" w:rsidR="003B7854" w:rsidRPr="0006043F" w:rsidRDefault="003B7854" w:rsidP="003B7854">
            <w:pPr>
              <w:ind w:leftChars="50" w:left="105"/>
              <w:rPr>
                <w:strike/>
                <w:color w:val="000000"/>
              </w:rPr>
            </w:pPr>
            <w:r w:rsidRPr="0006043F">
              <w:rPr>
                <w:strike/>
                <w:color w:val="000000"/>
              </w:rPr>
              <w:t xml:space="preserve">                    {</w:t>
            </w:r>
          </w:p>
          <w:p w14:paraId="2AE97F32" w14:textId="77777777" w:rsidR="003B7854" w:rsidRPr="0006043F" w:rsidRDefault="003B7854" w:rsidP="003B7854">
            <w:pPr>
              <w:ind w:leftChars="50" w:left="105"/>
              <w:rPr>
                <w:strike/>
                <w:color w:val="000000"/>
              </w:rPr>
            </w:pPr>
            <w:r w:rsidRPr="0006043F">
              <w:rPr>
                <w:rFonts w:hint="eastAsia"/>
                <w:strike/>
                <w:color w:val="000000"/>
              </w:rPr>
              <w:t xml:space="preserve">                        "text": "</w:t>
            </w:r>
            <w:r w:rsidRPr="0006043F">
              <w:rPr>
                <w:rFonts w:hint="eastAsia"/>
                <w:strike/>
                <w:color w:val="000000"/>
              </w:rPr>
              <w:t>撕裂的末日</w:t>
            </w:r>
            <w:r w:rsidRPr="0006043F">
              <w:rPr>
                <w:rFonts w:hint="eastAsia"/>
                <w:strike/>
                <w:color w:val="000000"/>
              </w:rPr>
              <w:t xml:space="preserve"> </w:t>
            </w:r>
            <w:r w:rsidRPr="0006043F">
              <w:rPr>
                <w:rFonts w:hint="eastAsia"/>
                <w:strike/>
                <w:color w:val="000000"/>
              </w:rPr>
              <w:t>第</w:t>
            </w:r>
            <w:r w:rsidRPr="0006043F">
              <w:rPr>
                <w:rFonts w:hint="eastAsia"/>
                <w:strike/>
                <w:color w:val="000000"/>
              </w:rPr>
              <w:t>1</w:t>
            </w:r>
            <w:r w:rsidRPr="0006043F">
              <w:rPr>
                <w:rFonts w:hint="eastAsia"/>
                <w:strike/>
                <w:color w:val="000000"/>
              </w:rPr>
              <w:t>集</w:t>
            </w:r>
            <w:r w:rsidRPr="0006043F">
              <w:rPr>
                <w:rFonts w:hint="eastAsia"/>
                <w:strike/>
                <w:color w:val="000000"/>
              </w:rPr>
              <w:t>",  //</w:t>
            </w:r>
            <w:r w:rsidRPr="0006043F">
              <w:rPr>
                <w:rFonts w:hint="eastAsia"/>
                <w:strike/>
                <w:color w:val="000000"/>
              </w:rPr>
              <w:t>节目名称</w:t>
            </w:r>
          </w:p>
          <w:p w14:paraId="5AC172D6" w14:textId="77777777" w:rsidR="003B7854" w:rsidRPr="0006043F" w:rsidRDefault="003B7854" w:rsidP="003B7854">
            <w:pPr>
              <w:ind w:leftChars="50" w:left="105"/>
              <w:rPr>
                <w:strike/>
                <w:color w:val="000000"/>
              </w:rPr>
            </w:pPr>
            <w:r w:rsidRPr="0006043F">
              <w:rPr>
                <w:rFonts w:hint="eastAsia"/>
                <w:strike/>
                <w:color w:val="000000"/>
              </w:rPr>
              <w:t xml:space="preserve">                        "id": "569cca9a3180d7d7a4eb32ca7f0a56c4", //</w:t>
            </w:r>
            <w:r w:rsidRPr="0006043F">
              <w:rPr>
                <w:rFonts w:hint="eastAsia"/>
                <w:strike/>
                <w:color w:val="000000"/>
              </w:rPr>
              <w:t>节目</w:t>
            </w:r>
            <w:r w:rsidRPr="0006043F">
              <w:rPr>
                <w:rFonts w:hint="eastAsia"/>
                <w:strike/>
                <w:color w:val="000000"/>
              </w:rPr>
              <w:t>ID</w:t>
            </w:r>
          </w:p>
          <w:p w14:paraId="4A5F5522" w14:textId="77777777" w:rsidR="003B7854" w:rsidRPr="0006043F" w:rsidRDefault="003B7854" w:rsidP="003B7854">
            <w:pPr>
              <w:ind w:leftChars="50" w:left="105"/>
              <w:rPr>
                <w:strike/>
                <w:color w:val="000000"/>
              </w:rPr>
            </w:pPr>
            <w:r w:rsidRPr="0006043F">
              <w:rPr>
                <w:rFonts w:hint="eastAsia"/>
                <w:strike/>
                <w:color w:val="000000"/>
              </w:rPr>
              <w:t xml:space="preserve">                        "begin": "000000",  //</w:t>
            </w:r>
            <w:r w:rsidRPr="0006043F">
              <w:rPr>
                <w:rFonts w:hint="eastAsia"/>
                <w:strike/>
                <w:color w:val="000000"/>
              </w:rPr>
              <w:t>开始时间，</w:t>
            </w:r>
            <w:r w:rsidRPr="0006043F">
              <w:rPr>
                <w:rFonts w:hint="eastAsia"/>
                <w:strike/>
                <w:color w:val="000000"/>
              </w:rPr>
              <w:t>hhmmss</w:t>
            </w:r>
          </w:p>
          <w:p w14:paraId="4651C794" w14:textId="77777777" w:rsidR="003B7854" w:rsidRPr="0006043F" w:rsidRDefault="003B7854" w:rsidP="003B7854">
            <w:pPr>
              <w:ind w:leftChars="50" w:left="105"/>
              <w:rPr>
                <w:strike/>
                <w:color w:val="000000"/>
              </w:rPr>
            </w:pPr>
            <w:r w:rsidRPr="0006043F">
              <w:rPr>
                <w:rFonts w:hint="eastAsia"/>
                <w:strike/>
                <w:color w:val="000000"/>
              </w:rPr>
              <w:t xml:space="preserve">                        "time_len": "3207", //</w:t>
            </w:r>
            <w:r w:rsidRPr="0006043F">
              <w:rPr>
                <w:rFonts w:hint="eastAsia"/>
                <w:strike/>
                <w:color w:val="000000"/>
              </w:rPr>
              <w:t>时长，秒</w:t>
            </w:r>
          </w:p>
          <w:p w14:paraId="4A624485" w14:textId="77777777" w:rsidR="003B7854" w:rsidRPr="0006043F" w:rsidRDefault="003B7854" w:rsidP="003B7854">
            <w:pPr>
              <w:ind w:leftChars="50" w:left="105"/>
              <w:rPr>
                <w:strike/>
                <w:color w:val="000000"/>
              </w:rPr>
            </w:pPr>
            <w:r w:rsidRPr="0006043F">
              <w:rPr>
                <w:rFonts w:hint="eastAsia"/>
                <w:strike/>
                <w:color w:val="000000"/>
              </w:rPr>
              <w:t xml:space="preserve">                        "can_play": "1"   //0</w:t>
            </w:r>
            <w:r w:rsidRPr="0006043F">
              <w:rPr>
                <w:rFonts w:hint="eastAsia"/>
                <w:strike/>
                <w:color w:val="000000"/>
              </w:rPr>
              <w:t>未开始，</w:t>
            </w:r>
            <w:r w:rsidRPr="0006043F">
              <w:rPr>
                <w:rFonts w:hint="eastAsia"/>
                <w:strike/>
                <w:color w:val="000000"/>
              </w:rPr>
              <w:t xml:space="preserve">1 </w:t>
            </w:r>
            <w:r w:rsidRPr="0006043F">
              <w:rPr>
                <w:rFonts w:hint="eastAsia"/>
                <w:strike/>
                <w:color w:val="000000"/>
              </w:rPr>
              <w:t>己播，</w:t>
            </w:r>
            <w:r w:rsidRPr="0006043F">
              <w:rPr>
                <w:rFonts w:hint="eastAsia"/>
                <w:strike/>
                <w:color w:val="000000"/>
              </w:rPr>
              <w:t>2</w:t>
            </w:r>
            <w:r w:rsidRPr="0006043F">
              <w:rPr>
                <w:rFonts w:hint="eastAsia"/>
                <w:strike/>
                <w:color w:val="000000"/>
              </w:rPr>
              <w:t>，正在播，</w:t>
            </w:r>
          </w:p>
          <w:p w14:paraId="36EB6E4B" w14:textId="77777777" w:rsidR="00BB7F52" w:rsidRPr="0006043F" w:rsidRDefault="00BB7F52" w:rsidP="00BB7F52">
            <w:pPr>
              <w:ind w:leftChars="1250" w:left="2625"/>
              <w:rPr>
                <w:strike/>
                <w:color w:val="000000"/>
              </w:rPr>
            </w:pPr>
            <w:r w:rsidRPr="0006043F">
              <w:rPr>
                <w:strike/>
                <w:color w:val="000000"/>
              </w:rPr>
              <w:t>"arg_list": {</w:t>
            </w:r>
            <w:r w:rsidR="0082464E" w:rsidRPr="0006043F">
              <w:rPr>
                <w:rFonts w:hint="eastAsia"/>
                <w:strike/>
                <w:color w:val="000000"/>
              </w:rPr>
              <w:t>//</w:t>
            </w:r>
            <w:r w:rsidR="0082464E" w:rsidRPr="0006043F">
              <w:rPr>
                <w:rFonts w:hint="eastAsia"/>
                <w:strike/>
                <w:color w:val="000000"/>
              </w:rPr>
              <w:t>跳转详情页和取串需要的参数</w:t>
            </w:r>
            <w:r w:rsidR="0055259C" w:rsidRPr="0006043F">
              <w:rPr>
                <w:rFonts w:hint="eastAsia"/>
                <w:strike/>
                <w:color w:val="000000"/>
              </w:rPr>
              <w:t>(</w:t>
            </w:r>
            <w:r w:rsidR="0055259C" w:rsidRPr="0006043F">
              <w:rPr>
                <w:rFonts w:hint="eastAsia"/>
                <w:strike/>
                <w:color w:val="FF0000"/>
              </w:rPr>
              <w:t>这个参数可能没有，需要终端兼容处理</w:t>
            </w:r>
            <w:r w:rsidR="0055259C" w:rsidRPr="0006043F">
              <w:rPr>
                <w:rFonts w:hint="eastAsia"/>
                <w:strike/>
                <w:color w:val="000000"/>
              </w:rPr>
              <w:t>)</w:t>
            </w:r>
          </w:p>
          <w:p w14:paraId="00F31422" w14:textId="77777777" w:rsidR="00BB7F52" w:rsidRPr="0006043F" w:rsidRDefault="00BB7F52" w:rsidP="00BB7F52">
            <w:pPr>
              <w:ind w:leftChars="1250" w:left="2625"/>
              <w:rPr>
                <w:strike/>
                <w:color w:val="000000"/>
              </w:rPr>
            </w:pPr>
            <w:r w:rsidRPr="0006043F">
              <w:rPr>
                <w:strike/>
                <w:color w:val="000000"/>
              </w:rPr>
              <w:t xml:space="preserve">                "media_asset_id": "</w:t>
            </w:r>
            <w:r w:rsidR="009435B8" w:rsidRPr="0006043F">
              <w:rPr>
                <w:rFonts w:hint="eastAsia"/>
                <w:strike/>
                <w:color w:val="000000"/>
              </w:rPr>
              <w:t>TVSeries</w:t>
            </w:r>
            <w:r w:rsidRPr="0006043F">
              <w:rPr>
                <w:strike/>
                <w:color w:val="000000"/>
              </w:rPr>
              <w:t>",</w:t>
            </w:r>
            <w:r w:rsidR="009435B8" w:rsidRPr="0006043F">
              <w:rPr>
                <w:rFonts w:hint="eastAsia"/>
                <w:strike/>
                <w:color w:val="000000"/>
              </w:rPr>
              <w:t>//</w:t>
            </w:r>
            <w:r w:rsidR="009435B8" w:rsidRPr="0006043F">
              <w:rPr>
                <w:rFonts w:hint="eastAsia"/>
                <w:strike/>
                <w:color w:val="000000"/>
              </w:rPr>
              <w:t>媒资包</w:t>
            </w:r>
            <w:r w:rsidR="009435B8" w:rsidRPr="0006043F">
              <w:rPr>
                <w:rFonts w:hint="eastAsia"/>
                <w:strike/>
                <w:color w:val="000000"/>
              </w:rPr>
              <w:t>ID</w:t>
            </w:r>
          </w:p>
          <w:p w14:paraId="08580A83" w14:textId="77777777" w:rsidR="00BB7F52" w:rsidRPr="0006043F" w:rsidRDefault="00BB7F52" w:rsidP="00BB7F52">
            <w:pPr>
              <w:ind w:leftChars="1250" w:left="2625"/>
              <w:rPr>
                <w:strike/>
                <w:color w:val="000000"/>
              </w:rPr>
            </w:pPr>
            <w:r w:rsidRPr="0006043F">
              <w:rPr>
                <w:strike/>
                <w:color w:val="000000"/>
              </w:rPr>
              <w:t xml:space="preserve">                "category_id": "</w:t>
            </w:r>
            <w:r w:rsidR="009435B8" w:rsidRPr="0006043F">
              <w:rPr>
                <w:rFonts w:hint="eastAsia"/>
                <w:strike/>
                <w:color w:val="000000"/>
              </w:rPr>
              <w:t>1000</w:t>
            </w:r>
            <w:r w:rsidRPr="0006043F">
              <w:rPr>
                <w:strike/>
                <w:color w:val="000000"/>
              </w:rPr>
              <w:t>",</w:t>
            </w:r>
            <w:r w:rsidR="009435B8" w:rsidRPr="0006043F">
              <w:rPr>
                <w:rFonts w:hint="eastAsia"/>
                <w:strike/>
                <w:color w:val="000000"/>
              </w:rPr>
              <w:t>//</w:t>
            </w:r>
            <w:r w:rsidR="009435B8" w:rsidRPr="0006043F">
              <w:rPr>
                <w:rFonts w:hint="eastAsia"/>
                <w:strike/>
                <w:color w:val="000000"/>
              </w:rPr>
              <w:t>栏目</w:t>
            </w:r>
            <w:r w:rsidR="009435B8" w:rsidRPr="0006043F">
              <w:rPr>
                <w:rFonts w:hint="eastAsia"/>
                <w:strike/>
                <w:color w:val="000000"/>
              </w:rPr>
              <w:t>ID</w:t>
            </w:r>
          </w:p>
          <w:p w14:paraId="3497F2DF" w14:textId="77777777" w:rsidR="004E3303" w:rsidRPr="0006043F" w:rsidRDefault="004E3303" w:rsidP="00BB7F52">
            <w:pPr>
              <w:ind w:leftChars="1250" w:left="2625"/>
              <w:rPr>
                <w:strike/>
                <w:color w:val="000000"/>
              </w:rPr>
            </w:pPr>
            <w:r w:rsidRPr="0006043F">
              <w:rPr>
                <w:rFonts w:hint="eastAsia"/>
                <w:strike/>
                <w:color w:val="000000"/>
              </w:rPr>
              <w:t xml:space="preserve">                "</w:t>
            </w:r>
            <w:r w:rsidRPr="0006043F">
              <w:rPr>
                <w:strike/>
                <w:color w:val="000000"/>
              </w:rPr>
              <w:t>video_</w:t>
            </w:r>
            <w:r w:rsidRPr="0006043F">
              <w:rPr>
                <w:rFonts w:hint="eastAsia"/>
                <w:strike/>
                <w:color w:val="000000"/>
              </w:rPr>
              <w:t>img_</w:t>
            </w:r>
            <w:r w:rsidR="007D19A7" w:rsidRPr="0006043F">
              <w:rPr>
                <w:rFonts w:hint="eastAsia"/>
                <w:strike/>
                <w:color w:val="000000"/>
              </w:rPr>
              <w:t>v</w:t>
            </w:r>
            <w:r w:rsidRPr="0006043F">
              <w:rPr>
                <w:rFonts w:hint="eastAsia"/>
                <w:strike/>
                <w:color w:val="000000"/>
              </w:rPr>
              <w:t>": "</w:t>
            </w:r>
            <w:r w:rsidRPr="0006043F">
              <w:rPr>
                <w:strike/>
                <w:color w:val="000000"/>
              </w:rPr>
              <w:t xml:space="preserve"> </w:t>
            </w:r>
            <w:hyperlink r:id="rId20" w:history="1">
              <w:r w:rsidR="007D19A7" w:rsidRPr="0006043F">
                <w:rPr>
                  <w:rStyle w:val="a3"/>
                  <w:strike/>
                </w:rPr>
                <w:t>http://3img.mgtv.com/preview/internettv/sp_images/ott/2016/dianying/290751/20160107163449463-new.jpg</w:t>
              </w:r>
              <w:r w:rsidR="007D19A7" w:rsidRPr="0006043F">
                <w:rPr>
                  <w:rStyle w:val="a3"/>
                  <w:rFonts w:hint="eastAsia"/>
                  <w:strike/>
                </w:rPr>
                <w:t>",//</w:t>
              </w:r>
            </w:hyperlink>
            <w:r w:rsidR="007D19A7" w:rsidRPr="0006043F">
              <w:rPr>
                <w:rFonts w:hint="eastAsia"/>
                <w:strike/>
                <w:color w:val="000000"/>
              </w:rPr>
              <w:t>集合竖图</w:t>
            </w:r>
          </w:p>
          <w:p w14:paraId="444D2B97" w14:textId="77777777" w:rsidR="007D19A7" w:rsidRPr="0006043F" w:rsidRDefault="007D19A7" w:rsidP="00BB7F52">
            <w:pPr>
              <w:ind w:leftChars="1250" w:left="2625"/>
              <w:rPr>
                <w:strike/>
                <w:color w:val="000000"/>
              </w:rPr>
            </w:pPr>
            <w:r w:rsidRPr="0006043F">
              <w:rPr>
                <w:rFonts w:hint="eastAsia"/>
                <w:strike/>
                <w:color w:val="000000"/>
              </w:rPr>
              <w:t xml:space="preserve">                 "index</w:t>
            </w:r>
            <w:r w:rsidRPr="0006043F">
              <w:rPr>
                <w:strike/>
                <w:color w:val="000000"/>
              </w:rPr>
              <w:t>_</w:t>
            </w:r>
            <w:r w:rsidRPr="0006043F">
              <w:rPr>
                <w:rFonts w:hint="eastAsia"/>
                <w:strike/>
                <w:color w:val="000000"/>
              </w:rPr>
              <w:t>img_h": "</w:t>
            </w:r>
            <w:r w:rsidRPr="0006043F">
              <w:rPr>
                <w:strike/>
                <w:color w:val="000000"/>
              </w:rPr>
              <w:t xml:space="preserve"> </w:t>
            </w:r>
            <w:hyperlink r:id="rId21" w:history="1">
              <w:r w:rsidRPr="0006043F">
                <w:rPr>
                  <w:rStyle w:val="a3"/>
                  <w:strike/>
                </w:rPr>
                <w:t>http://3img.mgtv.com/preview/internettv/sp_images/ott/2016/dianying/290751/20160107163449463-new.jpg</w:t>
              </w:r>
              <w:r w:rsidRPr="0006043F">
                <w:rPr>
                  <w:rStyle w:val="a3"/>
                  <w:rFonts w:hint="eastAsia"/>
                  <w:strike/>
                </w:rPr>
                <w:t>",//</w:t>
              </w:r>
            </w:hyperlink>
            <w:r w:rsidR="00680DE9" w:rsidRPr="0006043F">
              <w:rPr>
                <w:rFonts w:hint="eastAsia"/>
                <w:strike/>
                <w:color w:val="000000"/>
              </w:rPr>
              <w:t>分集横</w:t>
            </w:r>
            <w:r w:rsidRPr="0006043F">
              <w:rPr>
                <w:rFonts w:hint="eastAsia"/>
                <w:strike/>
                <w:color w:val="000000"/>
              </w:rPr>
              <w:t>图</w:t>
            </w:r>
          </w:p>
          <w:p w14:paraId="5F8E287E" w14:textId="77777777" w:rsidR="00BB7F52" w:rsidRPr="0006043F" w:rsidRDefault="00BB7F52" w:rsidP="00BB7F52">
            <w:pPr>
              <w:ind w:leftChars="1250" w:left="2625"/>
              <w:rPr>
                <w:strike/>
                <w:color w:val="000000"/>
              </w:rPr>
            </w:pPr>
            <w:r w:rsidRPr="0006043F">
              <w:rPr>
                <w:rFonts w:hint="eastAsia"/>
                <w:strike/>
                <w:color w:val="000000"/>
              </w:rPr>
              <w:t xml:space="preserve">                "</w:t>
            </w:r>
            <w:r w:rsidRPr="0006043F">
              <w:rPr>
                <w:strike/>
                <w:color w:val="000000"/>
              </w:rPr>
              <w:t>video_id</w:t>
            </w:r>
            <w:r w:rsidRPr="0006043F">
              <w:rPr>
                <w:rFonts w:hint="eastAsia"/>
                <w:strike/>
                <w:color w:val="000000"/>
              </w:rPr>
              <w:t>": "</w:t>
            </w:r>
            <w:r w:rsidR="009435B8" w:rsidRPr="0006043F">
              <w:rPr>
                <w:rFonts w:hint="eastAsia"/>
                <w:strike/>
                <w:color w:val="000000"/>
              </w:rPr>
              <w:t>569cca9a3180d7d7a4eb32ca7f0a56c4</w:t>
            </w:r>
            <w:r w:rsidRPr="0006043F">
              <w:rPr>
                <w:rFonts w:hint="eastAsia"/>
                <w:strike/>
                <w:color w:val="000000"/>
              </w:rPr>
              <w:t>",</w:t>
            </w:r>
            <w:r w:rsidR="009435B8" w:rsidRPr="0006043F">
              <w:rPr>
                <w:rFonts w:hint="eastAsia"/>
                <w:strike/>
                <w:color w:val="000000"/>
              </w:rPr>
              <w:t>//</w:t>
            </w:r>
            <w:r w:rsidR="009435B8" w:rsidRPr="0006043F">
              <w:rPr>
                <w:rFonts w:hint="eastAsia"/>
                <w:strike/>
                <w:color w:val="000000"/>
              </w:rPr>
              <w:t>视频集合</w:t>
            </w:r>
            <w:r w:rsidR="009435B8" w:rsidRPr="0006043F">
              <w:rPr>
                <w:rFonts w:hint="eastAsia"/>
                <w:strike/>
                <w:color w:val="000000"/>
              </w:rPr>
              <w:t>ID</w:t>
            </w:r>
          </w:p>
          <w:p w14:paraId="6BB449D4" w14:textId="77777777" w:rsidR="00BB7F52" w:rsidRPr="0006043F" w:rsidRDefault="00BB7F52" w:rsidP="00BB7F52">
            <w:pPr>
              <w:ind w:leftChars="1250" w:left="2625"/>
              <w:rPr>
                <w:strike/>
                <w:color w:val="000000"/>
              </w:rPr>
            </w:pPr>
            <w:r w:rsidRPr="0006043F">
              <w:rPr>
                <w:rFonts w:hint="eastAsia"/>
                <w:strike/>
                <w:color w:val="000000"/>
              </w:rPr>
              <w:t xml:space="preserve">                "</w:t>
            </w:r>
            <w:r w:rsidRPr="0006043F">
              <w:rPr>
                <w:strike/>
                <w:color w:val="000000"/>
              </w:rPr>
              <w:t>index_id</w:t>
            </w:r>
            <w:r w:rsidRPr="0006043F">
              <w:rPr>
                <w:rFonts w:hint="eastAsia"/>
                <w:strike/>
                <w:color w:val="000000"/>
              </w:rPr>
              <w:t>": "</w:t>
            </w:r>
            <w:r w:rsidR="009435B8" w:rsidRPr="0006043F">
              <w:rPr>
                <w:rFonts w:hint="eastAsia"/>
                <w:strike/>
                <w:color w:val="000000"/>
              </w:rPr>
              <w:t>569cca9a3180d7d7a4eb32ca7f0a56c4</w:t>
            </w:r>
            <w:r w:rsidRPr="0006043F">
              <w:rPr>
                <w:rFonts w:hint="eastAsia"/>
                <w:strike/>
                <w:color w:val="000000"/>
              </w:rPr>
              <w:t>",</w:t>
            </w:r>
            <w:r w:rsidR="009435B8" w:rsidRPr="0006043F">
              <w:rPr>
                <w:rFonts w:hint="eastAsia"/>
                <w:strike/>
                <w:color w:val="000000"/>
              </w:rPr>
              <w:t>//</w:t>
            </w:r>
            <w:r w:rsidR="009435B8" w:rsidRPr="0006043F">
              <w:rPr>
                <w:rFonts w:hint="eastAsia"/>
                <w:strike/>
                <w:color w:val="000000"/>
              </w:rPr>
              <w:t>分集</w:t>
            </w:r>
            <w:r w:rsidR="009435B8" w:rsidRPr="0006043F">
              <w:rPr>
                <w:rFonts w:hint="eastAsia"/>
                <w:strike/>
                <w:color w:val="000000"/>
              </w:rPr>
              <w:t>ID</w:t>
            </w:r>
          </w:p>
          <w:p w14:paraId="7E8144F8" w14:textId="77777777" w:rsidR="00BB7F52" w:rsidRPr="0006043F" w:rsidRDefault="00BB7F52" w:rsidP="00BB7F52">
            <w:pPr>
              <w:ind w:leftChars="1250" w:left="2625"/>
              <w:rPr>
                <w:strike/>
                <w:color w:val="000000"/>
              </w:rPr>
            </w:pPr>
            <w:r w:rsidRPr="0006043F">
              <w:rPr>
                <w:strike/>
                <w:color w:val="000000"/>
              </w:rPr>
              <w:t xml:space="preserve">                "video_import_id": "</w:t>
            </w:r>
            <w:r w:rsidR="009435B8" w:rsidRPr="0006043F">
              <w:rPr>
                <w:rFonts w:hint="eastAsia"/>
                <w:strike/>
                <w:color w:val="000000"/>
              </w:rPr>
              <w:t>1</w:t>
            </w:r>
            <w:r w:rsidRPr="0006043F">
              <w:rPr>
                <w:strike/>
                <w:color w:val="000000"/>
              </w:rPr>
              <w:t>"</w:t>
            </w:r>
            <w:r w:rsidR="009435B8" w:rsidRPr="0006043F">
              <w:rPr>
                <w:rFonts w:hint="eastAsia"/>
                <w:strike/>
                <w:color w:val="000000"/>
              </w:rPr>
              <w:t>//</w:t>
            </w:r>
            <w:r w:rsidR="009435B8" w:rsidRPr="0006043F">
              <w:rPr>
                <w:rFonts w:hint="eastAsia"/>
                <w:strike/>
                <w:color w:val="000000"/>
              </w:rPr>
              <w:t>集合注入</w:t>
            </w:r>
            <w:r w:rsidR="009435B8" w:rsidRPr="0006043F">
              <w:rPr>
                <w:rFonts w:hint="eastAsia"/>
                <w:strike/>
                <w:color w:val="000000"/>
              </w:rPr>
              <w:t>ID</w:t>
            </w:r>
          </w:p>
          <w:p w14:paraId="403FE125" w14:textId="77777777" w:rsidR="00BB7F52" w:rsidRPr="0006043F" w:rsidRDefault="00BB7F52" w:rsidP="00BB7F52">
            <w:pPr>
              <w:ind w:leftChars="1250" w:left="2625" w:firstLineChars="800" w:firstLine="1680"/>
              <w:rPr>
                <w:strike/>
                <w:color w:val="000000"/>
              </w:rPr>
            </w:pPr>
            <w:r w:rsidRPr="0006043F">
              <w:rPr>
                <w:rFonts w:hint="eastAsia"/>
                <w:strike/>
                <w:color w:val="000000"/>
              </w:rPr>
              <w:t>"</w:t>
            </w:r>
            <w:r w:rsidRPr="0006043F">
              <w:rPr>
                <w:strike/>
                <w:color w:val="000000"/>
              </w:rPr>
              <w:t>index_import_id</w:t>
            </w:r>
            <w:r w:rsidRPr="0006043F">
              <w:rPr>
                <w:rFonts w:hint="eastAsia"/>
                <w:strike/>
                <w:color w:val="000000"/>
              </w:rPr>
              <w:t>": "</w:t>
            </w:r>
            <w:r w:rsidR="009435B8" w:rsidRPr="0006043F">
              <w:rPr>
                <w:rFonts w:hint="eastAsia"/>
                <w:strike/>
                <w:color w:val="000000"/>
              </w:rPr>
              <w:t>1</w:t>
            </w:r>
            <w:r w:rsidRPr="0006043F">
              <w:rPr>
                <w:rFonts w:hint="eastAsia"/>
                <w:strike/>
                <w:color w:val="000000"/>
              </w:rPr>
              <w:t>",</w:t>
            </w:r>
            <w:r w:rsidR="009435B8" w:rsidRPr="0006043F">
              <w:rPr>
                <w:rFonts w:hint="eastAsia"/>
                <w:strike/>
                <w:color w:val="000000"/>
              </w:rPr>
              <w:t>//</w:t>
            </w:r>
            <w:r w:rsidR="009435B8" w:rsidRPr="0006043F">
              <w:rPr>
                <w:rFonts w:hint="eastAsia"/>
                <w:strike/>
                <w:color w:val="000000"/>
              </w:rPr>
              <w:t>分集注入</w:t>
            </w:r>
            <w:r w:rsidR="009435B8" w:rsidRPr="0006043F">
              <w:rPr>
                <w:rFonts w:hint="eastAsia"/>
                <w:strike/>
                <w:color w:val="000000"/>
              </w:rPr>
              <w:t>ID</w:t>
            </w:r>
          </w:p>
          <w:p w14:paraId="6DAD1670" w14:textId="77777777" w:rsidR="00BB7F52" w:rsidRPr="0006043F" w:rsidRDefault="00BB7F52" w:rsidP="00BB7F52">
            <w:pPr>
              <w:ind w:leftChars="1250" w:left="2625"/>
              <w:rPr>
                <w:strike/>
                <w:color w:val="000000"/>
              </w:rPr>
            </w:pPr>
            <w:r w:rsidRPr="0006043F">
              <w:rPr>
                <w:rFonts w:hint="eastAsia"/>
                <w:strike/>
                <w:color w:val="000000"/>
              </w:rPr>
              <w:t xml:space="preserve">                "</w:t>
            </w:r>
            <w:r w:rsidRPr="0006043F">
              <w:rPr>
                <w:strike/>
                <w:color w:val="000000"/>
              </w:rPr>
              <w:t>video_index</w:t>
            </w:r>
            <w:r w:rsidRPr="0006043F">
              <w:rPr>
                <w:rFonts w:hint="eastAsia"/>
                <w:strike/>
                <w:color w:val="000000"/>
              </w:rPr>
              <w:t>": "</w:t>
            </w:r>
            <w:r w:rsidR="009435B8" w:rsidRPr="0006043F">
              <w:rPr>
                <w:rFonts w:hint="eastAsia"/>
                <w:strike/>
                <w:color w:val="000000"/>
              </w:rPr>
              <w:t>0</w:t>
            </w:r>
            <w:r w:rsidRPr="0006043F">
              <w:rPr>
                <w:rFonts w:hint="eastAsia"/>
                <w:strike/>
                <w:color w:val="000000"/>
              </w:rPr>
              <w:t>",</w:t>
            </w:r>
            <w:r w:rsidR="009435B8" w:rsidRPr="0006043F">
              <w:rPr>
                <w:rFonts w:hint="eastAsia"/>
                <w:strike/>
                <w:color w:val="000000"/>
              </w:rPr>
              <w:t>//</w:t>
            </w:r>
            <w:r w:rsidR="009435B8" w:rsidRPr="0006043F">
              <w:rPr>
                <w:rFonts w:hint="eastAsia"/>
                <w:strike/>
                <w:color w:val="000000"/>
              </w:rPr>
              <w:t>分集索引</w:t>
            </w:r>
            <w:r w:rsidR="009435B8" w:rsidRPr="0006043F">
              <w:rPr>
                <w:rFonts w:hint="eastAsia"/>
                <w:strike/>
                <w:color w:val="000000"/>
              </w:rPr>
              <w:t>,</w:t>
            </w:r>
            <w:r w:rsidR="009435B8" w:rsidRPr="0006043F">
              <w:rPr>
                <w:rFonts w:hint="eastAsia"/>
                <w:strike/>
                <w:color w:val="000000"/>
              </w:rPr>
              <w:t>从</w:t>
            </w:r>
            <w:r w:rsidR="009435B8" w:rsidRPr="0006043F">
              <w:rPr>
                <w:rFonts w:hint="eastAsia"/>
                <w:strike/>
                <w:color w:val="000000"/>
              </w:rPr>
              <w:t>0</w:t>
            </w:r>
            <w:r w:rsidR="009435B8" w:rsidRPr="0006043F">
              <w:rPr>
                <w:rFonts w:hint="eastAsia"/>
                <w:strike/>
                <w:color w:val="000000"/>
              </w:rPr>
              <w:t>开始</w:t>
            </w:r>
          </w:p>
          <w:p w14:paraId="2442CA43" w14:textId="77777777" w:rsidR="00BB7F52" w:rsidRPr="0006043F" w:rsidRDefault="00BB7F52" w:rsidP="00BB7F52">
            <w:pPr>
              <w:ind w:leftChars="1250" w:left="2625"/>
              <w:rPr>
                <w:strike/>
                <w:color w:val="000000"/>
              </w:rPr>
            </w:pPr>
            <w:r w:rsidRPr="0006043F">
              <w:rPr>
                <w:strike/>
                <w:color w:val="000000"/>
              </w:rPr>
              <w:t xml:space="preserve">                "quality": "</w:t>
            </w:r>
            <w:r w:rsidRPr="0006043F">
              <w:rPr>
                <w:rFonts w:hint="eastAsia"/>
                <w:strike/>
                <w:color w:val="000000"/>
              </w:rPr>
              <w:t>hd|sd</w:t>
            </w:r>
            <w:r w:rsidRPr="0006043F">
              <w:rPr>
                <w:strike/>
                <w:color w:val="000000"/>
              </w:rPr>
              <w:t>"</w:t>
            </w:r>
            <w:r w:rsidR="00772C72" w:rsidRPr="0006043F">
              <w:rPr>
                <w:rFonts w:hint="eastAsia"/>
                <w:strike/>
                <w:color w:val="000000"/>
              </w:rPr>
              <w:t>,</w:t>
            </w:r>
            <w:r w:rsidR="009435B8" w:rsidRPr="0006043F">
              <w:rPr>
                <w:rFonts w:hint="eastAsia"/>
                <w:strike/>
                <w:color w:val="000000"/>
              </w:rPr>
              <w:t>//</w:t>
            </w:r>
            <w:r w:rsidR="009435B8" w:rsidRPr="0006043F">
              <w:rPr>
                <w:rFonts w:hint="eastAsia"/>
                <w:strike/>
                <w:color w:val="000000"/>
              </w:rPr>
              <w:t>片源清晰度，多个用</w:t>
            </w:r>
            <w:r w:rsidR="009435B8" w:rsidRPr="0006043F">
              <w:rPr>
                <w:strike/>
                <w:color w:val="000000"/>
              </w:rPr>
              <w:t>’</w:t>
            </w:r>
            <w:r w:rsidR="009435B8" w:rsidRPr="0006043F">
              <w:rPr>
                <w:rFonts w:hint="eastAsia"/>
                <w:strike/>
                <w:color w:val="000000"/>
              </w:rPr>
              <w:t>|</w:t>
            </w:r>
            <w:r w:rsidR="009435B8" w:rsidRPr="0006043F">
              <w:rPr>
                <w:strike/>
                <w:color w:val="000000"/>
              </w:rPr>
              <w:t>’</w:t>
            </w:r>
            <w:r w:rsidR="009435B8" w:rsidRPr="0006043F">
              <w:rPr>
                <w:rFonts w:hint="eastAsia"/>
                <w:strike/>
                <w:color w:val="000000"/>
              </w:rPr>
              <w:t>分隔</w:t>
            </w:r>
          </w:p>
          <w:p w14:paraId="315644AE" w14:textId="77777777" w:rsidR="00012F3C" w:rsidRPr="0006043F" w:rsidRDefault="00012F3C" w:rsidP="00012F3C">
            <w:pPr>
              <w:ind w:leftChars="1250" w:left="2625" w:firstLineChars="850" w:firstLine="1785"/>
              <w:rPr>
                <w:strike/>
                <w:color w:val="FF0000"/>
              </w:rPr>
            </w:pPr>
            <w:r w:rsidRPr="0006043F">
              <w:rPr>
                <w:strike/>
                <w:color w:val="FF0000"/>
              </w:rPr>
              <w:t>"view_type": "1"</w:t>
            </w:r>
            <w:r w:rsidRPr="0006043F">
              <w:rPr>
                <w:rFonts w:hint="eastAsia"/>
                <w:strike/>
                <w:color w:val="FF0000"/>
              </w:rPr>
              <w:t>//</w:t>
            </w:r>
            <w:r w:rsidRPr="0006043F">
              <w:rPr>
                <w:rFonts w:hint="eastAsia"/>
                <w:strike/>
                <w:color w:val="FF0000"/>
              </w:rPr>
              <w:t>视频类型</w:t>
            </w:r>
            <w:r w:rsidR="00361E39" w:rsidRPr="0006043F">
              <w:rPr>
                <w:rFonts w:hint="eastAsia"/>
                <w:strike/>
                <w:color w:val="FF0000"/>
              </w:rPr>
              <w:t>, 0-</w:t>
            </w:r>
            <w:r w:rsidR="00361E39" w:rsidRPr="0006043F">
              <w:rPr>
                <w:rFonts w:hint="eastAsia"/>
                <w:strike/>
                <w:color w:val="FF0000"/>
              </w:rPr>
              <w:t>电影、</w:t>
            </w:r>
            <w:r w:rsidR="00361E39" w:rsidRPr="0006043F">
              <w:rPr>
                <w:rFonts w:hint="eastAsia"/>
                <w:strike/>
                <w:color w:val="FF0000"/>
              </w:rPr>
              <w:t>1-</w:t>
            </w:r>
            <w:r w:rsidR="00361E39" w:rsidRPr="0006043F">
              <w:rPr>
                <w:rFonts w:hint="eastAsia"/>
                <w:strike/>
                <w:color w:val="FF0000"/>
              </w:rPr>
              <w:t>电视剧</w:t>
            </w:r>
            <w:r w:rsidR="00361E39" w:rsidRPr="0006043F">
              <w:rPr>
                <w:strike/>
                <w:color w:val="FF0000"/>
              </w:rPr>
              <w:t>…</w:t>
            </w:r>
          </w:p>
          <w:p w14:paraId="5595A6F8" w14:textId="77777777" w:rsidR="00BB7F52" w:rsidRPr="0006043F" w:rsidRDefault="00BB7F52" w:rsidP="00BB7F52">
            <w:pPr>
              <w:ind w:leftChars="1250" w:left="2625"/>
              <w:rPr>
                <w:strike/>
                <w:color w:val="000000"/>
              </w:rPr>
            </w:pPr>
            <w:r w:rsidRPr="0006043F">
              <w:rPr>
                <w:strike/>
                <w:color w:val="000000"/>
              </w:rPr>
              <w:t xml:space="preserve">            }</w:t>
            </w:r>
          </w:p>
          <w:p w14:paraId="6933572D" w14:textId="77777777" w:rsidR="00BB7F52" w:rsidRPr="0006043F" w:rsidRDefault="00BB7F52" w:rsidP="003B7854">
            <w:pPr>
              <w:ind w:leftChars="50" w:left="105"/>
              <w:rPr>
                <w:strike/>
                <w:color w:val="000000"/>
              </w:rPr>
            </w:pPr>
          </w:p>
          <w:p w14:paraId="71A44671" w14:textId="77777777" w:rsidR="003B7854" w:rsidRPr="0006043F" w:rsidRDefault="003B7854" w:rsidP="003B7854">
            <w:pPr>
              <w:ind w:leftChars="50" w:left="105"/>
              <w:rPr>
                <w:strike/>
                <w:color w:val="000000"/>
              </w:rPr>
            </w:pPr>
            <w:r w:rsidRPr="0006043F">
              <w:rPr>
                <w:strike/>
                <w:color w:val="000000"/>
              </w:rPr>
              <w:t xml:space="preserve">                    },</w:t>
            </w:r>
          </w:p>
          <w:p w14:paraId="462F48DF" w14:textId="77777777" w:rsidR="003B7854" w:rsidRPr="0006043F" w:rsidRDefault="003B7854" w:rsidP="003B7854">
            <w:pPr>
              <w:ind w:leftChars="50" w:left="105"/>
              <w:rPr>
                <w:strike/>
                <w:color w:val="000000"/>
              </w:rPr>
            </w:pPr>
            <w:r w:rsidRPr="0006043F">
              <w:rPr>
                <w:strike/>
                <w:color w:val="000000"/>
              </w:rPr>
              <w:t xml:space="preserve">                    {</w:t>
            </w:r>
          </w:p>
          <w:p w14:paraId="1F0B7B8A" w14:textId="77777777" w:rsidR="003B7854" w:rsidRPr="0006043F" w:rsidRDefault="003B7854" w:rsidP="003B7854">
            <w:pPr>
              <w:ind w:leftChars="50" w:left="105"/>
              <w:rPr>
                <w:strike/>
                <w:color w:val="000000"/>
              </w:rPr>
            </w:pPr>
            <w:r w:rsidRPr="0006043F">
              <w:rPr>
                <w:rFonts w:hint="eastAsia"/>
                <w:strike/>
                <w:color w:val="000000"/>
              </w:rPr>
              <w:t xml:space="preserve">                        "text": "</w:t>
            </w:r>
            <w:r w:rsidRPr="0006043F">
              <w:rPr>
                <w:rFonts w:hint="eastAsia"/>
                <w:strike/>
                <w:color w:val="000000"/>
              </w:rPr>
              <w:t>撕裂的末日</w:t>
            </w:r>
            <w:r w:rsidRPr="0006043F">
              <w:rPr>
                <w:rFonts w:hint="eastAsia"/>
                <w:strike/>
                <w:color w:val="000000"/>
              </w:rPr>
              <w:t xml:space="preserve"> </w:t>
            </w:r>
            <w:r w:rsidRPr="0006043F">
              <w:rPr>
                <w:rFonts w:hint="eastAsia"/>
                <w:strike/>
                <w:color w:val="000000"/>
              </w:rPr>
              <w:t>第</w:t>
            </w:r>
            <w:r w:rsidRPr="0006043F">
              <w:rPr>
                <w:rFonts w:hint="eastAsia"/>
                <w:strike/>
                <w:color w:val="000000"/>
              </w:rPr>
              <w:t>2</w:t>
            </w:r>
            <w:r w:rsidRPr="0006043F">
              <w:rPr>
                <w:rFonts w:hint="eastAsia"/>
                <w:strike/>
                <w:color w:val="000000"/>
              </w:rPr>
              <w:t>集</w:t>
            </w:r>
            <w:r w:rsidRPr="0006043F">
              <w:rPr>
                <w:rFonts w:hint="eastAsia"/>
                <w:strike/>
                <w:color w:val="000000"/>
              </w:rPr>
              <w:t>",</w:t>
            </w:r>
          </w:p>
          <w:p w14:paraId="168F1F86" w14:textId="77777777" w:rsidR="003B7854" w:rsidRPr="0006043F" w:rsidRDefault="003B7854" w:rsidP="003B7854">
            <w:pPr>
              <w:ind w:leftChars="50" w:left="105"/>
              <w:rPr>
                <w:strike/>
                <w:color w:val="000000"/>
              </w:rPr>
            </w:pPr>
            <w:r w:rsidRPr="0006043F">
              <w:rPr>
                <w:strike/>
                <w:color w:val="000000"/>
              </w:rPr>
              <w:t xml:space="preserve">                        "id": "569cca9a33bcc0eb0849ebf8b8e30df4",</w:t>
            </w:r>
          </w:p>
          <w:p w14:paraId="0BB9089D" w14:textId="77777777" w:rsidR="003B7854" w:rsidRPr="0006043F" w:rsidRDefault="003B7854" w:rsidP="003B7854">
            <w:pPr>
              <w:ind w:leftChars="50" w:left="105"/>
              <w:rPr>
                <w:strike/>
                <w:color w:val="000000"/>
              </w:rPr>
            </w:pPr>
            <w:r w:rsidRPr="0006043F">
              <w:rPr>
                <w:strike/>
                <w:color w:val="000000"/>
              </w:rPr>
              <w:t xml:space="preserve">                        "begin": "005327",</w:t>
            </w:r>
          </w:p>
          <w:p w14:paraId="548C1399" w14:textId="77777777" w:rsidR="003B7854" w:rsidRPr="0006043F" w:rsidRDefault="003B7854" w:rsidP="003B7854">
            <w:pPr>
              <w:ind w:leftChars="50" w:left="105"/>
              <w:rPr>
                <w:strike/>
                <w:color w:val="000000"/>
              </w:rPr>
            </w:pPr>
            <w:r w:rsidRPr="0006043F">
              <w:rPr>
                <w:strike/>
                <w:color w:val="000000"/>
              </w:rPr>
              <w:t xml:space="preserve">                        "time_len": "3214",</w:t>
            </w:r>
          </w:p>
          <w:p w14:paraId="1CD8C700" w14:textId="77777777" w:rsidR="003B7854" w:rsidRPr="0006043F" w:rsidRDefault="003B7854" w:rsidP="003B7854">
            <w:pPr>
              <w:ind w:leftChars="50" w:left="105"/>
              <w:rPr>
                <w:strike/>
                <w:color w:val="000000"/>
              </w:rPr>
            </w:pPr>
            <w:r w:rsidRPr="0006043F">
              <w:rPr>
                <w:strike/>
                <w:color w:val="000000"/>
              </w:rPr>
              <w:t xml:space="preserve">                        "can_play": "1"</w:t>
            </w:r>
          </w:p>
          <w:p w14:paraId="43570C7D" w14:textId="77777777" w:rsidR="003B7854" w:rsidRPr="0006043F" w:rsidRDefault="003B7854" w:rsidP="003B7854">
            <w:pPr>
              <w:ind w:leftChars="50" w:left="105"/>
              <w:rPr>
                <w:strike/>
                <w:color w:val="000000"/>
              </w:rPr>
            </w:pPr>
            <w:r w:rsidRPr="0006043F">
              <w:rPr>
                <w:strike/>
                <w:color w:val="000000"/>
              </w:rPr>
              <w:t xml:space="preserve">                    }</w:t>
            </w:r>
          </w:p>
          <w:p w14:paraId="7D86E7CE" w14:textId="77777777" w:rsidR="003B7854" w:rsidRPr="0006043F" w:rsidRDefault="003B7854" w:rsidP="003B7854">
            <w:pPr>
              <w:ind w:leftChars="50" w:left="105"/>
              <w:rPr>
                <w:strike/>
                <w:color w:val="000000"/>
              </w:rPr>
            </w:pPr>
            <w:r w:rsidRPr="0006043F">
              <w:rPr>
                <w:strike/>
                <w:color w:val="000000"/>
              </w:rPr>
              <w:t xml:space="preserve">                ]</w:t>
            </w:r>
          </w:p>
          <w:p w14:paraId="3B77C638" w14:textId="77777777" w:rsidR="003B7854" w:rsidRPr="0006043F" w:rsidRDefault="003B7854" w:rsidP="003B7854">
            <w:pPr>
              <w:ind w:leftChars="50" w:left="105"/>
              <w:rPr>
                <w:strike/>
                <w:color w:val="000000"/>
              </w:rPr>
            </w:pPr>
            <w:r w:rsidRPr="0006043F">
              <w:rPr>
                <w:strike/>
                <w:color w:val="000000"/>
              </w:rPr>
              <w:t xml:space="preserve">            },</w:t>
            </w:r>
          </w:p>
          <w:p w14:paraId="7CFC19E6" w14:textId="77777777" w:rsidR="003B7854" w:rsidRPr="0006043F" w:rsidRDefault="003B7854" w:rsidP="003B7854">
            <w:pPr>
              <w:ind w:leftChars="50" w:left="105"/>
              <w:rPr>
                <w:strike/>
                <w:color w:val="000000"/>
              </w:rPr>
            </w:pPr>
            <w:r w:rsidRPr="0006043F">
              <w:rPr>
                <w:strike/>
                <w:color w:val="000000"/>
              </w:rPr>
              <w:t xml:space="preserve">            {</w:t>
            </w:r>
          </w:p>
          <w:p w14:paraId="6E7A784D" w14:textId="77777777" w:rsidR="003B7854" w:rsidRPr="0006043F" w:rsidRDefault="003B7854" w:rsidP="003B7854">
            <w:pPr>
              <w:ind w:leftChars="50" w:left="105"/>
              <w:rPr>
                <w:strike/>
                <w:color w:val="000000"/>
              </w:rPr>
            </w:pPr>
            <w:r w:rsidRPr="0006043F">
              <w:rPr>
                <w:strike/>
                <w:color w:val="000000"/>
              </w:rPr>
              <w:t xml:space="preserve">                "day": 20160216,</w:t>
            </w:r>
          </w:p>
          <w:p w14:paraId="6B66039A" w14:textId="77777777" w:rsidR="003B7854" w:rsidRPr="0006043F" w:rsidRDefault="003B7854" w:rsidP="003B7854">
            <w:pPr>
              <w:ind w:leftChars="50" w:left="105"/>
              <w:rPr>
                <w:strike/>
                <w:color w:val="000000"/>
              </w:rPr>
            </w:pPr>
            <w:r w:rsidRPr="0006043F">
              <w:rPr>
                <w:strike/>
                <w:color w:val="000000"/>
              </w:rPr>
              <w:t xml:space="preserve">                "item": [</w:t>
            </w:r>
          </w:p>
          <w:p w14:paraId="43A51EDC" w14:textId="77777777" w:rsidR="003B7854" w:rsidRPr="0006043F" w:rsidRDefault="003B7854" w:rsidP="003B7854">
            <w:pPr>
              <w:ind w:leftChars="50" w:left="105"/>
              <w:rPr>
                <w:strike/>
                <w:color w:val="000000"/>
              </w:rPr>
            </w:pPr>
            <w:r w:rsidRPr="0006043F">
              <w:rPr>
                <w:strike/>
                <w:color w:val="000000"/>
              </w:rPr>
              <w:t xml:space="preserve">                    {</w:t>
            </w:r>
          </w:p>
          <w:p w14:paraId="309DB7C3" w14:textId="77777777" w:rsidR="003B7854" w:rsidRPr="0006043F" w:rsidRDefault="003B7854" w:rsidP="003B7854">
            <w:pPr>
              <w:ind w:leftChars="50" w:left="105"/>
              <w:rPr>
                <w:strike/>
                <w:color w:val="000000"/>
              </w:rPr>
            </w:pPr>
            <w:r w:rsidRPr="0006043F">
              <w:rPr>
                <w:rFonts w:hint="eastAsia"/>
                <w:strike/>
                <w:color w:val="000000"/>
              </w:rPr>
              <w:t xml:space="preserve">                        "text": "</w:t>
            </w:r>
            <w:r w:rsidRPr="0006043F">
              <w:rPr>
                <w:rFonts w:hint="eastAsia"/>
                <w:strike/>
                <w:color w:val="000000"/>
              </w:rPr>
              <w:t>撕裂的末日</w:t>
            </w:r>
            <w:r w:rsidRPr="0006043F">
              <w:rPr>
                <w:rFonts w:hint="eastAsia"/>
                <w:strike/>
                <w:color w:val="000000"/>
              </w:rPr>
              <w:t xml:space="preserve"> </w:t>
            </w:r>
            <w:r w:rsidRPr="0006043F">
              <w:rPr>
                <w:rFonts w:hint="eastAsia"/>
                <w:strike/>
                <w:color w:val="000000"/>
              </w:rPr>
              <w:t>第</w:t>
            </w:r>
            <w:r w:rsidRPr="0006043F">
              <w:rPr>
                <w:rFonts w:hint="eastAsia"/>
                <w:strike/>
                <w:color w:val="000000"/>
              </w:rPr>
              <w:t>1</w:t>
            </w:r>
            <w:r w:rsidRPr="0006043F">
              <w:rPr>
                <w:rFonts w:hint="eastAsia"/>
                <w:strike/>
                <w:color w:val="000000"/>
              </w:rPr>
              <w:t>集</w:t>
            </w:r>
            <w:r w:rsidRPr="0006043F">
              <w:rPr>
                <w:rFonts w:hint="eastAsia"/>
                <w:strike/>
                <w:color w:val="000000"/>
              </w:rPr>
              <w:t>",</w:t>
            </w:r>
          </w:p>
          <w:p w14:paraId="2D9F8583" w14:textId="77777777" w:rsidR="003B7854" w:rsidRPr="0006043F" w:rsidRDefault="003B7854" w:rsidP="003B7854">
            <w:pPr>
              <w:ind w:leftChars="50" w:left="105"/>
              <w:rPr>
                <w:strike/>
                <w:color w:val="000000"/>
              </w:rPr>
            </w:pPr>
            <w:r w:rsidRPr="0006043F">
              <w:rPr>
                <w:strike/>
                <w:color w:val="000000"/>
              </w:rPr>
              <w:t xml:space="preserve">                        "id": "569ccaa018bf55b1ab1e97bbb0fa5db0",</w:t>
            </w:r>
          </w:p>
          <w:p w14:paraId="5BD1CBFA" w14:textId="77777777" w:rsidR="003B7854" w:rsidRPr="0006043F" w:rsidRDefault="003B7854" w:rsidP="003B7854">
            <w:pPr>
              <w:ind w:leftChars="50" w:left="105"/>
              <w:rPr>
                <w:strike/>
                <w:color w:val="000000"/>
              </w:rPr>
            </w:pPr>
            <w:r w:rsidRPr="0006043F">
              <w:rPr>
                <w:strike/>
                <w:color w:val="000000"/>
              </w:rPr>
              <w:t xml:space="preserve">                        "begin": "000000",</w:t>
            </w:r>
          </w:p>
          <w:p w14:paraId="1A8B2A69" w14:textId="77777777" w:rsidR="003B7854" w:rsidRPr="0006043F" w:rsidRDefault="003B7854" w:rsidP="003B7854">
            <w:pPr>
              <w:ind w:leftChars="50" w:left="105"/>
              <w:rPr>
                <w:strike/>
                <w:color w:val="000000"/>
              </w:rPr>
            </w:pPr>
            <w:r w:rsidRPr="0006043F">
              <w:rPr>
                <w:strike/>
                <w:color w:val="000000"/>
              </w:rPr>
              <w:t xml:space="preserve">                        "time_len": "3207",</w:t>
            </w:r>
          </w:p>
          <w:p w14:paraId="67E6C9E5" w14:textId="77777777" w:rsidR="003B7854" w:rsidRPr="0006043F" w:rsidRDefault="003B7854" w:rsidP="003B7854">
            <w:pPr>
              <w:ind w:leftChars="50" w:left="105"/>
              <w:rPr>
                <w:strike/>
                <w:color w:val="000000"/>
              </w:rPr>
            </w:pPr>
            <w:r w:rsidRPr="0006043F">
              <w:rPr>
                <w:strike/>
                <w:color w:val="000000"/>
              </w:rPr>
              <w:t xml:space="preserve">                        "can_play": "1"</w:t>
            </w:r>
          </w:p>
          <w:p w14:paraId="1BDC4889" w14:textId="77777777" w:rsidR="003B7854" w:rsidRPr="0006043F" w:rsidRDefault="003B7854" w:rsidP="003B7854">
            <w:pPr>
              <w:ind w:leftChars="50" w:left="105"/>
              <w:rPr>
                <w:strike/>
                <w:color w:val="000000"/>
              </w:rPr>
            </w:pPr>
            <w:r w:rsidRPr="0006043F">
              <w:rPr>
                <w:strike/>
                <w:color w:val="000000"/>
              </w:rPr>
              <w:t xml:space="preserve">                    },</w:t>
            </w:r>
          </w:p>
          <w:p w14:paraId="6CD76A49" w14:textId="77777777" w:rsidR="003B7854" w:rsidRPr="0006043F" w:rsidRDefault="003B7854" w:rsidP="003B7854">
            <w:pPr>
              <w:ind w:leftChars="50" w:left="105"/>
              <w:rPr>
                <w:strike/>
                <w:color w:val="000000"/>
              </w:rPr>
            </w:pPr>
            <w:r w:rsidRPr="0006043F">
              <w:rPr>
                <w:strike/>
                <w:color w:val="000000"/>
              </w:rPr>
              <w:t xml:space="preserve">                    {</w:t>
            </w:r>
          </w:p>
          <w:p w14:paraId="1F156D67" w14:textId="77777777" w:rsidR="003B7854" w:rsidRPr="0006043F" w:rsidRDefault="003B7854" w:rsidP="003B7854">
            <w:pPr>
              <w:ind w:leftChars="50" w:left="105"/>
              <w:rPr>
                <w:strike/>
                <w:color w:val="000000"/>
              </w:rPr>
            </w:pPr>
            <w:r w:rsidRPr="0006043F">
              <w:rPr>
                <w:rFonts w:hint="eastAsia"/>
                <w:strike/>
                <w:color w:val="000000"/>
              </w:rPr>
              <w:t xml:space="preserve">                        "text": "</w:t>
            </w:r>
            <w:r w:rsidRPr="0006043F">
              <w:rPr>
                <w:rFonts w:hint="eastAsia"/>
                <w:strike/>
                <w:color w:val="000000"/>
              </w:rPr>
              <w:t>撕裂的末日</w:t>
            </w:r>
            <w:r w:rsidRPr="0006043F">
              <w:rPr>
                <w:rFonts w:hint="eastAsia"/>
                <w:strike/>
                <w:color w:val="000000"/>
              </w:rPr>
              <w:t xml:space="preserve"> </w:t>
            </w:r>
            <w:r w:rsidRPr="0006043F">
              <w:rPr>
                <w:rFonts w:hint="eastAsia"/>
                <w:strike/>
                <w:color w:val="000000"/>
              </w:rPr>
              <w:t>第</w:t>
            </w:r>
            <w:r w:rsidRPr="0006043F">
              <w:rPr>
                <w:rFonts w:hint="eastAsia"/>
                <w:strike/>
                <w:color w:val="000000"/>
              </w:rPr>
              <w:t>2</w:t>
            </w:r>
            <w:r w:rsidRPr="0006043F">
              <w:rPr>
                <w:rFonts w:hint="eastAsia"/>
                <w:strike/>
                <w:color w:val="000000"/>
              </w:rPr>
              <w:t>集</w:t>
            </w:r>
            <w:r w:rsidRPr="0006043F">
              <w:rPr>
                <w:rFonts w:hint="eastAsia"/>
                <w:strike/>
                <w:color w:val="000000"/>
              </w:rPr>
              <w:t>",</w:t>
            </w:r>
          </w:p>
          <w:p w14:paraId="1412DE10" w14:textId="77777777" w:rsidR="003B7854" w:rsidRPr="0006043F" w:rsidRDefault="003B7854" w:rsidP="003B7854">
            <w:pPr>
              <w:ind w:leftChars="50" w:left="105"/>
              <w:rPr>
                <w:strike/>
                <w:color w:val="000000"/>
              </w:rPr>
            </w:pPr>
            <w:r w:rsidRPr="0006043F">
              <w:rPr>
                <w:strike/>
                <w:color w:val="000000"/>
              </w:rPr>
              <w:t xml:space="preserve">                        "id": "569ccaa01b04bed1e13148583ec6a9cf",</w:t>
            </w:r>
          </w:p>
          <w:p w14:paraId="32DDD6E4" w14:textId="77777777" w:rsidR="003B7854" w:rsidRPr="0006043F" w:rsidRDefault="003B7854" w:rsidP="003B7854">
            <w:pPr>
              <w:ind w:leftChars="50" w:left="105"/>
              <w:rPr>
                <w:strike/>
                <w:color w:val="000000"/>
              </w:rPr>
            </w:pPr>
            <w:r w:rsidRPr="0006043F">
              <w:rPr>
                <w:strike/>
                <w:color w:val="000000"/>
              </w:rPr>
              <w:t xml:space="preserve">                        "begin": "005327",</w:t>
            </w:r>
          </w:p>
          <w:p w14:paraId="0389C2D2" w14:textId="77777777" w:rsidR="003B7854" w:rsidRPr="0006043F" w:rsidRDefault="003B7854" w:rsidP="003B7854">
            <w:pPr>
              <w:ind w:leftChars="50" w:left="105"/>
              <w:rPr>
                <w:strike/>
                <w:color w:val="000000"/>
              </w:rPr>
            </w:pPr>
            <w:r w:rsidRPr="0006043F">
              <w:rPr>
                <w:strike/>
                <w:color w:val="000000"/>
              </w:rPr>
              <w:t xml:space="preserve">                        "time_len": "3214",</w:t>
            </w:r>
          </w:p>
          <w:p w14:paraId="5703AB88" w14:textId="77777777" w:rsidR="003B7854" w:rsidRPr="0006043F" w:rsidRDefault="003B7854" w:rsidP="003B7854">
            <w:pPr>
              <w:ind w:leftChars="50" w:left="105"/>
              <w:rPr>
                <w:strike/>
                <w:color w:val="000000"/>
              </w:rPr>
            </w:pPr>
            <w:r w:rsidRPr="0006043F">
              <w:rPr>
                <w:strike/>
                <w:color w:val="000000"/>
              </w:rPr>
              <w:t xml:space="preserve">                        "can_play": "1"</w:t>
            </w:r>
          </w:p>
          <w:p w14:paraId="42D877EB" w14:textId="77777777" w:rsidR="003B7854" w:rsidRPr="0006043F" w:rsidRDefault="003B7854" w:rsidP="003B7854">
            <w:pPr>
              <w:ind w:leftChars="50" w:left="105"/>
              <w:rPr>
                <w:strike/>
                <w:color w:val="000000"/>
              </w:rPr>
            </w:pPr>
            <w:r w:rsidRPr="0006043F">
              <w:rPr>
                <w:strike/>
                <w:color w:val="000000"/>
              </w:rPr>
              <w:t xml:space="preserve">                    }</w:t>
            </w:r>
          </w:p>
          <w:p w14:paraId="057D4159" w14:textId="77777777" w:rsidR="003B7854" w:rsidRPr="0006043F" w:rsidRDefault="003B7854" w:rsidP="003B7854">
            <w:pPr>
              <w:ind w:leftChars="50" w:left="105"/>
              <w:rPr>
                <w:strike/>
                <w:color w:val="000000"/>
              </w:rPr>
            </w:pPr>
            <w:r w:rsidRPr="0006043F">
              <w:rPr>
                <w:strike/>
                <w:color w:val="000000"/>
              </w:rPr>
              <w:t xml:space="preserve">                ]</w:t>
            </w:r>
          </w:p>
          <w:p w14:paraId="3140B80B" w14:textId="77777777" w:rsidR="003B7854" w:rsidRPr="0006043F" w:rsidRDefault="003B7854" w:rsidP="003B7854">
            <w:pPr>
              <w:ind w:leftChars="50" w:left="105"/>
              <w:rPr>
                <w:strike/>
                <w:color w:val="000000"/>
              </w:rPr>
            </w:pPr>
            <w:r w:rsidRPr="0006043F">
              <w:rPr>
                <w:strike/>
                <w:color w:val="000000"/>
              </w:rPr>
              <w:t xml:space="preserve">            },</w:t>
            </w:r>
          </w:p>
          <w:p w14:paraId="1AE14721" w14:textId="77777777" w:rsidR="003B7854" w:rsidRPr="0006043F" w:rsidRDefault="003B7854" w:rsidP="003B7854">
            <w:pPr>
              <w:ind w:leftChars="50" w:left="105"/>
              <w:rPr>
                <w:strike/>
                <w:color w:val="000000"/>
              </w:rPr>
            </w:pPr>
            <w:r w:rsidRPr="0006043F">
              <w:rPr>
                <w:strike/>
                <w:color w:val="000000"/>
              </w:rPr>
              <w:t xml:space="preserve">            {</w:t>
            </w:r>
          </w:p>
          <w:p w14:paraId="4F727B41" w14:textId="77777777" w:rsidR="003B7854" w:rsidRPr="0006043F" w:rsidRDefault="003B7854" w:rsidP="003B7854">
            <w:pPr>
              <w:ind w:leftChars="50" w:left="105"/>
              <w:rPr>
                <w:strike/>
                <w:color w:val="000000"/>
              </w:rPr>
            </w:pPr>
            <w:r w:rsidRPr="0006043F">
              <w:rPr>
                <w:strike/>
                <w:color w:val="000000"/>
              </w:rPr>
              <w:t xml:space="preserve">                "day": 20160217,</w:t>
            </w:r>
          </w:p>
          <w:p w14:paraId="75EF4447" w14:textId="77777777" w:rsidR="003B7854" w:rsidRPr="0006043F" w:rsidRDefault="003B7854" w:rsidP="003B7854">
            <w:pPr>
              <w:ind w:leftChars="50" w:left="105"/>
              <w:rPr>
                <w:strike/>
                <w:color w:val="000000"/>
              </w:rPr>
            </w:pPr>
            <w:r w:rsidRPr="0006043F">
              <w:rPr>
                <w:strike/>
                <w:color w:val="000000"/>
              </w:rPr>
              <w:t xml:space="preserve">                "item": [</w:t>
            </w:r>
          </w:p>
          <w:p w14:paraId="771B458F" w14:textId="77777777" w:rsidR="003B7854" w:rsidRPr="0006043F" w:rsidRDefault="003B7854" w:rsidP="003B7854">
            <w:pPr>
              <w:ind w:leftChars="50" w:left="105"/>
              <w:rPr>
                <w:strike/>
                <w:color w:val="000000"/>
              </w:rPr>
            </w:pPr>
            <w:r w:rsidRPr="0006043F">
              <w:rPr>
                <w:strike/>
                <w:color w:val="000000"/>
              </w:rPr>
              <w:t xml:space="preserve">                    {</w:t>
            </w:r>
          </w:p>
          <w:p w14:paraId="6C488332" w14:textId="77777777" w:rsidR="003B7854" w:rsidRPr="0006043F" w:rsidRDefault="003B7854" w:rsidP="003B7854">
            <w:pPr>
              <w:ind w:leftChars="50" w:left="105"/>
              <w:rPr>
                <w:strike/>
                <w:color w:val="000000"/>
              </w:rPr>
            </w:pPr>
            <w:r w:rsidRPr="0006043F">
              <w:rPr>
                <w:rFonts w:hint="eastAsia"/>
                <w:strike/>
                <w:color w:val="000000"/>
              </w:rPr>
              <w:t xml:space="preserve">                        "text": "</w:t>
            </w:r>
            <w:r w:rsidRPr="0006043F">
              <w:rPr>
                <w:rFonts w:hint="eastAsia"/>
                <w:strike/>
                <w:color w:val="000000"/>
              </w:rPr>
              <w:t>亚马逊萌猴奇遇记</w:t>
            </w:r>
            <w:r w:rsidRPr="0006043F">
              <w:rPr>
                <w:rFonts w:hint="eastAsia"/>
                <w:strike/>
                <w:color w:val="000000"/>
              </w:rPr>
              <w:t>",</w:t>
            </w:r>
          </w:p>
          <w:p w14:paraId="34DE05EF" w14:textId="77777777" w:rsidR="003B7854" w:rsidRPr="0006043F" w:rsidRDefault="003B7854" w:rsidP="003B7854">
            <w:pPr>
              <w:ind w:leftChars="50" w:left="105"/>
              <w:rPr>
                <w:strike/>
                <w:color w:val="000000"/>
              </w:rPr>
            </w:pPr>
            <w:r w:rsidRPr="0006043F">
              <w:rPr>
                <w:strike/>
                <w:color w:val="000000"/>
              </w:rPr>
              <w:t xml:space="preserve">                        "id": "56a0451f32edf9a656b616d2e0c00863",</w:t>
            </w:r>
          </w:p>
          <w:p w14:paraId="44966389" w14:textId="77777777" w:rsidR="003B7854" w:rsidRPr="0006043F" w:rsidRDefault="003B7854" w:rsidP="003B7854">
            <w:pPr>
              <w:ind w:leftChars="50" w:left="105"/>
              <w:rPr>
                <w:strike/>
                <w:color w:val="000000"/>
              </w:rPr>
            </w:pPr>
            <w:r w:rsidRPr="0006043F">
              <w:rPr>
                <w:strike/>
                <w:color w:val="000000"/>
              </w:rPr>
              <w:t xml:space="preserve">                        "begin": "000000",</w:t>
            </w:r>
          </w:p>
          <w:p w14:paraId="58756412" w14:textId="77777777" w:rsidR="003B7854" w:rsidRPr="0006043F" w:rsidRDefault="003B7854" w:rsidP="003B7854">
            <w:pPr>
              <w:ind w:leftChars="50" w:left="105"/>
              <w:rPr>
                <w:strike/>
                <w:color w:val="000000"/>
              </w:rPr>
            </w:pPr>
            <w:r w:rsidRPr="0006043F">
              <w:rPr>
                <w:strike/>
                <w:color w:val="000000"/>
              </w:rPr>
              <w:t xml:space="preserve">                        "time_len": "4971",</w:t>
            </w:r>
          </w:p>
          <w:p w14:paraId="2A8CF68F" w14:textId="77777777" w:rsidR="003B7854" w:rsidRPr="0006043F" w:rsidRDefault="003B7854" w:rsidP="003B7854">
            <w:pPr>
              <w:ind w:leftChars="50" w:left="105"/>
              <w:rPr>
                <w:strike/>
                <w:color w:val="000000"/>
              </w:rPr>
            </w:pPr>
            <w:r w:rsidRPr="0006043F">
              <w:rPr>
                <w:strike/>
                <w:color w:val="000000"/>
              </w:rPr>
              <w:t xml:space="preserve">                        "can_play": "0"</w:t>
            </w:r>
          </w:p>
          <w:p w14:paraId="7CDB94A0" w14:textId="77777777" w:rsidR="003B7854" w:rsidRPr="0006043F" w:rsidRDefault="003B7854" w:rsidP="003B7854">
            <w:pPr>
              <w:ind w:leftChars="50" w:left="105"/>
              <w:rPr>
                <w:strike/>
                <w:color w:val="000000"/>
              </w:rPr>
            </w:pPr>
            <w:r w:rsidRPr="0006043F">
              <w:rPr>
                <w:strike/>
                <w:color w:val="000000"/>
              </w:rPr>
              <w:t xml:space="preserve">                    },</w:t>
            </w:r>
          </w:p>
          <w:p w14:paraId="0EE1C5AC" w14:textId="77777777" w:rsidR="003B7854" w:rsidRPr="0006043F" w:rsidRDefault="003B7854" w:rsidP="003B7854">
            <w:pPr>
              <w:ind w:leftChars="50" w:left="105"/>
              <w:rPr>
                <w:strike/>
                <w:color w:val="000000"/>
              </w:rPr>
            </w:pPr>
            <w:r w:rsidRPr="0006043F">
              <w:rPr>
                <w:strike/>
                <w:color w:val="000000"/>
              </w:rPr>
              <w:t xml:space="preserve">                    {</w:t>
            </w:r>
          </w:p>
          <w:p w14:paraId="06692198" w14:textId="77777777" w:rsidR="003B7854" w:rsidRPr="0006043F" w:rsidRDefault="003B7854" w:rsidP="003B7854">
            <w:pPr>
              <w:ind w:leftChars="50" w:left="105"/>
              <w:rPr>
                <w:strike/>
                <w:color w:val="000000"/>
              </w:rPr>
            </w:pPr>
            <w:r w:rsidRPr="0006043F">
              <w:rPr>
                <w:rFonts w:hint="eastAsia"/>
                <w:strike/>
                <w:color w:val="000000"/>
              </w:rPr>
              <w:t xml:space="preserve">                        "text": "</w:t>
            </w:r>
            <w:r w:rsidRPr="0006043F">
              <w:rPr>
                <w:rFonts w:hint="eastAsia"/>
                <w:strike/>
                <w:color w:val="000000"/>
              </w:rPr>
              <w:t>超体</w:t>
            </w:r>
            <w:r w:rsidRPr="0006043F">
              <w:rPr>
                <w:rFonts w:hint="eastAsia"/>
                <w:strike/>
                <w:color w:val="000000"/>
              </w:rPr>
              <w:t xml:space="preserve"> </w:t>
            </w:r>
            <w:r w:rsidRPr="0006043F">
              <w:rPr>
                <w:rFonts w:hint="eastAsia"/>
                <w:strike/>
                <w:color w:val="000000"/>
              </w:rPr>
              <w:t>第</w:t>
            </w:r>
            <w:r w:rsidRPr="0006043F">
              <w:rPr>
                <w:rFonts w:hint="eastAsia"/>
                <w:strike/>
                <w:color w:val="000000"/>
              </w:rPr>
              <w:t>1</w:t>
            </w:r>
            <w:r w:rsidRPr="0006043F">
              <w:rPr>
                <w:rFonts w:hint="eastAsia"/>
                <w:strike/>
                <w:color w:val="000000"/>
              </w:rPr>
              <w:t>集</w:t>
            </w:r>
            <w:r w:rsidRPr="0006043F">
              <w:rPr>
                <w:rFonts w:hint="eastAsia"/>
                <w:strike/>
                <w:color w:val="000000"/>
              </w:rPr>
              <w:t>",</w:t>
            </w:r>
          </w:p>
          <w:p w14:paraId="0A3A69FC" w14:textId="77777777" w:rsidR="003B7854" w:rsidRPr="0006043F" w:rsidRDefault="003B7854" w:rsidP="003B7854">
            <w:pPr>
              <w:ind w:leftChars="50" w:left="105"/>
              <w:rPr>
                <w:strike/>
                <w:color w:val="000000"/>
              </w:rPr>
            </w:pPr>
            <w:r w:rsidRPr="0006043F">
              <w:rPr>
                <w:strike/>
                <w:color w:val="000000"/>
              </w:rPr>
              <w:t xml:space="preserve">                        "id": "56a0451f3522b18f97548e956183ed32",</w:t>
            </w:r>
          </w:p>
          <w:p w14:paraId="7E00B100" w14:textId="77777777" w:rsidR="003B7854" w:rsidRPr="0006043F" w:rsidRDefault="003B7854" w:rsidP="003B7854">
            <w:pPr>
              <w:ind w:leftChars="50" w:left="105"/>
              <w:rPr>
                <w:strike/>
                <w:color w:val="000000"/>
              </w:rPr>
            </w:pPr>
            <w:r w:rsidRPr="0006043F">
              <w:rPr>
                <w:strike/>
                <w:color w:val="000000"/>
              </w:rPr>
              <w:t xml:space="preserve">                        "begin": "012251",</w:t>
            </w:r>
          </w:p>
          <w:p w14:paraId="7B933FA3" w14:textId="77777777" w:rsidR="003B7854" w:rsidRPr="0006043F" w:rsidRDefault="003B7854" w:rsidP="003B7854">
            <w:pPr>
              <w:ind w:leftChars="50" w:left="105"/>
              <w:rPr>
                <w:strike/>
                <w:color w:val="000000"/>
              </w:rPr>
            </w:pPr>
            <w:r w:rsidRPr="0006043F">
              <w:rPr>
                <w:strike/>
                <w:color w:val="000000"/>
              </w:rPr>
              <w:t xml:space="preserve">                        "time_len": "2449",</w:t>
            </w:r>
          </w:p>
          <w:p w14:paraId="5AFD4D1E" w14:textId="77777777" w:rsidR="003B7854" w:rsidRPr="0006043F" w:rsidRDefault="003B7854" w:rsidP="003B7854">
            <w:pPr>
              <w:ind w:leftChars="50" w:left="105"/>
              <w:rPr>
                <w:strike/>
                <w:color w:val="000000"/>
              </w:rPr>
            </w:pPr>
            <w:r w:rsidRPr="0006043F">
              <w:rPr>
                <w:strike/>
                <w:color w:val="000000"/>
              </w:rPr>
              <w:t xml:space="preserve">                        "can_play": "0"</w:t>
            </w:r>
          </w:p>
          <w:p w14:paraId="4284704F" w14:textId="77777777" w:rsidR="003B7854" w:rsidRPr="0006043F" w:rsidRDefault="003B7854" w:rsidP="003B7854">
            <w:pPr>
              <w:ind w:leftChars="50" w:left="105"/>
              <w:rPr>
                <w:strike/>
                <w:color w:val="000000"/>
              </w:rPr>
            </w:pPr>
            <w:r w:rsidRPr="0006043F">
              <w:rPr>
                <w:strike/>
                <w:color w:val="000000"/>
              </w:rPr>
              <w:t xml:space="preserve">                    }</w:t>
            </w:r>
          </w:p>
          <w:p w14:paraId="6DD55C91" w14:textId="77777777" w:rsidR="003B7854" w:rsidRPr="0006043F" w:rsidRDefault="003B7854" w:rsidP="003B7854">
            <w:pPr>
              <w:ind w:leftChars="50" w:left="105"/>
              <w:rPr>
                <w:strike/>
                <w:color w:val="000000"/>
              </w:rPr>
            </w:pPr>
            <w:r w:rsidRPr="0006043F">
              <w:rPr>
                <w:strike/>
                <w:color w:val="000000"/>
              </w:rPr>
              <w:t xml:space="preserve">                ]</w:t>
            </w:r>
          </w:p>
          <w:p w14:paraId="2D4D06A9" w14:textId="77777777" w:rsidR="003B7854" w:rsidRPr="0006043F" w:rsidRDefault="003B7854" w:rsidP="003B7854">
            <w:pPr>
              <w:ind w:leftChars="50" w:left="105"/>
              <w:rPr>
                <w:strike/>
                <w:color w:val="000000"/>
              </w:rPr>
            </w:pPr>
            <w:r w:rsidRPr="0006043F">
              <w:rPr>
                <w:strike/>
                <w:color w:val="000000"/>
              </w:rPr>
              <w:t xml:space="preserve">            }</w:t>
            </w:r>
          </w:p>
          <w:p w14:paraId="7F054F17" w14:textId="77777777" w:rsidR="003B7854" w:rsidRPr="0006043F" w:rsidRDefault="003B7854" w:rsidP="003B7854">
            <w:pPr>
              <w:ind w:leftChars="50" w:left="105"/>
              <w:rPr>
                <w:strike/>
                <w:color w:val="000000"/>
              </w:rPr>
            </w:pPr>
            <w:r w:rsidRPr="0006043F">
              <w:rPr>
                <w:strike/>
                <w:color w:val="000000"/>
              </w:rPr>
              <w:t xml:space="preserve">        ]</w:t>
            </w:r>
          </w:p>
          <w:p w14:paraId="09B8336C" w14:textId="77777777" w:rsidR="003B7854" w:rsidRPr="0006043F" w:rsidRDefault="003B7854" w:rsidP="003B7854">
            <w:pPr>
              <w:ind w:leftChars="50" w:left="105"/>
              <w:rPr>
                <w:strike/>
                <w:color w:val="000000"/>
              </w:rPr>
            </w:pPr>
            <w:r w:rsidRPr="0006043F">
              <w:rPr>
                <w:strike/>
                <w:color w:val="000000"/>
              </w:rPr>
              <w:t xml:space="preserve">    }</w:t>
            </w:r>
          </w:p>
          <w:p w14:paraId="7A9978B1" w14:textId="77777777" w:rsidR="0064474D" w:rsidRPr="0006043F" w:rsidRDefault="003B7854" w:rsidP="003B7854">
            <w:pPr>
              <w:ind w:leftChars="50" w:left="105"/>
              <w:rPr>
                <w:strike/>
                <w:color w:val="000000"/>
              </w:rPr>
            </w:pPr>
            <w:r w:rsidRPr="0006043F">
              <w:rPr>
                <w:strike/>
                <w:color w:val="000000"/>
              </w:rPr>
              <w:t>}</w:t>
            </w:r>
          </w:p>
        </w:tc>
      </w:tr>
    </w:tbl>
    <w:p w14:paraId="6F20A50D" w14:textId="77777777" w:rsidR="0064474D" w:rsidRPr="0006043F" w:rsidRDefault="0064474D" w:rsidP="0064474D">
      <w:pPr>
        <w:jc w:val="left"/>
        <w:rPr>
          <w:strike/>
          <w:szCs w:val="21"/>
        </w:rPr>
      </w:pPr>
    </w:p>
    <w:p w14:paraId="5268E486" w14:textId="77777777" w:rsidR="0064474D" w:rsidRPr="0006043F" w:rsidRDefault="00AF1F61" w:rsidP="0064474D">
      <w:pPr>
        <w:pStyle w:val="2"/>
        <w:numPr>
          <w:ilvl w:val="1"/>
          <w:numId w:val="0"/>
        </w:numPr>
        <w:ind w:left="420" w:hanging="420"/>
        <w:rPr>
          <w:strike/>
        </w:rPr>
      </w:pPr>
      <w:r w:rsidRPr="0006043F">
        <w:rPr>
          <w:rFonts w:hint="eastAsia"/>
          <w:strike/>
        </w:rPr>
        <w:t>2.16</w:t>
      </w:r>
      <w:r w:rsidR="003B7854" w:rsidRPr="0006043F">
        <w:rPr>
          <w:rFonts w:hint="eastAsia"/>
          <w:strike/>
          <w:szCs w:val="21"/>
        </w:rPr>
        <w:t>直播路由</w:t>
      </w:r>
    </w:p>
    <w:p w14:paraId="1D13CBD0" w14:textId="77777777" w:rsidR="0064474D" w:rsidRPr="0006043F" w:rsidRDefault="0064474D" w:rsidP="0064474D">
      <w:pPr>
        <w:rPr>
          <w:strike/>
        </w:rPr>
      </w:pPr>
      <w:r w:rsidRPr="0006043F">
        <w:rPr>
          <w:rFonts w:hint="eastAsia"/>
          <w:strike/>
        </w:rPr>
        <w:t>接口地址：</w:t>
      </w:r>
      <w:r w:rsidRPr="0006043F">
        <w:rPr>
          <w:strike/>
        </w:rPr>
        <w:t xml:space="preserve"> </w:t>
      </w:r>
      <w:r w:rsidR="00710471" w:rsidRPr="0006043F">
        <w:rPr>
          <w:rFonts w:hint="eastAsia"/>
          <w:strike/>
        </w:rPr>
        <w:t>epg</w:t>
      </w:r>
      <w:r w:rsidR="001B7F76" w:rsidRPr="0006043F">
        <w:rPr>
          <w:rFonts w:hint="eastAsia"/>
          <w:strike/>
        </w:rPr>
        <w:t>/</w:t>
      </w:r>
      <w:r w:rsidR="001B7F76" w:rsidRPr="0006043F">
        <w:rPr>
          <w:rFonts w:hint="eastAsia"/>
          <w:strike/>
          <w:szCs w:val="21"/>
        </w:rPr>
        <w:t>getLivePlayUrl</w:t>
      </w:r>
    </w:p>
    <w:p w14:paraId="1B7EA9F4" w14:textId="77777777" w:rsidR="0064474D" w:rsidRPr="0006043F" w:rsidRDefault="0064474D" w:rsidP="0064474D">
      <w:pPr>
        <w:rPr>
          <w:strike/>
        </w:rPr>
      </w:pPr>
      <w:r w:rsidRPr="0006043F">
        <w:rPr>
          <w:rFonts w:hint="eastAsia"/>
          <w:strike/>
        </w:rPr>
        <w:t>请求参数（</w:t>
      </w:r>
      <w:r w:rsidRPr="0006043F">
        <w:rPr>
          <w:rFonts w:hint="eastAsia"/>
          <w:strike/>
        </w:rPr>
        <w:t>GET</w:t>
      </w:r>
      <w:r w:rsidRPr="0006043F">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64474D" w:rsidRPr="0006043F" w14:paraId="39F338C1" w14:textId="77777777" w:rsidTr="00E9013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54AC2BD" w14:textId="77777777" w:rsidR="0064474D" w:rsidRPr="0006043F" w:rsidRDefault="0064474D" w:rsidP="00E9013B">
            <w:pPr>
              <w:rPr>
                <w:strike/>
              </w:rPr>
            </w:pPr>
            <w:r w:rsidRPr="0006043F">
              <w:rPr>
                <w:rFonts w:hint="eastAsia"/>
                <w:strike/>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01DC958" w14:textId="77777777" w:rsidR="0064474D" w:rsidRPr="0006043F" w:rsidRDefault="0064474D" w:rsidP="00E9013B">
            <w:pPr>
              <w:rPr>
                <w:strike/>
              </w:rPr>
            </w:pPr>
            <w:r w:rsidRPr="0006043F">
              <w:rPr>
                <w:rFonts w:hint="eastAsia"/>
                <w:strike/>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11C1F20A" w14:textId="77777777" w:rsidR="0064474D" w:rsidRPr="0006043F" w:rsidRDefault="0064474D" w:rsidP="00E9013B">
            <w:pPr>
              <w:rPr>
                <w:strike/>
              </w:rPr>
            </w:pPr>
            <w:r w:rsidRPr="0006043F">
              <w:rPr>
                <w:rFonts w:hint="eastAsia"/>
                <w:strike/>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86F1E88" w14:textId="77777777" w:rsidR="0064474D" w:rsidRPr="0006043F" w:rsidRDefault="0064474D" w:rsidP="00E9013B">
            <w:pPr>
              <w:rPr>
                <w:strike/>
              </w:rPr>
            </w:pPr>
            <w:r w:rsidRPr="0006043F">
              <w:rPr>
                <w:rFonts w:hint="eastAsia"/>
                <w:strike/>
              </w:rPr>
              <w:t>是否必传</w:t>
            </w:r>
          </w:p>
        </w:tc>
      </w:tr>
      <w:tr w:rsidR="0064474D" w:rsidRPr="0006043F" w14:paraId="64AAB611"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2D51F00" w14:textId="77777777" w:rsidR="0064474D" w:rsidRPr="0006043F" w:rsidRDefault="0064474D" w:rsidP="00E9013B">
            <w:pPr>
              <w:jc w:val="left"/>
              <w:rPr>
                <w:strike/>
              </w:rPr>
            </w:pPr>
            <w:r w:rsidRPr="0006043F">
              <w:rPr>
                <w:strike/>
              </w:rPr>
              <w:t>mac_id</w:t>
            </w:r>
          </w:p>
        </w:tc>
        <w:tc>
          <w:tcPr>
            <w:tcW w:w="564" w:type="pct"/>
            <w:tcBorders>
              <w:top w:val="single" w:sz="0" w:space="0" w:color="000000"/>
              <w:left w:val="single" w:sz="0" w:space="0" w:color="000000"/>
              <w:bottom w:val="single" w:sz="0" w:space="0" w:color="000000"/>
              <w:right w:val="single" w:sz="0" w:space="0" w:color="000000"/>
            </w:tcBorders>
          </w:tcPr>
          <w:p w14:paraId="05132981"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B2BFFEC" w14:textId="77777777" w:rsidR="0064474D" w:rsidRPr="0006043F" w:rsidRDefault="0064474D" w:rsidP="00E9013B">
            <w:pPr>
              <w:jc w:val="left"/>
              <w:rPr>
                <w:strike/>
              </w:rPr>
            </w:pPr>
            <w:r w:rsidRPr="0006043F">
              <w:rPr>
                <w:rFonts w:hint="eastAsia"/>
                <w:strike/>
              </w:rPr>
              <w:t>Mac</w:t>
            </w:r>
            <w:r w:rsidRPr="0006043F">
              <w:rPr>
                <w:rFonts w:hint="eastAsia"/>
                <w:strike/>
              </w:rPr>
              <w:t>地址</w:t>
            </w:r>
            <w:r w:rsidRPr="0006043F">
              <w:rPr>
                <w:rFonts w:hint="eastAsia"/>
                <w:strike/>
              </w:rPr>
              <w:t>(</w:t>
            </w:r>
            <w:r w:rsidRPr="0006043F">
              <w:rPr>
                <w:rFonts w:hint="eastAsia"/>
                <w:strike/>
              </w:rPr>
              <w:t>设备</w:t>
            </w:r>
            <w:r w:rsidRPr="0006043F">
              <w:rPr>
                <w:rFonts w:hint="eastAsia"/>
                <w:strike/>
              </w:rPr>
              <w:t>Mac</w:t>
            </w:r>
            <w:r w:rsidRPr="0006043F">
              <w:rPr>
                <w:rFonts w:hint="eastAsia"/>
                <w:strike/>
              </w:rPr>
              <w:t>地址</w:t>
            </w:r>
            <w:r w:rsidRPr="0006043F">
              <w:rPr>
                <w:rFonts w:hint="eastAsia"/>
                <w:strike/>
              </w:rPr>
              <w:t>)</w:t>
            </w:r>
            <w:r w:rsidRPr="0006043F">
              <w:rPr>
                <w:rFonts w:hint="eastAsia"/>
                <w:strike/>
              </w:rPr>
              <w:t>，</w:t>
            </w:r>
            <w:r w:rsidRPr="0006043F">
              <w:rPr>
                <w:rFonts w:hint="eastAsia"/>
                <w:strike/>
              </w:rPr>
              <w:t>mac</w:t>
            </w:r>
            <w:r w:rsidRPr="0006043F">
              <w:rPr>
                <w:rFonts w:hint="eastAsia"/>
                <w:strike/>
              </w:rPr>
              <w:t>地址优先使用有线网卡的</w:t>
            </w:r>
            <w:r w:rsidRPr="0006043F">
              <w:rPr>
                <w:rFonts w:hint="eastAsia"/>
                <w:strike/>
              </w:rPr>
              <w:t>mac</w:t>
            </w:r>
            <w:r w:rsidRPr="0006043F">
              <w:rPr>
                <w:rFonts w:hint="eastAsia"/>
                <w:strike/>
              </w:rPr>
              <w:t>地址，如果有线</w:t>
            </w:r>
            <w:r w:rsidRPr="0006043F">
              <w:rPr>
                <w:rFonts w:hint="eastAsia"/>
                <w:strike/>
              </w:rPr>
              <w:t>mac</w:t>
            </w:r>
            <w:r w:rsidRPr="0006043F">
              <w:rPr>
                <w:rFonts w:hint="eastAsia"/>
                <w:strike/>
              </w:rPr>
              <w:t>不存在或不可用，则使用无线的</w:t>
            </w:r>
            <w:r w:rsidRPr="0006043F">
              <w:rPr>
                <w:rFonts w:hint="eastAsia"/>
                <w:strike/>
              </w:rPr>
              <w:t>mac</w:t>
            </w:r>
            <w:r w:rsidRPr="0006043F">
              <w:rPr>
                <w:rFonts w:hint="eastAsia"/>
                <w:strike/>
              </w:rPr>
              <w:t>地址，</w:t>
            </w:r>
            <w:r w:rsidRPr="0006043F">
              <w:rPr>
                <w:rFonts w:hint="eastAsia"/>
                <w:strike/>
              </w:rPr>
              <w:t>Mac</w:t>
            </w:r>
            <w:r w:rsidRPr="0006043F">
              <w:rPr>
                <w:rFonts w:hint="eastAsia"/>
                <w:strike/>
              </w:rPr>
              <w:t>格试：</w:t>
            </w:r>
            <w:r w:rsidRPr="0006043F">
              <w:rPr>
                <w:rFonts w:hint="eastAsia"/>
                <w:strike/>
              </w:rPr>
              <w:t>FF-FF-FF-FF-FF-FF</w:t>
            </w:r>
          </w:p>
        </w:tc>
        <w:tc>
          <w:tcPr>
            <w:tcW w:w="937" w:type="pct"/>
            <w:tcBorders>
              <w:top w:val="single" w:sz="0" w:space="0" w:color="000000"/>
              <w:left w:val="single" w:sz="0" w:space="0" w:color="000000"/>
              <w:bottom w:val="single" w:sz="0" w:space="0" w:color="000000"/>
              <w:right w:val="single" w:sz="0" w:space="0" w:color="000000"/>
            </w:tcBorders>
          </w:tcPr>
          <w:p w14:paraId="7205D434" w14:textId="77777777" w:rsidR="0064474D" w:rsidRPr="0006043F" w:rsidRDefault="0064474D" w:rsidP="00E9013B">
            <w:pPr>
              <w:jc w:val="left"/>
              <w:rPr>
                <w:strike/>
              </w:rPr>
            </w:pPr>
            <w:r w:rsidRPr="0006043F">
              <w:rPr>
                <w:rFonts w:hint="eastAsia"/>
                <w:strike/>
              </w:rPr>
              <w:t>Y</w:t>
            </w:r>
          </w:p>
        </w:tc>
      </w:tr>
      <w:tr w:rsidR="0064474D" w:rsidRPr="0006043F" w14:paraId="6B18DAD7" w14:textId="77777777" w:rsidTr="00E9013B">
        <w:tc>
          <w:tcPr>
            <w:tcW w:w="937" w:type="pct"/>
            <w:tcBorders>
              <w:top w:val="single" w:sz="0" w:space="0" w:color="000000"/>
              <w:left w:val="single" w:sz="0" w:space="0" w:color="000000"/>
              <w:bottom w:val="single" w:sz="0" w:space="0" w:color="000000"/>
              <w:right w:val="single" w:sz="0" w:space="0" w:color="000000"/>
            </w:tcBorders>
          </w:tcPr>
          <w:p w14:paraId="041788AA" w14:textId="77777777" w:rsidR="0064474D" w:rsidRPr="0006043F" w:rsidRDefault="0064474D" w:rsidP="00E9013B">
            <w:pPr>
              <w:jc w:val="left"/>
              <w:rPr>
                <w:strike/>
              </w:rPr>
            </w:pPr>
            <w:r w:rsidRPr="0006043F">
              <w:rPr>
                <w:strike/>
              </w:rPr>
              <w:t>net_id</w:t>
            </w:r>
          </w:p>
        </w:tc>
        <w:tc>
          <w:tcPr>
            <w:tcW w:w="564" w:type="pct"/>
            <w:tcBorders>
              <w:top w:val="single" w:sz="0" w:space="0" w:color="000000"/>
              <w:left w:val="single" w:sz="0" w:space="0" w:color="000000"/>
              <w:bottom w:val="single" w:sz="0" w:space="0" w:color="000000"/>
              <w:right w:val="single" w:sz="0" w:space="0" w:color="000000"/>
            </w:tcBorders>
          </w:tcPr>
          <w:p w14:paraId="15E2971C"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0CBCD3D" w14:textId="77777777" w:rsidR="0064474D" w:rsidRPr="0006043F" w:rsidRDefault="0064474D" w:rsidP="00E9013B">
            <w:pPr>
              <w:jc w:val="left"/>
              <w:rPr>
                <w:strike/>
              </w:rPr>
            </w:pPr>
            <w:r w:rsidRPr="0006043F">
              <w:rPr>
                <w:rFonts w:hint="eastAsia"/>
                <w:strike/>
              </w:rPr>
              <w:t>入网号</w:t>
            </w:r>
            <w:r w:rsidRPr="0006043F">
              <w:rPr>
                <w:rFonts w:hint="eastAsia"/>
                <w:strike/>
              </w:rPr>
              <w:t>(</w:t>
            </w:r>
            <w:r w:rsidRPr="0006043F">
              <w:rPr>
                <w:rFonts w:hint="eastAsia"/>
                <w:strike/>
              </w:rPr>
              <w:t>如果认证</w:t>
            </w:r>
            <w:r w:rsidRPr="0006043F">
              <w:rPr>
                <w:rFonts w:hint="eastAsia"/>
                <w:strike/>
              </w:rPr>
              <w:t>Mac</w:t>
            </w:r>
            <w:r w:rsidRPr="0006043F">
              <w:rPr>
                <w:rFonts w:hint="eastAsia"/>
                <w:strike/>
              </w:rPr>
              <w:t>，开机认证接口给出</w:t>
            </w:r>
            <w:r w:rsidRPr="0006043F">
              <w:rPr>
                <w:rFonts w:hint="eastAsia"/>
                <w:strike/>
              </w:rPr>
              <w:t>)</w:t>
            </w:r>
          </w:p>
        </w:tc>
        <w:tc>
          <w:tcPr>
            <w:tcW w:w="937" w:type="pct"/>
            <w:tcBorders>
              <w:top w:val="single" w:sz="0" w:space="0" w:color="000000"/>
              <w:left w:val="single" w:sz="0" w:space="0" w:color="000000"/>
              <w:bottom w:val="single" w:sz="0" w:space="0" w:color="000000"/>
              <w:right w:val="single" w:sz="0" w:space="0" w:color="000000"/>
            </w:tcBorders>
          </w:tcPr>
          <w:p w14:paraId="158D5C41" w14:textId="77777777" w:rsidR="0064474D" w:rsidRPr="0006043F" w:rsidRDefault="0064474D" w:rsidP="00E9013B">
            <w:pPr>
              <w:jc w:val="left"/>
              <w:rPr>
                <w:strike/>
              </w:rPr>
            </w:pPr>
            <w:r w:rsidRPr="0006043F">
              <w:rPr>
                <w:rFonts w:hint="eastAsia"/>
                <w:strike/>
              </w:rPr>
              <w:t>N</w:t>
            </w:r>
          </w:p>
        </w:tc>
      </w:tr>
      <w:tr w:rsidR="0064474D" w:rsidRPr="0006043F" w14:paraId="1967CAD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39050E8" w14:textId="77777777" w:rsidR="0064474D" w:rsidRPr="0006043F" w:rsidRDefault="0064474D" w:rsidP="00E9013B">
            <w:pPr>
              <w:jc w:val="left"/>
              <w:rPr>
                <w:strike/>
              </w:rPr>
            </w:pPr>
            <w:r w:rsidRPr="0006043F">
              <w:rPr>
                <w:strike/>
              </w:rPr>
              <w:t>device_id</w:t>
            </w:r>
          </w:p>
        </w:tc>
        <w:tc>
          <w:tcPr>
            <w:tcW w:w="564" w:type="pct"/>
            <w:tcBorders>
              <w:top w:val="single" w:sz="0" w:space="0" w:color="000000"/>
              <w:left w:val="single" w:sz="0" w:space="0" w:color="000000"/>
              <w:bottom w:val="single" w:sz="0" w:space="0" w:color="000000"/>
              <w:right w:val="single" w:sz="0" w:space="0" w:color="000000"/>
            </w:tcBorders>
          </w:tcPr>
          <w:p w14:paraId="427CB636"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5671EF7" w14:textId="77777777" w:rsidR="0064474D" w:rsidRPr="0006043F" w:rsidRDefault="0064474D" w:rsidP="00E9013B">
            <w:pPr>
              <w:jc w:val="left"/>
              <w:rPr>
                <w:strike/>
              </w:rPr>
            </w:pPr>
            <w:r w:rsidRPr="0006043F">
              <w:rPr>
                <w:rFonts w:hint="eastAsia"/>
                <w:strike/>
              </w:rPr>
              <w:t>设备</w:t>
            </w:r>
            <w:r w:rsidRPr="0006043F">
              <w:rPr>
                <w:rFonts w:hint="eastAsia"/>
                <w:strike/>
              </w:rPr>
              <w:t>ID(</w:t>
            </w:r>
            <w:r w:rsidRPr="0006043F">
              <w:rPr>
                <w:rFonts w:hint="eastAsia"/>
                <w:strike/>
              </w:rPr>
              <w:t>终端生成唯一设备号</w:t>
            </w:r>
            <w:r w:rsidRPr="0006043F">
              <w:rPr>
                <w:rFonts w:hint="eastAsia"/>
                <w:strike/>
              </w:rPr>
              <w:t>)</w:t>
            </w:r>
          </w:p>
          <w:p w14:paraId="201BD268" w14:textId="77777777" w:rsidR="0064474D" w:rsidRPr="0006043F" w:rsidRDefault="0064474D" w:rsidP="00E9013B">
            <w:pPr>
              <w:jc w:val="left"/>
              <w:rPr>
                <w:strike/>
              </w:rPr>
            </w:pPr>
            <w:r w:rsidRPr="0006043F">
              <w:rPr>
                <w:rFonts w:hint="eastAsia"/>
                <w:strike/>
                <w:color w:val="0000FF"/>
              </w:rPr>
              <w:t>参见《设备唯一编号规则说明</w:t>
            </w:r>
            <w:r w:rsidRPr="0006043F">
              <w:rPr>
                <w:rFonts w:hint="eastAsia"/>
                <w:strike/>
                <w:color w:val="0000FF"/>
              </w:rPr>
              <w:t>.doc</w:t>
            </w:r>
            <w:r w:rsidRPr="0006043F">
              <w:rPr>
                <w:rFonts w:hint="eastAsia"/>
                <w:strike/>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6663B01A" w14:textId="77777777" w:rsidR="0064474D" w:rsidRPr="0006043F" w:rsidRDefault="0064474D" w:rsidP="00E9013B">
            <w:pPr>
              <w:jc w:val="left"/>
              <w:rPr>
                <w:strike/>
              </w:rPr>
            </w:pPr>
            <w:r w:rsidRPr="0006043F">
              <w:rPr>
                <w:rFonts w:hint="eastAsia"/>
                <w:strike/>
              </w:rPr>
              <w:t>Y</w:t>
            </w:r>
          </w:p>
        </w:tc>
      </w:tr>
      <w:tr w:rsidR="0064474D" w:rsidRPr="0006043F" w14:paraId="10228F17"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DDE259A" w14:textId="77777777" w:rsidR="0064474D" w:rsidRPr="0006043F" w:rsidRDefault="0064474D" w:rsidP="00E9013B">
            <w:pPr>
              <w:jc w:val="left"/>
              <w:rPr>
                <w:strike/>
              </w:rPr>
            </w:pPr>
            <w:r w:rsidRPr="0006043F">
              <w:rPr>
                <w:strike/>
              </w:rPr>
              <w:t>version</w:t>
            </w:r>
          </w:p>
        </w:tc>
        <w:tc>
          <w:tcPr>
            <w:tcW w:w="564" w:type="pct"/>
            <w:tcBorders>
              <w:top w:val="single" w:sz="0" w:space="0" w:color="000000"/>
              <w:left w:val="single" w:sz="0" w:space="0" w:color="000000"/>
              <w:bottom w:val="single" w:sz="0" w:space="0" w:color="000000"/>
              <w:right w:val="single" w:sz="0" w:space="0" w:color="000000"/>
            </w:tcBorders>
          </w:tcPr>
          <w:p w14:paraId="0E5549F5"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7902FAA4" w14:textId="77777777" w:rsidR="0064474D" w:rsidRPr="0006043F" w:rsidRDefault="0064474D" w:rsidP="00E9013B">
            <w:pPr>
              <w:jc w:val="left"/>
              <w:rPr>
                <w:strike/>
              </w:rPr>
            </w:pPr>
            <w:r w:rsidRPr="0006043F">
              <w:rPr>
                <w:rFonts w:hint="eastAsia"/>
                <w:strike/>
              </w:rPr>
              <w:t>版本号</w:t>
            </w:r>
            <w:r w:rsidRPr="0006043F">
              <w:rPr>
                <w:rFonts w:hint="eastAsia"/>
                <w:strike/>
              </w:rPr>
              <w:t>(</w:t>
            </w:r>
            <w:r w:rsidRPr="0006043F">
              <w:rPr>
                <w:rFonts w:hint="eastAsia"/>
                <w:strike/>
              </w:rPr>
              <w:t>终端版本号</w:t>
            </w:r>
            <w:r w:rsidRPr="0006043F">
              <w:rPr>
                <w:rFonts w:hint="eastAsia"/>
                <w:strike/>
              </w:rPr>
              <w:t>)</w:t>
            </w:r>
          </w:p>
          <w:p w14:paraId="02566017" w14:textId="77777777" w:rsidR="0064474D" w:rsidRPr="0006043F" w:rsidRDefault="0064474D" w:rsidP="00E9013B">
            <w:pPr>
              <w:jc w:val="left"/>
              <w:rPr>
                <w:strike/>
              </w:rPr>
            </w:pPr>
            <w:r w:rsidRPr="0006043F">
              <w:rPr>
                <w:rFonts w:hint="eastAsia"/>
                <w:strike/>
                <w:color w:val="0000FF"/>
              </w:rPr>
              <w:t>TVOS:</w:t>
            </w:r>
            <w:r w:rsidRPr="0006043F">
              <w:rPr>
                <w:rFonts w:ascii="Arial" w:hAnsi="Arial" w:cs="Arial"/>
                <w:strike/>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46B1053B" w14:textId="77777777" w:rsidR="0064474D" w:rsidRPr="0006043F" w:rsidRDefault="0064474D" w:rsidP="00E9013B">
            <w:pPr>
              <w:jc w:val="left"/>
              <w:rPr>
                <w:strike/>
              </w:rPr>
            </w:pPr>
            <w:r w:rsidRPr="0006043F">
              <w:rPr>
                <w:rFonts w:hint="eastAsia"/>
                <w:strike/>
              </w:rPr>
              <w:t>Y</w:t>
            </w:r>
          </w:p>
        </w:tc>
      </w:tr>
      <w:tr w:rsidR="0064474D" w:rsidRPr="0006043F" w14:paraId="45BEEF18"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8D829FE" w14:textId="77777777" w:rsidR="0064474D" w:rsidRPr="0006043F" w:rsidRDefault="0064474D" w:rsidP="00E9013B">
            <w:pPr>
              <w:jc w:val="left"/>
              <w:rPr>
                <w:strike/>
              </w:rPr>
            </w:pPr>
            <w:r w:rsidRPr="0006043F">
              <w:rPr>
                <w:strike/>
              </w:rPr>
              <w:t>uuid</w:t>
            </w:r>
          </w:p>
        </w:tc>
        <w:tc>
          <w:tcPr>
            <w:tcW w:w="564" w:type="pct"/>
            <w:tcBorders>
              <w:top w:val="single" w:sz="0" w:space="0" w:color="000000"/>
              <w:left w:val="single" w:sz="0" w:space="0" w:color="000000"/>
              <w:bottom w:val="single" w:sz="0" w:space="0" w:color="000000"/>
              <w:right w:val="single" w:sz="0" w:space="0" w:color="000000"/>
            </w:tcBorders>
          </w:tcPr>
          <w:p w14:paraId="37CFB770"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6BD0613" w14:textId="77777777" w:rsidR="0064474D" w:rsidRPr="0006043F" w:rsidRDefault="0064474D" w:rsidP="00E9013B">
            <w:pPr>
              <w:jc w:val="left"/>
              <w:rPr>
                <w:strike/>
              </w:rPr>
            </w:pPr>
            <w:r w:rsidRPr="0006043F">
              <w:rPr>
                <w:rFonts w:hint="eastAsia"/>
                <w:strike/>
              </w:rPr>
              <w:t>用户</w:t>
            </w:r>
            <w:r w:rsidRPr="0006043F">
              <w:rPr>
                <w:rFonts w:hint="eastAsia"/>
                <w:strike/>
              </w:rPr>
              <w:t>ID</w:t>
            </w:r>
            <w:r w:rsidRPr="0006043F">
              <w:rPr>
                <w:rFonts w:hint="eastAsia"/>
                <w:strike/>
              </w:rPr>
              <w:t>，登录前为</w:t>
            </w:r>
            <w:r w:rsidRPr="0006043F">
              <w:rPr>
                <w:rFonts w:hint="eastAsia"/>
                <w:strike/>
              </w:rPr>
              <w:t>mgtvmac+mac</w:t>
            </w:r>
            <w:r w:rsidRPr="0006043F">
              <w:rPr>
                <w:rFonts w:hint="eastAsia"/>
                <w:strike/>
              </w:rPr>
              <w:t>去掉</w:t>
            </w:r>
            <w:r w:rsidRPr="0006043F">
              <w:rPr>
                <w:rFonts w:hint="eastAsia"/>
                <w:strike/>
              </w:rPr>
              <w:t>-(mgtvmac0066CF0D5A0D)</w:t>
            </w:r>
            <w:r w:rsidRPr="0006043F">
              <w:rPr>
                <w:rFonts w:hint="eastAsia"/>
                <w:strike/>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C9EDE33" w14:textId="77777777" w:rsidR="0064474D" w:rsidRPr="0006043F" w:rsidRDefault="0064474D" w:rsidP="00E9013B">
            <w:pPr>
              <w:jc w:val="left"/>
              <w:rPr>
                <w:strike/>
              </w:rPr>
            </w:pPr>
            <w:r w:rsidRPr="0006043F">
              <w:rPr>
                <w:rFonts w:hint="eastAsia"/>
                <w:strike/>
              </w:rPr>
              <w:t>Y</w:t>
            </w:r>
          </w:p>
        </w:tc>
      </w:tr>
      <w:tr w:rsidR="0064474D" w:rsidRPr="0006043F" w14:paraId="4FE5D58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8E737C5" w14:textId="77777777" w:rsidR="0064474D" w:rsidRPr="0006043F" w:rsidRDefault="0064474D" w:rsidP="00E9013B">
            <w:pPr>
              <w:jc w:val="left"/>
              <w:rPr>
                <w:strike/>
              </w:rPr>
            </w:pPr>
            <w:r w:rsidRPr="0006043F">
              <w:rPr>
                <w:strike/>
              </w:rPr>
              <w:t>buss_id</w:t>
            </w:r>
          </w:p>
        </w:tc>
        <w:tc>
          <w:tcPr>
            <w:tcW w:w="564" w:type="pct"/>
            <w:tcBorders>
              <w:top w:val="single" w:sz="0" w:space="0" w:color="000000"/>
              <w:left w:val="single" w:sz="0" w:space="0" w:color="000000"/>
              <w:bottom w:val="single" w:sz="0" w:space="0" w:color="000000"/>
              <w:right w:val="single" w:sz="0" w:space="0" w:color="000000"/>
            </w:tcBorders>
          </w:tcPr>
          <w:p w14:paraId="6953686A"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3FD9A145" w14:textId="77777777" w:rsidR="0064474D" w:rsidRPr="0006043F" w:rsidRDefault="0064474D" w:rsidP="00E9013B">
            <w:pPr>
              <w:jc w:val="left"/>
              <w:rPr>
                <w:strike/>
              </w:rPr>
            </w:pPr>
            <w:r w:rsidRPr="0006043F">
              <w:rPr>
                <w:rFonts w:hint="eastAsia"/>
                <w:strike/>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1B0CAA16" w14:textId="77777777" w:rsidR="0064474D" w:rsidRPr="0006043F" w:rsidRDefault="0064474D" w:rsidP="00E9013B">
            <w:pPr>
              <w:jc w:val="left"/>
              <w:rPr>
                <w:strike/>
              </w:rPr>
            </w:pPr>
            <w:r w:rsidRPr="0006043F">
              <w:rPr>
                <w:rFonts w:hint="eastAsia"/>
                <w:strike/>
              </w:rPr>
              <w:t>Y</w:t>
            </w:r>
          </w:p>
        </w:tc>
      </w:tr>
      <w:tr w:rsidR="0064474D" w:rsidRPr="0006043F" w14:paraId="51C23C1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3F3E479B" w14:textId="77777777" w:rsidR="0064474D" w:rsidRPr="0006043F" w:rsidRDefault="0064474D" w:rsidP="00E9013B">
            <w:pPr>
              <w:jc w:val="left"/>
              <w:rPr>
                <w:strike/>
              </w:rPr>
            </w:pPr>
            <w:r w:rsidRPr="0006043F">
              <w:rPr>
                <w:strike/>
              </w:rPr>
              <w:t>license</w:t>
            </w:r>
          </w:p>
        </w:tc>
        <w:tc>
          <w:tcPr>
            <w:tcW w:w="564" w:type="pct"/>
            <w:tcBorders>
              <w:top w:val="single" w:sz="0" w:space="0" w:color="000000"/>
              <w:left w:val="single" w:sz="0" w:space="0" w:color="000000"/>
              <w:bottom w:val="single" w:sz="0" w:space="0" w:color="000000"/>
              <w:right w:val="single" w:sz="0" w:space="0" w:color="000000"/>
            </w:tcBorders>
          </w:tcPr>
          <w:p w14:paraId="534DE6CA"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E9BB948" w14:textId="77777777" w:rsidR="0064474D" w:rsidRPr="0006043F" w:rsidRDefault="0064474D" w:rsidP="00E9013B">
            <w:pPr>
              <w:jc w:val="left"/>
              <w:rPr>
                <w:strike/>
              </w:rPr>
            </w:pPr>
            <w:r w:rsidRPr="0006043F">
              <w:rPr>
                <w:rFonts w:hint="eastAsia"/>
                <w:strike/>
              </w:rPr>
              <w:t>证书</w:t>
            </w:r>
            <w:r w:rsidRPr="0006043F">
              <w:rPr>
                <w:rFonts w:hint="eastAsia"/>
                <w:strike/>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6720008E" w14:textId="77777777" w:rsidR="0064474D" w:rsidRPr="0006043F" w:rsidRDefault="0064474D" w:rsidP="00E9013B">
            <w:pPr>
              <w:jc w:val="left"/>
              <w:rPr>
                <w:strike/>
              </w:rPr>
            </w:pPr>
            <w:r w:rsidRPr="0006043F">
              <w:rPr>
                <w:rFonts w:hint="eastAsia"/>
                <w:strike/>
              </w:rPr>
              <w:t>Y</w:t>
            </w:r>
          </w:p>
        </w:tc>
      </w:tr>
      <w:tr w:rsidR="0064474D" w:rsidRPr="0006043F" w14:paraId="31EBFD9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388763B" w14:textId="77777777" w:rsidR="0064474D" w:rsidRPr="0006043F" w:rsidRDefault="0064474D" w:rsidP="00E9013B">
            <w:pPr>
              <w:jc w:val="left"/>
              <w:rPr>
                <w:strike/>
              </w:rPr>
            </w:pPr>
            <w:r w:rsidRPr="0006043F">
              <w:rPr>
                <w:strike/>
              </w:rPr>
              <w:t>media_asset_id</w:t>
            </w:r>
          </w:p>
        </w:tc>
        <w:tc>
          <w:tcPr>
            <w:tcW w:w="564" w:type="pct"/>
            <w:tcBorders>
              <w:top w:val="single" w:sz="0" w:space="0" w:color="000000"/>
              <w:left w:val="single" w:sz="0" w:space="0" w:color="000000"/>
              <w:bottom w:val="single" w:sz="0" w:space="0" w:color="000000"/>
              <w:right w:val="single" w:sz="0" w:space="0" w:color="000000"/>
            </w:tcBorders>
          </w:tcPr>
          <w:p w14:paraId="452C8588" w14:textId="77777777" w:rsidR="0064474D" w:rsidRPr="0006043F" w:rsidRDefault="0064474D" w:rsidP="00E9013B">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80B92EA" w14:textId="77777777" w:rsidR="0064474D" w:rsidRPr="0006043F" w:rsidRDefault="0064474D" w:rsidP="00E9013B">
            <w:pPr>
              <w:jc w:val="left"/>
              <w:rPr>
                <w:strike/>
              </w:rPr>
            </w:pPr>
            <w:r w:rsidRPr="0006043F">
              <w:rPr>
                <w:rFonts w:hint="eastAsia"/>
                <w:strike/>
              </w:rPr>
              <w:t>媒资包</w:t>
            </w:r>
            <w:r w:rsidRPr="0006043F">
              <w:rPr>
                <w:rFonts w:hint="eastAsia"/>
                <w:strike/>
              </w:rPr>
              <w:t>ID,</w:t>
            </w:r>
            <w:r w:rsidRPr="0006043F">
              <w:rPr>
                <w:strike/>
              </w:rPr>
              <w:t xml:space="preserve"> RollingBroadcast</w:t>
            </w:r>
          </w:p>
        </w:tc>
        <w:tc>
          <w:tcPr>
            <w:tcW w:w="937" w:type="pct"/>
            <w:tcBorders>
              <w:top w:val="single" w:sz="0" w:space="0" w:color="000000"/>
              <w:left w:val="single" w:sz="0" w:space="0" w:color="000000"/>
              <w:bottom w:val="single" w:sz="0" w:space="0" w:color="000000"/>
              <w:right w:val="single" w:sz="0" w:space="0" w:color="000000"/>
            </w:tcBorders>
          </w:tcPr>
          <w:p w14:paraId="4F0FF30C" w14:textId="77777777" w:rsidR="0064474D" w:rsidRPr="0006043F" w:rsidRDefault="003B7854" w:rsidP="00E9013B">
            <w:pPr>
              <w:jc w:val="left"/>
              <w:rPr>
                <w:strike/>
              </w:rPr>
            </w:pPr>
            <w:r w:rsidRPr="0006043F">
              <w:rPr>
                <w:rFonts w:hint="eastAsia"/>
                <w:strike/>
              </w:rPr>
              <w:t>N</w:t>
            </w:r>
          </w:p>
        </w:tc>
      </w:tr>
      <w:tr w:rsidR="003B7854" w:rsidRPr="0006043F" w14:paraId="721D3DBA" w14:textId="77777777" w:rsidTr="00E9013B">
        <w:tc>
          <w:tcPr>
            <w:tcW w:w="937" w:type="pct"/>
            <w:tcBorders>
              <w:top w:val="single" w:sz="0" w:space="0" w:color="000000"/>
              <w:left w:val="single" w:sz="0" w:space="0" w:color="000000"/>
              <w:bottom w:val="single" w:sz="0" w:space="0" w:color="000000"/>
              <w:right w:val="single" w:sz="0" w:space="0" w:color="000000"/>
            </w:tcBorders>
          </w:tcPr>
          <w:p w14:paraId="456D12E0" w14:textId="77777777" w:rsidR="003B7854" w:rsidRPr="0006043F" w:rsidRDefault="003B7854" w:rsidP="00E9013B">
            <w:pPr>
              <w:jc w:val="left"/>
              <w:rPr>
                <w:strike/>
              </w:rPr>
            </w:pPr>
            <w:r w:rsidRPr="0006043F">
              <w:rPr>
                <w:strike/>
              </w:rPr>
              <w:t>video_id</w:t>
            </w:r>
          </w:p>
        </w:tc>
        <w:tc>
          <w:tcPr>
            <w:tcW w:w="564" w:type="pct"/>
            <w:tcBorders>
              <w:top w:val="single" w:sz="0" w:space="0" w:color="000000"/>
              <w:left w:val="single" w:sz="0" w:space="0" w:color="000000"/>
              <w:bottom w:val="single" w:sz="0" w:space="0" w:color="000000"/>
              <w:right w:val="single" w:sz="0" w:space="0" w:color="000000"/>
            </w:tcBorders>
          </w:tcPr>
          <w:p w14:paraId="047A06FA"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586A5200" w14:textId="77777777" w:rsidR="003B7854" w:rsidRPr="0006043F" w:rsidRDefault="003B7854" w:rsidP="00E9013B">
            <w:pPr>
              <w:jc w:val="left"/>
              <w:rPr>
                <w:strike/>
              </w:rPr>
            </w:pPr>
            <w:r w:rsidRPr="0006043F">
              <w:rPr>
                <w:rFonts w:hint="eastAsia"/>
                <w:strike/>
              </w:rPr>
              <w:t>轮播频道</w:t>
            </w:r>
            <w:r w:rsidRPr="0006043F">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01D8B826" w14:textId="77777777" w:rsidR="003B7854" w:rsidRPr="0006043F" w:rsidRDefault="003B7854" w:rsidP="00E9013B">
            <w:pPr>
              <w:jc w:val="left"/>
              <w:rPr>
                <w:strike/>
              </w:rPr>
            </w:pPr>
            <w:r w:rsidRPr="0006043F">
              <w:rPr>
                <w:rFonts w:hint="eastAsia"/>
                <w:strike/>
              </w:rPr>
              <w:t>Y</w:t>
            </w:r>
          </w:p>
        </w:tc>
      </w:tr>
      <w:tr w:rsidR="003B7854" w:rsidRPr="0006043F" w14:paraId="1494A08E"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6D6040D" w14:textId="77777777" w:rsidR="003B7854" w:rsidRPr="0006043F" w:rsidRDefault="003B7854" w:rsidP="00E9013B">
            <w:pPr>
              <w:jc w:val="left"/>
              <w:rPr>
                <w:strike/>
              </w:rPr>
            </w:pPr>
            <w:r w:rsidRPr="0006043F">
              <w:rPr>
                <w:strike/>
              </w:rPr>
              <w:t>quality</w:t>
            </w:r>
          </w:p>
        </w:tc>
        <w:tc>
          <w:tcPr>
            <w:tcW w:w="564" w:type="pct"/>
            <w:tcBorders>
              <w:top w:val="single" w:sz="0" w:space="0" w:color="000000"/>
              <w:left w:val="single" w:sz="0" w:space="0" w:color="000000"/>
              <w:bottom w:val="single" w:sz="0" w:space="0" w:color="000000"/>
              <w:right w:val="single" w:sz="0" w:space="0" w:color="000000"/>
            </w:tcBorders>
          </w:tcPr>
          <w:p w14:paraId="3B6664D4"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6236E764" w14:textId="77777777" w:rsidR="003B7854" w:rsidRPr="0006043F" w:rsidRDefault="003B7854" w:rsidP="003B7854">
            <w:pPr>
              <w:jc w:val="left"/>
              <w:rPr>
                <w:strike/>
              </w:rPr>
            </w:pPr>
            <w:r w:rsidRPr="0006043F">
              <w:rPr>
                <w:rFonts w:hint="eastAsia"/>
                <w:strike/>
              </w:rPr>
              <w:t>low(</w:t>
            </w:r>
            <w:r w:rsidRPr="0006043F">
              <w:rPr>
                <w:rFonts w:hint="eastAsia"/>
                <w:strike/>
              </w:rPr>
              <w:t>流畅</w:t>
            </w:r>
            <w:r w:rsidRPr="0006043F">
              <w:rPr>
                <w:rFonts w:hint="eastAsia"/>
                <w:strike/>
              </w:rPr>
              <w:t>), std(</w:t>
            </w:r>
            <w:r w:rsidRPr="0006043F">
              <w:rPr>
                <w:rFonts w:hint="eastAsia"/>
                <w:strike/>
              </w:rPr>
              <w:t>标清</w:t>
            </w:r>
            <w:r w:rsidRPr="0006043F">
              <w:rPr>
                <w:rFonts w:hint="eastAsia"/>
                <w:strike/>
              </w:rPr>
              <w:t>), hd(</w:t>
            </w:r>
            <w:r w:rsidRPr="0006043F">
              <w:rPr>
                <w:rFonts w:hint="eastAsia"/>
                <w:strike/>
              </w:rPr>
              <w:t>高清</w:t>
            </w:r>
            <w:r w:rsidRPr="0006043F">
              <w:rPr>
                <w:rFonts w:hint="eastAsia"/>
                <w:strike/>
              </w:rPr>
              <w:t>), sd(</w:t>
            </w:r>
            <w:r w:rsidRPr="0006043F">
              <w:rPr>
                <w:rFonts w:hint="eastAsia"/>
                <w:strike/>
              </w:rPr>
              <w:t>超清</w:t>
            </w:r>
            <w:r w:rsidRPr="0006043F">
              <w:rPr>
                <w:rFonts w:hint="eastAsia"/>
                <w:strike/>
              </w:rPr>
              <w:t>)</w:t>
            </w:r>
            <w:r w:rsidRPr="0006043F">
              <w:rPr>
                <w:rFonts w:hint="eastAsia"/>
                <w:strike/>
              </w:rPr>
              <w:t>，默认</w:t>
            </w:r>
            <w:r w:rsidRPr="0006043F">
              <w:rPr>
                <w:rFonts w:hint="eastAsia"/>
                <w:strike/>
              </w:rPr>
              <w:t>std</w:t>
            </w:r>
          </w:p>
        </w:tc>
        <w:tc>
          <w:tcPr>
            <w:tcW w:w="937" w:type="pct"/>
            <w:tcBorders>
              <w:top w:val="single" w:sz="0" w:space="0" w:color="000000"/>
              <w:left w:val="single" w:sz="0" w:space="0" w:color="000000"/>
              <w:bottom w:val="single" w:sz="0" w:space="0" w:color="000000"/>
              <w:right w:val="single" w:sz="0" w:space="0" w:color="000000"/>
            </w:tcBorders>
          </w:tcPr>
          <w:p w14:paraId="6F57C104" w14:textId="77777777" w:rsidR="003B7854" w:rsidRPr="0006043F" w:rsidRDefault="003B7854" w:rsidP="00E9013B">
            <w:pPr>
              <w:jc w:val="left"/>
              <w:rPr>
                <w:strike/>
              </w:rPr>
            </w:pPr>
            <w:r w:rsidRPr="0006043F">
              <w:rPr>
                <w:rFonts w:hint="eastAsia"/>
                <w:strike/>
              </w:rPr>
              <w:t>Y</w:t>
            </w:r>
          </w:p>
        </w:tc>
      </w:tr>
      <w:tr w:rsidR="003B7854" w:rsidRPr="0006043F" w14:paraId="01855524"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4E022DB" w14:textId="77777777" w:rsidR="003B7854" w:rsidRPr="0006043F" w:rsidRDefault="003B7854" w:rsidP="00E9013B">
            <w:pPr>
              <w:jc w:val="left"/>
              <w:rPr>
                <w:strike/>
              </w:rPr>
            </w:pPr>
            <w:r w:rsidRPr="0006043F">
              <w:rPr>
                <w:strike/>
              </w:rPr>
              <w:t>time_zone</w:t>
            </w:r>
          </w:p>
        </w:tc>
        <w:tc>
          <w:tcPr>
            <w:tcW w:w="564" w:type="pct"/>
            <w:tcBorders>
              <w:top w:val="single" w:sz="0" w:space="0" w:color="000000"/>
              <w:left w:val="single" w:sz="0" w:space="0" w:color="000000"/>
              <w:bottom w:val="single" w:sz="0" w:space="0" w:color="000000"/>
              <w:right w:val="single" w:sz="0" w:space="0" w:color="000000"/>
            </w:tcBorders>
          </w:tcPr>
          <w:p w14:paraId="45A5F909"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0B4FA112" w14:textId="77777777" w:rsidR="003B7854" w:rsidRPr="0006043F" w:rsidRDefault="003B7854" w:rsidP="00E9013B">
            <w:pPr>
              <w:jc w:val="left"/>
              <w:rPr>
                <w:strike/>
              </w:rPr>
            </w:pPr>
            <w:r w:rsidRPr="0006043F">
              <w:rPr>
                <w:rFonts w:hint="eastAsia"/>
                <w:strike/>
              </w:rPr>
              <w:t>时区</w:t>
            </w:r>
            <w:r w:rsidRPr="0006043F">
              <w:rPr>
                <w:rFonts w:hint="eastAsia"/>
                <w:strike/>
              </w:rPr>
              <w:t>,</w:t>
            </w:r>
            <w:r w:rsidRPr="0006043F">
              <w:rPr>
                <w:rFonts w:hint="eastAsia"/>
                <w:strike/>
              </w:rPr>
              <w:t>默认</w:t>
            </w:r>
            <w:r w:rsidRPr="0006043F">
              <w:rPr>
                <w:rFonts w:hint="eastAsia"/>
                <w:strike/>
              </w:rPr>
              <w:t>8</w:t>
            </w:r>
          </w:p>
        </w:tc>
        <w:tc>
          <w:tcPr>
            <w:tcW w:w="937" w:type="pct"/>
            <w:tcBorders>
              <w:top w:val="single" w:sz="0" w:space="0" w:color="000000"/>
              <w:left w:val="single" w:sz="0" w:space="0" w:color="000000"/>
              <w:bottom w:val="single" w:sz="0" w:space="0" w:color="000000"/>
              <w:right w:val="single" w:sz="0" w:space="0" w:color="000000"/>
            </w:tcBorders>
          </w:tcPr>
          <w:p w14:paraId="08E2D801" w14:textId="77777777" w:rsidR="003B7854" w:rsidRPr="0006043F" w:rsidRDefault="003B7854" w:rsidP="00E9013B">
            <w:pPr>
              <w:jc w:val="left"/>
              <w:rPr>
                <w:strike/>
              </w:rPr>
            </w:pPr>
            <w:r w:rsidRPr="0006043F">
              <w:rPr>
                <w:rFonts w:hint="eastAsia"/>
                <w:strike/>
              </w:rPr>
              <w:t>N</w:t>
            </w:r>
          </w:p>
        </w:tc>
      </w:tr>
      <w:tr w:rsidR="003B7854" w:rsidRPr="0006043F" w14:paraId="1B3A39FD"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31FF116" w14:textId="77777777" w:rsidR="003B7854" w:rsidRPr="0006043F" w:rsidRDefault="003B7854" w:rsidP="00E9013B">
            <w:pPr>
              <w:jc w:val="left"/>
              <w:rPr>
                <w:strike/>
              </w:rPr>
            </w:pPr>
            <w:r w:rsidRPr="0006043F">
              <w:rPr>
                <w:strike/>
              </w:rPr>
              <w:t>time_len</w:t>
            </w:r>
          </w:p>
        </w:tc>
        <w:tc>
          <w:tcPr>
            <w:tcW w:w="564" w:type="pct"/>
            <w:tcBorders>
              <w:top w:val="single" w:sz="0" w:space="0" w:color="000000"/>
              <w:left w:val="single" w:sz="0" w:space="0" w:color="000000"/>
              <w:bottom w:val="single" w:sz="0" w:space="0" w:color="000000"/>
              <w:right w:val="single" w:sz="0" w:space="0" w:color="000000"/>
            </w:tcBorders>
          </w:tcPr>
          <w:p w14:paraId="2B70BCE0"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1F0AA156" w14:textId="77777777" w:rsidR="003B7854" w:rsidRPr="0006043F" w:rsidRDefault="003B7854" w:rsidP="00E9013B">
            <w:pPr>
              <w:jc w:val="left"/>
              <w:rPr>
                <w:strike/>
              </w:rPr>
            </w:pPr>
            <w:r w:rsidRPr="0006043F">
              <w:rPr>
                <w:rFonts w:hint="eastAsia"/>
                <w:strike/>
              </w:rPr>
              <w:t>如果是时移，不需要此字段，或为</w:t>
            </w:r>
            <w:r w:rsidRPr="0006043F">
              <w:rPr>
                <w:rFonts w:hint="eastAsia"/>
                <w:strike/>
              </w:rPr>
              <w:t>0.</w:t>
            </w:r>
            <w:r w:rsidRPr="0006043F">
              <w:rPr>
                <w:rFonts w:hint="eastAsia"/>
                <w:strike/>
              </w:rPr>
              <w:t>如果是回看，是指回看内容时长，单位为秒</w:t>
            </w:r>
          </w:p>
        </w:tc>
        <w:tc>
          <w:tcPr>
            <w:tcW w:w="937" w:type="pct"/>
            <w:tcBorders>
              <w:top w:val="single" w:sz="0" w:space="0" w:color="000000"/>
              <w:left w:val="single" w:sz="0" w:space="0" w:color="000000"/>
              <w:bottom w:val="single" w:sz="0" w:space="0" w:color="000000"/>
              <w:right w:val="single" w:sz="0" w:space="0" w:color="000000"/>
            </w:tcBorders>
          </w:tcPr>
          <w:p w14:paraId="75DC306A" w14:textId="77777777" w:rsidR="003B7854" w:rsidRPr="0006043F" w:rsidRDefault="003B7854" w:rsidP="00E9013B">
            <w:pPr>
              <w:jc w:val="left"/>
              <w:rPr>
                <w:strike/>
              </w:rPr>
            </w:pPr>
            <w:r w:rsidRPr="0006043F">
              <w:rPr>
                <w:rFonts w:hint="eastAsia"/>
                <w:strike/>
              </w:rPr>
              <w:t>N</w:t>
            </w:r>
          </w:p>
        </w:tc>
      </w:tr>
      <w:tr w:rsidR="003B7854" w:rsidRPr="0006043F" w14:paraId="079AC7BF" w14:textId="77777777" w:rsidTr="00E9013B">
        <w:tc>
          <w:tcPr>
            <w:tcW w:w="937" w:type="pct"/>
            <w:tcBorders>
              <w:top w:val="single" w:sz="0" w:space="0" w:color="000000"/>
              <w:left w:val="single" w:sz="0" w:space="0" w:color="000000"/>
              <w:bottom w:val="single" w:sz="0" w:space="0" w:color="000000"/>
              <w:right w:val="single" w:sz="0" w:space="0" w:color="000000"/>
            </w:tcBorders>
          </w:tcPr>
          <w:p w14:paraId="23CF4C8B" w14:textId="77777777" w:rsidR="003B7854" w:rsidRPr="0006043F" w:rsidRDefault="003B7854" w:rsidP="00E9013B">
            <w:pPr>
              <w:jc w:val="left"/>
              <w:rPr>
                <w:strike/>
              </w:rPr>
            </w:pPr>
            <w:r w:rsidRPr="0006043F">
              <w:rPr>
                <w:strike/>
              </w:rPr>
              <w:t>day</w:t>
            </w:r>
          </w:p>
        </w:tc>
        <w:tc>
          <w:tcPr>
            <w:tcW w:w="564" w:type="pct"/>
            <w:tcBorders>
              <w:top w:val="single" w:sz="0" w:space="0" w:color="000000"/>
              <w:left w:val="single" w:sz="0" w:space="0" w:color="000000"/>
              <w:bottom w:val="single" w:sz="0" w:space="0" w:color="000000"/>
              <w:right w:val="single" w:sz="0" w:space="0" w:color="000000"/>
            </w:tcBorders>
          </w:tcPr>
          <w:p w14:paraId="62B83BB9"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50D81022" w14:textId="77777777" w:rsidR="003B7854" w:rsidRPr="0006043F" w:rsidRDefault="003B7854" w:rsidP="003B7854">
            <w:pPr>
              <w:jc w:val="left"/>
              <w:rPr>
                <w:strike/>
              </w:rPr>
            </w:pPr>
            <w:r w:rsidRPr="0006043F">
              <w:rPr>
                <w:rFonts w:hint="eastAsia"/>
                <w:strike/>
              </w:rPr>
              <w:t>当前日期，格试：</w:t>
            </w:r>
            <w:r w:rsidRPr="0006043F">
              <w:rPr>
                <w:rFonts w:hint="eastAsia"/>
                <w:strike/>
              </w:rPr>
              <w:t>yyyymmdd</w:t>
            </w:r>
          </w:p>
        </w:tc>
        <w:tc>
          <w:tcPr>
            <w:tcW w:w="937" w:type="pct"/>
            <w:tcBorders>
              <w:top w:val="single" w:sz="0" w:space="0" w:color="000000"/>
              <w:left w:val="single" w:sz="0" w:space="0" w:color="000000"/>
              <w:bottom w:val="single" w:sz="0" w:space="0" w:color="000000"/>
              <w:right w:val="single" w:sz="0" w:space="0" w:color="000000"/>
            </w:tcBorders>
          </w:tcPr>
          <w:p w14:paraId="0BEFBFB9" w14:textId="77777777" w:rsidR="003B7854" w:rsidRPr="0006043F" w:rsidRDefault="003B7854" w:rsidP="00E9013B">
            <w:pPr>
              <w:jc w:val="left"/>
              <w:rPr>
                <w:strike/>
              </w:rPr>
            </w:pPr>
            <w:r w:rsidRPr="0006043F">
              <w:rPr>
                <w:rFonts w:hint="eastAsia"/>
                <w:strike/>
              </w:rPr>
              <w:t>Y</w:t>
            </w:r>
          </w:p>
        </w:tc>
      </w:tr>
      <w:tr w:rsidR="003B7854" w:rsidRPr="0006043F" w14:paraId="35CD0A02" w14:textId="77777777" w:rsidTr="00E9013B">
        <w:tc>
          <w:tcPr>
            <w:tcW w:w="937" w:type="pct"/>
            <w:tcBorders>
              <w:top w:val="single" w:sz="0" w:space="0" w:color="000000"/>
              <w:left w:val="single" w:sz="0" w:space="0" w:color="000000"/>
              <w:bottom w:val="single" w:sz="0" w:space="0" w:color="000000"/>
              <w:right w:val="single" w:sz="0" w:space="0" w:color="000000"/>
            </w:tcBorders>
          </w:tcPr>
          <w:p w14:paraId="57ED8BF4" w14:textId="77777777" w:rsidR="003B7854" w:rsidRPr="0006043F" w:rsidRDefault="003B7854" w:rsidP="00E9013B">
            <w:pPr>
              <w:jc w:val="left"/>
              <w:rPr>
                <w:strike/>
              </w:rPr>
            </w:pPr>
            <w:r w:rsidRPr="0006043F">
              <w:rPr>
                <w:strike/>
              </w:rPr>
              <w:t>begin</w:t>
            </w:r>
          </w:p>
        </w:tc>
        <w:tc>
          <w:tcPr>
            <w:tcW w:w="564" w:type="pct"/>
            <w:tcBorders>
              <w:top w:val="single" w:sz="0" w:space="0" w:color="000000"/>
              <w:left w:val="single" w:sz="0" w:space="0" w:color="000000"/>
              <w:bottom w:val="single" w:sz="0" w:space="0" w:color="000000"/>
              <w:right w:val="single" w:sz="0" w:space="0" w:color="000000"/>
            </w:tcBorders>
          </w:tcPr>
          <w:p w14:paraId="4F1EF7DE"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7217CC86" w14:textId="77777777" w:rsidR="003B7854" w:rsidRPr="0006043F" w:rsidRDefault="003B7854" w:rsidP="003B7854">
            <w:pPr>
              <w:jc w:val="left"/>
              <w:rPr>
                <w:strike/>
              </w:rPr>
            </w:pPr>
            <w:r w:rsidRPr="0006043F">
              <w:rPr>
                <w:rFonts w:hint="eastAsia"/>
                <w:strike/>
              </w:rPr>
              <w:t>开始时间，格试：</w:t>
            </w:r>
            <w:r w:rsidRPr="0006043F">
              <w:rPr>
                <w:rFonts w:hint="eastAsia"/>
                <w:strike/>
              </w:rPr>
              <w:t>hhmmss</w:t>
            </w:r>
          </w:p>
        </w:tc>
        <w:tc>
          <w:tcPr>
            <w:tcW w:w="937" w:type="pct"/>
            <w:tcBorders>
              <w:top w:val="single" w:sz="0" w:space="0" w:color="000000"/>
              <w:left w:val="single" w:sz="0" w:space="0" w:color="000000"/>
              <w:bottom w:val="single" w:sz="0" w:space="0" w:color="000000"/>
              <w:right w:val="single" w:sz="0" w:space="0" w:color="000000"/>
            </w:tcBorders>
          </w:tcPr>
          <w:p w14:paraId="160E1875" w14:textId="77777777" w:rsidR="003B7854" w:rsidRPr="0006043F" w:rsidRDefault="003B7854" w:rsidP="00E9013B">
            <w:pPr>
              <w:jc w:val="left"/>
              <w:rPr>
                <w:strike/>
              </w:rPr>
            </w:pPr>
            <w:r w:rsidRPr="0006043F">
              <w:rPr>
                <w:rFonts w:hint="eastAsia"/>
                <w:strike/>
              </w:rPr>
              <w:t>Y</w:t>
            </w:r>
          </w:p>
        </w:tc>
      </w:tr>
      <w:tr w:rsidR="003B7854" w:rsidRPr="0006043F" w14:paraId="6456BE9C"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605CFD6" w14:textId="77777777" w:rsidR="003B7854" w:rsidRPr="0006043F" w:rsidRDefault="003B7854" w:rsidP="00E9013B">
            <w:pPr>
              <w:jc w:val="left"/>
              <w:rPr>
                <w:strike/>
              </w:rPr>
            </w:pPr>
            <w:r w:rsidRPr="0006043F">
              <w:rPr>
                <w:strike/>
              </w:rPr>
              <w:t>begin_time</w:t>
            </w:r>
          </w:p>
        </w:tc>
        <w:tc>
          <w:tcPr>
            <w:tcW w:w="564" w:type="pct"/>
            <w:tcBorders>
              <w:top w:val="single" w:sz="0" w:space="0" w:color="000000"/>
              <w:left w:val="single" w:sz="0" w:space="0" w:color="000000"/>
              <w:bottom w:val="single" w:sz="0" w:space="0" w:color="000000"/>
              <w:right w:val="single" w:sz="0" w:space="0" w:color="000000"/>
            </w:tcBorders>
          </w:tcPr>
          <w:p w14:paraId="780307CD" w14:textId="77777777" w:rsidR="003B7854" w:rsidRPr="0006043F" w:rsidRDefault="003B7854" w:rsidP="00E9013B">
            <w:pPr>
              <w:jc w:val="left"/>
              <w:rPr>
                <w:strike/>
              </w:rPr>
            </w:pPr>
          </w:p>
        </w:tc>
        <w:tc>
          <w:tcPr>
            <w:tcW w:w="2562" w:type="pct"/>
            <w:tcBorders>
              <w:top w:val="single" w:sz="0" w:space="0" w:color="000000"/>
              <w:left w:val="single" w:sz="0" w:space="0" w:color="000000"/>
              <w:bottom w:val="single" w:sz="0" w:space="0" w:color="000000"/>
              <w:right w:val="single" w:sz="0" w:space="0" w:color="000000"/>
            </w:tcBorders>
          </w:tcPr>
          <w:p w14:paraId="274F331E" w14:textId="77777777" w:rsidR="003B7854" w:rsidRPr="0006043F" w:rsidRDefault="003B7854" w:rsidP="003B7854">
            <w:pPr>
              <w:jc w:val="left"/>
              <w:rPr>
                <w:strike/>
              </w:rPr>
            </w:pPr>
            <w:r w:rsidRPr="0006043F">
              <w:rPr>
                <w:rFonts w:hint="eastAsia"/>
                <w:strike/>
              </w:rPr>
              <w:t>日期时间，格试：</w:t>
            </w:r>
            <w:r w:rsidRPr="0006043F">
              <w:rPr>
                <w:rFonts w:hint="eastAsia"/>
                <w:strike/>
              </w:rPr>
              <w:t>yyyymmddhhmmss</w:t>
            </w:r>
          </w:p>
        </w:tc>
        <w:tc>
          <w:tcPr>
            <w:tcW w:w="937" w:type="pct"/>
            <w:tcBorders>
              <w:top w:val="single" w:sz="0" w:space="0" w:color="000000"/>
              <w:left w:val="single" w:sz="0" w:space="0" w:color="000000"/>
              <w:bottom w:val="single" w:sz="0" w:space="0" w:color="000000"/>
              <w:right w:val="single" w:sz="0" w:space="0" w:color="000000"/>
            </w:tcBorders>
          </w:tcPr>
          <w:p w14:paraId="2468D241" w14:textId="77777777" w:rsidR="003B7854" w:rsidRPr="0006043F" w:rsidRDefault="003B7854" w:rsidP="00E9013B">
            <w:pPr>
              <w:jc w:val="left"/>
              <w:rPr>
                <w:strike/>
              </w:rPr>
            </w:pPr>
            <w:r w:rsidRPr="0006043F">
              <w:rPr>
                <w:rFonts w:hint="eastAsia"/>
                <w:strike/>
              </w:rPr>
              <w:t>Y</w:t>
            </w:r>
          </w:p>
        </w:tc>
      </w:tr>
      <w:tr w:rsidR="003471D2" w:rsidRPr="0006043F" w14:paraId="3E7735D9" w14:textId="77777777" w:rsidTr="00E9013B">
        <w:tc>
          <w:tcPr>
            <w:tcW w:w="937" w:type="pct"/>
            <w:tcBorders>
              <w:top w:val="single" w:sz="0" w:space="0" w:color="000000"/>
              <w:left w:val="single" w:sz="0" w:space="0" w:color="000000"/>
              <w:bottom w:val="single" w:sz="0" w:space="0" w:color="000000"/>
              <w:right w:val="single" w:sz="0" w:space="0" w:color="000000"/>
            </w:tcBorders>
          </w:tcPr>
          <w:p w14:paraId="6EDB4CF2" w14:textId="77777777" w:rsidR="003471D2" w:rsidRPr="0006043F" w:rsidRDefault="003471D2" w:rsidP="0096499C">
            <w:pPr>
              <w:jc w:val="left"/>
              <w:rPr>
                <w:strike/>
              </w:rPr>
            </w:pPr>
            <w:r w:rsidRPr="0006043F">
              <w:rPr>
                <w:rFonts w:hint="eastAsia"/>
                <w:strike/>
              </w:rPr>
              <w:t>ticket</w:t>
            </w:r>
          </w:p>
        </w:tc>
        <w:tc>
          <w:tcPr>
            <w:tcW w:w="564" w:type="pct"/>
            <w:tcBorders>
              <w:top w:val="single" w:sz="0" w:space="0" w:color="000000"/>
              <w:left w:val="single" w:sz="0" w:space="0" w:color="000000"/>
              <w:bottom w:val="single" w:sz="0" w:space="0" w:color="000000"/>
              <w:right w:val="single" w:sz="0" w:space="0" w:color="000000"/>
            </w:tcBorders>
          </w:tcPr>
          <w:p w14:paraId="6E23DDCB" w14:textId="77777777" w:rsidR="003471D2" w:rsidRPr="0006043F" w:rsidRDefault="003471D2" w:rsidP="0096499C">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71009494" w14:textId="77777777" w:rsidR="003471D2" w:rsidRPr="0006043F" w:rsidRDefault="003471D2" w:rsidP="0096499C">
            <w:pPr>
              <w:jc w:val="left"/>
              <w:rPr>
                <w:strike/>
              </w:rPr>
            </w:pPr>
            <w:r w:rsidRPr="0006043F">
              <w:rPr>
                <w:rFonts w:hint="eastAsia"/>
                <w:strike/>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3E50D7E5" w14:textId="77777777" w:rsidR="003471D2" w:rsidRPr="0006043F" w:rsidRDefault="003471D2" w:rsidP="0096499C">
            <w:pPr>
              <w:jc w:val="left"/>
              <w:rPr>
                <w:strike/>
              </w:rPr>
            </w:pPr>
            <w:r w:rsidRPr="0006043F">
              <w:rPr>
                <w:rFonts w:hint="eastAsia"/>
                <w:strike/>
              </w:rPr>
              <w:t>N</w:t>
            </w:r>
          </w:p>
        </w:tc>
      </w:tr>
      <w:tr w:rsidR="002771A4" w:rsidRPr="0006043F" w14:paraId="42A3A083" w14:textId="77777777" w:rsidTr="00E9013B">
        <w:tc>
          <w:tcPr>
            <w:tcW w:w="937" w:type="pct"/>
            <w:tcBorders>
              <w:top w:val="single" w:sz="0" w:space="0" w:color="000000"/>
              <w:left w:val="single" w:sz="0" w:space="0" w:color="000000"/>
              <w:bottom w:val="single" w:sz="0" w:space="0" w:color="000000"/>
              <w:right w:val="single" w:sz="0" w:space="0" w:color="000000"/>
            </w:tcBorders>
          </w:tcPr>
          <w:p w14:paraId="7E598E82" w14:textId="77777777" w:rsidR="002771A4" w:rsidRPr="0006043F" w:rsidRDefault="002771A4" w:rsidP="0096499C">
            <w:pPr>
              <w:jc w:val="left"/>
              <w:rPr>
                <w:strike/>
              </w:rPr>
            </w:pPr>
            <w:r w:rsidRPr="0006043F">
              <w:rPr>
                <w:rFonts w:hint="eastAsia"/>
                <w:strike/>
                <w:color w:val="000000"/>
              </w:rPr>
              <w:t>tv_channel</w:t>
            </w:r>
          </w:p>
        </w:tc>
        <w:tc>
          <w:tcPr>
            <w:tcW w:w="564" w:type="pct"/>
            <w:tcBorders>
              <w:top w:val="single" w:sz="0" w:space="0" w:color="000000"/>
              <w:left w:val="single" w:sz="0" w:space="0" w:color="000000"/>
              <w:bottom w:val="single" w:sz="0" w:space="0" w:color="000000"/>
              <w:right w:val="single" w:sz="0" w:space="0" w:color="000000"/>
            </w:tcBorders>
          </w:tcPr>
          <w:p w14:paraId="4CBD18C5" w14:textId="77777777" w:rsidR="002771A4" w:rsidRPr="0006043F" w:rsidRDefault="002771A4" w:rsidP="0096499C">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0D6C2E0A" w14:textId="77777777" w:rsidR="002771A4" w:rsidRPr="0006043F" w:rsidRDefault="002771A4" w:rsidP="0096499C">
            <w:pPr>
              <w:jc w:val="left"/>
              <w:rPr>
                <w:strike/>
              </w:rPr>
            </w:pPr>
            <w:r w:rsidRPr="0006043F">
              <w:rPr>
                <w:rFonts w:hint="eastAsia"/>
                <w:strike/>
              </w:rPr>
              <w:t>芒果频道流注入</w:t>
            </w:r>
            <w:r w:rsidRPr="0006043F">
              <w:rPr>
                <w:rFonts w:hint="eastAsia"/>
                <w:strike/>
              </w:rPr>
              <w:t>ID</w:t>
            </w:r>
          </w:p>
        </w:tc>
        <w:tc>
          <w:tcPr>
            <w:tcW w:w="937" w:type="pct"/>
            <w:tcBorders>
              <w:top w:val="single" w:sz="0" w:space="0" w:color="000000"/>
              <w:left w:val="single" w:sz="0" w:space="0" w:color="000000"/>
              <w:bottom w:val="single" w:sz="0" w:space="0" w:color="000000"/>
              <w:right w:val="single" w:sz="0" w:space="0" w:color="000000"/>
            </w:tcBorders>
          </w:tcPr>
          <w:p w14:paraId="0A2EDB66" w14:textId="77777777" w:rsidR="002771A4" w:rsidRPr="0006043F" w:rsidRDefault="002771A4" w:rsidP="0096499C">
            <w:pPr>
              <w:jc w:val="left"/>
              <w:rPr>
                <w:strike/>
              </w:rPr>
            </w:pPr>
            <w:r w:rsidRPr="0006043F">
              <w:rPr>
                <w:rFonts w:hint="eastAsia"/>
                <w:strike/>
              </w:rPr>
              <w:t>Y</w:t>
            </w:r>
          </w:p>
        </w:tc>
      </w:tr>
      <w:tr w:rsidR="001C4838" w:rsidRPr="0006043F" w14:paraId="37852FB7" w14:textId="77777777" w:rsidTr="00E9013B">
        <w:tc>
          <w:tcPr>
            <w:tcW w:w="937" w:type="pct"/>
            <w:tcBorders>
              <w:top w:val="single" w:sz="0" w:space="0" w:color="000000"/>
              <w:left w:val="single" w:sz="0" w:space="0" w:color="000000"/>
              <w:bottom w:val="single" w:sz="0" w:space="0" w:color="000000"/>
              <w:right w:val="single" w:sz="0" w:space="0" w:color="000000"/>
            </w:tcBorders>
          </w:tcPr>
          <w:p w14:paraId="1A518DDF" w14:textId="77777777" w:rsidR="001C4838" w:rsidRPr="0006043F" w:rsidRDefault="001C4838" w:rsidP="0096499C">
            <w:pPr>
              <w:jc w:val="left"/>
              <w:rPr>
                <w:strike/>
                <w:color w:val="000000"/>
              </w:rPr>
            </w:pPr>
            <w:r w:rsidRPr="0006043F">
              <w:rPr>
                <w:rFonts w:hint="eastAsia"/>
                <w:strike/>
                <w:color w:val="000000"/>
              </w:rPr>
              <w:t>npuk</w:t>
            </w:r>
          </w:p>
        </w:tc>
        <w:tc>
          <w:tcPr>
            <w:tcW w:w="564" w:type="pct"/>
            <w:tcBorders>
              <w:top w:val="single" w:sz="0" w:space="0" w:color="000000"/>
              <w:left w:val="single" w:sz="0" w:space="0" w:color="000000"/>
              <w:bottom w:val="single" w:sz="0" w:space="0" w:color="000000"/>
              <w:right w:val="single" w:sz="0" w:space="0" w:color="000000"/>
            </w:tcBorders>
          </w:tcPr>
          <w:p w14:paraId="45BC540A" w14:textId="77777777" w:rsidR="001C4838" w:rsidRPr="0006043F" w:rsidRDefault="001C4838" w:rsidP="0096499C">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4F0EE07" w14:textId="77777777" w:rsidR="001C4838" w:rsidRPr="0006043F" w:rsidRDefault="001C4838" w:rsidP="0096499C">
            <w:pPr>
              <w:jc w:val="left"/>
              <w:rPr>
                <w:strike/>
              </w:rPr>
            </w:pPr>
            <w:r w:rsidRPr="0006043F">
              <w:rPr>
                <w:rFonts w:hint="eastAsia"/>
                <w:strike/>
              </w:rPr>
              <w:t>用户重调度参数，首次调度请求不需要传入，由服务在返回数据中返回，终端重试路由时需要带入上次请求路由接口中的返回值</w:t>
            </w:r>
          </w:p>
        </w:tc>
        <w:tc>
          <w:tcPr>
            <w:tcW w:w="937" w:type="pct"/>
            <w:tcBorders>
              <w:top w:val="single" w:sz="0" w:space="0" w:color="000000"/>
              <w:left w:val="single" w:sz="0" w:space="0" w:color="000000"/>
              <w:bottom w:val="single" w:sz="0" w:space="0" w:color="000000"/>
              <w:right w:val="single" w:sz="0" w:space="0" w:color="000000"/>
            </w:tcBorders>
          </w:tcPr>
          <w:p w14:paraId="09E8800D" w14:textId="77777777" w:rsidR="001C4838" w:rsidRPr="0006043F" w:rsidRDefault="001C4838" w:rsidP="0096499C">
            <w:pPr>
              <w:jc w:val="left"/>
              <w:rPr>
                <w:strike/>
              </w:rPr>
            </w:pPr>
            <w:r w:rsidRPr="0006043F">
              <w:rPr>
                <w:rFonts w:hint="eastAsia"/>
                <w:strike/>
              </w:rPr>
              <w:t>N</w:t>
            </w:r>
          </w:p>
        </w:tc>
      </w:tr>
    </w:tbl>
    <w:p w14:paraId="0B8453C7" w14:textId="77777777" w:rsidR="0064474D" w:rsidRPr="0006043F" w:rsidRDefault="0064474D" w:rsidP="0064474D">
      <w:pPr>
        <w:rPr>
          <w:strike/>
          <w:szCs w:val="21"/>
        </w:rPr>
      </w:pPr>
    </w:p>
    <w:p w14:paraId="6E8EBA07" w14:textId="77777777" w:rsidR="00730E70" w:rsidRPr="0006043F" w:rsidRDefault="00730E70" w:rsidP="00730E70">
      <w:pPr>
        <w:rPr>
          <w:strike/>
        </w:rPr>
      </w:pPr>
      <w:r w:rsidRPr="0006043F">
        <w:rPr>
          <w:rFonts w:hint="eastAsia"/>
          <w:strike/>
        </w:rPr>
        <w:t>缓存参数：</w:t>
      </w:r>
      <w:r w:rsidRPr="0006043F">
        <w:rPr>
          <w:rFonts w:hint="eastAsia"/>
          <w:strike/>
        </w:rPr>
        <w:t xml:space="preserve"> </w:t>
      </w:r>
      <w:r w:rsidR="00CC4F14" w:rsidRPr="0006043F">
        <w:rPr>
          <w:rFonts w:hint="eastAsia"/>
          <w:strike/>
        </w:rPr>
        <w:t>不缓存</w:t>
      </w:r>
    </w:p>
    <w:p w14:paraId="74839C58" w14:textId="77777777" w:rsidR="00730E70" w:rsidRPr="0006043F" w:rsidRDefault="00730E70" w:rsidP="00730E70">
      <w:pPr>
        <w:rPr>
          <w:strike/>
          <w:szCs w:val="21"/>
        </w:rPr>
      </w:pPr>
    </w:p>
    <w:p w14:paraId="7811DB45" w14:textId="77777777" w:rsidR="00730E70" w:rsidRPr="0006043F" w:rsidRDefault="00CC4F14" w:rsidP="00730E70">
      <w:pPr>
        <w:rPr>
          <w:strike/>
          <w:szCs w:val="21"/>
        </w:rPr>
      </w:pPr>
      <w:r w:rsidRPr="0006043F">
        <w:rPr>
          <w:rFonts w:hint="eastAsia"/>
          <w:strike/>
          <w:szCs w:val="21"/>
        </w:rPr>
        <w:t>数据集成：</w:t>
      </w:r>
    </w:p>
    <w:p w14:paraId="6015D748" w14:textId="77777777" w:rsidR="00701D4E" w:rsidRPr="0006043F" w:rsidRDefault="00423DAD" w:rsidP="00730E70">
      <w:pPr>
        <w:rPr>
          <w:strike/>
          <w:szCs w:val="21"/>
        </w:rPr>
      </w:pPr>
      <w:r w:rsidRPr="0006043F">
        <w:rPr>
          <w:rFonts w:hint="eastAsia"/>
          <w:strike/>
        </w:rPr>
        <w:t>1.</w:t>
      </w:r>
      <w:r w:rsidRPr="0006043F">
        <w:rPr>
          <w:rFonts w:hint="eastAsia"/>
          <w:strike/>
        </w:rPr>
        <w:t>调用《</w:t>
      </w:r>
      <w:r w:rsidRPr="0006043F">
        <w:rPr>
          <w:rFonts w:hint="eastAsia"/>
          <w:strike/>
        </w:rPr>
        <w:t>AAA</w:t>
      </w:r>
      <w:r w:rsidRPr="0006043F">
        <w:rPr>
          <w:rFonts w:hint="eastAsia"/>
          <w:strike/>
        </w:rPr>
        <w:t>原生接口文档（</w:t>
      </w:r>
      <w:r w:rsidRPr="0006043F">
        <w:rPr>
          <w:rFonts w:hint="eastAsia"/>
          <w:strike/>
        </w:rPr>
        <w:t>CMS</w:t>
      </w:r>
      <w:r w:rsidRPr="0006043F">
        <w:rPr>
          <w:rFonts w:hint="eastAsia"/>
          <w:strike/>
        </w:rPr>
        <w:t>使用）</w:t>
      </w:r>
      <w:r w:rsidRPr="0006043F">
        <w:rPr>
          <w:rFonts w:hint="eastAsia"/>
          <w:strike/>
        </w:rPr>
        <w:t>.docx</w:t>
      </w:r>
      <w:r w:rsidRPr="0006043F">
        <w:rPr>
          <w:rFonts w:hint="eastAsia"/>
          <w:strike/>
        </w:rPr>
        <w:t>》</w:t>
      </w:r>
      <w:r w:rsidRPr="0006043F">
        <w:rPr>
          <w:rFonts w:hint="eastAsia"/>
          <w:strike/>
        </w:rPr>
        <w:t xml:space="preserve"> 2.14</w:t>
      </w:r>
      <w:r w:rsidRPr="0006043F">
        <w:rPr>
          <w:rFonts w:hint="eastAsia"/>
          <w:strike/>
        </w:rPr>
        <w:t>直播频道鉴权，进鉴权</w:t>
      </w:r>
    </w:p>
    <w:p w14:paraId="40F0D0AE" w14:textId="77777777" w:rsidR="00CC4F14" w:rsidRPr="0006043F" w:rsidRDefault="00423DAD" w:rsidP="00730E70">
      <w:pPr>
        <w:rPr>
          <w:strike/>
          <w:szCs w:val="21"/>
        </w:rPr>
      </w:pPr>
      <w:r w:rsidRPr="0006043F">
        <w:rPr>
          <w:rFonts w:hint="eastAsia"/>
          <w:strike/>
          <w:szCs w:val="21"/>
        </w:rPr>
        <w:t>2.</w:t>
      </w:r>
      <w:r w:rsidRPr="0006043F">
        <w:rPr>
          <w:rFonts w:hint="eastAsia"/>
          <w:strike/>
          <w:szCs w:val="21"/>
        </w:rPr>
        <w:t>鉴权通过则调用</w:t>
      </w:r>
      <w:r w:rsidR="00CC4F14" w:rsidRPr="0006043F">
        <w:rPr>
          <w:rFonts w:hint="eastAsia"/>
          <w:strike/>
          <w:szCs w:val="21"/>
        </w:rPr>
        <w:t>直播路由接口</w:t>
      </w:r>
      <w:r w:rsidRPr="0006043F">
        <w:rPr>
          <w:rFonts w:hint="eastAsia"/>
          <w:strike/>
          <w:szCs w:val="21"/>
        </w:rPr>
        <w:t>取串</w:t>
      </w:r>
    </w:p>
    <w:p w14:paraId="71826FC9" w14:textId="77777777" w:rsidR="00791DE7" w:rsidRPr="0006043F" w:rsidRDefault="00791DE7" w:rsidP="00791DE7">
      <w:pPr>
        <w:rPr>
          <w:strike/>
          <w:color w:val="FF0000"/>
          <w:szCs w:val="21"/>
        </w:rPr>
      </w:pPr>
      <w:r w:rsidRPr="0006043F">
        <w:rPr>
          <w:rFonts w:hint="eastAsia"/>
          <w:strike/>
          <w:color w:val="FF0000"/>
        </w:rPr>
        <w:t>注意返回的状态码要定义好，终端可以做出一些行业判断，如需要付费等。</w:t>
      </w:r>
    </w:p>
    <w:p w14:paraId="34076449" w14:textId="77777777" w:rsidR="00791DE7" w:rsidRPr="0006043F" w:rsidRDefault="00791DE7" w:rsidP="0064474D">
      <w:pPr>
        <w:rPr>
          <w:strike/>
        </w:rPr>
      </w:pPr>
    </w:p>
    <w:p w14:paraId="1A9F1E83" w14:textId="77777777" w:rsidR="0064474D" w:rsidRPr="0006043F" w:rsidRDefault="0064474D" w:rsidP="0064474D">
      <w:pPr>
        <w:rPr>
          <w:strike/>
        </w:rPr>
      </w:pPr>
      <w:r w:rsidRPr="0006043F">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4474D" w:rsidRPr="0006043F" w14:paraId="0834CA8D" w14:textId="77777777" w:rsidTr="00E9013B">
        <w:tc>
          <w:tcPr>
            <w:tcW w:w="1843" w:type="dxa"/>
            <w:shd w:val="clear" w:color="auto" w:fill="808080"/>
          </w:tcPr>
          <w:p w14:paraId="656240D5" w14:textId="77777777" w:rsidR="0064474D" w:rsidRPr="0006043F" w:rsidRDefault="0064474D" w:rsidP="00E9013B">
            <w:pPr>
              <w:rPr>
                <w:strike/>
              </w:rPr>
            </w:pPr>
            <w:r w:rsidRPr="0006043F">
              <w:rPr>
                <w:rFonts w:hint="eastAsia"/>
                <w:strike/>
              </w:rPr>
              <w:t>参数名称</w:t>
            </w:r>
          </w:p>
        </w:tc>
        <w:tc>
          <w:tcPr>
            <w:tcW w:w="1417" w:type="dxa"/>
            <w:shd w:val="clear" w:color="auto" w:fill="808080"/>
          </w:tcPr>
          <w:p w14:paraId="055E22E5" w14:textId="77777777" w:rsidR="0064474D" w:rsidRPr="0006043F" w:rsidRDefault="0064474D" w:rsidP="00E9013B">
            <w:pPr>
              <w:rPr>
                <w:strike/>
              </w:rPr>
            </w:pPr>
            <w:r w:rsidRPr="0006043F">
              <w:rPr>
                <w:rFonts w:hint="eastAsia"/>
                <w:strike/>
              </w:rPr>
              <w:t>位置</w:t>
            </w:r>
          </w:p>
        </w:tc>
        <w:tc>
          <w:tcPr>
            <w:tcW w:w="5103" w:type="dxa"/>
            <w:shd w:val="clear" w:color="auto" w:fill="808080"/>
          </w:tcPr>
          <w:p w14:paraId="076D53CE" w14:textId="77777777" w:rsidR="0064474D" w:rsidRPr="0006043F" w:rsidRDefault="0064474D" w:rsidP="00E9013B">
            <w:pPr>
              <w:rPr>
                <w:strike/>
              </w:rPr>
            </w:pPr>
            <w:r w:rsidRPr="0006043F">
              <w:rPr>
                <w:rFonts w:hint="eastAsia"/>
                <w:strike/>
              </w:rPr>
              <w:t>含义</w:t>
            </w:r>
          </w:p>
        </w:tc>
      </w:tr>
      <w:tr w:rsidR="0064474D" w:rsidRPr="0006043F" w14:paraId="6CC8CA70" w14:textId="77777777" w:rsidTr="00E9013B">
        <w:tc>
          <w:tcPr>
            <w:tcW w:w="1843" w:type="dxa"/>
          </w:tcPr>
          <w:p w14:paraId="6C4B25FD" w14:textId="77777777" w:rsidR="0064474D" w:rsidRPr="0006043F" w:rsidRDefault="0064474D" w:rsidP="00E9013B">
            <w:pPr>
              <w:rPr>
                <w:strike/>
              </w:rPr>
            </w:pPr>
            <w:r w:rsidRPr="0006043F">
              <w:rPr>
                <w:rFonts w:hint="eastAsia"/>
                <w:strike/>
              </w:rPr>
              <w:t>CODE</w:t>
            </w:r>
          </w:p>
        </w:tc>
        <w:tc>
          <w:tcPr>
            <w:tcW w:w="1417" w:type="dxa"/>
          </w:tcPr>
          <w:p w14:paraId="19FD3F8B" w14:textId="77777777" w:rsidR="0064474D" w:rsidRPr="0006043F" w:rsidRDefault="0064474D" w:rsidP="00E9013B">
            <w:pPr>
              <w:rPr>
                <w:strike/>
              </w:rPr>
            </w:pPr>
            <w:r w:rsidRPr="0006043F">
              <w:rPr>
                <w:rFonts w:hint="eastAsia"/>
                <w:strike/>
              </w:rPr>
              <w:t>RESPONSE</w:t>
            </w:r>
          </w:p>
        </w:tc>
        <w:tc>
          <w:tcPr>
            <w:tcW w:w="5103" w:type="dxa"/>
          </w:tcPr>
          <w:p w14:paraId="237B68E0" w14:textId="77777777" w:rsidR="0064474D" w:rsidRPr="0006043F" w:rsidRDefault="0064474D" w:rsidP="00E9013B">
            <w:pPr>
              <w:autoSpaceDE w:val="0"/>
              <w:autoSpaceDN w:val="0"/>
              <w:adjustRightInd w:val="0"/>
              <w:jc w:val="left"/>
              <w:rPr>
                <w:strike/>
              </w:rPr>
            </w:pPr>
            <w:r w:rsidRPr="0006043F">
              <w:rPr>
                <w:rFonts w:hint="eastAsia"/>
                <w:strike/>
              </w:rPr>
              <w:t xml:space="preserve">200 </w:t>
            </w:r>
            <w:r w:rsidRPr="0006043F">
              <w:rPr>
                <w:rFonts w:hint="eastAsia"/>
                <w:strike/>
              </w:rPr>
              <w:t>成功</w:t>
            </w:r>
            <w:r w:rsidRPr="0006043F">
              <w:rPr>
                <w:rFonts w:hint="eastAsia"/>
                <w:strike/>
              </w:rPr>
              <w:t xml:space="preserve"> </w:t>
            </w:r>
          </w:p>
          <w:p w14:paraId="507327C0" w14:textId="77777777" w:rsidR="0064474D" w:rsidRPr="0006043F" w:rsidRDefault="0064474D" w:rsidP="00E9013B">
            <w:pPr>
              <w:rPr>
                <w:strike/>
              </w:rPr>
            </w:pPr>
            <w:r w:rsidRPr="0006043F">
              <w:rPr>
                <w:rFonts w:hint="eastAsia"/>
                <w:strike/>
              </w:rPr>
              <w:t>其它</w:t>
            </w:r>
            <w:r w:rsidRPr="0006043F">
              <w:rPr>
                <w:rFonts w:hint="eastAsia"/>
                <w:strike/>
              </w:rPr>
              <w:t>,</w:t>
            </w:r>
            <w:r w:rsidRPr="0006043F">
              <w:rPr>
                <w:rFonts w:hint="eastAsia"/>
                <w:strike/>
              </w:rPr>
              <w:t>读取失败</w:t>
            </w:r>
          </w:p>
        </w:tc>
      </w:tr>
      <w:tr w:rsidR="0064474D" w:rsidRPr="0006043F" w14:paraId="72E5A61B" w14:textId="77777777" w:rsidTr="00E9013B">
        <w:tc>
          <w:tcPr>
            <w:tcW w:w="1843" w:type="dxa"/>
          </w:tcPr>
          <w:p w14:paraId="6E0B14C9" w14:textId="77777777" w:rsidR="0064474D" w:rsidRPr="0006043F" w:rsidRDefault="0064474D" w:rsidP="00E9013B">
            <w:pPr>
              <w:rPr>
                <w:strike/>
              </w:rPr>
            </w:pPr>
            <w:r w:rsidRPr="0006043F">
              <w:rPr>
                <w:rFonts w:hint="eastAsia"/>
                <w:strike/>
              </w:rPr>
              <w:t>返回值</w:t>
            </w:r>
          </w:p>
        </w:tc>
        <w:tc>
          <w:tcPr>
            <w:tcW w:w="1417" w:type="dxa"/>
          </w:tcPr>
          <w:p w14:paraId="3A2944A7" w14:textId="77777777" w:rsidR="0064474D" w:rsidRPr="0006043F" w:rsidRDefault="0064474D" w:rsidP="00E9013B">
            <w:pPr>
              <w:rPr>
                <w:strike/>
              </w:rPr>
            </w:pPr>
            <w:r w:rsidRPr="0006043F">
              <w:rPr>
                <w:rFonts w:hint="eastAsia"/>
                <w:strike/>
              </w:rPr>
              <w:t>BODY</w:t>
            </w:r>
          </w:p>
        </w:tc>
        <w:tc>
          <w:tcPr>
            <w:tcW w:w="5103" w:type="dxa"/>
          </w:tcPr>
          <w:p w14:paraId="5C3B8838" w14:textId="77777777" w:rsidR="0064474D" w:rsidRPr="0006043F" w:rsidRDefault="0064474D" w:rsidP="00E9013B">
            <w:pPr>
              <w:ind w:leftChars="50" w:left="105"/>
              <w:rPr>
                <w:strike/>
                <w:color w:val="000000"/>
              </w:rPr>
            </w:pPr>
          </w:p>
        </w:tc>
      </w:tr>
      <w:tr w:rsidR="0064474D" w:rsidRPr="0006043F" w14:paraId="2082E653" w14:textId="77777777" w:rsidTr="00E9013B">
        <w:tc>
          <w:tcPr>
            <w:tcW w:w="8363" w:type="dxa"/>
            <w:gridSpan w:val="3"/>
          </w:tcPr>
          <w:p w14:paraId="6F224ADF" w14:textId="77777777" w:rsidR="003B7854" w:rsidRPr="0006043F" w:rsidRDefault="003B7854" w:rsidP="003B7854">
            <w:pPr>
              <w:ind w:leftChars="50" w:left="105"/>
              <w:rPr>
                <w:strike/>
                <w:color w:val="000000"/>
              </w:rPr>
            </w:pPr>
            <w:r w:rsidRPr="0006043F">
              <w:rPr>
                <w:strike/>
                <w:color w:val="000000"/>
              </w:rPr>
              <w:t>{</w:t>
            </w:r>
          </w:p>
          <w:p w14:paraId="119F50F7" w14:textId="77777777" w:rsidR="003B7854" w:rsidRPr="0006043F" w:rsidRDefault="003B7854" w:rsidP="003B7854">
            <w:pPr>
              <w:ind w:leftChars="50" w:left="105"/>
              <w:rPr>
                <w:strike/>
                <w:color w:val="000000"/>
              </w:rPr>
            </w:pPr>
            <w:r w:rsidRPr="0006043F">
              <w:rPr>
                <w:strike/>
                <w:color w:val="000000"/>
              </w:rPr>
              <w:t xml:space="preserve">    "errno": "0",</w:t>
            </w:r>
          </w:p>
          <w:p w14:paraId="27F1C243" w14:textId="77777777" w:rsidR="003B7854" w:rsidRPr="0006043F" w:rsidRDefault="003B7854" w:rsidP="003B7854">
            <w:pPr>
              <w:ind w:leftChars="50" w:left="105"/>
              <w:rPr>
                <w:strike/>
                <w:color w:val="000000"/>
              </w:rPr>
            </w:pPr>
            <w:r w:rsidRPr="0006043F">
              <w:rPr>
                <w:rFonts w:hint="eastAsia"/>
                <w:strike/>
                <w:color w:val="000000"/>
              </w:rPr>
              <w:t xml:space="preserve">    "msg": "</w:t>
            </w:r>
            <w:r w:rsidRPr="0006043F">
              <w:rPr>
                <w:rFonts w:hint="eastAsia"/>
                <w:strike/>
                <w:color w:val="000000"/>
              </w:rPr>
              <w:t>成功</w:t>
            </w:r>
            <w:r w:rsidRPr="0006043F">
              <w:rPr>
                <w:rFonts w:hint="eastAsia"/>
                <w:strike/>
                <w:color w:val="000000"/>
              </w:rPr>
              <w:t>",</w:t>
            </w:r>
          </w:p>
          <w:p w14:paraId="00B65677" w14:textId="77777777" w:rsidR="003B7854" w:rsidRPr="0006043F" w:rsidRDefault="003B7854" w:rsidP="003B7854">
            <w:pPr>
              <w:ind w:leftChars="50" w:left="105"/>
              <w:rPr>
                <w:strike/>
                <w:color w:val="000000"/>
              </w:rPr>
            </w:pPr>
            <w:r w:rsidRPr="0006043F">
              <w:rPr>
                <w:strike/>
                <w:color w:val="000000"/>
              </w:rPr>
              <w:t xml:space="preserve">    "server_time": 1455815935,</w:t>
            </w:r>
          </w:p>
          <w:p w14:paraId="6E1FC9B3" w14:textId="77777777" w:rsidR="003B7854" w:rsidRPr="0006043F" w:rsidRDefault="003B7854" w:rsidP="00063208">
            <w:pPr>
              <w:ind w:leftChars="50" w:left="105" w:firstLine="420"/>
              <w:rPr>
                <w:strike/>
                <w:color w:val="000000"/>
              </w:rPr>
            </w:pPr>
            <w:r w:rsidRPr="0006043F">
              <w:rPr>
                <w:strike/>
                <w:color w:val="000000"/>
              </w:rPr>
              <w:t>"data": {</w:t>
            </w:r>
          </w:p>
          <w:p w14:paraId="5489DA41" w14:textId="77777777" w:rsidR="00063208" w:rsidRPr="0006043F" w:rsidRDefault="00063208" w:rsidP="00063208">
            <w:pPr>
              <w:ind w:leftChars="50" w:left="105" w:firstLineChars="400" w:firstLine="840"/>
              <w:rPr>
                <w:strike/>
                <w:color w:val="FF0000"/>
              </w:rPr>
            </w:pPr>
            <w:r w:rsidRPr="0006043F">
              <w:rPr>
                <w:strike/>
                <w:color w:val="FF0000"/>
              </w:rPr>
              <w:t>"</w:t>
            </w:r>
            <w:r w:rsidRPr="0006043F">
              <w:rPr>
                <w:rFonts w:hint="eastAsia"/>
                <w:strike/>
                <w:color w:val="FF0000"/>
              </w:rPr>
              <w:t>ticket</w:t>
            </w:r>
            <w:r w:rsidRPr="0006043F">
              <w:rPr>
                <w:strike/>
                <w:color w:val="FF0000"/>
              </w:rPr>
              <w:t>_</w:t>
            </w:r>
            <w:r w:rsidRPr="0006043F">
              <w:rPr>
                <w:rFonts w:hint="eastAsia"/>
                <w:strike/>
                <w:color w:val="FF0000"/>
              </w:rPr>
              <w:t>status</w:t>
            </w:r>
            <w:r w:rsidRPr="0006043F">
              <w:rPr>
                <w:strike/>
                <w:color w:val="FF0000"/>
              </w:rPr>
              <w:t>": "</w:t>
            </w:r>
            <w:r w:rsidRPr="0006043F">
              <w:rPr>
                <w:rFonts w:hint="eastAsia"/>
                <w:strike/>
                <w:color w:val="FF0000"/>
              </w:rPr>
              <w:t>normal</w:t>
            </w:r>
            <w:r w:rsidRPr="0006043F">
              <w:rPr>
                <w:strike/>
                <w:color w:val="FF0000"/>
              </w:rPr>
              <w:t>"</w:t>
            </w:r>
            <w:r w:rsidRPr="0006043F">
              <w:rPr>
                <w:rFonts w:hint="eastAsia"/>
                <w:strike/>
                <w:color w:val="FF0000"/>
              </w:rPr>
              <w:t>,  //normal-</w:t>
            </w:r>
            <w:r w:rsidRPr="0006043F">
              <w:rPr>
                <w:rFonts w:hint="eastAsia"/>
                <w:strike/>
                <w:color w:val="FF0000"/>
              </w:rPr>
              <w:t>正常</w:t>
            </w:r>
            <w:r w:rsidRPr="0006043F">
              <w:rPr>
                <w:rFonts w:hint="eastAsia"/>
                <w:strike/>
                <w:color w:val="FF0000"/>
              </w:rPr>
              <w:t xml:space="preserve"> </w:t>
            </w:r>
            <w:r w:rsidRPr="0006043F">
              <w:rPr>
                <w:strike/>
                <w:color w:val="FF0000"/>
              </w:rPr>
              <w:t>expired</w:t>
            </w:r>
            <w:r w:rsidRPr="0006043F">
              <w:rPr>
                <w:rFonts w:hint="eastAsia"/>
                <w:strike/>
                <w:color w:val="FF0000"/>
              </w:rPr>
              <w:t>-</w:t>
            </w:r>
            <w:r w:rsidRPr="0006043F">
              <w:rPr>
                <w:rFonts w:hint="eastAsia"/>
                <w:strike/>
                <w:color w:val="FF0000"/>
              </w:rPr>
              <w:t>已经过期</w:t>
            </w:r>
            <w:r w:rsidRPr="0006043F">
              <w:rPr>
                <w:rFonts w:hint="eastAsia"/>
                <w:strike/>
                <w:color w:val="FF0000"/>
              </w:rPr>
              <w:t xml:space="preserve"> none-</w:t>
            </w:r>
            <w:r w:rsidRPr="0006043F">
              <w:rPr>
                <w:rFonts w:hint="eastAsia"/>
                <w:strike/>
                <w:color w:val="FF0000"/>
              </w:rPr>
              <w:t>没传</w:t>
            </w:r>
            <w:r w:rsidRPr="0006043F">
              <w:rPr>
                <w:rFonts w:hint="eastAsia"/>
                <w:strike/>
                <w:color w:val="FF0000"/>
              </w:rPr>
              <w:t>ticket  kicked-</w:t>
            </w:r>
            <w:r w:rsidRPr="0006043F">
              <w:rPr>
                <w:rFonts w:hint="eastAsia"/>
                <w:strike/>
                <w:color w:val="FF0000"/>
              </w:rPr>
              <w:t>已被踢</w:t>
            </w:r>
            <w:r w:rsidRPr="0006043F">
              <w:rPr>
                <w:rFonts w:hint="eastAsia"/>
                <w:strike/>
                <w:color w:val="FF0000"/>
              </w:rPr>
              <w:t>,</w:t>
            </w:r>
          </w:p>
          <w:p w14:paraId="4786C927" w14:textId="77777777" w:rsidR="004E26FB" w:rsidRPr="0006043F" w:rsidRDefault="004E26FB" w:rsidP="004E26FB">
            <w:pPr>
              <w:ind w:leftChars="50" w:left="105"/>
              <w:rPr>
                <w:strike/>
                <w:color w:val="FF0000"/>
              </w:rPr>
            </w:pPr>
            <w:r w:rsidRPr="0006043F">
              <w:rPr>
                <w:strike/>
                <w:color w:val="FF0000"/>
              </w:rPr>
              <w:t xml:space="preserve">        "</w:t>
            </w:r>
            <w:r w:rsidRPr="0006043F">
              <w:rPr>
                <w:rFonts w:hint="eastAsia"/>
                <w:strike/>
                <w:color w:val="FF0000"/>
              </w:rPr>
              <w:t>npuk</w:t>
            </w:r>
            <w:r w:rsidRPr="0006043F">
              <w:rPr>
                <w:strike/>
                <w:color w:val="FF0000"/>
              </w:rPr>
              <w:t>": "</w:t>
            </w:r>
            <w:r w:rsidRPr="0006043F">
              <w:rPr>
                <w:rFonts w:ascii="宋体" w:eastAsia="宋体" w:cs="宋体"/>
                <w:strike/>
                <w:color w:val="FF0000"/>
                <w:kern w:val="0"/>
                <w:sz w:val="16"/>
                <w:szCs w:val="16"/>
              </w:rPr>
              <w:t>TVRBdzEyM01Yd3hNRDEyMTJBeWZERXdNRE0xMjM=</w:t>
            </w:r>
            <w:r w:rsidRPr="0006043F">
              <w:rPr>
                <w:strike/>
                <w:color w:val="FF0000"/>
              </w:rPr>
              <w:t>",</w:t>
            </w:r>
            <w:r w:rsidRPr="0006043F">
              <w:rPr>
                <w:rFonts w:hint="eastAsia"/>
                <w:strike/>
                <w:color w:val="FF0000"/>
              </w:rPr>
              <w:t xml:space="preserve"> //retry</w:t>
            </w:r>
            <w:r w:rsidRPr="0006043F">
              <w:rPr>
                <w:rFonts w:hint="eastAsia"/>
                <w:strike/>
                <w:color w:val="FF0000"/>
              </w:rPr>
              <w:t>机制参数，重试路由请求参数中带入</w:t>
            </w:r>
          </w:p>
          <w:p w14:paraId="18DFB955" w14:textId="77777777" w:rsidR="00251AFE" w:rsidRPr="0006043F" w:rsidRDefault="00251AFE" w:rsidP="00251AFE">
            <w:pPr>
              <w:ind w:leftChars="50" w:left="105" w:firstLineChars="400" w:firstLine="840"/>
              <w:rPr>
                <w:strike/>
                <w:color w:val="FF0000"/>
              </w:rPr>
            </w:pPr>
            <w:r w:rsidRPr="0006043F">
              <w:rPr>
                <w:strike/>
                <w:color w:val="FF0000"/>
              </w:rPr>
              <w:t>"</w:t>
            </w:r>
            <w:r w:rsidRPr="0006043F">
              <w:rPr>
                <w:rFonts w:hint="eastAsia"/>
                <w:strike/>
                <w:color w:val="FF0000"/>
              </w:rPr>
              <w:t>status</w:t>
            </w:r>
            <w:r w:rsidRPr="0006043F">
              <w:rPr>
                <w:strike/>
                <w:color w:val="FF0000"/>
              </w:rPr>
              <w:t xml:space="preserve"> ": "</w:t>
            </w:r>
            <w:r w:rsidRPr="0006043F">
              <w:rPr>
                <w:rFonts w:hint="eastAsia"/>
                <w:strike/>
                <w:color w:val="FF0000"/>
              </w:rPr>
              <w:t>0000</w:t>
            </w:r>
            <w:r w:rsidRPr="0006043F">
              <w:rPr>
                <w:strike/>
                <w:color w:val="FF0000"/>
              </w:rPr>
              <w:t>"</w:t>
            </w:r>
            <w:r w:rsidRPr="0006043F">
              <w:rPr>
                <w:rFonts w:hint="eastAsia"/>
                <w:strike/>
                <w:color w:val="FF0000"/>
              </w:rPr>
              <w:t>,//AAA</w:t>
            </w:r>
            <w:r w:rsidRPr="0006043F">
              <w:rPr>
                <w:rFonts w:hint="eastAsia"/>
                <w:strike/>
                <w:color w:val="FF0000"/>
              </w:rPr>
              <w:t>鉴权返回的状态码，</w:t>
            </w:r>
            <w:r w:rsidRPr="0006043F">
              <w:rPr>
                <w:rFonts w:hint="eastAsia"/>
                <w:strike/>
                <w:color w:val="FF0000"/>
              </w:rPr>
              <w:t>0000</w:t>
            </w:r>
            <w:r w:rsidRPr="0006043F">
              <w:rPr>
                <w:rFonts w:hint="eastAsia"/>
                <w:strike/>
                <w:color w:val="FF0000"/>
              </w:rPr>
              <w:t>成功，其它需要根据状态码来确定终端行为，例如，未付费等。</w:t>
            </w:r>
          </w:p>
          <w:p w14:paraId="59D5B563" w14:textId="77777777" w:rsidR="00C963B1" w:rsidRPr="0006043F" w:rsidRDefault="00C963B1" w:rsidP="00C963B1">
            <w:pPr>
              <w:ind w:leftChars="50" w:left="105"/>
              <w:rPr>
                <w:strike/>
                <w:color w:val="000000"/>
              </w:rPr>
            </w:pPr>
            <w:r w:rsidRPr="0006043F">
              <w:rPr>
                <w:rFonts w:hint="eastAsia"/>
                <w:strike/>
                <w:color w:val="000000"/>
              </w:rPr>
              <w:t xml:space="preserve">        "activity</w:t>
            </w:r>
            <w:r w:rsidR="008B0EFB" w:rsidRPr="0006043F">
              <w:rPr>
                <w:rFonts w:hint="eastAsia"/>
                <w:strike/>
                <w:color w:val="000000"/>
              </w:rPr>
              <w:t>_id</w:t>
            </w:r>
            <w:r w:rsidRPr="0006043F">
              <w:rPr>
                <w:rFonts w:hint="eastAsia"/>
                <w:strike/>
                <w:color w:val="000000"/>
              </w:rPr>
              <w:t>": "1", //</w:t>
            </w:r>
            <w:r w:rsidRPr="0006043F">
              <w:rPr>
                <w:rFonts w:hint="eastAsia"/>
                <w:strike/>
                <w:color w:val="000000"/>
              </w:rPr>
              <w:t>直播活动</w:t>
            </w:r>
            <w:r w:rsidRPr="0006043F">
              <w:rPr>
                <w:rFonts w:hint="eastAsia"/>
                <w:strike/>
                <w:color w:val="000000"/>
              </w:rPr>
              <w:t>ID</w:t>
            </w:r>
            <w:r w:rsidRPr="0006043F">
              <w:rPr>
                <w:rFonts w:hint="eastAsia"/>
                <w:strike/>
                <w:color w:val="000000"/>
              </w:rPr>
              <w:t>（数据上报用）</w:t>
            </w:r>
          </w:p>
          <w:p w14:paraId="769C8A0D" w14:textId="77777777" w:rsidR="003B7854" w:rsidRPr="0006043F" w:rsidRDefault="003B7854" w:rsidP="003B7854">
            <w:pPr>
              <w:ind w:leftChars="50" w:left="105"/>
              <w:rPr>
                <w:strike/>
                <w:color w:val="000000"/>
              </w:rPr>
            </w:pPr>
            <w:r w:rsidRPr="0006043F">
              <w:rPr>
                <w:rFonts w:hint="eastAsia"/>
                <w:strike/>
                <w:color w:val="000000"/>
              </w:rPr>
              <w:t xml:space="preserve">        "video_id:": "f71674e936d0008ace0d1e3e59899f36", //</w:t>
            </w:r>
            <w:r w:rsidRPr="0006043F">
              <w:rPr>
                <w:rFonts w:hint="eastAsia"/>
                <w:strike/>
                <w:color w:val="000000"/>
              </w:rPr>
              <w:t>频道</w:t>
            </w:r>
            <w:r w:rsidRPr="0006043F">
              <w:rPr>
                <w:rFonts w:hint="eastAsia"/>
                <w:strike/>
                <w:color w:val="000000"/>
              </w:rPr>
              <w:t>ID</w:t>
            </w:r>
          </w:p>
          <w:p w14:paraId="6E6914EC" w14:textId="77777777" w:rsidR="003B7854" w:rsidRPr="0006043F" w:rsidRDefault="003B7854" w:rsidP="003B7854">
            <w:pPr>
              <w:ind w:leftChars="50" w:left="105"/>
              <w:rPr>
                <w:strike/>
                <w:color w:val="000000"/>
              </w:rPr>
            </w:pPr>
            <w:r w:rsidRPr="0006043F">
              <w:rPr>
                <w:rFonts w:hint="eastAsia"/>
                <w:strike/>
                <w:color w:val="000000"/>
              </w:rPr>
              <w:tab/>
              <w:t>"video_import_id:": "428",//</w:t>
            </w:r>
            <w:r w:rsidRPr="0006043F">
              <w:rPr>
                <w:rFonts w:hint="eastAsia"/>
                <w:strike/>
                <w:color w:val="000000"/>
              </w:rPr>
              <w:t>频道注入</w:t>
            </w:r>
            <w:r w:rsidRPr="0006043F">
              <w:rPr>
                <w:rFonts w:hint="eastAsia"/>
                <w:strike/>
                <w:color w:val="000000"/>
              </w:rPr>
              <w:t>ID</w:t>
            </w:r>
          </w:p>
          <w:p w14:paraId="505499D8" w14:textId="77777777" w:rsidR="003B7854" w:rsidRPr="0006043F" w:rsidRDefault="003B7854" w:rsidP="003B7854">
            <w:pPr>
              <w:ind w:leftChars="50" w:left="105"/>
              <w:rPr>
                <w:strike/>
                <w:color w:val="000000"/>
              </w:rPr>
            </w:pPr>
            <w:r w:rsidRPr="0006043F">
              <w:rPr>
                <w:rFonts w:hint="eastAsia"/>
                <w:strike/>
                <w:color w:val="000000"/>
              </w:rPr>
              <w:t xml:space="preserve">        "index_id": "4bf9ddb73adcf06a6ad16b50671cc8b6", //</w:t>
            </w:r>
            <w:r w:rsidRPr="0006043F">
              <w:rPr>
                <w:rFonts w:hint="eastAsia"/>
                <w:strike/>
                <w:color w:val="000000"/>
              </w:rPr>
              <w:t>分集</w:t>
            </w:r>
            <w:r w:rsidRPr="0006043F">
              <w:rPr>
                <w:rFonts w:hint="eastAsia"/>
                <w:strike/>
                <w:color w:val="000000"/>
              </w:rPr>
              <w:t>ID</w:t>
            </w:r>
          </w:p>
          <w:p w14:paraId="589ED3E6" w14:textId="77777777" w:rsidR="003B7854" w:rsidRPr="0006043F" w:rsidRDefault="003B7854" w:rsidP="003B7854">
            <w:pPr>
              <w:ind w:leftChars="50" w:left="105"/>
              <w:rPr>
                <w:strike/>
                <w:color w:val="000000"/>
              </w:rPr>
            </w:pPr>
            <w:r w:rsidRPr="0006043F">
              <w:rPr>
                <w:rFonts w:hint="eastAsia"/>
                <w:strike/>
                <w:color w:val="000000"/>
              </w:rPr>
              <w:t xml:space="preserve">        "index_num": "0",</w:t>
            </w:r>
            <w:r w:rsidRPr="0006043F">
              <w:rPr>
                <w:rFonts w:hint="eastAsia"/>
                <w:strike/>
                <w:color w:val="000000"/>
              </w:rPr>
              <w:tab/>
              <w:t>//</w:t>
            </w:r>
            <w:r w:rsidRPr="0006043F">
              <w:rPr>
                <w:rFonts w:hint="eastAsia"/>
                <w:strike/>
                <w:color w:val="000000"/>
              </w:rPr>
              <w:t>分集索引</w:t>
            </w:r>
          </w:p>
          <w:p w14:paraId="603415FD" w14:textId="77777777" w:rsidR="003B7854" w:rsidRPr="0006043F" w:rsidRDefault="003B7854" w:rsidP="003B7854">
            <w:pPr>
              <w:ind w:leftChars="50" w:left="105"/>
              <w:rPr>
                <w:strike/>
                <w:color w:val="000000"/>
              </w:rPr>
            </w:pPr>
            <w:r w:rsidRPr="0006043F">
              <w:rPr>
                <w:strike/>
                <w:color w:val="000000"/>
              </w:rPr>
              <w:t xml:space="preserve">        "index_import_id": "",</w:t>
            </w:r>
            <w:r w:rsidRPr="0006043F">
              <w:rPr>
                <w:strike/>
                <w:color w:val="000000"/>
              </w:rPr>
              <w:tab/>
            </w:r>
          </w:p>
          <w:p w14:paraId="493C7947" w14:textId="77777777" w:rsidR="003B7854" w:rsidRPr="0006043F" w:rsidRDefault="003B7854" w:rsidP="003B7854">
            <w:pPr>
              <w:ind w:leftChars="50" w:left="105"/>
              <w:rPr>
                <w:strike/>
                <w:color w:val="000000"/>
              </w:rPr>
            </w:pPr>
            <w:r w:rsidRPr="0006043F">
              <w:rPr>
                <w:rFonts w:hint="eastAsia"/>
                <w:strike/>
                <w:color w:val="000000"/>
              </w:rPr>
              <w:t xml:space="preserve">        "media_id": "be7e02f8fabee3afcfd0b77568bbaf23", //</w:t>
            </w:r>
            <w:r w:rsidRPr="0006043F">
              <w:rPr>
                <w:rFonts w:hint="eastAsia"/>
                <w:strike/>
                <w:color w:val="000000"/>
              </w:rPr>
              <w:t>文件</w:t>
            </w:r>
            <w:r w:rsidRPr="0006043F">
              <w:rPr>
                <w:rFonts w:hint="eastAsia"/>
                <w:strike/>
                <w:color w:val="000000"/>
              </w:rPr>
              <w:t>ID</w:t>
            </w:r>
          </w:p>
          <w:p w14:paraId="300587FD" w14:textId="77777777" w:rsidR="003B7854" w:rsidRPr="0006043F" w:rsidRDefault="003B7854" w:rsidP="003B7854">
            <w:pPr>
              <w:ind w:leftChars="50" w:left="105"/>
              <w:rPr>
                <w:strike/>
                <w:color w:val="000000"/>
              </w:rPr>
            </w:pPr>
            <w:r w:rsidRPr="0006043F">
              <w:rPr>
                <w:rFonts w:hint="eastAsia"/>
                <w:strike/>
                <w:color w:val="000000"/>
              </w:rPr>
              <w:t xml:space="preserve">        "media_import_id": "1467", //</w:t>
            </w:r>
            <w:r w:rsidRPr="0006043F">
              <w:rPr>
                <w:rFonts w:hint="eastAsia"/>
                <w:strike/>
                <w:color w:val="000000"/>
              </w:rPr>
              <w:t>注入</w:t>
            </w:r>
            <w:r w:rsidRPr="0006043F">
              <w:rPr>
                <w:rFonts w:hint="eastAsia"/>
                <w:strike/>
                <w:color w:val="000000"/>
              </w:rPr>
              <w:t>ID</w:t>
            </w:r>
          </w:p>
          <w:p w14:paraId="5F3EBDAA" w14:textId="77777777" w:rsidR="003B7854" w:rsidRPr="0006043F" w:rsidRDefault="003B7854" w:rsidP="003B7854">
            <w:pPr>
              <w:ind w:leftChars="50" w:left="105"/>
              <w:rPr>
                <w:strike/>
                <w:color w:val="000000"/>
              </w:rPr>
            </w:pPr>
            <w:r w:rsidRPr="0006043F">
              <w:rPr>
                <w:strike/>
                <w:color w:val="000000"/>
              </w:rPr>
              <w:t xml:space="preserve">        "url": "http://124.228.15.19/ZmlkPTc1NERFNEUxRDM1MzYxNjIzNEUxRkQwNzI5OEEyRURDJnQ9NTZjMzQyNjgmdXVpZD02NWNhOTcxMmI0NDM0NmZkOGRhMWI4OGRjOWUyMjRlYiZyZHVyPTYxNTgmc3JnaWQ9NjY5MyZ1cmdpZD0x 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-/internettv/c1/2016/dianshiju/qingqiuhuc huanshuo/1046f978</w:t>
            </w:r>
            <w:r w:rsidRPr="0006043F">
              <w:rPr>
                <w:rFonts w:hint="eastAsia"/>
                <w:strike/>
                <w:color w:val="000000"/>
              </w:rPr>
              <w:t>4ccc8175d29ffd306cbf9e36e.ts", //</w:t>
            </w:r>
            <w:r w:rsidRPr="0006043F">
              <w:rPr>
                <w:rFonts w:hint="eastAsia"/>
                <w:strike/>
                <w:color w:val="000000"/>
              </w:rPr>
              <w:t>播放串</w:t>
            </w:r>
          </w:p>
          <w:p w14:paraId="04FF0AE9" w14:textId="77777777" w:rsidR="003B7854" w:rsidRPr="0006043F" w:rsidRDefault="003B7854" w:rsidP="003B7854">
            <w:pPr>
              <w:ind w:leftChars="50" w:left="105"/>
              <w:rPr>
                <w:strike/>
                <w:color w:val="000000"/>
              </w:rPr>
            </w:pPr>
            <w:r w:rsidRPr="0006043F">
              <w:rPr>
                <w:rFonts w:hint="eastAsia"/>
                <w:strike/>
                <w:color w:val="000000"/>
              </w:rPr>
              <w:t xml:space="preserve">        "url_backup": "", //</w:t>
            </w:r>
            <w:r w:rsidRPr="0006043F">
              <w:rPr>
                <w:rFonts w:hint="eastAsia"/>
                <w:strike/>
                <w:color w:val="000000"/>
              </w:rPr>
              <w:t>备用地址，无用</w:t>
            </w:r>
          </w:p>
          <w:p w14:paraId="4752528D" w14:textId="77777777" w:rsidR="003B7854" w:rsidRPr="0006043F" w:rsidRDefault="003B7854" w:rsidP="003B7854">
            <w:pPr>
              <w:ind w:leftChars="50" w:left="105"/>
              <w:rPr>
                <w:strike/>
                <w:color w:val="000000"/>
              </w:rPr>
            </w:pPr>
            <w:r w:rsidRPr="0006043F">
              <w:rPr>
                <w:rFonts w:hint="eastAsia"/>
                <w:strike/>
                <w:color w:val="000000"/>
              </w:rPr>
              <w:t xml:space="preserve">        "filetype": "ts", //</w:t>
            </w:r>
            <w:r w:rsidRPr="0006043F">
              <w:rPr>
                <w:rFonts w:hint="eastAsia"/>
                <w:strike/>
                <w:color w:val="000000"/>
              </w:rPr>
              <w:t>文件类型</w:t>
            </w:r>
          </w:p>
          <w:p w14:paraId="3C35D71F" w14:textId="77777777" w:rsidR="003B7854" w:rsidRPr="0006043F" w:rsidRDefault="003B7854" w:rsidP="003B7854">
            <w:pPr>
              <w:ind w:leftChars="50" w:left="105"/>
              <w:rPr>
                <w:strike/>
                <w:color w:val="000000"/>
              </w:rPr>
            </w:pPr>
            <w:r w:rsidRPr="0006043F">
              <w:rPr>
                <w:rFonts w:hint="eastAsia"/>
                <w:strike/>
                <w:color w:val="000000"/>
              </w:rPr>
              <w:t xml:space="preserve">        "quality": "hd",  //</w:t>
            </w:r>
            <w:r w:rsidRPr="0006043F">
              <w:rPr>
                <w:rFonts w:hint="eastAsia"/>
                <w:strike/>
                <w:color w:val="000000"/>
              </w:rPr>
              <w:t>清晰度</w:t>
            </w:r>
          </w:p>
          <w:p w14:paraId="788A8950" w14:textId="77777777" w:rsidR="003B7854" w:rsidRPr="0006043F" w:rsidRDefault="003B7854" w:rsidP="003B7854">
            <w:pPr>
              <w:ind w:leftChars="50" w:left="105"/>
              <w:rPr>
                <w:strike/>
                <w:color w:val="000000"/>
              </w:rPr>
            </w:pPr>
            <w:r w:rsidRPr="0006043F">
              <w:rPr>
                <w:strike/>
                <w:color w:val="000000"/>
              </w:rPr>
              <w:t xml:space="preserve">        "begin_play_time": "",</w:t>
            </w:r>
          </w:p>
          <w:p w14:paraId="75C2C615" w14:textId="77777777" w:rsidR="003B7854" w:rsidRPr="0006043F" w:rsidRDefault="003B7854" w:rsidP="003B7854">
            <w:pPr>
              <w:ind w:leftChars="50" w:left="105"/>
              <w:rPr>
                <w:strike/>
                <w:color w:val="000000"/>
              </w:rPr>
            </w:pPr>
            <w:r w:rsidRPr="0006043F">
              <w:rPr>
                <w:strike/>
                <w:color w:val="000000"/>
              </w:rPr>
              <w:t xml:space="preserve">        "play_time_len": "0",</w:t>
            </w:r>
          </w:p>
          <w:p w14:paraId="4C3615EE" w14:textId="77777777" w:rsidR="003B7854" w:rsidRPr="0006043F" w:rsidRDefault="003B7854" w:rsidP="003B7854">
            <w:pPr>
              <w:ind w:leftChars="50" w:left="105"/>
              <w:rPr>
                <w:strike/>
                <w:color w:val="000000"/>
              </w:rPr>
            </w:pPr>
            <w:r w:rsidRPr="0006043F">
              <w:rPr>
                <w:strike/>
                <w:color w:val="000000"/>
              </w:rPr>
              <w:t xml:space="preserve">        "ts_limit_min": "",</w:t>
            </w:r>
          </w:p>
          <w:p w14:paraId="51F42081" w14:textId="77777777" w:rsidR="003B7854" w:rsidRPr="0006043F" w:rsidRDefault="003B7854" w:rsidP="003B7854">
            <w:pPr>
              <w:ind w:leftChars="50" w:left="105"/>
              <w:rPr>
                <w:strike/>
                <w:color w:val="000000"/>
              </w:rPr>
            </w:pPr>
            <w:r w:rsidRPr="0006043F">
              <w:rPr>
                <w:strike/>
                <w:color w:val="000000"/>
              </w:rPr>
              <w:t xml:space="preserve">        "ts_default_pos": "",</w:t>
            </w:r>
          </w:p>
          <w:p w14:paraId="1D8FD4EC" w14:textId="77777777" w:rsidR="003B7854" w:rsidRPr="0006043F" w:rsidRDefault="003B7854" w:rsidP="003B7854">
            <w:pPr>
              <w:ind w:leftChars="50" w:left="105"/>
              <w:rPr>
                <w:strike/>
                <w:color w:val="000000"/>
              </w:rPr>
            </w:pPr>
            <w:r w:rsidRPr="0006043F">
              <w:rPr>
                <w:strike/>
                <w:color w:val="000000"/>
              </w:rPr>
              <w:t xml:space="preserve">        "dimensions": "0",</w:t>
            </w:r>
          </w:p>
          <w:p w14:paraId="31E83654" w14:textId="77777777" w:rsidR="003B7854" w:rsidRPr="0006043F" w:rsidRDefault="003B7854" w:rsidP="003B7854">
            <w:pPr>
              <w:ind w:leftChars="50" w:left="105"/>
              <w:rPr>
                <w:strike/>
                <w:color w:val="000000"/>
              </w:rPr>
            </w:pPr>
            <w:r w:rsidRPr="0006043F">
              <w:rPr>
                <w:strike/>
                <w:color w:val="000000"/>
              </w:rPr>
              <w:t xml:space="preserve">        "import_source": "mgtv",</w:t>
            </w:r>
          </w:p>
          <w:p w14:paraId="34791121" w14:textId="77777777" w:rsidR="003B7854" w:rsidRPr="0006043F" w:rsidRDefault="003B7854" w:rsidP="003B7854">
            <w:pPr>
              <w:ind w:leftChars="50" w:left="105"/>
              <w:rPr>
                <w:strike/>
                <w:color w:val="000000"/>
              </w:rPr>
            </w:pPr>
            <w:r w:rsidRPr="0006043F">
              <w:rPr>
                <w:strike/>
                <w:color w:val="000000"/>
              </w:rPr>
              <w:t xml:space="preserve">        "original_id": "",</w:t>
            </w:r>
          </w:p>
          <w:p w14:paraId="2392E5F3" w14:textId="77777777" w:rsidR="003B7854" w:rsidRPr="0006043F" w:rsidRDefault="003B7854" w:rsidP="003B7854">
            <w:pPr>
              <w:ind w:leftChars="50" w:left="105"/>
              <w:rPr>
                <w:strike/>
                <w:color w:val="000000"/>
              </w:rPr>
            </w:pPr>
            <w:r w:rsidRPr="0006043F">
              <w:rPr>
                <w:rFonts w:hint="eastAsia"/>
                <w:strike/>
                <w:color w:val="000000"/>
              </w:rPr>
              <w:t xml:space="preserve">        "isothercdn": "0"</w:t>
            </w:r>
            <w:r w:rsidR="006F7DD2" w:rsidRPr="0006043F">
              <w:rPr>
                <w:rFonts w:hint="eastAsia"/>
                <w:strike/>
                <w:color w:val="000000"/>
              </w:rPr>
              <w:t>,</w:t>
            </w:r>
            <w:r w:rsidRPr="0006043F">
              <w:rPr>
                <w:rFonts w:hint="eastAsia"/>
                <w:strike/>
                <w:color w:val="000000"/>
              </w:rPr>
              <w:t xml:space="preserve">  //</w:t>
            </w:r>
            <w:r w:rsidRPr="0006043F">
              <w:rPr>
                <w:rFonts w:hint="eastAsia"/>
                <w:strike/>
                <w:color w:val="000000"/>
              </w:rPr>
              <w:t>是否为第三方</w:t>
            </w:r>
            <w:r w:rsidRPr="0006043F">
              <w:rPr>
                <w:rFonts w:hint="eastAsia"/>
                <w:strike/>
                <w:color w:val="000000"/>
              </w:rPr>
              <w:t>CDN</w:t>
            </w:r>
            <w:r w:rsidRPr="0006043F">
              <w:rPr>
                <w:rFonts w:hint="eastAsia"/>
                <w:strike/>
                <w:color w:val="000000"/>
              </w:rPr>
              <w:t>，自有</w:t>
            </w:r>
            <w:r w:rsidRPr="0006043F">
              <w:rPr>
                <w:rFonts w:hint="eastAsia"/>
                <w:strike/>
                <w:color w:val="000000"/>
              </w:rPr>
              <w:t>CDN</w:t>
            </w:r>
            <w:r w:rsidRPr="0006043F">
              <w:rPr>
                <w:rFonts w:hint="eastAsia"/>
                <w:strike/>
                <w:color w:val="000000"/>
              </w:rPr>
              <w:t>需要发送心跳，详见直播心跳发送规则</w:t>
            </w:r>
          </w:p>
          <w:p w14:paraId="558C4F47" w14:textId="77777777" w:rsidR="00CA67FC" w:rsidRPr="0006043F" w:rsidRDefault="00CA67FC" w:rsidP="003B7854">
            <w:pPr>
              <w:ind w:leftChars="50" w:left="105"/>
              <w:rPr>
                <w:strike/>
                <w:color w:val="000000"/>
              </w:rPr>
            </w:pPr>
            <w:r w:rsidRPr="0006043F">
              <w:rPr>
                <w:rFonts w:hint="eastAsia"/>
                <w:strike/>
                <w:color w:val="000000"/>
              </w:rPr>
              <w:t xml:space="preserve">         </w:t>
            </w:r>
            <w:r w:rsidRPr="0006043F">
              <w:rPr>
                <w:strike/>
                <w:color w:val="000000"/>
              </w:rPr>
              <w:t>"cameraposition": "</w:t>
            </w:r>
            <w:r w:rsidR="00EE41B3" w:rsidRPr="0006043F">
              <w:rPr>
                <w:rFonts w:hint="eastAsia"/>
                <w:strike/>
                <w:color w:val="000000"/>
              </w:rPr>
              <w:t>1</w:t>
            </w:r>
            <w:r w:rsidRPr="0006043F">
              <w:rPr>
                <w:strike/>
                <w:color w:val="000000"/>
              </w:rPr>
              <w:t>",</w:t>
            </w:r>
          </w:p>
          <w:p w14:paraId="02CA32E2" w14:textId="77777777" w:rsidR="001A65F7" w:rsidRPr="0006043F" w:rsidRDefault="001A65F7" w:rsidP="001A65F7">
            <w:pPr>
              <w:ind w:leftChars="50" w:left="105"/>
              <w:rPr>
                <w:strike/>
                <w:color w:val="000000"/>
              </w:rPr>
            </w:pPr>
            <w:r w:rsidRPr="0006043F">
              <w:rPr>
                <w:rFonts w:hint="eastAsia"/>
                <w:strike/>
                <w:color w:val="000000"/>
              </w:rPr>
              <w:t xml:space="preserve">        </w:t>
            </w:r>
            <w:r w:rsidRPr="0006043F">
              <w:rPr>
                <w:strike/>
                <w:color w:val="000000"/>
              </w:rPr>
              <w:t xml:space="preserve"> "isfree": "</w:t>
            </w:r>
            <w:r w:rsidRPr="0006043F">
              <w:rPr>
                <w:rFonts w:hint="eastAsia"/>
                <w:strike/>
                <w:color w:val="000000"/>
              </w:rPr>
              <w:t>true</w:t>
            </w:r>
            <w:r w:rsidRPr="0006043F">
              <w:rPr>
                <w:strike/>
                <w:color w:val="000000"/>
              </w:rPr>
              <w:t>",</w:t>
            </w:r>
            <w:r w:rsidRPr="0006043F">
              <w:rPr>
                <w:rFonts w:hint="eastAsia"/>
                <w:strike/>
                <w:color w:val="000000"/>
              </w:rPr>
              <w:t xml:space="preserve"> //</w:t>
            </w:r>
            <w:r w:rsidRPr="0006043F">
              <w:rPr>
                <w:rFonts w:hint="eastAsia"/>
                <w:strike/>
                <w:color w:val="000000"/>
              </w:rPr>
              <w:t>是否为免费片，</w:t>
            </w:r>
            <w:r w:rsidRPr="0006043F">
              <w:rPr>
                <w:rFonts w:hint="eastAsia"/>
                <w:strike/>
                <w:color w:val="000000"/>
              </w:rPr>
              <w:t>true-</w:t>
            </w:r>
            <w:r w:rsidRPr="0006043F">
              <w:rPr>
                <w:rFonts w:hint="eastAsia"/>
                <w:strike/>
                <w:color w:val="000000"/>
              </w:rPr>
              <w:t>是，</w:t>
            </w:r>
            <w:r w:rsidRPr="0006043F">
              <w:rPr>
                <w:rFonts w:hint="eastAsia"/>
                <w:strike/>
                <w:color w:val="000000"/>
              </w:rPr>
              <w:t>false-</w:t>
            </w:r>
            <w:r w:rsidRPr="0006043F">
              <w:rPr>
                <w:rFonts w:hint="eastAsia"/>
                <w:strike/>
                <w:color w:val="000000"/>
              </w:rPr>
              <w:t>否</w:t>
            </w:r>
          </w:p>
          <w:p w14:paraId="220EC4A5" w14:textId="77777777" w:rsidR="00621E07" w:rsidRPr="0006043F" w:rsidRDefault="00621E07" w:rsidP="00621E07">
            <w:pPr>
              <w:ind w:leftChars="50" w:left="105"/>
              <w:rPr>
                <w:strike/>
                <w:color w:val="000000"/>
              </w:rPr>
            </w:pPr>
            <w:r w:rsidRPr="0006043F">
              <w:rPr>
                <w:rFonts w:hint="eastAsia"/>
                <w:strike/>
                <w:color w:val="000000"/>
              </w:rPr>
              <w:t xml:space="preserve">        </w:t>
            </w:r>
            <w:r w:rsidRPr="0006043F">
              <w:rPr>
                <w:strike/>
                <w:color w:val="000000"/>
              </w:rPr>
              <w:t xml:space="preserve"> "</w:t>
            </w:r>
            <w:r w:rsidRPr="0006043F">
              <w:rPr>
                <w:rFonts w:hint="eastAsia"/>
                <w:strike/>
                <w:color w:val="000000"/>
              </w:rPr>
              <w:t>content_id</w:t>
            </w:r>
            <w:r w:rsidRPr="0006043F">
              <w:rPr>
                <w:strike/>
                <w:color w:val="000000"/>
              </w:rPr>
              <w:t>": "</w:t>
            </w:r>
            <w:r w:rsidRPr="0006043F">
              <w:rPr>
                <w:rFonts w:hint="eastAsia"/>
                <w:strike/>
                <w:color w:val="000000"/>
              </w:rPr>
              <w:t>cctvhd</w:t>
            </w:r>
            <w:r w:rsidRPr="0006043F">
              <w:rPr>
                <w:strike/>
                <w:color w:val="000000"/>
              </w:rPr>
              <w:t>",</w:t>
            </w:r>
            <w:r w:rsidRPr="0006043F">
              <w:rPr>
                <w:rFonts w:hint="eastAsia"/>
                <w:strike/>
                <w:color w:val="000000"/>
              </w:rPr>
              <w:t xml:space="preserve"> //</w:t>
            </w:r>
            <w:r w:rsidR="008C6519" w:rsidRPr="0006043F">
              <w:rPr>
                <w:rFonts w:hint="eastAsia"/>
                <w:strike/>
                <w:color w:val="000000"/>
              </w:rPr>
              <w:t>直播流</w:t>
            </w:r>
            <w:r w:rsidR="008C6519" w:rsidRPr="0006043F">
              <w:rPr>
                <w:rFonts w:hint="eastAsia"/>
                <w:strike/>
                <w:color w:val="000000"/>
              </w:rPr>
              <w:t>ID</w:t>
            </w:r>
            <w:r w:rsidR="008C6519" w:rsidRPr="0006043F">
              <w:rPr>
                <w:rFonts w:hint="eastAsia"/>
                <w:strike/>
                <w:color w:val="000000"/>
              </w:rPr>
              <w:t>（数据上报用）</w:t>
            </w:r>
          </w:p>
          <w:p w14:paraId="2B9ABECB" w14:textId="77777777" w:rsidR="003B7854" w:rsidRPr="0006043F" w:rsidRDefault="003B7854" w:rsidP="003B7854">
            <w:pPr>
              <w:ind w:leftChars="50" w:left="105"/>
              <w:rPr>
                <w:strike/>
                <w:color w:val="000000"/>
              </w:rPr>
            </w:pPr>
            <w:r w:rsidRPr="0006043F">
              <w:rPr>
                <w:strike/>
                <w:color w:val="000000"/>
              </w:rPr>
              <w:t xml:space="preserve">    }</w:t>
            </w:r>
          </w:p>
          <w:p w14:paraId="6A963BD9" w14:textId="77777777" w:rsidR="0064474D" w:rsidRPr="0006043F" w:rsidRDefault="003B7854" w:rsidP="003B7854">
            <w:pPr>
              <w:ind w:leftChars="50" w:left="105"/>
              <w:rPr>
                <w:strike/>
                <w:color w:val="000000"/>
              </w:rPr>
            </w:pPr>
            <w:r w:rsidRPr="0006043F">
              <w:rPr>
                <w:strike/>
                <w:color w:val="000000"/>
              </w:rPr>
              <w:t>}</w:t>
            </w:r>
          </w:p>
        </w:tc>
      </w:tr>
    </w:tbl>
    <w:p w14:paraId="58CAC69B" w14:textId="77777777" w:rsidR="00AE3ECB" w:rsidRDefault="00AE3ECB" w:rsidP="00AE3ECB">
      <w:pPr>
        <w:pStyle w:val="2"/>
        <w:numPr>
          <w:ilvl w:val="1"/>
          <w:numId w:val="0"/>
        </w:numPr>
        <w:ind w:left="420" w:hanging="420"/>
      </w:pPr>
      <w:r>
        <w:rPr>
          <w:rFonts w:hint="eastAsia"/>
        </w:rPr>
        <w:t>2.17</w:t>
      </w:r>
      <w:r w:rsidR="009F7A3D">
        <w:rPr>
          <w:rFonts w:hint="eastAsia"/>
        </w:rPr>
        <w:t>搜索接口</w:t>
      </w:r>
      <w:r w:rsidR="009F7A3D">
        <w:t xml:space="preserve"> </w:t>
      </w:r>
    </w:p>
    <w:p w14:paraId="76321AF2" w14:textId="77777777" w:rsidR="00AE3ECB" w:rsidRDefault="00AE3ECB" w:rsidP="00AE3ECB">
      <w:r>
        <w:rPr>
          <w:rFonts w:hint="eastAsia"/>
        </w:rPr>
        <w:t>接口地址：</w:t>
      </w:r>
      <w:r>
        <w:t xml:space="preserve"> </w:t>
      </w:r>
      <w:r>
        <w:rPr>
          <w:rFonts w:hint="eastAsia"/>
        </w:rPr>
        <w:t>epg/</w:t>
      </w:r>
      <w:r w:rsidR="00B46FB7">
        <w:rPr>
          <w:rFonts w:hint="eastAsia"/>
          <w:szCs w:val="21"/>
        </w:rPr>
        <w:t>search</w:t>
      </w:r>
    </w:p>
    <w:p w14:paraId="7B40B2AB" w14:textId="77777777" w:rsidR="00AE3ECB" w:rsidRDefault="00AE3ECB" w:rsidP="00AE3ECB">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3ECB" w14:paraId="5A3A228B" w14:textId="77777777" w:rsidTr="00C70A34">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C133497" w14:textId="77777777" w:rsidR="00AE3ECB" w:rsidRDefault="00AE3ECB" w:rsidP="00C70A34">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7D58968" w14:textId="77777777" w:rsidR="00AE3ECB" w:rsidRDefault="00AE3ECB" w:rsidP="00C70A34">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26051AB2" w14:textId="77777777" w:rsidR="00AE3ECB" w:rsidRDefault="00AE3ECB" w:rsidP="00C70A34">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CDDF62F" w14:textId="77777777" w:rsidR="00AE3ECB" w:rsidRDefault="00AE3ECB" w:rsidP="00C70A34">
            <w:r>
              <w:rPr>
                <w:rFonts w:hint="eastAsia"/>
              </w:rPr>
              <w:t>是否必传</w:t>
            </w:r>
          </w:p>
        </w:tc>
      </w:tr>
      <w:tr w:rsidR="00AE3ECB" w:rsidRPr="00B160F8" w14:paraId="6A5D505A" w14:textId="77777777" w:rsidTr="00C70A34">
        <w:tc>
          <w:tcPr>
            <w:tcW w:w="937" w:type="pct"/>
            <w:tcBorders>
              <w:top w:val="single" w:sz="0" w:space="0" w:color="000000"/>
              <w:left w:val="single" w:sz="0" w:space="0" w:color="000000"/>
              <w:bottom w:val="single" w:sz="0" w:space="0" w:color="000000"/>
              <w:right w:val="single" w:sz="0" w:space="0" w:color="000000"/>
            </w:tcBorders>
          </w:tcPr>
          <w:p w14:paraId="034C148D" w14:textId="77777777" w:rsidR="00AE3ECB" w:rsidRDefault="00AE3ECB" w:rsidP="00C70A34">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18BD27D6"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BAE0294" w14:textId="77777777" w:rsidR="00AE3ECB" w:rsidRDefault="00AE3ECB" w:rsidP="00C70A34">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4DA5BD55" w14:textId="77777777" w:rsidR="00AE3ECB" w:rsidRPr="00B160F8" w:rsidRDefault="00AE3ECB" w:rsidP="00C70A34">
            <w:pPr>
              <w:jc w:val="left"/>
            </w:pPr>
            <w:r>
              <w:rPr>
                <w:rFonts w:hint="eastAsia"/>
              </w:rPr>
              <w:t>Y</w:t>
            </w:r>
          </w:p>
        </w:tc>
      </w:tr>
      <w:tr w:rsidR="00AE3ECB" w:rsidRPr="002C58EB" w14:paraId="203ED752" w14:textId="77777777" w:rsidTr="00C70A34">
        <w:tc>
          <w:tcPr>
            <w:tcW w:w="937" w:type="pct"/>
            <w:tcBorders>
              <w:top w:val="single" w:sz="0" w:space="0" w:color="000000"/>
              <w:left w:val="single" w:sz="0" w:space="0" w:color="000000"/>
              <w:bottom w:val="single" w:sz="0" w:space="0" w:color="000000"/>
              <w:right w:val="single" w:sz="0" w:space="0" w:color="000000"/>
            </w:tcBorders>
          </w:tcPr>
          <w:p w14:paraId="18E06ACF" w14:textId="77777777" w:rsidR="00AE3ECB" w:rsidRPr="00292CEE" w:rsidRDefault="00AE3ECB" w:rsidP="00C70A34">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746E4011"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49CC735" w14:textId="77777777" w:rsidR="00AE3ECB" w:rsidRPr="008775C6" w:rsidRDefault="00AE3ECB" w:rsidP="00C70A34">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4D931FFC" w14:textId="77777777" w:rsidR="00AE3ECB" w:rsidRDefault="00AE3ECB" w:rsidP="00C70A34">
            <w:pPr>
              <w:jc w:val="left"/>
            </w:pPr>
            <w:r>
              <w:rPr>
                <w:rFonts w:hint="eastAsia"/>
              </w:rPr>
              <w:t>N</w:t>
            </w:r>
          </w:p>
        </w:tc>
      </w:tr>
      <w:tr w:rsidR="00AE3ECB" w:rsidRPr="002C58EB" w14:paraId="32E78F3A" w14:textId="77777777" w:rsidTr="00C70A34">
        <w:tc>
          <w:tcPr>
            <w:tcW w:w="937" w:type="pct"/>
            <w:tcBorders>
              <w:top w:val="single" w:sz="0" w:space="0" w:color="000000"/>
              <w:left w:val="single" w:sz="0" w:space="0" w:color="000000"/>
              <w:bottom w:val="single" w:sz="0" w:space="0" w:color="000000"/>
              <w:right w:val="single" w:sz="0" w:space="0" w:color="000000"/>
            </w:tcBorders>
          </w:tcPr>
          <w:p w14:paraId="25D73749" w14:textId="77777777" w:rsidR="00AE3ECB" w:rsidRDefault="00AE3ECB" w:rsidP="00C70A34">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4C70C4D5"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D3C0D00" w14:textId="77777777" w:rsidR="00AE3ECB" w:rsidRDefault="00AE3ECB" w:rsidP="00C70A34">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23CB88E0" w14:textId="77777777" w:rsidR="00AE3ECB" w:rsidRDefault="00AE3ECB" w:rsidP="00C70A34">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524EC4FA" w14:textId="77777777" w:rsidR="00AE3ECB" w:rsidRPr="002C58EB" w:rsidRDefault="00AE3ECB" w:rsidP="00C70A34">
            <w:pPr>
              <w:jc w:val="left"/>
            </w:pPr>
            <w:r>
              <w:rPr>
                <w:rFonts w:hint="eastAsia"/>
              </w:rPr>
              <w:t>Y</w:t>
            </w:r>
          </w:p>
        </w:tc>
      </w:tr>
      <w:tr w:rsidR="00AE3ECB" w:rsidRPr="008775C6" w14:paraId="290BC2EF" w14:textId="77777777" w:rsidTr="00C70A34">
        <w:tc>
          <w:tcPr>
            <w:tcW w:w="937" w:type="pct"/>
            <w:tcBorders>
              <w:top w:val="single" w:sz="0" w:space="0" w:color="000000"/>
              <w:left w:val="single" w:sz="0" w:space="0" w:color="000000"/>
              <w:bottom w:val="single" w:sz="0" w:space="0" w:color="000000"/>
              <w:right w:val="single" w:sz="0" w:space="0" w:color="000000"/>
            </w:tcBorders>
          </w:tcPr>
          <w:p w14:paraId="786E66D4" w14:textId="77777777" w:rsidR="00AE3ECB" w:rsidRDefault="00AE3ECB" w:rsidP="00C70A34">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3E6BCD26"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8AA07A4" w14:textId="77777777" w:rsidR="00AE3ECB" w:rsidRDefault="00AE3ECB" w:rsidP="00C70A34">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DF3FA71" w14:textId="77777777" w:rsidR="00AE3ECB" w:rsidRDefault="00AE3ECB" w:rsidP="00C70A34">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53DB8F0D" w14:textId="77777777" w:rsidR="00AE3ECB" w:rsidRPr="008775C6" w:rsidRDefault="00AE3ECB" w:rsidP="00C70A34">
            <w:pPr>
              <w:jc w:val="left"/>
            </w:pPr>
            <w:r>
              <w:rPr>
                <w:rFonts w:hint="eastAsia"/>
              </w:rPr>
              <w:t>Y</w:t>
            </w:r>
          </w:p>
        </w:tc>
      </w:tr>
      <w:tr w:rsidR="00AE3ECB" w14:paraId="7BC3D01B" w14:textId="77777777" w:rsidTr="00C70A34">
        <w:tc>
          <w:tcPr>
            <w:tcW w:w="937" w:type="pct"/>
            <w:tcBorders>
              <w:top w:val="single" w:sz="0" w:space="0" w:color="000000"/>
              <w:left w:val="single" w:sz="0" w:space="0" w:color="000000"/>
              <w:bottom w:val="single" w:sz="0" w:space="0" w:color="000000"/>
              <w:right w:val="single" w:sz="0" w:space="0" w:color="000000"/>
            </w:tcBorders>
          </w:tcPr>
          <w:p w14:paraId="4342232A" w14:textId="77777777" w:rsidR="00AE3ECB" w:rsidRPr="00292CEE" w:rsidRDefault="00AE3ECB" w:rsidP="00C70A34">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5B4BE204"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92A928A" w14:textId="77777777" w:rsidR="00AE3ECB" w:rsidRPr="008775C6" w:rsidRDefault="00AE3ECB" w:rsidP="00C70A34">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1447EDE" w14:textId="77777777" w:rsidR="00AE3ECB" w:rsidRDefault="00AE3ECB" w:rsidP="00C70A34">
            <w:pPr>
              <w:jc w:val="left"/>
            </w:pPr>
            <w:r>
              <w:rPr>
                <w:rFonts w:hint="eastAsia"/>
              </w:rPr>
              <w:t>Y</w:t>
            </w:r>
          </w:p>
        </w:tc>
      </w:tr>
      <w:tr w:rsidR="00AE3ECB" w14:paraId="7169D2A7" w14:textId="77777777" w:rsidTr="00C70A34">
        <w:tc>
          <w:tcPr>
            <w:tcW w:w="937" w:type="pct"/>
            <w:tcBorders>
              <w:top w:val="single" w:sz="0" w:space="0" w:color="000000"/>
              <w:left w:val="single" w:sz="0" w:space="0" w:color="000000"/>
              <w:bottom w:val="single" w:sz="0" w:space="0" w:color="000000"/>
              <w:right w:val="single" w:sz="0" w:space="0" w:color="000000"/>
            </w:tcBorders>
          </w:tcPr>
          <w:p w14:paraId="22138443" w14:textId="77777777" w:rsidR="00AE3ECB" w:rsidRPr="007B0EC0" w:rsidRDefault="00AE3ECB" w:rsidP="00C70A34">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1C5B9E8"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979E2A1" w14:textId="77777777" w:rsidR="00AE3ECB" w:rsidRDefault="00AE3ECB" w:rsidP="00C70A34">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53F8232A" w14:textId="77777777" w:rsidR="00AE3ECB" w:rsidRDefault="00AE3ECB" w:rsidP="00C70A34">
            <w:pPr>
              <w:jc w:val="left"/>
            </w:pPr>
            <w:r>
              <w:rPr>
                <w:rFonts w:hint="eastAsia"/>
              </w:rPr>
              <w:t>Y</w:t>
            </w:r>
          </w:p>
        </w:tc>
      </w:tr>
      <w:tr w:rsidR="00AE3ECB" w14:paraId="69ADE5AD" w14:textId="77777777" w:rsidTr="00C70A34">
        <w:tc>
          <w:tcPr>
            <w:tcW w:w="937" w:type="pct"/>
            <w:tcBorders>
              <w:top w:val="single" w:sz="0" w:space="0" w:color="000000"/>
              <w:left w:val="single" w:sz="0" w:space="0" w:color="000000"/>
              <w:bottom w:val="single" w:sz="0" w:space="0" w:color="000000"/>
              <w:right w:val="single" w:sz="0" w:space="0" w:color="000000"/>
            </w:tcBorders>
          </w:tcPr>
          <w:p w14:paraId="03C34D0E" w14:textId="77777777" w:rsidR="00AE3ECB" w:rsidRPr="007B0EC0" w:rsidRDefault="00AE3ECB" w:rsidP="00C70A34">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766FB347"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63D968A" w14:textId="77777777" w:rsidR="00AE3ECB" w:rsidRDefault="00AE3ECB" w:rsidP="00C70A34">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73C50DC3" w14:textId="77777777" w:rsidR="00AE3ECB" w:rsidRDefault="00AE3ECB" w:rsidP="00C70A34">
            <w:pPr>
              <w:jc w:val="left"/>
            </w:pPr>
            <w:r>
              <w:rPr>
                <w:rFonts w:hint="eastAsia"/>
              </w:rPr>
              <w:t>Y</w:t>
            </w:r>
          </w:p>
        </w:tc>
      </w:tr>
      <w:tr w:rsidR="00AE3ECB" w14:paraId="22FA8C3C" w14:textId="77777777" w:rsidTr="00C70A34">
        <w:tc>
          <w:tcPr>
            <w:tcW w:w="937" w:type="pct"/>
            <w:tcBorders>
              <w:top w:val="single" w:sz="0" w:space="0" w:color="000000"/>
              <w:left w:val="single" w:sz="0" w:space="0" w:color="000000"/>
              <w:bottom w:val="single" w:sz="0" w:space="0" w:color="000000"/>
              <w:right w:val="single" w:sz="0" w:space="0" w:color="000000"/>
            </w:tcBorders>
          </w:tcPr>
          <w:p w14:paraId="4F511728" w14:textId="77777777" w:rsidR="00AE3ECB" w:rsidRPr="007B0EC0" w:rsidRDefault="00AE3ECB" w:rsidP="00C70A34">
            <w:pPr>
              <w:jc w:val="left"/>
            </w:pPr>
            <w:r w:rsidRPr="00911F4C">
              <w:t>media_asset_id</w:t>
            </w:r>
          </w:p>
        </w:tc>
        <w:tc>
          <w:tcPr>
            <w:tcW w:w="564" w:type="pct"/>
            <w:tcBorders>
              <w:top w:val="single" w:sz="0" w:space="0" w:color="000000"/>
              <w:left w:val="single" w:sz="0" w:space="0" w:color="000000"/>
              <w:bottom w:val="single" w:sz="0" w:space="0" w:color="000000"/>
              <w:right w:val="single" w:sz="0" w:space="0" w:color="000000"/>
            </w:tcBorders>
          </w:tcPr>
          <w:p w14:paraId="74F2364A" w14:textId="77777777" w:rsidR="00AE3ECB" w:rsidRDefault="00AE3ECB"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B19B025" w14:textId="77777777" w:rsidR="00AE3ECB" w:rsidRDefault="00AE3ECB" w:rsidP="00626C92">
            <w:pPr>
              <w:jc w:val="left"/>
            </w:pPr>
            <w:r w:rsidRPr="00911F4C">
              <w:rPr>
                <w:rFonts w:hint="eastAsia"/>
              </w:rPr>
              <w:t>媒资包</w:t>
            </w:r>
            <w:r w:rsidRPr="00911F4C">
              <w:rPr>
                <w:rFonts w:hint="eastAsia"/>
              </w:rPr>
              <w:t>ID</w:t>
            </w:r>
            <w:r>
              <w:rPr>
                <w:rFonts w:hint="eastAsia"/>
              </w:rPr>
              <w:t>,</w:t>
            </w:r>
            <w:r>
              <w:t xml:space="preserve"> </w:t>
            </w:r>
            <w:r w:rsidR="00626C92">
              <w:rPr>
                <w:rFonts w:hint="eastAsia"/>
              </w:rPr>
              <w:t>需要搜索的媒资包</w:t>
            </w:r>
            <w:r w:rsidR="00626C92">
              <w:rPr>
                <w:rFonts w:hint="eastAsia"/>
              </w:rPr>
              <w:t>ID</w:t>
            </w:r>
            <w:r w:rsidR="00190781">
              <w:rPr>
                <w:rFonts w:hint="eastAsia"/>
              </w:rPr>
              <w:t>，不传则搜全部</w:t>
            </w:r>
          </w:p>
        </w:tc>
        <w:tc>
          <w:tcPr>
            <w:tcW w:w="937" w:type="pct"/>
            <w:tcBorders>
              <w:top w:val="single" w:sz="0" w:space="0" w:color="000000"/>
              <w:left w:val="single" w:sz="0" w:space="0" w:color="000000"/>
              <w:bottom w:val="single" w:sz="0" w:space="0" w:color="000000"/>
              <w:right w:val="single" w:sz="0" w:space="0" w:color="000000"/>
            </w:tcBorders>
          </w:tcPr>
          <w:p w14:paraId="73872746" w14:textId="77777777" w:rsidR="00AE3ECB" w:rsidRDefault="00AE3ECB" w:rsidP="00C70A34">
            <w:pPr>
              <w:jc w:val="left"/>
            </w:pPr>
            <w:r>
              <w:rPr>
                <w:rFonts w:hint="eastAsia"/>
              </w:rPr>
              <w:t>N</w:t>
            </w:r>
          </w:p>
        </w:tc>
      </w:tr>
      <w:tr w:rsidR="0012196F" w14:paraId="65B13996" w14:textId="77777777" w:rsidTr="00C70A34">
        <w:tc>
          <w:tcPr>
            <w:tcW w:w="937" w:type="pct"/>
            <w:tcBorders>
              <w:top w:val="single" w:sz="0" w:space="0" w:color="000000"/>
              <w:left w:val="single" w:sz="0" w:space="0" w:color="000000"/>
              <w:bottom w:val="single" w:sz="0" w:space="0" w:color="000000"/>
              <w:right w:val="single" w:sz="0" w:space="0" w:color="000000"/>
            </w:tcBorders>
          </w:tcPr>
          <w:p w14:paraId="00E2B18B" w14:textId="77777777" w:rsidR="0012196F" w:rsidRPr="00911F4C" w:rsidRDefault="0012196F" w:rsidP="00C70A34">
            <w:pPr>
              <w:jc w:val="left"/>
            </w:pPr>
            <w:r>
              <w:rPr>
                <w:rFonts w:hint="eastAsia"/>
              </w:rPr>
              <w:t>search_key</w:t>
            </w:r>
          </w:p>
        </w:tc>
        <w:tc>
          <w:tcPr>
            <w:tcW w:w="564" w:type="pct"/>
            <w:tcBorders>
              <w:top w:val="single" w:sz="0" w:space="0" w:color="000000"/>
              <w:left w:val="single" w:sz="0" w:space="0" w:color="000000"/>
              <w:bottom w:val="single" w:sz="0" w:space="0" w:color="000000"/>
              <w:right w:val="single" w:sz="0" w:space="0" w:color="000000"/>
            </w:tcBorders>
          </w:tcPr>
          <w:p w14:paraId="13C1C983" w14:textId="77777777" w:rsidR="0012196F" w:rsidRDefault="0012196F" w:rsidP="00C70A34">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C5C59EC" w14:textId="77777777" w:rsidR="0012196F" w:rsidRPr="00911F4C" w:rsidRDefault="0012196F" w:rsidP="005735D5">
            <w:pPr>
              <w:jc w:val="left"/>
            </w:pPr>
            <w:r>
              <w:rPr>
                <w:rFonts w:hint="eastAsia"/>
              </w:rPr>
              <w:t>搜索关键字</w:t>
            </w:r>
            <w:r w:rsidR="00150035">
              <w:rPr>
                <w:rFonts w:hint="eastAsia"/>
              </w:rPr>
              <w:t>,</w:t>
            </w:r>
            <w:r w:rsidR="00150035">
              <w:rPr>
                <w:rFonts w:hint="eastAsia"/>
              </w:rPr>
              <w:t>简拼</w:t>
            </w:r>
            <w:r w:rsidR="002C7E26">
              <w:rPr>
                <w:rFonts w:hint="eastAsia"/>
              </w:rPr>
              <w:t>，首字母</w:t>
            </w:r>
            <w:r w:rsidR="006E7991">
              <w:rPr>
                <w:rFonts w:hint="eastAsia"/>
              </w:rPr>
              <w:t>或</w:t>
            </w:r>
            <w:r w:rsidR="006E7991" w:rsidRPr="006E7991">
              <w:rPr>
                <w:rFonts w:hint="eastAsia"/>
                <w:color w:val="FF0000"/>
              </w:rPr>
              <w:t>中文（根据</w:t>
            </w:r>
            <w:r w:rsidR="006E7991" w:rsidRPr="006E7991">
              <w:rPr>
                <w:rFonts w:hint="eastAsia"/>
                <w:color w:val="FF0000"/>
              </w:rPr>
              <w:t>search_type</w:t>
            </w:r>
            <w:r w:rsidR="006E7991" w:rsidRPr="006E7991">
              <w:rPr>
                <w:rFonts w:hint="eastAsia"/>
                <w:color w:val="FF0000"/>
              </w:rPr>
              <w:t>）</w:t>
            </w:r>
          </w:p>
        </w:tc>
        <w:tc>
          <w:tcPr>
            <w:tcW w:w="937" w:type="pct"/>
            <w:tcBorders>
              <w:top w:val="single" w:sz="0" w:space="0" w:color="000000"/>
              <w:left w:val="single" w:sz="0" w:space="0" w:color="000000"/>
              <w:bottom w:val="single" w:sz="0" w:space="0" w:color="000000"/>
              <w:right w:val="single" w:sz="0" w:space="0" w:color="000000"/>
            </w:tcBorders>
          </w:tcPr>
          <w:p w14:paraId="4DF25B9B" w14:textId="77777777" w:rsidR="0012196F" w:rsidRDefault="0012196F" w:rsidP="00C70A34">
            <w:pPr>
              <w:jc w:val="left"/>
            </w:pPr>
            <w:r>
              <w:rPr>
                <w:rFonts w:hint="eastAsia"/>
              </w:rPr>
              <w:t>Y</w:t>
            </w:r>
          </w:p>
        </w:tc>
      </w:tr>
      <w:tr w:rsidR="00F9658E" w14:paraId="58F6D917" w14:textId="77777777" w:rsidTr="00C70A34">
        <w:tc>
          <w:tcPr>
            <w:tcW w:w="937" w:type="pct"/>
            <w:tcBorders>
              <w:top w:val="single" w:sz="0" w:space="0" w:color="000000"/>
              <w:left w:val="single" w:sz="0" w:space="0" w:color="000000"/>
              <w:bottom w:val="single" w:sz="0" w:space="0" w:color="000000"/>
              <w:right w:val="single" w:sz="0" w:space="0" w:color="000000"/>
            </w:tcBorders>
          </w:tcPr>
          <w:p w14:paraId="5AFB23C8" w14:textId="77777777" w:rsidR="00F9658E" w:rsidRPr="006D6E6F" w:rsidRDefault="00F9658E" w:rsidP="00FB1843">
            <w:pPr>
              <w:jc w:val="left"/>
            </w:pPr>
            <w:r w:rsidRPr="006D6E6F">
              <w:t>page_size</w:t>
            </w:r>
          </w:p>
        </w:tc>
        <w:tc>
          <w:tcPr>
            <w:tcW w:w="564" w:type="pct"/>
            <w:tcBorders>
              <w:top w:val="single" w:sz="0" w:space="0" w:color="000000"/>
              <w:left w:val="single" w:sz="0" w:space="0" w:color="000000"/>
              <w:bottom w:val="single" w:sz="0" w:space="0" w:color="000000"/>
              <w:right w:val="single" w:sz="0" w:space="0" w:color="000000"/>
            </w:tcBorders>
          </w:tcPr>
          <w:p w14:paraId="6F9885E5" w14:textId="77777777" w:rsidR="00F9658E" w:rsidRDefault="00F9658E"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955A504" w14:textId="77777777" w:rsidR="00F9658E" w:rsidRPr="006D6E6F" w:rsidRDefault="00F9658E" w:rsidP="00FB1843">
            <w:pPr>
              <w:jc w:val="left"/>
            </w:pPr>
            <w:r w:rsidRPr="006D6E6F">
              <w:rPr>
                <w:rFonts w:hint="eastAsia"/>
              </w:rPr>
              <w:t>分页大小</w:t>
            </w:r>
            <w:r w:rsidRPr="006D6E6F">
              <w:rPr>
                <w:rFonts w:hint="eastAsia"/>
              </w:rPr>
              <w:t>,</w:t>
            </w:r>
            <w:r w:rsidRPr="006D6E6F">
              <w:rPr>
                <w:rFonts w:hint="eastAsia"/>
              </w:rPr>
              <w:t>默认为</w:t>
            </w:r>
            <w:r w:rsidR="009665F0">
              <w:rPr>
                <w:rFonts w:hint="eastAsia"/>
              </w:rPr>
              <w:t>40</w:t>
            </w:r>
          </w:p>
        </w:tc>
        <w:tc>
          <w:tcPr>
            <w:tcW w:w="937" w:type="pct"/>
            <w:tcBorders>
              <w:top w:val="single" w:sz="0" w:space="0" w:color="000000"/>
              <w:left w:val="single" w:sz="0" w:space="0" w:color="000000"/>
              <w:bottom w:val="single" w:sz="0" w:space="0" w:color="000000"/>
              <w:right w:val="single" w:sz="0" w:space="0" w:color="000000"/>
            </w:tcBorders>
          </w:tcPr>
          <w:p w14:paraId="75A869FC" w14:textId="77777777" w:rsidR="00F9658E" w:rsidRDefault="00F9658E" w:rsidP="00FB1843">
            <w:pPr>
              <w:jc w:val="left"/>
            </w:pPr>
            <w:r>
              <w:rPr>
                <w:rFonts w:hint="eastAsia"/>
              </w:rPr>
              <w:t>N</w:t>
            </w:r>
          </w:p>
        </w:tc>
      </w:tr>
      <w:tr w:rsidR="00F9658E" w14:paraId="71237E0B" w14:textId="77777777" w:rsidTr="00C70A34">
        <w:tc>
          <w:tcPr>
            <w:tcW w:w="937" w:type="pct"/>
            <w:tcBorders>
              <w:top w:val="single" w:sz="0" w:space="0" w:color="000000"/>
              <w:left w:val="single" w:sz="0" w:space="0" w:color="000000"/>
              <w:bottom w:val="single" w:sz="0" w:space="0" w:color="000000"/>
              <w:right w:val="single" w:sz="0" w:space="0" w:color="000000"/>
            </w:tcBorders>
          </w:tcPr>
          <w:p w14:paraId="10F31A9B" w14:textId="77777777" w:rsidR="00F9658E" w:rsidRPr="006D6E6F" w:rsidRDefault="00F9658E" w:rsidP="00FB1843">
            <w:pPr>
              <w:jc w:val="left"/>
            </w:pPr>
            <w:r w:rsidRPr="006D6E6F">
              <w:t>page_index</w:t>
            </w:r>
          </w:p>
        </w:tc>
        <w:tc>
          <w:tcPr>
            <w:tcW w:w="564" w:type="pct"/>
            <w:tcBorders>
              <w:top w:val="single" w:sz="0" w:space="0" w:color="000000"/>
              <w:left w:val="single" w:sz="0" w:space="0" w:color="000000"/>
              <w:bottom w:val="single" w:sz="0" w:space="0" w:color="000000"/>
              <w:right w:val="single" w:sz="0" w:space="0" w:color="000000"/>
            </w:tcBorders>
          </w:tcPr>
          <w:p w14:paraId="59505837" w14:textId="77777777" w:rsidR="00F9658E" w:rsidRDefault="00F9658E"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A5520C0" w14:textId="77777777" w:rsidR="00F9658E" w:rsidRPr="006D6E6F" w:rsidRDefault="00F9658E" w:rsidP="00FB1843">
            <w:pPr>
              <w:jc w:val="left"/>
            </w:pPr>
            <w:r w:rsidRPr="006D6E6F">
              <w:rPr>
                <w:rFonts w:hint="eastAsia"/>
              </w:rPr>
              <w:t>分页索引</w:t>
            </w:r>
            <w:r w:rsidRPr="006D6E6F">
              <w:rPr>
                <w:rFonts w:hint="eastAsia"/>
              </w:rPr>
              <w:t>,0</w:t>
            </w:r>
            <w:r w:rsidRPr="006D6E6F">
              <w:rPr>
                <w:rFonts w:hint="eastAsia"/>
              </w:rPr>
              <w:t>为第</w:t>
            </w:r>
            <w:r w:rsidRPr="006D6E6F">
              <w:rPr>
                <w:rFonts w:hint="eastAsia"/>
              </w:rPr>
              <w:t>1</w:t>
            </w:r>
            <w:r w:rsidRPr="006D6E6F">
              <w:rPr>
                <w:rFonts w:hint="eastAsia"/>
              </w:rPr>
              <w:t>页，默认为</w:t>
            </w:r>
            <w:r w:rsidRPr="006D6E6F">
              <w:rPr>
                <w:rFonts w:hint="eastAsia"/>
              </w:rPr>
              <w:t>0</w:t>
            </w:r>
          </w:p>
        </w:tc>
        <w:tc>
          <w:tcPr>
            <w:tcW w:w="937" w:type="pct"/>
            <w:tcBorders>
              <w:top w:val="single" w:sz="0" w:space="0" w:color="000000"/>
              <w:left w:val="single" w:sz="0" w:space="0" w:color="000000"/>
              <w:bottom w:val="single" w:sz="0" w:space="0" w:color="000000"/>
              <w:right w:val="single" w:sz="0" w:space="0" w:color="000000"/>
            </w:tcBorders>
          </w:tcPr>
          <w:p w14:paraId="2ED65FBC" w14:textId="77777777" w:rsidR="00F9658E" w:rsidRDefault="00F9658E" w:rsidP="00FB1843">
            <w:pPr>
              <w:jc w:val="left"/>
            </w:pPr>
            <w:r>
              <w:rPr>
                <w:rFonts w:hint="eastAsia"/>
              </w:rPr>
              <w:t>N</w:t>
            </w:r>
          </w:p>
        </w:tc>
      </w:tr>
      <w:tr w:rsidR="009E408B" w14:paraId="6681FA8C" w14:textId="77777777" w:rsidTr="00C70A34">
        <w:tc>
          <w:tcPr>
            <w:tcW w:w="937" w:type="pct"/>
            <w:tcBorders>
              <w:top w:val="single" w:sz="0" w:space="0" w:color="000000"/>
              <w:left w:val="single" w:sz="0" w:space="0" w:color="000000"/>
              <w:bottom w:val="single" w:sz="0" w:space="0" w:color="000000"/>
              <w:right w:val="single" w:sz="0" w:space="0" w:color="000000"/>
            </w:tcBorders>
          </w:tcPr>
          <w:p w14:paraId="79A76886" w14:textId="77777777" w:rsidR="009E408B" w:rsidRPr="006D6E6F" w:rsidRDefault="009E408B" w:rsidP="00FB1843">
            <w:pPr>
              <w:jc w:val="left"/>
            </w:pPr>
            <w:r>
              <w:rPr>
                <w:rFonts w:hint="eastAsia"/>
              </w:rPr>
              <w:t>search_type</w:t>
            </w:r>
          </w:p>
        </w:tc>
        <w:tc>
          <w:tcPr>
            <w:tcW w:w="564" w:type="pct"/>
            <w:tcBorders>
              <w:top w:val="single" w:sz="0" w:space="0" w:color="000000"/>
              <w:left w:val="single" w:sz="0" w:space="0" w:color="000000"/>
              <w:bottom w:val="single" w:sz="0" w:space="0" w:color="000000"/>
              <w:right w:val="single" w:sz="0" w:space="0" w:color="000000"/>
            </w:tcBorders>
          </w:tcPr>
          <w:p w14:paraId="2661D8B0" w14:textId="77777777" w:rsidR="009E408B" w:rsidRDefault="009E408B"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2C2A318" w14:textId="77777777" w:rsidR="009E408B" w:rsidRPr="006D6E6F" w:rsidRDefault="009E408B" w:rsidP="00FB1843">
            <w:pPr>
              <w:jc w:val="left"/>
            </w:pPr>
            <w:r w:rsidRPr="0081517D">
              <w:rPr>
                <w:rFonts w:hint="eastAsia"/>
              </w:rPr>
              <w:t>搜索类型：</w:t>
            </w:r>
            <w:r w:rsidRPr="0081517D">
              <w:rPr>
                <w:rFonts w:hint="eastAsia"/>
              </w:rPr>
              <w:t>1-</w:t>
            </w:r>
            <w:r w:rsidR="00E81E12">
              <w:rPr>
                <w:rFonts w:hint="eastAsia"/>
              </w:rPr>
              <w:t>拼音</w:t>
            </w:r>
            <w:r w:rsidRPr="0081517D">
              <w:rPr>
                <w:rFonts w:hint="eastAsia"/>
              </w:rPr>
              <w:t>字母，</w:t>
            </w:r>
            <w:r w:rsidRPr="0081517D">
              <w:rPr>
                <w:rFonts w:hint="eastAsia"/>
              </w:rPr>
              <w:t>2-</w:t>
            </w:r>
            <w:r w:rsidRPr="0081517D">
              <w:rPr>
                <w:rFonts w:hint="eastAsia"/>
              </w:rPr>
              <w:t>中文词条，默认</w:t>
            </w:r>
            <w:r w:rsidRPr="0081517D">
              <w:rPr>
                <w:rFonts w:hint="eastAsia"/>
              </w:rPr>
              <w:t>1</w:t>
            </w:r>
            <w:r w:rsidR="0081517D" w:rsidRPr="007E5248">
              <w:rPr>
                <w:rFonts w:hint="eastAsia"/>
              </w:rPr>
              <w:t>，</w:t>
            </w:r>
            <w:r w:rsidR="0081517D" w:rsidRPr="0081517D">
              <w:rPr>
                <w:rFonts w:hint="eastAsia"/>
                <w:color w:val="FF0000"/>
              </w:rPr>
              <w:t>中文搜索时请注意必须传</w:t>
            </w:r>
            <w:r w:rsidR="0081517D" w:rsidRPr="0081517D">
              <w:rPr>
                <w:rFonts w:hint="eastAsia"/>
                <w:color w:val="FF0000"/>
              </w:rPr>
              <w:t>2</w:t>
            </w:r>
            <w:r w:rsidR="0081517D" w:rsidRPr="0081517D">
              <w:rPr>
                <w:rFonts w:hint="eastAsia"/>
                <w:color w:val="FF0000"/>
              </w:rPr>
              <w:t>，否则可能搜索不到结果</w:t>
            </w:r>
          </w:p>
        </w:tc>
        <w:tc>
          <w:tcPr>
            <w:tcW w:w="937" w:type="pct"/>
            <w:tcBorders>
              <w:top w:val="single" w:sz="0" w:space="0" w:color="000000"/>
              <w:left w:val="single" w:sz="0" w:space="0" w:color="000000"/>
              <w:bottom w:val="single" w:sz="0" w:space="0" w:color="000000"/>
              <w:right w:val="single" w:sz="0" w:space="0" w:color="000000"/>
            </w:tcBorders>
          </w:tcPr>
          <w:p w14:paraId="4FF78A50" w14:textId="77777777" w:rsidR="009E408B" w:rsidRPr="009E408B" w:rsidRDefault="009E408B" w:rsidP="00FB1843">
            <w:pPr>
              <w:jc w:val="left"/>
            </w:pPr>
            <w:r>
              <w:rPr>
                <w:rFonts w:hint="eastAsia"/>
              </w:rPr>
              <w:t>N</w:t>
            </w:r>
          </w:p>
        </w:tc>
      </w:tr>
    </w:tbl>
    <w:p w14:paraId="2375C4BF" w14:textId="77777777" w:rsidR="00AE3ECB" w:rsidRDefault="00AE3ECB" w:rsidP="00AE3ECB">
      <w:pPr>
        <w:rPr>
          <w:szCs w:val="21"/>
        </w:rPr>
      </w:pPr>
    </w:p>
    <w:p w14:paraId="78099ED6" w14:textId="77777777" w:rsidR="00AE3ECB" w:rsidRDefault="00AE3ECB" w:rsidP="00AE3ECB">
      <w:r>
        <w:rPr>
          <w:rFonts w:hint="eastAsia"/>
        </w:rPr>
        <w:t>缓存参数：</w:t>
      </w:r>
      <w:r>
        <w:rPr>
          <w:rFonts w:hint="eastAsia"/>
        </w:rPr>
        <w:t xml:space="preserve"> </w:t>
      </w:r>
    </w:p>
    <w:p w14:paraId="241F7493" w14:textId="77777777" w:rsidR="00C70A34" w:rsidRDefault="00C70A34" w:rsidP="00AE3ECB">
      <w:r w:rsidRPr="00292CEE">
        <w:t>version</w:t>
      </w:r>
    </w:p>
    <w:p w14:paraId="65C7F68E" w14:textId="77777777" w:rsidR="00AE3ECB" w:rsidRDefault="00C70A34" w:rsidP="00AE3ECB">
      <w:r w:rsidRPr="001A7F93">
        <w:t>buss_id</w:t>
      </w:r>
    </w:p>
    <w:p w14:paraId="434A868B" w14:textId="77777777" w:rsidR="00C70A34" w:rsidRDefault="00C70A34" w:rsidP="00AE3ECB">
      <w:r w:rsidRPr="00911F4C">
        <w:t>media_asset_id</w:t>
      </w:r>
    </w:p>
    <w:p w14:paraId="1D185DFC" w14:textId="77777777" w:rsidR="00C70A34" w:rsidRDefault="0012196F" w:rsidP="00AE3ECB">
      <w:r>
        <w:rPr>
          <w:rFonts w:hint="eastAsia"/>
        </w:rPr>
        <w:t>search_key</w:t>
      </w:r>
    </w:p>
    <w:p w14:paraId="4ADA5E12" w14:textId="77777777" w:rsidR="00C70A34" w:rsidRDefault="00F9658E" w:rsidP="00AE3ECB">
      <w:r w:rsidRPr="006D6E6F">
        <w:t>page_size</w:t>
      </w:r>
    </w:p>
    <w:p w14:paraId="3657A3FE" w14:textId="77777777" w:rsidR="00F9658E" w:rsidRDefault="00F9658E" w:rsidP="00AE3ECB">
      <w:r w:rsidRPr="006D6E6F">
        <w:t>page_index</w:t>
      </w:r>
    </w:p>
    <w:p w14:paraId="5B3B1DBD" w14:textId="77777777" w:rsidR="00F9658E" w:rsidRDefault="00F9658E" w:rsidP="00AE3ECB">
      <w:pPr>
        <w:rPr>
          <w:szCs w:val="21"/>
        </w:rPr>
      </w:pPr>
    </w:p>
    <w:p w14:paraId="05F0CD08" w14:textId="77777777" w:rsidR="00AE3ECB" w:rsidRDefault="00AE3ECB" w:rsidP="00AE3ECB">
      <w:pPr>
        <w:rPr>
          <w:szCs w:val="21"/>
        </w:rPr>
      </w:pPr>
      <w:r>
        <w:rPr>
          <w:rFonts w:hint="eastAsia"/>
          <w:szCs w:val="21"/>
        </w:rPr>
        <w:t>数据集成：</w:t>
      </w:r>
    </w:p>
    <w:p w14:paraId="01F65891" w14:textId="77777777" w:rsidR="00BB6A8D" w:rsidRPr="005C66AF" w:rsidRDefault="00BB6A8D" w:rsidP="00AE3ECB">
      <w:pPr>
        <w:rPr>
          <w:b/>
          <w:szCs w:val="21"/>
        </w:rPr>
      </w:pPr>
      <w:r w:rsidRPr="005C66AF">
        <w:rPr>
          <w:rFonts w:hint="eastAsia"/>
          <w:b/>
        </w:rPr>
        <w:t>search_type=1</w:t>
      </w:r>
      <w:r w:rsidRPr="005C66AF">
        <w:rPr>
          <w:rFonts w:hint="eastAsia"/>
          <w:b/>
        </w:rPr>
        <w:t>时</w:t>
      </w:r>
      <w:r w:rsidR="00EF543C" w:rsidRPr="005C66AF">
        <w:rPr>
          <w:rFonts w:hint="eastAsia"/>
          <w:b/>
        </w:rPr>
        <w:t>：</w:t>
      </w:r>
      <w:r w:rsidR="00EF543C" w:rsidRPr="005C66AF">
        <w:rPr>
          <w:rFonts w:hint="eastAsia"/>
          <w:b/>
        </w:rPr>
        <w:t>SearchKey</w:t>
      </w:r>
      <w:r w:rsidR="00EF543C" w:rsidRPr="005C66AF">
        <w:rPr>
          <w:rFonts w:hint="eastAsia"/>
          <w:b/>
        </w:rPr>
        <w:t>传首字母，</w:t>
      </w:r>
      <w:r w:rsidR="00EF543C" w:rsidRPr="005C66AF">
        <w:rPr>
          <w:rFonts w:hint="eastAsia"/>
          <w:b/>
        </w:rPr>
        <w:t>SearchType=</w:t>
      </w:r>
      <w:r w:rsidR="00EF543C" w:rsidRPr="005C66AF">
        <w:rPr>
          <w:b/>
        </w:rPr>
        <w:t>pinyin_likechar</w:t>
      </w:r>
    </w:p>
    <w:p w14:paraId="62B0700A" w14:textId="77777777" w:rsidR="00AE3ECB" w:rsidRDefault="0012196F" w:rsidP="00AE3ECB">
      <w:pPr>
        <w:rPr>
          <w:rFonts w:ascii="Courier New" w:hAnsi="Courier New" w:cs="Courier New"/>
          <w:color w:val="1A1AA6"/>
          <w:sz w:val="20"/>
          <w:szCs w:val="20"/>
        </w:rPr>
      </w:pPr>
      <w:r>
        <w:rPr>
          <w:rFonts w:ascii="Courier New" w:hAnsi="Courier New" w:cs="Courier New"/>
          <w:color w:val="1A1AA6"/>
          <w:sz w:val="20"/>
          <w:szCs w:val="20"/>
        </w:rPr>
        <w:t>在媒资包内搜索内容列表</w:t>
      </w:r>
      <w:r>
        <w:rPr>
          <w:rFonts w:ascii="Courier New" w:hAnsi="Courier New" w:cs="Courier New"/>
          <w:color w:val="1A1AA6"/>
          <w:sz w:val="20"/>
          <w:szCs w:val="20"/>
        </w:rPr>
        <w:t>n3_a_d_6</w:t>
      </w:r>
    </w:p>
    <w:p w14:paraId="25C726C6" w14:textId="77777777" w:rsidR="0012196F" w:rsidRDefault="00D470B1" w:rsidP="00AE3ECB">
      <w:hyperlink r:id="rId22" w:history="1">
        <w:r w:rsidR="0012196F" w:rsidRPr="00780055">
          <w:rPr>
            <w:rStyle w:val="a3"/>
          </w:rPr>
          <w:t>http://search.hifuntv.com/mgtv/MAPindex/SearchMediaAssetsItem--BussId__1500040--IncludeCategory__1--OutputType__json--Version__4.11.104.215.2.HMD.0.0EF_NC_Release--UserAgent__nn_player%2Fstd%2F1.0.0.shtml?SearchKey=B&amp;SortType=click&amp;VideoType=0&amp;MediaAssetsCategoryId=movie%231000&amp;PageSize=40&amp;SearchType=pinyin_likechar&amp;PageIndex=0&amp;Tag=26</w:t>
        </w:r>
      </w:hyperlink>
    </w:p>
    <w:p w14:paraId="64273D10" w14:textId="77777777" w:rsidR="0012196F" w:rsidRDefault="0012196F" w:rsidP="00AE3ECB"/>
    <w:p w14:paraId="505E856C" w14:textId="77777777" w:rsidR="00BB6A8D" w:rsidRPr="005C66AF" w:rsidRDefault="00BB6A8D" w:rsidP="00AE3ECB">
      <w:pPr>
        <w:rPr>
          <w:b/>
        </w:rPr>
      </w:pPr>
      <w:r w:rsidRPr="005C66AF">
        <w:rPr>
          <w:rFonts w:hint="eastAsia"/>
          <w:b/>
        </w:rPr>
        <w:t>search_type=2</w:t>
      </w:r>
      <w:r w:rsidRPr="005C66AF">
        <w:rPr>
          <w:rFonts w:hint="eastAsia"/>
          <w:b/>
        </w:rPr>
        <w:t>时：</w:t>
      </w:r>
      <w:r w:rsidR="00EF543C" w:rsidRPr="005C66AF">
        <w:rPr>
          <w:rFonts w:hint="eastAsia"/>
          <w:b/>
        </w:rPr>
        <w:t>SearchKey</w:t>
      </w:r>
      <w:r w:rsidR="00EF543C" w:rsidRPr="005C66AF">
        <w:rPr>
          <w:rFonts w:hint="eastAsia"/>
          <w:b/>
        </w:rPr>
        <w:t>传中文，</w:t>
      </w:r>
      <w:r w:rsidR="00EF543C" w:rsidRPr="005C66AF">
        <w:rPr>
          <w:rFonts w:hint="eastAsia"/>
          <w:b/>
        </w:rPr>
        <w:t>SearchType=</w:t>
      </w:r>
      <w:r w:rsidR="00EF543C" w:rsidRPr="005C66AF">
        <w:rPr>
          <w:b/>
        </w:rPr>
        <w:t xml:space="preserve"> name_likechar%7Cpinyin_likechar</w:t>
      </w:r>
    </w:p>
    <w:p w14:paraId="55316EAD" w14:textId="77777777" w:rsidR="00BB6A8D" w:rsidRDefault="00D470B1" w:rsidP="00AE3ECB">
      <w:hyperlink r:id="rId23" w:history="1">
        <w:r w:rsidR="005C66AF" w:rsidRPr="007D1418">
          <w:rPr>
            <w:rStyle w:val="a3"/>
          </w:rPr>
          <w:t>http://search.hifuntv.com/mgtv/MAPindex/SearchMediaAssetsItem--BussId__1500042--IncludeCategory__1--OutputType__json--Version__4.13.107.200.2.SHAFA10.0.0_Release--UserAgent__nn_player%2Fstd%2F1.0.0.shtml?SearchKey=%E6%80%92%E7%81%AB%E8%A1%97%E5%A4%B4&amp;SortType=click&amp;VideoType=0&amp;PageSize=30&amp;SearchType=name_likechar%7Cpinyin_likechar&amp;PageIndex=0&amp;Tag=26</w:t>
        </w:r>
      </w:hyperlink>
    </w:p>
    <w:p w14:paraId="646FD902" w14:textId="77777777" w:rsidR="0012196F" w:rsidRPr="0012196F" w:rsidRDefault="0012196F" w:rsidP="00AE3ECB"/>
    <w:p w14:paraId="31E50CBA" w14:textId="77777777" w:rsidR="00AE3ECB" w:rsidRDefault="00AE3ECB" w:rsidP="00AE3ECB">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3ECB" w14:paraId="3DFDAE94" w14:textId="77777777" w:rsidTr="00C70A34">
        <w:tc>
          <w:tcPr>
            <w:tcW w:w="1843" w:type="dxa"/>
            <w:shd w:val="clear" w:color="auto" w:fill="808080"/>
          </w:tcPr>
          <w:p w14:paraId="3B25FDBC" w14:textId="77777777" w:rsidR="00AE3ECB" w:rsidRDefault="00AE3ECB" w:rsidP="00C70A34">
            <w:r>
              <w:rPr>
                <w:rFonts w:hint="eastAsia"/>
              </w:rPr>
              <w:t>参数名称</w:t>
            </w:r>
          </w:p>
        </w:tc>
        <w:tc>
          <w:tcPr>
            <w:tcW w:w="1417" w:type="dxa"/>
            <w:shd w:val="clear" w:color="auto" w:fill="808080"/>
          </w:tcPr>
          <w:p w14:paraId="3B83D7AF" w14:textId="77777777" w:rsidR="00AE3ECB" w:rsidRDefault="00AE3ECB" w:rsidP="00C70A34">
            <w:r>
              <w:rPr>
                <w:rFonts w:hint="eastAsia"/>
              </w:rPr>
              <w:t>位置</w:t>
            </w:r>
          </w:p>
        </w:tc>
        <w:tc>
          <w:tcPr>
            <w:tcW w:w="5103" w:type="dxa"/>
            <w:shd w:val="clear" w:color="auto" w:fill="808080"/>
          </w:tcPr>
          <w:p w14:paraId="4BF62BDE" w14:textId="77777777" w:rsidR="00AE3ECB" w:rsidRDefault="00AE3ECB" w:rsidP="00C70A34">
            <w:r>
              <w:rPr>
                <w:rFonts w:hint="eastAsia"/>
              </w:rPr>
              <w:t>含义</w:t>
            </w:r>
          </w:p>
        </w:tc>
      </w:tr>
      <w:tr w:rsidR="00AE3ECB" w14:paraId="58E70B37" w14:textId="77777777" w:rsidTr="00C70A34">
        <w:tc>
          <w:tcPr>
            <w:tcW w:w="1843" w:type="dxa"/>
          </w:tcPr>
          <w:p w14:paraId="481F2FD1" w14:textId="77777777" w:rsidR="00AE3ECB" w:rsidRDefault="00AE3ECB" w:rsidP="00C70A34">
            <w:r>
              <w:rPr>
                <w:rFonts w:hint="eastAsia"/>
              </w:rPr>
              <w:t>CODE</w:t>
            </w:r>
          </w:p>
        </w:tc>
        <w:tc>
          <w:tcPr>
            <w:tcW w:w="1417" w:type="dxa"/>
          </w:tcPr>
          <w:p w14:paraId="6F7A4CC6" w14:textId="77777777" w:rsidR="00AE3ECB" w:rsidRDefault="00AE3ECB" w:rsidP="00C70A34">
            <w:r>
              <w:rPr>
                <w:rFonts w:hint="eastAsia"/>
              </w:rPr>
              <w:t>RESPONSE</w:t>
            </w:r>
          </w:p>
        </w:tc>
        <w:tc>
          <w:tcPr>
            <w:tcW w:w="5103" w:type="dxa"/>
          </w:tcPr>
          <w:p w14:paraId="41E03EB1" w14:textId="77777777" w:rsidR="00AE3ECB" w:rsidRDefault="00AE3ECB" w:rsidP="00C70A34">
            <w:pPr>
              <w:autoSpaceDE w:val="0"/>
              <w:autoSpaceDN w:val="0"/>
              <w:adjustRightInd w:val="0"/>
              <w:jc w:val="left"/>
            </w:pPr>
            <w:r>
              <w:rPr>
                <w:rFonts w:hint="eastAsia"/>
              </w:rPr>
              <w:t xml:space="preserve">200 </w:t>
            </w:r>
            <w:r>
              <w:rPr>
                <w:rFonts w:hint="eastAsia"/>
              </w:rPr>
              <w:t>成功</w:t>
            </w:r>
            <w:r>
              <w:rPr>
                <w:rFonts w:hint="eastAsia"/>
              </w:rPr>
              <w:t xml:space="preserve"> </w:t>
            </w:r>
          </w:p>
          <w:p w14:paraId="52D1E264" w14:textId="77777777" w:rsidR="00AE3ECB" w:rsidRDefault="00AE3ECB" w:rsidP="00C70A34">
            <w:r>
              <w:rPr>
                <w:rFonts w:hint="eastAsia"/>
              </w:rPr>
              <w:t>其它</w:t>
            </w:r>
            <w:r>
              <w:rPr>
                <w:rFonts w:hint="eastAsia"/>
              </w:rPr>
              <w:t>,</w:t>
            </w:r>
            <w:r>
              <w:rPr>
                <w:rFonts w:hint="eastAsia"/>
              </w:rPr>
              <w:t>读取失败</w:t>
            </w:r>
          </w:p>
        </w:tc>
      </w:tr>
      <w:tr w:rsidR="00AE3ECB" w14:paraId="1B2F6303" w14:textId="77777777" w:rsidTr="00C70A34">
        <w:tc>
          <w:tcPr>
            <w:tcW w:w="1843" w:type="dxa"/>
          </w:tcPr>
          <w:p w14:paraId="32A6249C" w14:textId="77777777" w:rsidR="00AE3ECB" w:rsidRDefault="00AE3ECB" w:rsidP="00C70A34">
            <w:r>
              <w:rPr>
                <w:rFonts w:hint="eastAsia"/>
              </w:rPr>
              <w:t>返回值</w:t>
            </w:r>
          </w:p>
        </w:tc>
        <w:tc>
          <w:tcPr>
            <w:tcW w:w="1417" w:type="dxa"/>
          </w:tcPr>
          <w:p w14:paraId="2AD7302B" w14:textId="77777777" w:rsidR="00AE3ECB" w:rsidRDefault="00AE3ECB" w:rsidP="00C70A34">
            <w:r>
              <w:rPr>
                <w:rFonts w:hint="eastAsia"/>
              </w:rPr>
              <w:t>BODY</w:t>
            </w:r>
          </w:p>
        </w:tc>
        <w:tc>
          <w:tcPr>
            <w:tcW w:w="5103" w:type="dxa"/>
          </w:tcPr>
          <w:p w14:paraId="1C5F9DA4" w14:textId="77777777" w:rsidR="00AE3ECB" w:rsidRDefault="00AE3ECB" w:rsidP="00C70A34">
            <w:pPr>
              <w:ind w:leftChars="50" w:left="105"/>
              <w:rPr>
                <w:color w:val="000000"/>
              </w:rPr>
            </w:pPr>
          </w:p>
        </w:tc>
      </w:tr>
      <w:tr w:rsidR="00AE3ECB" w14:paraId="1F2ED360" w14:textId="77777777" w:rsidTr="00C70A34">
        <w:tc>
          <w:tcPr>
            <w:tcW w:w="8363" w:type="dxa"/>
            <w:gridSpan w:val="3"/>
          </w:tcPr>
          <w:p w14:paraId="03F63A0B" w14:textId="77777777" w:rsidR="000B489E" w:rsidRPr="000B489E" w:rsidRDefault="000B489E" w:rsidP="000B489E">
            <w:pPr>
              <w:ind w:leftChars="50" w:left="105"/>
              <w:rPr>
                <w:color w:val="000000"/>
              </w:rPr>
            </w:pPr>
            <w:r w:rsidRPr="000B489E">
              <w:rPr>
                <w:color w:val="000000"/>
              </w:rPr>
              <w:t>{</w:t>
            </w:r>
          </w:p>
          <w:p w14:paraId="181D6435" w14:textId="77777777" w:rsidR="000B489E" w:rsidRPr="000B489E" w:rsidRDefault="000B489E" w:rsidP="000B489E">
            <w:pPr>
              <w:ind w:leftChars="50" w:left="105"/>
              <w:rPr>
                <w:color w:val="000000"/>
              </w:rPr>
            </w:pPr>
            <w:r w:rsidRPr="000B489E">
              <w:rPr>
                <w:color w:val="000000"/>
              </w:rPr>
              <w:t xml:space="preserve">    "errno": "0",</w:t>
            </w:r>
          </w:p>
          <w:p w14:paraId="3A99FF2D" w14:textId="77777777" w:rsidR="000B489E" w:rsidRPr="000B489E" w:rsidRDefault="000B489E" w:rsidP="000B489E">
            <w:pPr>
              <w:ind w:leftChars="50" w:left="105"/>
              <w:rPr>
                <w:color w:val="000000"/>
              </w:rPr>
            </w:pPr>
            <w:r w:rsidRPr="000B489E">
              <w:rPr>
                <w:rFonts w:hint="eastAsia"/>
                <w:color w:val="000000"/>
              </w:rPr>
              <w:t xml:space="preserve">    "msg": "</w:t>
            </w:r>
            <w:r w:rsidRPr="000B489E">
              <w:rPr>
                <w:rFonts w:hint="eastAsia"/>
                <w:color w:val="000000"/>
              </w:rPr>
              <w:t>成功</w:t>
            </w:r>
            <w:r w:rsidRPr="000B489E">
              <w:rPr>
                <w:rFonts w:hint="eastAsia"/>
                <w:color w:val="000000"/>
              </w:rPr>
              <w:t>",</w:t>
            </w:r>
          </w:p>
          <w:p w14:paraId="40DF247C" w14:textId="77777777" w:rsidR="000B489E" w:rsidRPr="000B489E" w:rsidRDefault="000B489E" w:rsidP="000B489E">
            <w:pPr>
              <w:ind w:leftChars="50" w:left="105"/>
              <w:rPr>
                <w:color w:val="000000"/>
              </w:rPr>
            </w:pPr>
            <w:r w:rsidRPr="000B489E">
              <w:rPr>
                <w:color w:val="000000"/>
              </w:rPr>
              <w:t xml:space="preserve">    "server_time": 1455815935,</w:t>
            </w:r>
          </w:p>
          <w:p w14:paraId="4B87794B" w14:textId="77777777" w:rsidR="000B489E" w:rsidRPr="000B489E" w:rsidRDefault="000B489E" w:rsidP="000B489E">
            <w:pPr>
              <w:ind w:leftChars="50" w:left="105"/>
              <w:rPr>
                <w:color w:val="000000"/>
              </w:rPr>
            </w:pPr>
            <w:r w:rsidRPr="000B489E">
              <w:rPr>
                <w:color w:val="000000"/>
              </w:rPr>
              <w:t xml:space="preserve">    "data": {</w:t>
            </w:r>
          </w:p>
          <w:p w14:paraId="274520B1" w14:textId="77777777" w:rsidR="000B489E" w:rsidRPr="000B489E" w:rsidRDefault="000B489E" w:rsidP="000B489E">
            <w:pPr>
              <w:ind w:leftChars="50" w:left="105"/>
              <w:rPr>
                <w:color w:val="000000"/>
              </w:rPr>
            </w:pPr>
            <w:r w:rsidRPr="000B489E">
              <w:rPr>
                <w:color w:val="000000"/>
              </w:rPr>
              <w:t xml:space="preserve">        "count_num": 971,</w:t>
            </w:r>
            <w:r>
              <w:rPr>
                <w:rFonts w:hint="eastAsia"/>
                <w:color w:val="000000"/>
              </w:rPr>
              <w:t xml:space="preserve">  //</w:t>
            </w:r>
            <w:r>
              <w:rPr>
                <w:rFonts w:hint="eastAsia"/>
                <w:color w:val="000000"/>
              </w:rPr>
              <w:t>总数量</w:t>
            </w:r>
          </w:p>
          <w:p w14:paraId="2203F61A" w14:textId="77777777" w:rsidR="000B489E" w:rsidRPr="000B489E" w:rsidRDefault="000B489E" w:rsidP="000B489E">
            <w:pPr>
              <w:ind w:leftChars="50" w:left="105"/>
              <w:rPr>
                <w:color w:val="000000"/>
              </w:rPr>
            </w:pPr>
            <w:r w:rsidRPr="000B489E">
              <w:rPr>
                <w:color w:val="000000"/>
              </w:rPr>
              <w:t xml:space="preserve">        "count_pages": 25,</w:t>
            </w:r>
            <w:r>
              <w:rPr>
                <w:rFonts w:hint="eastAsia"/>
                <w:color w:val="000000"/>
              </w:rPr>
              <w:t xml:space="preserve">  //</w:t>
            </w:r>
            <w:r>
              <w:rPr>
                <w:rFonts w:hint="eastAsia"/>
                <w:color w:val="000000"/>
              </w:rPr>
              <w:t>总页数</w:t>
            </w:r>
          </w:p>
          <w:p w14:paraId="0D050815" w14:textId="77777777" w:rsidR="000B489E" w:rsidRPr="000B489E" w:rsidRDefault="000B489E" w:rsidP="000B489E">
            <w:pPr>
              <w:ind w:leftChars="50" w:left="105"/>
              <w:rPr>
                <w:color w:val="000000"/>
              </w:rPr>
            </w:pPr>
            <w:r w:rsidRPr="000B489E">
              <w:rPr>
                <w:color w:val="000000"/>
              </w:rPr>
              <w:t xml:space="preserve">        "cur_pages": "0",</w:t>
            </w:r>
            <w:r>
              <w:rPr>
                <w:rFonts w:hint="eastAsia"/>
                <w:color w:val="000000"/>
              </w:rPr>
              <w:t xml:space="preserve">   //</w:t>
            </w:r>
            <w:r>
              <w:rPr>
                <w:rFonts w:hint="eastAsia"/>
                <w:color w:val="000000"/>
              </w:rPr>
              <w:t>当前页数，从</w:t>
            </w:r>
            <w:r>
              <w:rPr>
                <w:rFonts w:hint="eastAsia"/>
                <w:color w:val="000000"/>
              </w:rPr>
              <w:t>0</w:t>
            </w:r>
            <w:r>
              <w:rPr>
                <w:rFonts w:hint="eastAsia"/>
                <w:color w:val="000000"/>
              </w:rPr>
              <w:t>开始</w:t>
            </w:r>
          </w:p>
          <w:p w14:paraId="1513CFCB" w14:textId="77777777" w:rsidR="000B489E" w:rsidRPr="000B489E" w:rsidRDefault="000B489E" w:rsidP="000B489E">
            <w:pPr>
              <w:ind w:leftChars="50" w:left="105"/>
              <w:rPr>
                <w:color w:val="000000"/>
              </w:rPr>
            </w:pPr>
            <w:r w:rsidRPr="000B489E">
              <w:rPr>
                <w:color w:val="000000"/>
              </w:rPr>
              <w:t xml:space="preserve">        "item": [</w:t>
            </w:r>
          </w:p>
          <w:p w14:paraId="34176122" w14:textId="77777777" w:rsidR="000B489E" w:rsidRPr="000B489E" w:rsidRDefault="000B489E" w:rsidP="000B489E">
            <w:pPr>
              <w:ind w:leftChars="50" w:left="105"/>
              <w:rPr>
                <w:color w:val="000000"/>
              </w:rPr>
            </w:pPr>
            <w:r w:rsidRPr="000B489E">
              <w:rPr>
                <w:color w:val="000000"/>
              </w:rPr>
              <w:t xml:space="preserve">            {</w:t>
            </w:r>
          </w:p>
          <w:p w14:paraId="7FF62CA4" w14:textId="77777777" w:rsidR="000B489E" w:rsidRPr="000B489E" w:rsidRDefault="000B489E" w:rsidP="000B489E">
            <w:pPr>
              <w:ind w:leftChars="50" w:left="105"/>
              <w:rPr>
                <w:color w:val="000000"/>
              </w:rPr>
            </w:pPr>
            <w:r w:rsidRPr="000B489E">
              <w:rPr>
                <w:color w:val="000000"/>
              </w:rPr>
              <w:t xml:space="preserve">                "id": "e808c50c014892f854af16d2766b7a63",</w:t>
            </w:r>
          </w:p>
          <w:p w14:paraId="221B80DF" w14:textId="77777777" w:rsidR="000B489E" w:rsidRPr="000B489E" w:rsidRDefault="000B489E" w:rsidP="000B489E">
            <w:pPr>
              <w:ind w:leftChars="50" w:left="105"/>
              <w:rPr>
                <w:color w:val="000000"/>
              </w:rPr>
            </w:pPr>
            <w:r w:rsidRPr="000B489E">
              <w:rPr>
                <w:color w:val="000000"/>
              </w:rPr>
              <w:t xml:space="preserve">                "video_id": "13285e8a6f662d2375f5e4626c497804",</w:t>
            </w:r>
            <w:r>
              <w:rPr>
                <w:rFonts w:hint="eastAsia"/>
                <w:color w:val="000000"/>
              </w:rPr>
              <w:t xml:space="preserve"> //</w:t>
            </w:r>
            <w:r>
              <w:rPr>
                <w:rFonts w:hint="eastAsia"/>
                <w:color w:val="000000"/>
              </w:rPr>
              <w:t>集合</w:t>
            </w:r>
            <w:r>
              <w:rPr>
                <w:rFonts w:hint="eastAsia"/>
                <w:color w:val="000000"/>
              </w:rPr>
              <w:t>ID</w:t>
            </w:r>
          </w:p>
          <w:p w14:paraId="142BB711" w14:textId="77777777" w:rsidR="000B489E" w:rsidRPr="000B489E" w:rsidRDefault="000B489E" w:rsidP="000B489E">
            <w:pPr>
              <w:ind w:leftChars="50" w:left="105"/>
              <w:rPr>
                <w:color w:val="000000"/>
              </w:rPr>
            </w:pPr>
            <w:r w:rsidRPr="000B489E">
              <w:rPr>
                <w:color w:val="000000"/>
              </w:rPr>
              <w:t xml:space="preserve">                "asset_import_id": "109484",</w:t>
            </w:r>
            <w:r>
              <w:rPr>
                <w:rFonts w:hint="eastAsia"/>
                <w:color w:val="000000"/>
              </w:rPr>
              <w:t xml:space="preserve">  //</w:t>
            </w:r>
            <w:r>
              <w:rPr>
                <w:rFonts w:hint="eastAsia"/>
                <w:color w:val="000000"/>
              </w:rPr>
              <w:t>集合注入</w:t>
            </w:r>
            <w:r>
              <w:rPr>
                <w:rFonts w:hint="eastAsia"/>
                <w:color w:val="000000"/>
              </w:rPr>
              <w:t>ID</w:t>
            </w:r>
            <w:r>
              <w:rPr>
                <w:rFonts w:hint="eastAsia"/>
                <w:color w:val="000000"/>
              </w:rPr>
              <w:t>（芒果媒资</w:t>
            </w:r>
            <w:r>
              <w:rPr>
                <w:rFonts w:hint="eastAsia"/>
                <w:color w:val="000000"/>
              </w:rPr>
              <w:t>ID</w:t>
            </w:r>
            <w:r>
              <w:rPr>
                <w:rFonts w:hint="eastAsia"/>
                <w:color w:val="000000"/>
              </w:rPr>
              <w:t>）</w:t>
            </w:r>
          </w:p>
          <w:p w14:paraId="6C1AC8A9" w14:textId="77777777" w:rsidR="000B489E" w:rsidRPr="000B489E" w:rsidRDefault="000B489E" w:rsidP="000B489E">
            <w:pPr>
              <w:ind w:leftChars="50" w:left="105"/>
              <w:rPr>
                <w:color w:val="000000"/>
              </w:rPr>
            </w:pPr>
            <w:r w:rsidRPr="000B489E">
              <w:rPr>
                <w:rFonts w:hint="eastAsia"/>
                <w:color w:val="000000"/>
              </w:rPr>
              <w:t xml:space="preserve">                "name": "</w:t>
            </w:r>
            <w:r w:rsidRPr="000B489E">
              <w:rPr>
                <w:rFonts w:hint="eastAsia"/>
                <w:color w:val="000000"/>
              </w:rPr>
              <w:t>冰雪奇缘</w:t>
            </w:r>
            <w:r w:rsidRPr="000B489E">
              <w:rPr>
                <w:rFonts w:hint="eastAsia"/>
                <w:color w:val="000000"/>
              </w:rPr>
              <w:t>",</w:t>
            </w:r>
            <w:r>
              <w:rPr>
                <w:rFonts w:hint="eastAsia"/>
                <w:color w:val="000000"/>
              </w:rPr>
              <w:t xml:space="preserve">  //</w:t>
            </w:r>
            <w:r>
              <w:rPr>
                <w:rFonts w:hint="eastAsia"/>
                <w:color w:val="000000"/>
              </w:rPr>
              <w:t>集合名称</w:t>
            </w:r>
          </w:p>
          <w:p w14:paraId="5A90F228" w14:textId="77777777" w:rsidR="000B489E" w:rsidRPr="000B489E" w:rsidRDefault="000B489E" w:rsidP="000B489E">
            <w:pPr>
              <w:ind w:leftChars="50" w:left="105"/>
              <w:rPr>
                <w:color w:val="000000"/>
              </w:rPr>
            </w:pPr>
            <w:r w:rsidRPr="000B489E">
              <w:rPr>
                <w:color w:val="000000"/>
              </w:rPr>
              <w:t xml:space="preserve">                "cp_id": "0",</w:t>
            </w:r>
          </w:p>
          <w:p w14:paraId="05A6BEA1" w14:textId="77777777" w:rsidR="000B489E" w:rsidRPr="000B489E" w:rsidRDefault="000B489E" w:rsidP="000B489E">
            <w:pPr>
              <w:ind w:leftChars="50" w:left="105"/>
              <w:rPr>
                <w:color w:val="000000"/>
              </w:rPr>
            </w:pPr>
            <w:r w:rsidRPr="000B489E">
              <w:rPr>
                <w:color w:val="000000"/>
              </w:rPr>
              <w:t xml:space="preserve">                "img_big": "",</w:t>
            </w:r>
          </w:p>
          <w:p w14:paraId="68EBCEA6" w14:textId="77777777" w:rsidR="000B489E" w:rsidRPr="000B489E" w:rsidRDefault="000B489E" w:rsidP="000B489E">
            <w:pPr>
              <w:ind w:leftChars="50" w:left="105"/>
              <w:rPr>
                <w:color w:val="000000"/>
              </w:rPr>
            </w:pPr>
            <w:r w:rsidRPr="000B489E">
              <w:rPr>
                <w:color w:val="000000"/>
              </w:rPr>
              <w:t xml:space="preserve">                "img_normal": "",</w:t>
            </w:r>
          </w:p>
          <w:p w14:paraId="39639DEE" w14:textId="77777777" w:rsidR="000B489E" w:rsidRPr="000B489E" w:rsidRDefault="000B489E" w:rsidP="000B489E">
            <w:pPr>
              <w:ind w:leftChars="50" w:left="105"/>
              <w:rPr>
                <w:color w:val="000000"/>
              </w:rPr>
            </w:pPr>
            <w:r w:rsidRPr="000B489E">
              <w:rPr>
                <w:color w:val="000000"/>
              </w:rPr>
              <w:t xml:space="preserve">                "img_small": "http://4img.mgtv.com/preview/internettv/sp_images/ott/2016/dianying/109484/20160121103624063-new.jpg",</w:t>
            </w:r>
          </w:p>
          <w:p w14:paraId="3DAE9551" w14:textId="77777777" w:rsidR="000B489E" w:rsidRPr="000B489E" w:rsidRDefault="000B489E" w:rsidP="000B489E">
            <w:pPr>
              <w:ind w:leftChars="50" w:left="105"/>
              <w:rPr>
                <w:color w:val="000000"/>
              </w:rPr>
            </w:pPr>
            <w:r w:rsidRPr="000B489E">
              <w:rPr>
                <w:color w:val="000000"/>
              </w:rPr>
              <w:t xml:space="preserve">                "video_type": "0",</w:t>
            </w:r>
          </w:p>
          <w:p w14:paraId="6DA326CE" w14:textId="77777777" w:rsidR="000B489E" w:rsidRPr="000B489E" w:rsidRDefault="000B489E" w:rsidP="000B489E">
            <w:pPr>
              <w:ind w:leftChars="50" w:left="105"/>
              <w:rPr>
                <w:color w:val="000000"/>
              </w:rPr>
            </w:pPr>
            <w:r w:rsidRPr="000B489E">
              <w:rPr>
                <w:color w:val="000000"/>
              </w:rPr>
              <w:t xml:space="preserve">                "play_count": "0",</w:t>
            </w:r>
          </w:p>
          <w:p w14:paraId="271499A2" w14:textId="77777777" w:rsidR="000B489E" w:rsidRPr="000B489E" w:rsidRDefault="000B489E" w:rsidP="000B489E">
            <w:pPr>
              <w:ind w:leftChars="50" w:left="105"/>
              <w:rPr>
                <w:color w:val="000000"/>
              </w:rPr>
            </w:pPr>
            <w:r w:rsidRPr="000B489E">
              <w:rPr>
                <w:color w:val="000000"/>
              </w:rPr>
              <w:t xml:space="preserve">                "media_assets_id": "VIP",</w:t>
            </w:r>
            <w:r>
              <w:rPr>
                <w:rFonts w:hint="eastAsia"/>
                <w:color w:val="000000"/>
              </w:rPr>
              <w:t xml:space="preserve"> //</w:t>
            </w:r>
            <w:r>
              <w:rPr>
                <w:rFonts w:hint="eastAsia"/>
                <w:color w:val="000000"/>
              </w:rPr>
              <w:t>媒资包</w:t>
            </w:r>
            <w:r>
              <w:rPr>
                <w:rFonts w:hint="eastAsia"/>
                <w:color w:val="000000"/>
              </w:rPr>
              <w:t>ID</w:t>
            </w:r>
          </w:p>
          <w:p w14:paraId="5C56ABCC" w14:textId="77777777" w:rsidR="000B489E" w:rsidRPr="000B489E" w:rsidRDefault="000B489E" w:rsidP="000B489E">
            <w:pPr>
              <w:ind w:leftChars="50" w:left="105"/>
              <w:rPr>
                <w:color w:val="000000"/>
              </w:rPr>
            </w:pPr>
            <w:r w:rsidRPr="000B489E">
              <w:rPr>
                <w:color w:val="000000"/>
              </w:rPr>
              <w:t xml:space="preserve">                "category_id": "1000",</w:t>
            </w:r>
            <w:r>
              <w:rPr>
                <w:rFonts w:hint="eastAsia"/>
                <w:color w:val="000000"/>
              </w:rPr>
              <w:t xml:space="preserve">  //</w:t>
            </w:r>
            <w:r>
              <w:rPr>
                <w:rFonts w:hint="eastAsia"/>
                <w:color w:val="000000"/>
              </w:rPr>
              <w:t>栏目</w:t>
            </w:r>
            <w:r>
              <w:rPr>
                <w:rFonts w:hint="eastAsia"/>
                <w:color w:val="000000"/>
              </w:rPr>
              <w:t>ID</w:t>
            </w:r>
          </w:p>
          <w:p w14:paraId="0409AA0C" w14:textId="77777777" w:rsidR="000B489E" w:rsidRPr="000B489E" w:rsidRDefault="000B489E" w:rsidP="000B489E">
            <w:pPr>
              <w:ind w:leftChars="50" w:left="105"/>
              <w:rPr>
                <w:color w:val="000000"/>
              </w:rPr>
            </w:pPr>
            <w:r w:rsidRPr="000B489E">
              <w:rPr>
                <w:rFonts w:hint="eastAsia"/>
                <w:color w:val="000000"/>
              </w:rPr>
              <w:t xml:space="preserve">                "desc": "</w:t>
            </w:r>
            <w:r w:rsidRPr="000B489E">
              <w:rPr>
                <w:rFonts w:hint="eastAsia"/>
                <w:color w:val="000000"/>
              </w:rPr>
              <w:t>在四面环海、风景如画的阿伦黛尔王国，生活着两位可爱美丽的小公主，艾莎和安娜。艾莎天生具有制造冰雪的能力，随着年龄的增长，她的能力越来越强，甚至险些夺走妹妹的生命。</w:t>
            </w:r>
            <w:r w:rsidRPr="000B489E">
              <w:rPr>
                <w:rFonts w:hint="eastAsia"/>
                <w:color w:val="000000"/>
              </w:rPr>
              <w:t>",</w:t>
            </w:r>
            <w:r>
              <w:rPr>
                <w:rFonts w:hint="eastAsia"/>
                <w:color w:val="000000"/>
              </w:rPr>
              <w:t xml:space="preserve">  //</w:t>
            </w:r>
            <w:r>
              <w:rPr>
                <w:rFonts w:hint="eastAsia"/>
                <w:color w:val="000000"/>
              </w:rPr>
              <w:t>简介</w:t>
            </w:r>
          </w:p>
          <w:p w14:paraId="01CD4848" w14:textId="77777777" w:rsidR="000B489E" w:rsidRPr="000B489E" w:rsidRDefault="000B489E" w:rsidP="000B489E">
            <w:pPr>
              <w:ind w:leftChars="50" w:left="105"/>
              <w:rPr>
                <w:color w:val="000000"/>
              </w:rPr>
            </w:pPr>
            <w:r w:rsidRPr="000B489E">
              <w:rPr>
                <w:color w:val="000000"/>
              </w:rPr>
              <w:t xml:space="preserve">                "online_time": "2016-01-21 15:23:15",</w:t>
            </w:r>
            <w:r>
              <w:rPr>
                <w:rFonts w:hint="eastAsia"/>
                <w:color w:val="000000"/>
              </w:rPr>
              <w:t xml:space="preserve">  //</w:t>
            </w:r>
            <w:r>
              <w:rPr>
                <w:rFonts w:hint="eastAsia"/>
                <w:color w:val="000000"/>
              </w:rPr>
              <w:t>上映日期</w:t>
            </w:r>
          </w:p>
          <w:p w14:paraId="3B5AB54B" w14:textId="77777777" w:rsidR="000B489E" w:rsidRPr="000B489E" w:rsidRDefault="000B489E" w:rsidP="000B489E">
            <w:pPr>
              <w:ind w:leftChars="50" w:left="105"/>
              <w:rPr>
                <w:color w:val="000000"/>
              </w:rPr>
            </w:pPr>
            <w:r w:rsidRPr="000B489E">
              <w:rPr>
                <w:color w:val="000000"/>
              </w:rPr>
              <w:t xml:space="preserve">                "img_v": "http://1img.mgtv.com/preview/internettv/sp_images/ott/2016/dianying/109484/20160121103615142-new.jpg",</w:t>
            </w:r>
            <w:r>
              <w:rPr>
                <w:rFonts w:hint="eastAsia"/>
                <w:color w:val="000000"/>
              </w:rPr>
              <w:t xml:space="preserve">  //</w:t>
            </w:r>
            <w:r>
              <w:rPr>
                <w:rFonts w:hint="eastAsia"/>
                <w:color w:val="000000"/>
              </w:rPr>
              <w:t>竖图</w:t>
            </w:r>
          </w:p>
          <w:p w14:paraId="21E9CE80" w14:textId="77777777" w:rsidR="000B489E" w:rsidRPr="000B489E" w:rsidRDefault="000B489E" w:rsidP="000B489E">
            <w:pPr>
              <w:ind w:leftChars="50" w:left="105"/>
              <w:rPr>
                <w:color w:val="000000"/>
              </w:rPr>
            </w:pPr>
            <w:r w:rsidRPr="000B489E">
              <w:rPr>
                <w:color w:val="000000"/>
              </w:rPr>
              <w:t xml:space="preserve">                "img_s": "",</w:t>
            </w:r>
            <w:r>
              <w:rPr>
                <w:rFonts w:hint="eastAsia"/>
                <w:color w:val="000000"/>
              </w:rPr>
              <w:t xml:space="preserve">  //</w:t>
            </w:r>
            <w:r>
              <w:rPr>
                <w:rFonts w:hint="eastAsia"/>
                <w:color w:val="000000"/>
              </w:rPr>
              <w:t>方图</w:t>
            </w:r>
          </w:p>
          <w:p w14:paraId="21A3BD39" w14:textId="77777777" w:rsidR="000B489E" w:rsidRPr="000B489E" w:rsidRDefault="000B489E" w:rsidP="000B489E">
            <w:pPr>
              <w:ind w:leftChars="50" w:left="525" w:hangingChars="200" w:hanging="420"/>
              <w:rPr>
                <w:color w:val="000000"/>
              </w:rPr>
            </w:pPr>
            <w:r w:rsidRPr="000B489E">
              <w:rPr>
                <w:color w:val="000000"/>
              </w:rPr>
              <w:t xml:space="preserve">                "img_h": "http://4img.mgtv.com/preview/internettv/sp_images/ott/2016/dianying/109484/20160121103620135-new.jpg",</w:t>
            </w:r>
            <w:r>
              <w:rPr>
                <w:rFonts w:hint="eastAsia"/>
                <w:color w:val="000000"/>
              </w:rPr>
              <w:t xml:space="preserve">  //</w:t>
            </w:r>
            <w:r>
              <w:rPr>
                <w:rFonts w:hint="eastAsia"/>
                <w:color w:val="000000"/>
              </w:rPr>
              <w:t>横图</w:t>
            </w:r>
          </w:p>
          <w:p w14:paraId="219EFA71" w14:textId="77777777" w:rsidR="000B489E" w:rsidRPr="000B489E" w:rsidRDefault="000B489E" w:rsidP="000B489E">
            <w:pPr>
              <w:ind w:leftChars="50" w:left="105"/>
              <w:rPr>
                <w:color w:val="000000"/>
              </w:rPr>
            </w:pPr>
            <w:r w:rsidRPr="000B489E">
              <w:rPr>
                <w:color w:val="000000"/>
              </w:rPr>
              <w:t xml:space="preserve">                "corner_mark": "",</w:t>
            </w:r>
          </w:p>
          <w:p w14:paraId="6AFA8682" w14:textId="77777777" w:rsidR="000B489E" w:rsidRPr="000B489E" w:rsidRDefault="000B489E" w:rsidP="000B489E">
            <w:pPr>
              <w:ind w:leftChars="50" w:left="105"/>
              <w:rPr>
                <w:color w:val="000000"/>
              </w:rPr>
            </w:pPr>
            <w:r w:rsidRPr="000B489E">
              <w:rPr>
                <w:color w:val="000000"/>
              </w:rPr>
              <w:t xml:space="preserve">                "corner_mark_img": "http://0img.imgo.tv/preview/internettv/prev/starcor/corner/custom/8086c7ff59c0426c30f3c5b01899905d.png",</w:t>
            </w:r>
            <w:r>
              <w:rPr>
                <w:rFonts w:hint="eastAsia"/>
                <w:color w:val="000000"/>
              </w:rPr>
              <w:t xml:space="preserve">  //</w:t>
            </w:r>
            <w:r>
              <w:rPr>
                <w:rFonts w:hint="eastAsia"/>
                <w:color w:val="000000"/>
              </w:rPr>
              <w:t>计费角标，无字段或为空则没有计费角标</w:t>
            </w:r>
          </w:p>
          <w:p w14:paraId="280711AE" w14:textId="77777777" w:rsidR="000B489E" w:rsidRPr="000B489E" w:rsidRDefault="000B489E" w:rsidP="000B489E">
            <w:pPr>
              <w:ind w:leftChars="50" w:left="105"/>
              <w:rPr>
                <w:color w:val="000000"/>
              </w:rPr>
            </w:pPr>
            <w:r w:rsidRPr="000B489E">
              <w:rPr>
                <w:color w:val="000000"/>
              </w:rPr>
              <w:t xml:space="preserve">                "ui_style": "0",</w:t>
            </w:r>
          </w:p>
          <w:p w14:paraId="323DFBC8" w14:textId="77777777" w:rsidR="000B489E" w:rsidRPr="000B489E" w:rsidRDefault="000B489E" w:rsidP="000B489E">
            <w:pPr>
              <w:ind w:leftChars="50" w:left="105"/>
              <w:rPr>
                <w:color w:val="000000"/>
              </w:rPr>
            </w:pPr>
            <w:r w:rsidRPr="000B489E">
              <w:rPr>
                <w:color w:val="000000"/>
              </w:rPr>
              <w:t xml:space="preserve">                "point": "0",</w:t>
            </w:r>
          </w:p>
          <w:p w14:paraId="0EF0EAA5" w14:textId="77777777" w:rsidR="000B489E" w:rsidRPr="000B489E" w:rsidRDefault="000B489E" w:rsidP="000B489E">
            <w:pPr>
              <w:ind w:leftChars="50" w:left="105"/>
              <w:rPr>
                <w:color w:val="000000"/>
              </w:rPr>
            </w:pPr>
            <w:r w:rsidRPr="000B489E">
              <w:rPr>
                <w:color w:val="000000"/>
              </w:rPr>
              <w:t xml:space="preserve">                "user_score": 8,</w:t>
            </w:r>
            <w:r>
              <w:rPr>
                <w:rFonts w:hint="eastAsia"/>
                <w:color w:val="000000"/>
              </w:rPr>
              <w:t xml:space="preserve">  //</w:t>
            </w:r>
            <w:r>
              <w:rPr>
                <w:rFonts w:hint="eastAsia"/>
                <w:color w:val="000000"/>
              </w:rPr>
              <w:t>用户评分</w:t>
            </w:r>
          </w:p>
          <w:p w14:paraId="4B667E41" w14:textId="77777777" w:rsidR="000B489E" w:rsidRPr="000B489E" w:rsidRDefault="000B489E" w:rsidP="000B489E">
            <w:pPr>
              <w:ind w:leftChars="50" w:left="105"/>
              <w:rPr>
                <w:color w:val="000000"/>
              </w:rPr>
            </w:pPr>
            <w:r w:rsidRPr="000B489E">
              <w:rPr>
                <w:color w:val="000000"/>
              </w:rPr>
              <w:t xml:space="preserve">                "total_clicks": 0,</w:t>
            </w:r>
            <w:r>
              <w:rPr>
                <w:rFonts w:hint="eastAsia"/>
                <w:color w:val="000000"/>
              </w:rPr>
              <w:t xml:space="preserve">  //</w:t>
            </w:r>
            <w:r>
              <w:rPr>
                <w:rFonts w:hint="eastAsia"/>
                <w:color w:val="000000"/>
              </w:rPr>
              <w:t>总点击数</w:t>
            </w:r>
          </w:p>
          <w:p w14:paraId="360653F0" w14:textId="77777777" w:rsidR="000B489E" w:rsidRPr="000B489E" w:rsidRDefault="000B489E" w:rsidP="000B489E">
            <w:pPr>
              <w:ind w:leftChars="50" w:left="105"/>
              <w:rPr>
                <w:color w:val="000000"/>
              </w:rPr>
            </w:pPr>
            <w:r w:rsidRPr="000B489E">
              <w:rPr>
                <w:color w:val="000000"/>
              </w:rPr>
              <w:t xml:space="preserve">                "month_clicks": 0,</w:t>
            </w:r>
            <w:r>
              <w:rPr>
                <w:rFonts w:hint="eastAsia"/>
                <w:color w:val="000000"/>
              </w:rPr>
              <w:t xml:space="preserve"> //</w:t>
            </w:r>
            <w:r>
              <w:rPr>
                <w:rFonts w:hint="eastAsia"/>
                <w:color w:val="000000"/>
              </w:rPr>
              <w:t>月点击数</w:t>
            </w:r>
          </w:p>
          <w:p w14:paraId="2BCEED3D" w14:textId="77777777" w:rsidR="000B489E" w:rsidRPr="000B489E" w:rsidRDefault="000B489E" w:rsidP="000B489E">
            <w:pPr>
              <w:ind w:leftChars="50" w:left="105"/>
              <w:rPr>
                <w:color w:val="000000"/>
              </w:rPr>
            </w:pPr>
            <w:r w:rsidRPr="000B489E">
              <w:rPr>
                <w:color w:val="000000"/>
              </w:rPr>
              <w:t xml:space="preserve">                "week_clicks": 0,</w:t>
            </w:r>
            <w:r>
              <w:rPr>
                <w:rFonts w:hint="eastAsia"/>
                <w:color w:val="000000"/>
              </w:rPr>
              <w:t xml:space="preserve"> //</w:t>
            </w:r>
            <w:r>
              <w:rPr>
                <w:rFonts w:hint="eastAsia"/>
                <w:color w:val="000000"/>
              </w:rPr>
              <w:t>周点击数</w:t>
            </w:r>
          </w:p>
          <w:p w14:paraId="3C7008D7" w14:textId="77777777" w:rsidR="000B489E" w:rsidRPr="000B489E" w:rsidRDefault="000B489E" w:rsidP="000B489E">
            <w:pPr>
              <w:ind w:leftChars="50" w:left="105"/>
              <w:rPr>
                <w:color w:val="000000"/>
              </w:rPr>
            </w:pPr>
            <w:r w:rsidRPr="000B489E">
              <w:rPr>
                <w:color w:val="000000"/>
              </w:rPr>
              <w:t xml:space="preserve">                "day_clicks": 0,</w:t>
            </w:r>
            <w:r>
              <w:rPr>
                <w:rFonts w:hint="eastAsia"/>
                <w:color w:val="000000"/>
              </w:rPr>
              <w:t xml:space="preserve">  //</w:t>
            </w:r>
            <w:r>
              <w:rPr>
                <w:rFonts w:hint="eastAsia"/>
                <w:color w:val="000000"/>
              </w:rPr>
              <w:t>日点击数</w:t>
            </w:r>
          </w:p>
          <w:p w14:paraId="310FE51E" w14:textId="77777777" w:rsidR="000B489E" w:rsidRPr="000B489E" w:rsidRDefault="000B489E" w:rsidP="000B489E">
            <w:pPr>
              <w:ind w:leftChars="50" w:left="105"/>
              <w:rPr>
                <w:color w:val="000000"/>
              </w:rPr>
            </w:pPr>
            <w:r w:rsidRPr="000B489E">
              <w:rPr>
                <w:color w:val="000000"/>
              </w:rPr>
              <w:t xml:space="preserve">                "channel_index": null,</w:t>
            </w:r>
          </w:p>
          <w:p w14:paraId="49D56E8A" w14:textId="77777777" w:rsidR="000B489E" w:rsidRPr="000B489E" w:rsidRDefault="000B489E" w:rsidP="000B489E">
            <w:pPr>
              <w:ind w:leftChars="50" w:left="105"/>
              <w:rPr>
                <w:color w:val="000000"/>
              </w:rPr>
            </w:pPr>
            <w:r w:rsidRPr="000B489E">
              <w:rPr>
                <w:color w:val="000000"/>
              </w:rPr>
              <w:t xml:space="preserve">                "video_ex_type": null,</w:t>
            </w:r>
          </w:p>
          <w:p w14:paraId="1BFE7848" w14:textId="77777777" w:rsidR="000B489E" w:rsidRPr="000B489E" w:rsidRDefault="000B489E" w:rsidP="000B489E">
            <w:pPr>
              <w:ind w:leftChars="50" w:left="105"/>
              <w:rPr>
                <w:color w:val="000000"/>
              </w:rPr>
            </w:pPr>
            <w:r w:rsidRPr="000B489E">
              <w:rPr>
                <w:color w:val="000000"/>
              </w:rPr>
              <w:t xml:space="preserve">                "new_index": "0",</w:t>
            </w:r>
            <w:r>
              <w:rPr>
                <w:rFonts w:hint="eastAsia"/>
                <w:color w:val="000000"/>
              </w:rPr>
              <w:t xml:space="preserve">  //</w:t>
            </w:r>
            <w:r>
              <w:rPr>
                <w:rFonts w:hint="eastAsia"/>
                <w:color w:val="000000"/>
              </w:rPr>
              <w:t>新集数，从</w:t>
            </w:r>
            <w:r>
              <w:rPr>
                <w:rFonts w:hint="eastAsia"/>
                <w:color w:val="000000"/>
              </w:rPr>
              <w:t>0</w:t>
            </w:r>
            <w:r>
              <w:rPr>
                <w:rFonts w:hint="eastAsia"/>
                <w:color w:val="000000"/>
              </w:rPr>
              <w:t>开始</w:t>
            </w:r>
          </w:p>
          <w:p w14:paraId="0C5914F6" w14:textId="77777777" w:rsidR="000B489E" w:rsidRPr="000B489E" w:rsidRDefault="000B489E" w:rsidP="000B489E">
            <w:pPr>
              <w:ind w:leftChars="50" w:left="105"/>
              <w:rPr>
                <w:color w:val="000000"/>
              </w:rPr>
            </w:pPr>
            <w:r w:rsidRPr="000B489E">
              <w:rPr>
                <w:color w:val="000000"/>
              </w:rPr>
              <w:t xml:space="preserve">                "all_index": "1",</w:t>
            </w:r>
            <w:r>
              <w:rPr>
                <w:rFonts w:hint="eastAsia"/>
                <w:color w:val="000000"/>
              </w:rPr>
              <w:t xml:space="preserve">   //</w:t>
            </w:r>
            <w:r>
              <w:rPr>
                <w:rFonts w:hint="eastAsia"/>
                <w:color w:val="000000"/>
              </w:rPr>
              <w:t>总集数</w:t>
            </w:r>
          </w:p>
          <w:p w14:paraId="5085DAB0" w14:textId="77777777" w:rsidR="000B489E" w:rsidRPr="000B489E" w:rsidRDefault="000B489E" w:rsidP="000B489E">
            <w:pPr>
              <w:ind w:leftChars="50" w:left="105"/>
              <w:rPr>
                <w:color w:val="000000"/>
              </w:rPr>
            </w:pPr>
            <w:r w:rsidRPr="000B489E">
              <w:rPr>
                <w:color w:val="000000"/>
              </w:rPr>
              <w:t xml:space="preserve">                "view_type": "0",</w:t>
            </w:r>
          </w:p>
          <w:p w14:paraId="3A236A0E" w14:textId="77777777" w:rsidR="000B489E" w:rsidRPr="000B489E" w:rsidRDefault="000B489E" w:rsidP="000B489E">
            <w:pPr>
              <w:ind w:leftChars="50" w:left="105"/>
              <w:rPr>
                <w:color w:val="000000"/>
              </w:rPr>
            </w:pPr>
            <w:r w:rsidRPr="000B489E">
              <w:rPr>
                <w:color w:val="000000"/>
              </w:rPr>
              <w:t xml:space="preserve">                "abstract": "",</w:t>
            </w:r>
          </w:p>
          <w:p w14:paraId="7BA865F0" w14:textId="77777777" w:rsidR="000B489E" w:rsidRPr="000B489E" w:rsidRDefault="000B489E" w:rsidP="000B489E">
            <w:pPr>
              <w:ind w:leftChars="50" w:left="105"/>
              <w:rPr>
                <w:color w:val="000000"/>
              </w:rPr>
            </w:pPr>
            <w:r w:rsidRPr="000B489E">
              <w:rPr>
                <w:rFonts w:hint="eastAsia"/>
                <w:color w:val="000000"/>
              </w:rPr>
              <w:t xml:space="preserve">                "director": "</w:t>
            </w:r>
            <w:r w:rsidRPr="000B489E">
              <w:rPr>
                <w:rFonts w:hint="eastAsia"/>
                <w:color w:val="000000"/>
              </w:rPr>
              <w:t>克里斯·巴克</w:t>
            </w:r>
            <w:r w:rsidRPr="000B489E">
              <w:rPr>
                <w:rFonts w:hint="eastAsia"/>
                <w:color w:val="000000"/>
              </w:rPr>
              <w:t>/</w:t>
            </w:r>
            <w:r w:rsidRPr="000B489E">
              <w:rPr>
                <w:rFonts w:hint="eastAsia"/>
                <w:color w:val="000000"/>
              </w:rPr>
              <w:t>珍妮弗·李</w:t>
            </w:r>
            <w:r w:rsidRPr="000B489E">
              <w:rPr>
                <w:rFonts w:hint="eastAsia"/>
                <w:color w:val="000000"/>
              </w:rPr>
              <w:t>",</w:t>
            </w:r>
            <w:r>
              <w:rPr>
                <w:rFonts w:hint="eastAsia"/>
                <w:color w:val="000000"/>
              </w:rPr>
              <w:t xml:space="preserve">  //</w:t>
            </w:r>
            <w:r>
              <w:rPr>
                <w:rFonts w:hint="eastAsia"/>
                <w:color w:val="000000"/>
              </w:rPr>
              <w:t>导演</w:t>
            </w:r>
          </w:p>
          <w:p w14:paraId="065B93A3" w14:textId="77777777" w:rsidR="000B489E" w:rsidRPr="000B489E" w:rsidRDefault="000B489E" w:rsidP="000B489E">
            <w:pPr>
              <w:ind w:leftChars="50" w:left="105"/>
              <w:rPr>
                <w:color w:val="000000"/>
              </w:rPr>
            </w:pPr>
            <w:r w:rsidRPr="000B489E">
              <w:rPr>
                <w:rFonts w:hint="eastAsia"/>
                <w:color w:val="000000"/>
              </w:rPr>
              <w:t xml:space="preserve">                "actor": "</w:t>
            </w:r>
            <w:r w:rsidRPr="000B489E">
              <w:rPr>
                <w:rFonts w:hint="eastAsia"/>
                <w:color w:val="000000"/>
              </w:rPr>
              <w:t>克里斯汀·贝尔</w:t>
            </w:r>
            <w:r w:rsidRPr="000B489E">
              <w:rPr>
                <w:rFonts w:hint="eastAsia"/>
                <w:color w:val="000000"/>
              </w:rPr>
              <w:t>/</w:t>
            </w:r>
            <w:r w:rsidRPr="000B489E">
              <w:rPr>
                <w:rFonts w:hint="eastAsia"/>
                <w:color w:val="000000"/>
              </w:rPr>
              <w:t>伊迪娜·门泽尔</w:t>
            </w:r>
            <w:r w:rsidRPr="000B489E">
              <w:rPr>
                <w:rFonts w:hint="eastAsia"/>
                <w:color w:val="000000"/>
              </w:rPr>
              <w:t>/</w:t>
            </w:r>
            <w:r w:rsidRPr="000B489E">
              <w:rPr>
                <w:rFonts w:hint="eastAsia"/>
                <w:color w:val="000000"/>
              </w:rPr>
              <w:t>乔纳森·格罗夫</w:t>
            </w:r>
            <w:r w:rsidRPr="000B489E">
              <w:rPr>
                <w:rFonts w:hint="eastAsia"/>
                <w:color w:val="000000"/>
              </w:rPr>
              <w:t>/</w:t>
            </w:r>
            <w:r w:rsidRPr="000B489E">
              <w:rPr>
                <w:rFonts w:hint="eastAsia"/>
                <w:color w:val="000000"/>
              </w:rPr>
              <w:t>乔什·盖德</w:t>
            </w:r>
            <w:r w:rsidRPr="000B489E">
              <w:rPr>
                <w:rFonts w:hint="eastAsia"/>
                <w:color w:val="000000"/>
              </w:rPr>
              <w:t>/</w:t>
            </w:r>
            <w:r w:rsidRPr="000B489E">
              <w:rPr>
                <w:rFonts w:hint="eastAsia"/>
                <w:color w:val="000000"/>
              </w:rPr>
              <w:t>圣蒂诺·方塔纳</w:t>
            </w:r>
            <w:r w:rsidRPr="000B489E">
              <w:rPr>
                <w:rFonts w:hint="eastAsia"/>
                <w:color w:val="000000"/>
              </w:rPr>
              <w:t>",</w:t>
            </w:r>
            <w:r>
              <w:rPr>
                <w:rFonts w:hint="eastAsia"/>
                <w:color w:val="000000"/>
              </w:rPr>
              <w:t xml:space="preserve">  //</w:t>
            </w:r>
            <w:r>
              <w:rPr>
                <w:rFonts w:hint="eastAsia"/>
                <w:color w:val="000000"/>
              </w:rPr>
              <w:t>主演</w:t>
            </w:r>
          </w:p>
          <w:p w14:paraId="023B99FA" w14:textId="77777777" w:rsidR="000B489E" w:rsidRPr="000B489E" w:rsidRDefault="000B489E" w:rsidP="000B489E">
            <w:pPr>
              <w:ind w:leftChars="50" w:left="105"/>
              <w:rPr>
                <w:color w:val="000000"/>
              </w:rPr>
            </w:pPr>
            <w:r w:rsidRPr="000B489E">
              <w:rPr>
                <w:rFonts w:hint="eastAsia"/>
                <w:color w:val="000000"/>
              </w:rPr>
              <w:t xml:space="preserve">                "kind": "</w:t>
            </w:r>
            <w:r w:rsidRPr="000B489E">
              <w:rPr>
                <w:rFonts w:hint="eastAsia"/>
                <w:color w:val="000000"/>
              </w:rPr>
              <w:t>喜剧</w:t>
            </w:r>
            <w:r w:rsidRPr="000B489E">
              <w:rPr>
                <w:rFonts w:hint="eastAsia"/>
                <w:color w:val="000000"/>
              </w:rPr>
              <w:t>/</w:t>
            </w:r>
            <w:r w:rsidRPr="000B489E">
              <w:rPr>
                <w:rFonts w:hint="eastAsia"/>
                <w:color w:val="000000"/>
              </w:rPr>
              <w:t>动画</w:t>
            </w:r>
            <w:r w:rsidRPr="000B489E">
              <w:rPr>
                <w:rFonts w:hint="eastAsia"/>
                <w:color w:val="000000"/>
              </w:rPr>
              <w:t>/</w:t>
            </w:r>
            <w:r w:rsidRPr="000B489E">
              <w:rPr>
                <w:rFonts w:hint="eastAsia"/>
                <w:color w:val="000000"/>
              </w:rPr>
              <w:t>冒险</w:t>
            </w:r>
            <w:r w:rsidRPr="000B489E">
              <w:rPr>
                <w:rFonts w:hint="eastAsia"/>
                <w:color w:val="000000"/>
              </w:rPr>
              <w:t>",</w:t>
            </w:r>
            <w:r>
              <w:rPr>
                <w:rFonts w:hint="eastAsia"/>
                <w:color w:val="000000"/>
              </w:rPr>
              <w:t xml:space="preserve">  //</w:t>
            </w:r>
            <w:r>
              <w:rPr>
                <w:rFonts w:hint="eastAsia"/>
                <w:color w:val="000000"/>
              </w:rPr>
              <w:t>类型标签</w:t>
            </w:r>
          </w:p>
          <w:p w14:paraId="438EC36B" w14:textId="77777777" w:rsidR="000B489E" w:rsidRPr="000B489E" w:rsidRDefault="000B489E" w:rsidP="000B489E">
            <w:pPr>
              <w:ind w:leftChars="50" w:left="105"/>
              <w:rPr>
                <w:color w:val="000000"/>
              </w:rPr>
            </w:pPr>
            <w:r w:rsidRPr="000B489E">
              <w:rPr>
                <w:color w:val="000000"/>
              </w:rPr>
              <w:t xml:space="preserve">                "time_len": 102,</w:t>
            </w:r>
            <w:r>
              <w:rPr>
                <w:rFonts w:hint="eastAsia"/>
                <w:color w:val="000000"/>
              </w:rPr>
              <w:t xml:space="preserve">  //</w:t>
            </w:r>
            <w:r>
              <w:rPr>
                <w:rFonts w:hint="eastAsia"/>
                <w:color w:val="000000"/>
              </w:rPr>
              <w:t>时长，分</w:t>
            </w:r>
          </w:p>
          <w:p w14:paraId="56EBB12B" w14:textId="77777777" w:rsidR="000B489E" w:rsidRPr="000B489E" w:rsidRDefault="000B489E" w:rsidP="000B489E">
            <w:pPr>
              <w:ind w:leftChars="50" w:left="105"/>
              <w:rPr>
                <w:color w:val="000000"/>
              </w:rPr>
            </w:pPr>
            <w:r w:rsidRPr="000B489E">
              <w:rPr>
                <w:rFonts w:hint="eastAsia"/>
                <w:color w:val="000000"/>
              </w:rPr>
              <w:t xml:space="preserve">                "area": "</w:t>
            </w:r>
            <w:r w:rsidRPr="000B489E">
              <w:rPr>
                <w:rFonts w:hint="eastAsia"/>
                <w:color w:val="000000"/>
              </w:rPr>
              <w:t>美国</w:t>
            </w:r>
            <w:r w:rsidRPr="000B489E">
              <w:rPr>
                <w:rFonts w:hint="eastAsia"/>
                <w:color w:val="000000"/>
              </w:rPr>
              <w:t>",</w:t>
            </w:r>
            <w:r>
              <w:rPr>
                <w:rFonts w:hint="eastAsia"/>
                <w:color w:val="000000"/>
              </w:rPr>
              <w:t xml:space="preserve">  //</w:t>
            </w:r>
            <w:r>
              <w:rPr>
                <w:rFonts w:hint="eastAsia"/>
                <w:color w:val="000000"/>
              </w:rPr>
              <w:t>地区</w:t>
            </w:r>
          </w:p>
          <w:p w14:paraId="2AF8B289" w14:textId="77777777" w:rsidR="000B489E" w:rsidRPr="000B489E" w:rsidRDefault="000B489E" w:rsidP="000B489E">
            <w:pPr>
              <w:ind w:leftChars="50" w:left="105"/>
              <w:rPr>
                <w:color w:val="000000"/>
              </w:rPr>
            </w:pPr>
            <w:r w:rsidRPr="000B489E">
              <w:rPr>
                <w:color w:val="000000"/>
              </w:rPr>
              <w:t xml:space="preserve">                "new_index_release_time": null,</w:t>
            </w:r>
          </w:p>
          <w:p w14:paraId="21E60B89" w14:textId="77777777" w:rsidR="000B489E" w:rsidRPr="000B489E" w:rsidRDefault="000B489E" w:rsidP="000B489E">
            <w:pPr>
              <w:ind w:leftChars="50" w:left="105"/>
              <w:rPr>
                <w:color w:val="000000"/>
              </w:rPr>
            </w:pPr>
            <w:r w:rsidRPr="000B489E">
              <w:rPr>
                <w:color w:val="000000"/>
              </w:rPr>
              <w:t xml:space="preserve">                "series_id": null,</w:t>
            </w:r>
          </w:p>
          <w:p w14:paraId="1155517A" w14:textId="77777777" w:rsidR="000B489E" w:rsidRPr="000B489E" w:rsidRDefault="000B489E" w:rsidP="000B489E">
            <w:pPr>
              <w:ind w:leftChars="50" w:left="105"/>
              <w:rPr>
                <w:color w:val="000000"/>
              </w:rPr>
            </w:pPr>
            <w:r w:rsidRPr="000B489E">
              <w:rPr>
                <w:color w:val="000000"/>
              </w:rPr>
              <w:t xml:space="preserve">                "index_show": "0",</w:t>
            </w:r>
          </w:p>
          <w:p w14:paraId="11236C79" w14:textId="77777777" w:rsidR="000B489E" w:rsidRPr="000B489E" w:rsidRDefault="000B489E" w:rsidP="000B489E">
            <w:pPr>
              <w:ind w:leftChars="50" w:left="105"/>
              <w:rPr>
                <w:color w:val="000000"/>
              </w:rPr>
            </w:pPr>
            <w:r w:rsidRPr="000B489E">
              <w:rPr>
                <w:color w:val="000000"/>
              </w:rPr>
              <w:t xml:space="preserve">                "video_order": "asc",</w:t>
            </w:r>
            <w:r>
              <w:rPr>
                <w:rFonts w:hint="eastAsia"/>
                <w:color w:val="000000"/>
              </w:rPr>
              <w:t xml:space="preserve"> </w:t>
            </w:r>
          </w:p>
          <w:p w14:paraId="17050572" w14:textId="77777777" w:rsidR="000B489E" w:rsidRPr="000B489E" w:rsidRDefault="000B489E" w:rsidP="000B489E">
            <w:pPr>
              <w:ind w:leftChars="50" w:left="105"/>
              <w:rPr>
                <w:color w:val="000000"/>
              </w:rPr>
            </w:pPr>
            <w:r w:rsidRPr="000B489E">
              <w:rPr>
                <w:color w:val="000000"/>
              </w:rPr>
              <w:t xml:space="preserve">                "index_detail": 0,</w:t>
            </w:r>
          </w:p>
          <w:p w14:paraId="36AEB5B0" w14:textId="77777777" w:rsidR="000B489E" w:rsidRPr="000B489E" w:rsidRDefault="000B489E" w:rsidP="000B489E">
            <w:pPr>
              <w:ind w:leftChars="50" w:left="105"/>
              <w:rPr>
                <w:color w:val="000000"/>
              </w:rPr>
            </w:pPr>
            <w:r w:rsidRPr="000B489E">
              <w:rPr>
                <w:color w:val="000000"/>
              </w:rPr>
              <w:t xml:space="preserve">                "click_enter": "player"</w:t>
            </w:r>
          </w:p>
          <w:p w14:paraId="677D0185" w14:textId="77777777" w:rsidR="000B489E" w:rsidRPr="000B489E" w:rsidRDefault="000B489E" w:rsidP="000B489E">
            <w:pPr>
              <w:ind w:leftChars="50" w:left="105"/>
              <w:rPr>
                <w:color w:val="000000"/>
              </w:rPr>
            </w:pPr>
            <w:r w:rsidRPr="000B489E">
              <w:rPr>
                <w:color w:val="000000"/>
              </w:rPr>
              <w:t xml:space="preserve">            }</w:t>
            </w:r>
          </w:p>
          <w:p w14:paraId="41B02A53" w14:textId="77777777" w:rsidR="000B489E" w:rsidRPr="000B489E" w:rsidRDefault="000B489E" w:rsidP="000B489E">
            <w:pPr>
              <w:ind w:leftChars="50" w:left="105"/>
              <w:rPr>
                <w:color w:val="000000"/>
              </w:rPr>
            </w:pPr>
            <w:r w:rsidRPr="000B489E">
              <w:rPr>
                <w:color w:val="000000"/>
              </w:rPr>
              <w:t xml:space="preserve">        ]</w:t>
            </w:r>
          </w:p>
          <w:p w14:paraId="1E549848" w14:textId="77777777" w:rsidR="000B489E" w:rsidRPr="000B489E" w:rsidRDefault="000B489E" w:rsidP="000B489E">
            <w:pPr>
              <w:ind w:leftChars="50" w:left="105"/>
              <w:rPr>
                <w:color w:val="000000"/>
              </w:rPr>
            </w:pPr>
            <w:r w:rsidRPr="000B489E">
              <w:rPr>
                <w:color w:val="000000"/>
              </w:rPr>
              <w:t xml:space="preserve">    }</w:t>
            </w:r>
          </w:p>
          <w:p w14:paraId="2E62CBBD" w14:textId="77777777" w:rsidR="00AE3ECB" w:rsidRDefault="000B489E" w:rsidP="000B489E">
            <w:pPr>
              <w:ind w:leftChars="50" w:left="105"/>
              <w:rPr>
                <w:color w:val="000000"/>
              </w:rPr>
            </w:pPr>
            <w:r w:rsidRPr="000B489E">
              <w:rPr>
                <w:color w:val="000000"/>
              </w:rPr>
              <w:t>}</w:t>
            </w:r>
          </w:p>
        </w:tc>
      </w:tr>
    </w:tbl>
    <w:p w14:paraId="626FC8D0" w14:textId="77777777" w:rsidR="00FB1843" w:rsidRPr="0006043F" w:rsidRDefault="00EF7D72" w:rsidP="00FB1843">
      <w:pPr>
        <w:pStyle w:val="2"/>
        <w:numPr>
          <w:ilvl w:val="1"/>
          <w:numId w:val="0"/>
        </w:numPr>
        <w:ind w:left="420" w:hanging="420"/>
        <w:rPr>
          <w:strike/>
        </w:rPr>
      </w:pPr>
      <w:r w:rsidRPr="0006043F">
        <w:rPr>
          <w:rFonts w:hint="eastAsia"/>
          <w:strike/>
        </w:rPr>
        <w:t>2.18</w:t>
      </w:r>
      <w:r w:rsidR="0088550D" w:rsidRPr="0006043F">
        <w:rPr>
          <w:rFonts w:hint="eastAsia"/>
          <w:strike/>
        </w:rPr>
        <w:t>批量</w:t>
      </w:r>
      <w:r w:rsidR="00FB1843" w:rsidRPr="0006043F">
        <w:rPr>
          <w:rFonts w:hint="eastAsia"/>
          <w:strike/>
        </w:rPr>
        <w:t>获取频道正在播放的节目</w:t>
      </w:r>
      <w:r w:rsidR="00FB1843" w:rsidRPr="0006043F">
        <w:rPr>
          <w:strike/>
        </w:rPr>
        <w:t xml:space="preserve"> </w:t>
      </w:r>
    </w:p>
    <w:p w14:paraId="7577C394" w14:textId="77777777" w:rsidR="00FB1843" w:rsidRPr="0006043F" w:rsidRDefault="00FB1843" w:rsidP="00FB1843">
      <w:pPr>
        <w:rPr>
          <w:strike/>
        </w:rPr>
      </w:pPr>
      <w:r w:rsidRPr="0006043F">
        <w:rPr>
          <w:rFonts w:hint="eastAsia"/>
          <w:strike/>
        </w:rPr>
        <w:t>接口地址：</w:t>
      </w:r>
      <w:r w:rsidRPr="0006043F">
        <w:rPr>
          <w:strike/>
        </w:rPr>
        <w:t xml:space="preserve"> </w:t>
      </w:r>
      <w:r w:rsidRPr="0006043F">
        <w:rPr>
          <w:rFonts w:hint="eastAsia"/>
          <w:strike/>
        </w:rPr>
        <w:t>epg/</w:t>
      </w:r>
      <w:r w:rsidRPr="0006043F">
        <w:rPr>
          <w:rFonts w:hint="eastAsia"/>
          <w:strike/>
          <w:szCs w:val="21"/>
        </w:rPr>
        <w:t>getChannelsCurrProgram</w:t>
      </w:r>
    </w:p>
    <w:p w14:paraId="0E96F3D0" w14:textId="77777777" w:rsidR="00FB1843" w:rsidRPr="0006043F" w:rsidRDefault="00FB1843" w:rsidP="00FB1843">
      <w:pPr>
        <w:rPr>
          <w:strike/>
        </w:rPr>
      </w:pPr>
      <w:r w:rsidRPr="0006043F">
        <w:rPr>
          <w:rFonts w:hint="eastAsia"/>
          <w:strike/>
        </w:rPr>
        <w:t>请求参数（</w:t>
      </w:r>
      <w:r w:rsidRPr="0006043F">
        <w:rPr>
          <w:rFonts w:hint="eastAsia"/>
          <w:strike/>
        </w:rPr>
        <w:t>GET</w:t>
      </w:r>
      <w:r w:rsidRPr="0006043F">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FB1843" w:rsidRPr="0006043F" w14:paraId="692983C2" w14:textId="77777777" w:rsidTr="00FB1843">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0142D88" w14:textId="77777777" w:rsidR="00FB1843" w:rsidRPr="0006043F" w:rsidRDefault="00FB1843" w:rsidP="00FB1843">
            <w:pPr>
              <w:rPr>
                <w:strike/>
              </w:rPr>
            </w:pPr>
            <w:r w:rsidRPr="0006043F">
              <w:rPr>
                <w:rFonts w:hint="eastAsia"/>
                <w:strike/>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31239260" w14:textId="77777777" w:rsidR="00FB1843" w:rsidRPr="0006043F" w:rsidRDefault="00FB1843" w:rsidP="00FB1843">
            <w:pPr>
              <w:rPr>
                <w:strike/>
              </w:rPr>
            </w:pPr>
            <w:r w:rsidRPr="0006043F">
              <w:rPr>
                <w:rFonts w:hint="eastAsia"/>
                <w:strike/>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3CB329CB" w14:textId="77777777" w:rsidR="00FB1843" w:rsidRPr="0006043F" w:rsidRDefault="00FB1843" w:rsidP="00FB1843">
            <w:pPr>
              <w:rPr>
                <w:strike/>
              </w:rPr>
            </w:pPr>
            <w:r w:rsidRPr="0006043F">
              <w:rPr>
                <w:rFonts w:hint="eastAsia"/>
                <w:strike/>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0571E13" w14:textId="77777777" w:rsidR="00FB1843" w:rsidRPr="0006043F" w:rsidRDefault="00FB1843" w:rsidP="00FB1843">
            <w:pPr>
              <w:rPr>
                <w:strike/>
              </w:rPr>
            </w:pPr>
            <w:r w:rsidRPr="0006043F">
              <w:rPr>
                <w:rFonts w:hint="eastAsia"/>
                <w:strike/>
              </w:rPr>
              <w:t>是否必传</w:t>
            </w:r>
          </w:p>
        </w:tc>
      </w:tr>
      <w:tr w:rsidR="00FB1843" w:rsidRPr="0006043F" w14:paraId="129B20FE" w14:textId="77777777" w:rsidTr="00FB1843">
        <w:tc>
          <w:tcPr>
            <w:tcW w:w="937" w:type="pct"/>
            <w:tcBorders>
              <w:top w:val="single" w:sz="0" w:space="0" w:color="000000"/>
              <w:left w:val="single" w:sz="0" w:space="0" w:color="000000"/>
              <w:bottom w:val="single" w:sz="0" w:space="0" w:color="000000"/>
              <w:right w:val="single" w:sz="0" w:space="0" w:color="000000"/>
            </w:tcBorders>
          </w:tcPr>
          <w:p w14:paraId="78B0A6E7" w14:textId="77777777" w:rsidR="00FB1843" w:rsidRPr="0006043F" w:rsidRDefault="00FB1843" w:rsidP="00FB1843">
            <w:pPr>
              <w:jc w:val="left"/>
              <w:rPr>
                <w:strike/>
              </w:rPr>
            </w:pPr>
            <w:r w:rsidRPr="0006043F">
              <w:rPr>
                <w:strike/>
              </w:rPr>
              <w:t>mac_id</w:t>
            </w:r>
          </w:p>
        </w:tc>
        <w:tc>
          <w:tcPr>
            <w:tcW w:w="564" w:type="pct"/>
            <w:tcBorders>
              <w:top w:val="single" w:sz="0" w:space="0" w:color="000000"/>
              <w:left w:val="single" w:sz="0" w:space="0" w:color="000000"/>
              <w:bottom w:val="single" w:sz="0" w:space="0" w:color="000000"/>
              <w:right w:val="single" w:sz="0" w:space="0" w:color="000000"/>
            </w:tcBorders>
          </w:tcPr>
          <w:p w14:paraId="2BFFEEAB"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473EE9D" w14:textId="77777777" w:rsidR="00FB1843" w:rsidRPr="0006043F" w:rsidRDefault="00FB1843" w:rsidP="00FB1843">
            <w:pPr>
              <w:jc w:val="left"/>
              <w:rPr>
                <w:strike/>
              </w:rPr>
            </w:pPr>
            <w:r w:rsidRPr="0006043F">
              <w:rPr>
                <w:rFonts w:hint="eastAsia"/>
                <w:strike/>
              </w:rPr>
              <w:t>Mac</w:t>
            </w:r>
            <w:r w:rsidRPr="0006043F">
              <w:rPr>
                <w:rFonts w:hint="eastAsia"/>
                <w:strike/>
              </w:rPr>
              <w:t>地址</w:t>
            </w:r>
            <w:r w:rsidRPr="0006043F">
              <w:rPr>
                <w:rFonts w:hint="eastAsia"/>
                <w:strike/>
              </w:rPr>
              <w:t>(</w:t>
            </w:r>
            <w:r w:rsidRPr="0006043F">
              <w:rPr>
                <w:rFonts w:hint="eastAsia"/>
                <w:strike/>
              </w:rPr>
              <w:t>设备</w:t>
            </w:r>
            <w:r w:rsidRPr="0006043F">
              <w:rPr>
                <w:rFonts w:hint="eastAsia"/>
                <w:strike/>
              </w:rPr>
              <w:t>Mac</w:t>
            </w:r>
            <w:r w:rsidRPr="0006043F">
              <w:rPr>
                <w:rFonts w:hint="eastAsia"/>
                <w:strike/>
              </w:rPr>
              <w:t>地址</w:t>
            </w:r>
            <w:r w:rsidRPr="0006043F">
              <w:rPr>
                <w:rFonts w:hint="eastAsia"/>
                <w:strike/>
              </w:rPr>
              <w:t>)</w:t>
            </w:r>
            <w:r w:rsidRPr="0006043F">
              <w:rPr>
                <w:rFonts w:hint="eastAsia"/>
                <w:strike/>
              </w:rPr>
              <w:t>，</w:t>
            </w:r>
            <w:r w:rsidRPr="0006043F">
              <w:rPr>
                <w:rFonts w:hint="eastAsia"/>
                <w:strike/>
              </w:rPr>
              <w:t>mac</w:t>
            </w:r>
            <w:r w:rsidRPr="0006043F">
              <w:rPr>
                <w:rFonts w:hint="eastAsia"/>
                <w:strike/>
              </w:rPr>
              <w:t>地址优先使用有线网卡的</w:t>
            </w:r>
            <w:r w:rsidRPr="0006043F">
              <w:rPr>
                <w:rFonts w:hint="eastAsia"/>
                <w:strike/>
              </w:rPr>
              <w:t>mac</w:t>
            </w:r>
            <w:r w:rsidRPr="0006043F">
              <w:rPr>
                <w:rFonts w:hint="eastAsia"/>
                <w:strike/>
              </w:rPr>
              <w:t>地址，如果有线</w:t>
            </w:r>
            <w:r w:rsidRPr="0006043F">
              <w:rPr>
                <w:rFonts w:hint="eastAsia"/>
                <w:strike/>
              </w:rPr>
              <w:t>mac</w:t>
            </w:r>
            <w:r w:rsidRPr="0006043F">
              <w:rPr>
                <w:rFonts w:hint="eastAsia"/>
                <w:strike/>
              </w:rPr>
              <w:t>不存在或不可用，则使用无线的</w:t>
            </w:r>
            <w:r w:rsidRPr="0006043F">
              <w:rPr>
                <w:rFonts w:hint="eastAsia"/>
                <w:strike/>
              </w:rPr>
              <w:t>mac</w:t>
            </w:r>
            <w:r w:rsidRPr="0006043F">
              <w:rPr>
                <w:rFonts w:hint="eastAsia"/>
                <w:strike/>
              </w:rPr>
              <w:t>地址，</w:t>
            </w:r>
            <w:r w:rsidRPr="0006043F">
              <w:rPr>
                <w:rFonts w:hint="eastAsia"/>
                <w:strike/>
              </w:rPr>
              <w:t>Mac</w:t>
            </w:r>
            <w:r w:rsidRPr="0006043F">
              <w:rPr>
                <w:rFonts w:hint="eastAsia"/>
                <w:strike/>
              </w:rPr>
              <w:t>格试：</w:t>
            </w:r>
            <w:r w:rsidRPr="0006043F">
              <w:rPr>
                <w:rFonts w:hint="eastAsia"/>
                <w:strike/>
              </w:rPr>
              <w:t>FF-FF-FF-FF-FF-FF</w:t>
            </w:r>
          </w:p>
        </w:tc>
        <w:tc>
          <w:tcPr>
            <w:tcW w:w="937" w:type="pct"/>
            <w:tcBorders>
              <w:top w:val="single" w:sz="0" w:space="0" w:color="000000"/>
              <w:left w:val="single" w:sz="0" w:space="0" w:color="000000"/>
              <w:bottom w:val="single" w:sz="0" w:space="0" w:color="000000"/>
              <w:right w:val="single" w:sz="0" w:space="0" w:color="000000"/>
            </w:tcBorders>
          </w:tcPr>
          <w:p w14:paraId="3E95C45E" w14:textId="77777777" w:rsidR="00FB1843" w:rsidRPr="0006043F" w:rsidRDefault="00FB1843" w:rsidP="00FB1843">
            <w:pPr>
              <w:jc w:val="left"/>
              <w:rPr>
                <w:strike/>
              </w:rPr>
            </w:pPr>
            <w:r w:rsidRPr="0006043F">
              <w:rPr>
                <w:rFonts w:hint="eastAsia"/>
                <w:strike/>
              </w:rPr>
              <w:t>Y</w:t>
            </w:r>
          </w:p>
        </w:tc>
      </w:tr>
      <w:tr w:rsidR="00FB1843" w:rsidRPr="0006043F" w14:paraId="68659DF8" w14:textId="77777777" w:rsidTr="00FB1843">
        <w:tc>
          <w:tcPr>
            <w:tcW w:w="937" w:type="pct"/>
            <w:tcBorders>
              <w:top w:val="single" w:sz="0" w:space="0" w:color="000000"/>
              <w:left w:val="single" w:sz="0" w:space="0" w:color="000000"/>
              <w:bottom w:val="single" w:sz="0" w:space="0" w:color="000000"/>
              <w:right w:val="single" w:sz="0" w:space="0" w:color="000000"/>
            </w:tcBorders>
          </w:tcPr>
          <w:p w14:paraId="644D77C1" w14:textId="77777777" w:rsidR="00FB1843" w:rsidRPr="0006043F" w:rsidRDefault="00FB1843" w:rsidP="00FB1843">
            <w:pPr>
              <w:jc w:val="left"/>
              <w:rPr>
                <w:strike/>
              </w:rPr>
            </w:pPr>
            <w:r w:rsidRPr="0006043F">
              <w:rPr>
                <w:strike/>
              </w:rPr>
              <w:t>net_id</w:t>
            </w:r>
          </w:p>
        </w:tc>
        <w:tc>
          <w:tcPr>
            <w:tcW w:w="564" w:type="pct"/>
            <w:tcBorders>
              <w:top w:val="single" w:sz="0" w:space="0" w:color="000000"/>
              <w:left w:val="single" w:sz="0" w:space="0" w:color="000000"/>
              <w:bottom w:val="single" w:sz="0" w:space="0" w:color="000000"/>
              <w:right w:val="single" w:sz="0" w:space="0" w:color="000000"/>
            </w:tcBorders>
          </w:tcPr>
          <w:p w14:paraId="0AF80BE5"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8ED0F6E" w14:textId="77777777" w:rsidR="00FB1843" w:rsidRPr="0006043F" w:rsidRDefault="00FB1843" w:rsidP="00FB1843">
            <w:pPr>
              <w:jc w:val="left"/>
              <w:rPr>
                <w:strike/>
              </w:rPr>
            </w:pPr>
            <w:r w:rsidRPr="0006043F">
              <w:rPr>
                <w:rFonts w:hint="eastAsia"/>
                <w:strike/>
              </w:rPr>
              <w:t>入网号</w:t>
            </w:r>
            <w:r w:rsidRPr="0006043F">
              <w:rPr>
                <w:rFonts w:hint="eastAsia"/>
                <w:strike/>
              </w:rPr>
              <w:t>(</w:t>
            </w:r>
            <w:r w:rsidRPr="0006043F">
              <w:rPr>
                <w:rFonts w:hint="eastAsia"/>
                <w:strike/>
              </w:rPr>
              <w:t>如果认证</w:t>
            </w:r>
            <w:r w:rsidRPr="0006043F">
              <w:rPr>
                <w:rFonts w:hint="eastAsia"/>
                <w:strike/>
              </w:rPr>
              <w:t>Mac</w:t>
            </w:r>
            <w:r w:rsidRPr="0006043F">
              <w:rPr>
                <w:rFonts w:hint="eastAsia"/>
                <w:strike/>
              </w:rPr>
              <w:t>，开机认证接口给出</w:t>
            </w:r>
            <w:r w:rsidRPr="0006043F">
              <w:rPr>
                <w:rFonts w:hint="eastAsia"/>
                <w:strike/>
              </w:rPr>
              <w:t>)</w:t>
            </w:r>
          </w:p>
        </w:tc>
        <w:tc>
          <w:tcPr>
            <w:tcW w:w="937" w:type="pct"/>
            <w:tcBorders>
              <w:top w:val="single" w:sz="0" w:space="0" w:color="000000"/>
              <w:left w:val="single" w:sz="0" w:space="0" w:color="000000"/>
              <w:bottom w:val="single" w:sz="0" w:space="0" w:color="000000"/>
              <w:right w:val="single" w:sz="0" w:space="0" w:color="000000"/>
            </w:tcBorders>
          </w:tcPr>
          <w:p w14:paraId="6975D47D" w14:textId="77777777" w:rsidR="00FB1843" w:rsidRPr="0006043F" w:rsidRDefault="00FB1843" w:rsidP="00FB1843">
            <w:pPr>
              <w:jc w:val="left"/>
              <w:rPr>
                <w:strike/>
              </w:rPr>
            </w:pPr>
            <w:r w:rsidRPr="0006043F">
              <w:rPr>
                <w:rFonts w:hint="eastAsia"/>
                <w:strike/>
              </w:rPr>
              <w:t>N</w:t>
            </w:r>
          </w:p>
        </w:tc>
      </w:tr>
      <w:tr w:rsidR="00FB1843" w:rsidRPr="0006043F" w14:paraId="529E493A"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D6A15C7" w14:textId="77777777" w:rsidR="00FB1843" w:rsidRPr="0006043F" w:rsidRDefault="00FB1843" w:rsidP="00FB1843">
            <w:pPr>
              <w:jc w:val="left"/>
              <w:rPr>
                <w:strike/>
              </w:rPr>
            </w:pPr>
            <w:r w:rsidRPr="0006043F">
              <w:rPr>
                <w:strike/>
              </w:rPr>
              <w:t>device_id</w:t>
            </w:r>
          </w:p>
        </w:tc>
        <w:tc>
          <w:tcPr>
            <w:tcW w:w="564" w:type="pct"/>
            <w:tcBorders>
              <w:top w:val="single" w:sz="0" w:space="0" w:color="000000"/>
              <w:left w:val="single" w:sz="0" w:space="0" w:color="000000"/>
              <w:bottom w:val="single" w:sz="0" w:space="0" w:color="000000"/>
              <w:right w:val="single" w:sz="0" w:space="0" w:color="000000"/>
            </w:tcBorders>
          </w:tcPr>
          <w:p w14:paraId="09D22F3D"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F6AF69F" w14:textId="77777777" w:rsidR="00FB1843" w:rsidRPr="0006043F" w:rsidRDefault="00FB1843" w:rsidP="00FB1843">
            <w:pPr>
              <w:jc w:val="left"/>
              <w:rPr>
                <w:strike/>
              </w:rPr>
            </w:pPr>
            <w:r w:rsidRPr="0006043F">
              <w:rPr>
                <w:rFonts w:hint="eastAsia"/>
                <w:strike/>
              </w:rPr>
              <w:t>设备</w:t>
            </w:r>
            <w:r w:rsidRPr="0006043F">
              <w:rPr>
                <w:rFonts w:hint="eastAsia"/>
                <w:strike/>
              </w:rPr>
              <w:t>ID(</w:t>
            </w:r>
            <w:r w:rsidRPr="0006043F">
              <w:rPr>
                <w:rFonts w:hint="eastAsia"/>
                <w:strike/>
              </w:rPr>
              <w:t>终端生成唯一设备号</w:t>
            </w:r>
            <w:r w:rsidRPr="0006043F">
              <w:rPr>
                <w:rFonts w:hint="eastAsia"/>
                <w:strike/>
              </w:rPr>
              <w:t>)</w:t>
            </w:r>
          </w:p>
          <w:p w14:paraId="25842C32" w14:textId="77777777" w:rsidR="00FB1843" w:rsidRPr="0006043F" w:rsidRDefault="00FB1843" w:rsidP="00FB1843">
            <w:pPr>
              <w:jc w:val="left"/>
              <w:rPr>
                <w:strike/>
              </w:rPr>
            </w:pPr>
            <w:r w:rsidRPr="0006043F">
              <w:rPr>
                <w:rFonts w:hint="eastAsia"/>
                <w:strike/>
                <w:color w:val="0000FF"/>
              </w:rPr>
              <w:t>参见《设备唯一编号规则说明</w:t>
            </w:r>
            <w:r w:rsidRPr="0006043F">
              <w:rPr>
                <w:rFonts w:hint="eastAsia"/>
                <w:strike/>
                <w:color w:val="0000FF"/>
              </w:rPr>
              <w:t>.doc</w:t>
            </w:r>
            <w:r w:rsidRPr="0006043F">
              <w:rPr>
                <w:rFonts w:hint="eastAsia"/>
                <w:strike/>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5AA04C5C" w14:textId="77777777" w:rsidR="00FB1843" w:rsidRPr="0006043F" w:rsidRDefault="00FB1843" w:rsidP="00FB1843">
            <w:pPr>
              <w:jc w:val="left"/>
              <w:rPr>
                <w:strike/>
              </w:rPr>
            </w:pPr>
            <w:r w:rsidRPr="0006043F">
              <w:rPr>
                <w:rFonts w:hint="eastAsia"/>
                <w:strike/>
              </w:rPr>
              <w:t>Y</w:t>
            </w:r>
          </w:p>
        </w:tc>
      </w:tr>
      <w:tr w:rsidR="00FB1843" w:rsidRPr="0006043F" w14:paraId="04447A56"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D6C0DD0" w14:textId="77777777" w:rsidR="00FB1843" w:rsidRPr="0006043F" w:rsidRDefault="00FB1843" w:rsidP="00FB1843">
            <w:pPr>
              <w:jc w:val="left"/>
              <w:rPr>
                <w:strike/>
              </w:rPr>
            </w:pPr>
            <w:r w:rsidRPr="0006043F">
              <w:rPr>
                <w:strike/>
              </w:rPr>
              <w:t>version</w:t>
            </w:r>
          </w:p>
        </w:tc>
        <w:tc>
          <w:tcPr>
            <w:tcW w:w="564" w:type="pct"/>
            <w:tcBorders>
              <w:top w:val="single" w:sz="0" w:space="0" w:color="000000"/>
              <w:left w:val="single" w:sz="0" w:space="0" w:color="000000"/>
              <w:bottom w:val="single" w:sz="0" w:space="0" w:color="000000"/>
              <w:right w:val="single" w:sz="0" w:space="0" w:color="000000"/>
            </w:tcBorders>
          </w:tcPr>
          <w:p w14:paraId="555AB2F0"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138F7AE1" w14:textId="77777777" w:rsidR="00FB1843" w:rsidRPr="0006043F" w:rsidRDefault="00FB1843" w:rsidP="00FB1843">
            <w:pPr>
              <w:jc w:val="left"/>
              <w:rPr>
                <w:strike/>
              </w:rPr>
            </w:pPr>
            <w:r w:rsidRPr="0006043F">
              <w:rPr>
                <w:rFonts w:hint="eastAsia"/>
                <w:strike/>
              </w:rPr>
              <w:t>版本号</w:t>
            </w:r>
            <w:r w:rsidRPr="0006043F">
              <w:rPr>
                <w:rFonts w:hint="eastAsia"/>
                <w:strike/>
              </w:rPr>
              <w:t>(</w:t>
            </w:r>
            <w:r w:rsidRPr="0006043F">
              <w:rPr>
                <w:rFonts w:hint="eastAsia"/>
                <w:strike/>
              </w:rPr>
              <w:t>终端版本号</w:t>
            </w:r>
            <w:r w:rsidRPr="0006043F">
              <w:rPr>
                <w:rFonts w:hint="eastAsia"/>
                <w:strike/>
              </w:rPr>
              <w:t>)</w:t>
            </w:r>
          </w:p>
          <w:p w14:paraId="0269CD7A" w14:textId="77777777" w:rsidR="00FB1843" w:rsidRPr="0006043F" w:rsidRDefault="00FB1843" w:rsidP="00FB1843">
            <w:pPr>
              <w:jc w:val="left"/>
              <w:rPr>
                <w:strike/>
              </w:rPr>
            </w:pPr>
            <w:r w:rsidRPr="0006043F">
              <w:rPr>
                <w:rFonts w:hint="eastAsia"/>
                <w:strike/>
                <w:color w:val="0000FF"/>
              </w:rPr>
              <w:t>TVOS:</w:t>
            </w:r>
            <w:r w:rsidRPr="0006043F">
              <w:rPr>
                <w:rFonts w:ascii="Arial" w:hAnsi="Arial" w:cs="Arial"/>
                <w:strike/>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FFC7C97" w14:textId="77777777" w:rsidR="00FB1843" w:rsidRPr="0006043F" w:rsidRDefault="00FB1843" w:rsidP="00FB1843">
            <w:pPr>
              <w:jc w:val="left"/>
              <w:rPr>
                <w:strike/>
              </w:rPr>
            </w:pPr>
            <w:r w:rsidRPr="0006043F">
              <w:rPr>
                <w:rFonts w:hint="eastAsia"/>
                <w:strike/>
              </w:rPr>
              <w:t>Y</w:t>
            </w:r>
          </w:p>
        </w:tc>
      </w:tr>
      <w:tr w:rsidR="00FB1843" w:rsidRPr="0006043F" w14:paraId="2BAC8697" w14:textId="77777777" w:rsidTr="00FB1843">
        <w:tc>
          <w:tcPr>
            <w:tcW w:w="937" w:type="pct"/>
            <w:tcBorders>
              <w:top w:val="single" w:sz="0" w:space="0" w:color="000000"/>
              <w:left w:val="single" w:sz="0" w:space="0" w:color="000000"/>
              <w:bottom w:val="single" w:sz="0" w:space="0" w:color="000000"/>
              <w:right w:val="single" w:sz="0" w:space="0" w:color="000000"/>
            </w:tcBorders>
          </w:tcPr>
          <w:p w14:paraId="5215F8AD" w14:textId="77777777" w:rsidR="00FB1843" w:rsidRPr="0006043F" w:rsidRDefault="00FB1843" w:rsidP="00FB1843">
            <w:pPr>
              <w:jc w:val="left"/>
              <w:rPr>
                <w:strike/>
              </w:rPr>
            </w:pPr>
            <w:r w:rsidRPr="0006043F">
              <w:rPr>
                <w:strike/>
              </w:rPr>
              <w:t>uuid</w:t>
            </w:r>
          </w:p>
        </w:tc>
        <w:tc>
          <w:tcPr>
            <w:tcW w:w="564" w:type="pct"/>
            <w:tcBorders>
              <w:top w:val="single" w:sz="0" w:space="0" w:color="000000"/>
              <w:left w:val="single" w:sz="0" w:space="0" w:color="000000"/>
              <w:bottom w:val="single" w:sz="0" w:space="0" w:color="000000"/>
              <w:right w:val="single" w:sz="0" w:space="0" w:color="000000"/>
            </w:tcBorders>
          </w:tcPr>
          <w:p w14:paraId="2FF1F0F8"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6FB6380D" w14:textId="77777777" w:rsidR="00FB1843" w:rsidRPr="0006043F" w:rsidRDefault="00FB1843" w:rsidP="00FB1843">
            <w:pPr>
              <w:jc w:val="left"/>
              <w:rPr>
                <w:strike/>
              </w:rPr>
            </w:pPr>
            <w:r w:rsidRPr="0006043F">
              <w:rPr>
                <w:rFonts w:hint="eastAsia"/>
                <w:strike/>
              </w:rPr>
              <w:t>用户</w:t>
            </w:r>
            <w:r w:rsidRPr="0006043F">
              <w:rPr>
                <w:rFonts w:hint="eastAsia"/>
                <w:strike/>
              </w:rPr>
              <w:t>ID</w:t>
            </w:r>
            <w:r w:rsidRPr="0006043F">
              <w:rPr>
                <w:rFonts w:hint="eastAsia"/>
                <w:strike/>
              </w:rPr>
              <w:t>，登录前为</w:t>
            </w:r>
            <w:r w:rsidRPr="0006043F">
              <w:rPr>
                <w:rFonts w:hint="eastAsia"/>
                <w:strike/>
              </w:rPr>
              <w:t>mgtvmac+mac</w:t>
            </w:r>
            <w:r w:rsidRPr="0006043F">
              <w:rPr>
                <w:rFonts w:hint="eastAsia"/>
                <w:strike/>
              </w:rPr>
              <w:t>去掉</w:t>
            </w:r>
            <w:r w:rsidRPr="0006043F">
              <w:rPr>
                <w:rFonts w:hint="eastAsia"/>
                <w:strike/>
              </w:rPr>
              <w:t>-(mgtvmac0066CF0D5A0D)</w:t>
            </w:r>
            <w:r w:rsidRPr="0006043F">
              <w:rPr>
                <w:rFonts w:hint="eastAsia"/>
                <w:strike/>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3C914262" w14:textId="77777777" w:rsidR="00FB1843" w:rsidRPr="0006043F" w:rsidRDefault="00FB1843" w:rsidP="00FB1843">
            <w:pPr>
              <w:jc w:val="left"/>
              <w:rPr>
                <w:strike/>
              </w:rPr>
            </w:pPr>
            <w:r w:rsidRPr="0006043F">
              <w:rPr>
                <w:rFonts w:hint="eastAsia"/>
                <w:strike/>
              </w:rPr>
              <w:t>Y</w:t>
            </w:r>
          </w:p>
        </w:tc>
      </w:tr>
      <w:tr w:rsidR="00FB1843" w:rsidRPr="0006043F" w14:paraId="652D9AB0"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4B4124B" w14:textId="77777777" w:rsidR="00FB1843" w:rsidRPr="0006043F" w:rsidRDefault="00FB1843" w:rsidP="00FB1843">
            <w:pPr>
              <w:jc w:val="left"/>
              <w:rPr>
                <w:strike/>
              </w:rPr>
            </w:pPr>
            <w:r w:rsidRPr="0006043F">
              <w:rPr>
                <w:strike/>
              </w:rPr>
              <w:t>buss_id</w:t>
            </w:r>
          </w:p>
        </w:tc>
        <w:tc>
          <w:tcPr>
            <w:tcW w:w="564" w:type="pct"/>
            <w:tcBorders>
              <w:top w:val="single" w:sz="0" w:space="0" w:color="000000"/>
              <w:left w:val="single" w:sz="0" w:space="0" w:color="000000"/>
              <w:bottom w:val="single" w:sz="0" w:space="0" w:color="000000"/>
              <w:right w:val="single" w:sz="0" w:space="0" w:color="000000"/>
            </w:tcBorders>
          </w:tcPr>
          <w:p w14:paraId="5B2E8D01"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23E43D53" w14:textId="77777777" w:rsidR="00FB1843" w:rsidRPr="0006043F" w:rsidRDefault="00FB1843" w:rsidP="00FB1843">
            <w:pPr>
              <w:jc w:val="left"/>
              <w:rPr>
                <w:strike/>
              </w:rPr>
            </w:pPr>
            <w:r w:rsidRPr="0006043F">
              <w:rPr>
                <w:rFonts w:hint="eastAsia"/>
                <w:strike/>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06116A74" w14:textId="77777777" w:rsidR="00FB1843" w:rsidRPr="0006043F" w:rsidRDefault="00FB1843" w:rsidP="00FB1843">
            <w:pPr>
              <w:jc w:val="left"/>
              <w:rPr>
                <w:strike/>
              </w:rPr>
            </w:pPr>
            <w:r w:rsidRPr="0006043F">
              <w:rPr>
                <w:rFonts w:hint="eastAsia"/>
                <w:strike/>
              </w:rPr>
              <w:t>Y</w:t>
            </w:r>
          </w:p>
        </w:tc>
      </w:tr>
      <w:tr w:rsidR="00FB1843" w:rsidRPr="0006043F" w14:paraId="47AE1171" w14:textId="77777777" w:rsidTr="00FB1843">
        <w:tc>
          <w:tcPr>
            <w:tcW w:w="937" w:type="pct"/>
            <w:tcBorders>
              <w:top w:val="single" w:sz="0" w:space="0" w:color="000000"/>
              <w:left w:val="single" w:sz="0" w:space="0" w:color="000000"/>
              <w:bottom w:val="single" w:sz="0" w:space="0" w:color="000000"/>
              <w:right w:val="single" w:sz="0" w:space="0" w:color="000000"/>
            </w:tcBorders>
          </w:tcPr>
          <w:p w14:paraId="219434C5" w14:textId="77777777" w:rsidR="00FB1843" w:rsidRPr="0006043F" w:rsidRDefault="00FB1843" w:rsidP="00FB1843">
            <w:pPr>
              <w:jc w:val="left"/>
              <w:rPr>
                <w:strike/>
              </w:rPr>
            </w:pPr>
            <w:r w:rsidRPr="0006043F">
              <w:rPr>
                <w:strike/>
              </w:rPr>
              <w:t>license</w:t>
            </w:r>
          </w:p>
        </w:tc>
        <w:tc>
          <w:tcPr>
            <w:tcW w:w="564" w:type="pct"/>
            <w:tcBorders>
              <w:top w:val="single" w:sz="0" w:space="0" w:color="000000"/>
              <w:left w:val="single" w:sz="0" w:space="0" w:color="000000"/>
              <w:bottom w:val="single" w:sz="0" w:space="0" w:color="000000"/>
              <w:right w:val="single" w:sz="0" w:space="0" w:color="000000"/>
            </w:tcBorders>
          </w:tcPr>
          <w:p w14:paraId="4DB93372" w14:textId="77777777" w:rsidR="00FB1843" w:rsidRPr="0006043F" w:rsidRDefault="00FB1843"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54F77A00" w14:textId="77777777" w:rsidR="00FB1843" w:rsidRPr="0006043F" w:rsidRDefault="00FB1843" w:rsidP="00FB1843">
            <w:pPr>
              <w:jc w:val="left"/>
              <w:rPr>
                <w:strike/>
              </w:rPr>
            </w:pPr>
            <w:r w:rsidRPr="0006043F">
              <w:rPr>
                <w:rFonts w:hint="eastAsia"/>
                <w:strike/>
              </w:rPr>
              <w:t>证书</w:t>
            </w:r>
            <w:r w:rsidRPr="0006043F">
              <w:rPr>
                <w:rFonts w:hint="eastAsia"/>
                <w:strike/>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351026D2" w14:textId="77777777" w:rsidR="00FB1843" w:rsidRPr="0006043F" w:rsidRDefault="00FB1843" w:rsidP="00FB1843">
            <w:pPr>
              <w:jc w:val="left"/>
              <w:rPr>
                <w:strike/>
              </w:rPr>
            </w:pPr>
            <w:r w:rsidRPr="0006043F">
              <w:rPr>
                <w:rFonts w:hint="eastAsia"/>
                <w:strike/>
              </w:rPr>
              <w:t>Y</w:t>
            </w:r>
          </w:p>
        </w:tc>
      </w:tr>
      <w:tr w:rsidR="007A2B5F" w:rsidRPr="0006043F" w14:paraId="50911FC8" w14:textId="77777777" w:rsidTr="00FB1843">
        <w:tc>
          <w:tcPr>
            <w:tcW w:w="937" w:type="pct"/>
            <w:tcBorders>
              <w:top w:val="single" w:sz="0" w:space="0" w:color="000000"/>
              <w:left w:val="single" w:sz="0" w:space="0" w:color="000000"/>
              <w:bottom w:val="single" w:sz="0" w:space="0" w:color="000000"/>
              <w:right w:val="single" w:sz="0" w:space="0" w:color="000000"/>
            </w:tcBorders>
          </w:tcPr>
          <w:p w14:paraId="7BDFFD01" w14:textId="77777777" w:rsidR="007A2B5F" w:rsidRPr="0006043F" w:rsidRDefault="007A2B5F" w:rsidP="00FB1843">
            <w:pPr>
              <w:jc w:val="left"/>
              <w:rPr>
                <w:strike/>
              </w:rPr>
            </w:pPr>
            <w:r w:rsidRPr="0006043F">
              <w:rPr>
                <w:strike/>
              </w:rPr>
              <w:t>video_id</w:t>
            </w:r>
            <w:r w:rsidRPr="0006043F">
              <w:rPr>
                <w:rFonts w:hint="eastAsia"/>
                <w:strike/>
              </w:rPr>
              <w:t>s</w:t>
            </w:r>
          </w:p>
        </w:tc>
        <w:tc>
          <w:tcPr>
            <w:tcW w:w="564" w:type="pct"/>
            <w:tcBorders>
              <w:top w:val="single" w:sz="0" w:space="0" w:color="000000"/>
              <w:left w:val="single" w:sz="0" w:space="0" w:color="000000"/>
              <w:bottom w:val="single" w:sz="0" w:space="0" w:color="000000"/>
              <w:right w:val="single" w:sz="0" w:space="0" w:color="000000"/>
            </w:tcBorders>
          </w:tcPr>
          <w:p w14:paraId="5AFA1136" w14:textId="77777777" w:rsidR="007A2B5F" w:rsidRPr="0006043F" w:rsidRDefault="007A2B5F" w:rsidP="00FB1843">
            <w:pPr>
              <w:jc w:val="left"/>
              <w:rPr>
                <w:strike/>
              </w:rPr>
            </w:pPr>
            <w:r w:rsidRPr="0006043F">
              <w:rPr>
                <w:rFonts w:hint="eastAsia"/>
                <w:strike/>
              </w:rPr>
              <w:t>URL</w:t>
            </w:r>
          </w:p>
        </w:tc>
        <w:tc>
          <w:tcPr>
            <w:tcW w:w="2562" w:type="pct"/>
            <w:tcBorders>
              <w:top w:val="single" w:sz="0" w:space="0" w:color="000000"/>
              <w:left w:val="single" w:sz="0" w:space="0" w:color="000000"/>
              <w:bottom w:val="single" w:sz="0" w:space="0" w:color="000000"/>
              <w:right w:val="single" w:sz="0" w:space="0" w:color="000000"/>
            </w:tcBorders>
          </w:tcPr>
          <w:p w14:paraId="46733C94" w14:textId="77777777" w:rsidR="007A2B5F" w:rsidRPr="0006043F" w:rsidRDefault="007A2B5F" w:rsidP="00FB1843">
            <w:pPr>
              <w:jc w:val="left"/>
              <w:rPr>
                <w:strike/>
              </w:rPr>
            </w:pPr>
            <w:r w:rsidRPr="0006043F">
              <w:rPr>
                <w:rFonts w:hint="eastAsia"/>
                <w:strike/>
              </w:rPr>
              <w:t>频道</w:t>
            </w:r>
            <w:r w:rsidRPr="0006043F">
              <w:rPr>
                <w:rFonts w:hint="eastAsia"/>
                <w:strike/>
              </w:rPr>
              <w:t>ID</w:t>
            </w:r>
            <w:r w:rsidRPr="0006043F">
              <w:rPr>
                <w:rFonts w:hint="eastAsia"/>
                <w:strike/>
              </w:rPr>
              <w:t>列表，多个用英文豆号分隔</w:t>
            </w:r>
            <w:r w:rsidR="00E63456" w:rsidRPr="0006043F">
              <w:rPr>
                <w:rFonts w:hint="eastAsia"/>
                <w:strike/>
              </w:rPr>
              <w:t>，最多只能传</w:t>
            </w:r>
            <w:r w:rsidR="00E63456" w:rsidRPr="0006043F">
              <w:rPr>
                <w:rFonts w:hint="eastAsia"/>
                <w:strike/>
              </w:rPr>
              <w:t>30</w:t>
            </w:r>
            <w:r w:rsidR="00E63456" w:rsidRPr="0006043F">
              <w:rPr>
                <w:rFonts w:hint="eastAsia"/>
                <w:strike/>
              </w:rPr>
              <w:t>个</w:t>
            </w:r>
          </w:p>
        </w:tc>
        <w:tc>
          <w:tcPr>
            <w:tcW w:w="937" w:type="pct"/>
            <w:tcBorders>
              <w:top w:val="single" w:sz="0" w:space="0" w:color="000000"/>
              <w:left w:val="single" w:sz="0" w:space="0" w:color="000000"/>
              <w:bottom w:val="single" w:sz="0" w:space="0" w:color="000000"/>
              <w:right w:val="single" w:sz="0" w:space="0" w:color="000000"/>
            </w:tcBorders>
          </w:tcPr>
          <w:p w14:paraId="4DE7CC30" w14:textId="77777777" w:rsidR="007A2B5F" w:rsidRPr="0006043F" w:rsidRDefault="007A2B5F" w:rsidP="00FB1843">
            <w:pPr>
              <w:jc w:val="left"/>
              <w:rPr>
                <w:strike/>
              </w:rPr>
            </w:pPr>
            <w:r w:rsidRPr="0006043F">
              <w:rPr>
                <w:rFonts w:hint="eastAsia"/>
                <w:strike/>
              </w:rPr>
              <w:t>Y</w:t>
            </w:r>
          </w:p>
        </w:tc>
      </w:tr>
    </w:tbl>
    <w:p w14:paraId="6A7D2D65" w14:textId="77777777" w:rsidR="00FB1843" w:rsidRPr="0006043F" w:rsidRDefault="00FB1843" w:rsidP="00FB1843">
      <w:pPr>
        <w:rPr>
          <w:strike/>
          <w:szCs w:val="21"/>
        </w:rPr>
      </w:pPr>
    </w:p>
    <w:p w14:paraId="5F43718D" w14:textId="77777777" w:rsidR="00FB1843" w:rsidRPr="0006043F" w:rsidRDefault="00FB1843" w:rsidP="00FB1843">
      <w:pPr>
        <w:rPr>
          <w:strike/>
        </w:rPr>
      </w:pPr>
      <w:r w:rsidRPr="0006043F">
        <w:rPr>
          <w:rFonts w:hint="eastAsia"/>
          <w:strike/>
        </w:rPr>
        <w:t>缓存参数：</w:t>
      </w:r>
      <w:r w:rsidRPr="0006043F">
        <w:rPr>
          <w:rFonts w:hint="eastAsia"/>
          <w:strike/>
        </w:rPr>
        <w:t xml:space="preserve"> </w:t>
      </w:r>
    </w:p>
    <w:p w14:paraId="396823B6" w14:textId="77777777" w:rsidR="00FB1843" w:rsidRPr="0006043F" w:rsidRDefault="00FB1843" w:rsidP="00FB1843">
      <w:pPr>
        <w:rPr>
          <w:strike/>
        </w:rPr>
      </w:pPr>
      <w:r w:rsidRPr="0006043F">
        <w:rPr>
          <w:strike/>
        </w:rPr>
        <w:t>version</w:t>
      </w:r>
    </w:p>
    <w:p w14:paraId="6B2ECFC3" w14:textId="77777777" w:rsidR="00FB1843" w:rsidRPr="0006043F" w:rsidRDefault="00FB1843" w:rsidP="00FB1843">
      <w:pPr>
        <w:rPr>
          <w:strike/>
        </w:rPr>
      </w:pPr>
      <w:r w:rsidRPr="0006043F">
        <w:rPr>
          <w:strike/>
        </w:rPr>
        <w:t>buss_id</w:t>
      </w:r>
    </w:p>
    <w:p w14:paraId="7DE55316" w14:textId="77777777" w:rsidR="00FB1843" w:rsidRPr="0006043F" w:rsidRDefault="005E0A94" w:rsidP="00FB1843">
      <w:pPr>
        <w:rPr>
          <w:strike/>
        </w:rPr>
      </w:pPr>
      <w:r w:rsidRPr="0006043F">
        <w:rPr>
          <w:strike/>
        </w:rPr>
        <w:t>video_id</w:t>
      </w:r>
      <w:r w:rsidRPr="0006043F">
        <w:rPr>
          <w:rFonts w:hint="eastAsia"/>
          <w:strike/>
        </w:rPr>
        <w:t>s</w:t>
      </w:r>
    </w:p>
    <w:p w14:paraId="61B17EE2" w14:textId="77777777" w:rsidR="005E0A94" w:rsidRPr="0006043F" w:rsidRDefault="005E0A94" w:rsidP="00FB1843">
      <w:pPr>
        <w:rPr>
          <w:strike/>
          <w:szCs w:val="21"/>
        </w:rPr>
      </w:pPr>
    </w:p>
    <w:p w14:paraId="715D82BC" w14:textId="77777777" w:rsidR="00FB1843" w:rsidRPr="0006043F" w:rsidRDefault="00FB1843" w:rsidP="00FB1843">
      <w:pPr>
        <w:rPr>
          <w:strike/>
          <w:szCs w:val="21"/>
        </w:rPr>
      </w:pPr>
      <w:r w:rsidRPr="0006043F">
        <w:rPr>
          <w:rFonts w:hint="eastAsia"/>
          <w:strike/>
          <w:szCs w:val="21"/>
        </w:rPr>
        <w:t>数据集成：</w:t>
      </w:r>
    </w:p>
    <w:p w14:paraId="2B6D4FF3" w14:textId="77777777" w:rsidR="000C3505" w:rsidRPr="0006043F" w:rsidRDefault="000C3505" w:rsidP="00FB1843">
      <w:pPr>
        <w:rPr>
          <w:strike/>
          <w:szCs w:val="21"/>
        </w:rPr>
      </w:pPr>
      <w:r w:rsidRPr="0006043F">
        <w:rPr>
          <w:rFonts w:hint="eastAsia"/>
          <w:strike/>
          <w:szCs w:val="21"/>
        </w:rPr>
        <w:t>查询</w:t>
      </w:r>
      <w:r w:rsidRPr="0006043F">
        <w:rPr>
          <w:rFonts w:hint="eastAsia"/>
          <w:strike/>
          <w:szCs w:val="21"/>
        </w:rPr>
        <w:t>cms</w:t>
      </w:r>
      <w:r w:rsidRPr="0006043F">
        <w:rPr>
          <w:rFonts w:hint="eastAsia"/>
          <w:strike/>
          <w:szCs w:val="21"/>
        </w:rPr>
        <w:t>数据库的节目单表，最多只处理</w:t>
      </w:r>
      <w:r w:rsidRPr="0006043F">
        <w:rPr>
          <w:rFonts w:hint="eastAsia"/>
          <w:strike/>
          <w:szCs w:val="21"/>
        </w:rPr>
        <w:t>30</w:t>
      </w:r>
      <w:r w:rsidRPr="0006043F">
        <w:rPr>
          <w:rFonts w:hint="eastAsia"/>
          <w:strike/>
          <w:szCs w:val="21"/>
        </w:rPr>
        <w:t>个频道</w:t>
      </w:r>
      <w:r w:rsidRPr="0006043F">
        <w:rPr>
          <w:rFonts w:hint="eastAsia"/>
          <w:strike/>
          <w:szCs w:val="21"/>
        </w:rPr>
        <w:t>ID</w:t>
      </w:r>
    </w:p>
    <w:p w14:paraId="1BA0D540" w14:textId="77777777" w:rsidR="00FB1843" w:rsidRPr="0006043F" w:rsidRDefault="00FB1843" w:rsidP="00FB1843">
      <w:pPr>
        <w:rPr>
          <w:strike/>
        </w:rPr>
      </w:pPr>
    </w:p>
    <w:p w14:paraId="0421C608" w14:textId="77777777" w:rsidR="00FB1843" w:rsidRPr="0006043F" w:rsidRDefault="00FB1843" w:rsidP="00FB1843">
      <w:pPr>
        <w:rPr>
          <w:strike/>
        </w:rPr>
      </w:pPr>
      <w:r w:rsidRPr="0006043F">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FB1843" w:rsidRPr="0006043F" w14:paraId="66B0A211" w14:textId="77777777" w:rsidTr="00FB1843">
        <w:tc>
          <w:tcPr>
            <w:tcW w:w="1843" w:type="dxa"/>
            <w:shd w:val="clear" w:color="auto" w:fill="808080"/>
          </w:tcPr>
          <w:p w14:paraId="1EB6C2DA" w14:textId="77777777" w:rsidR="00FB1843" w:rsidRPr="0006043F" w:rsidRDefault="00FB1843" w:rsidP="00FB1843">
            <w:pPr>
              <w:rPr>
                <w:strike/>
              </w:rPr>
            </w:pPr>
            <w:r w:rsidRPr="0006043F">
              <w:rPr>
                <w:rFonts w:hint="eastAsia"/>
                <w:strike/>
              </w:rPr>
              <w:t>参数名称</w:t>
            </w:r>
          </w:p>
        </w:tc>
        <w:tc>
          <w:tcPr>
            <w:tcW w:w="1417" w:type="dxa"/>
            <w:shd w:val="clear" w:color="auto" w:fill="808080"/>
          </w:tcPr>
          <w:p w14:paraId="645DE389" w14:textId="77777777" w:rsidR="00FB1843" w:rsidRPr="0006043F" w:rsidRDefault="00FB1843" w:rsidP="00FB1843">
            <w:pPr>
              <w:rPr>
                <w:strike/>
              </w:rPr>
            </w:pPr>
            <w:r w:rsidRPr="0006043F">
              <w:rPr>
                <w:rFonts w:hint="eastAsia"/>
                <w:strike/>
              </w:rPr>
              <w:t>位置</w:t>
            </w:r>
          </w:p>
        </w:tc>
        <w:tc>
          <w:tcPr>
            <w:tcW w:w="5103" w:type="dxa"/>
            <w:shd w:val="clear" w:color="auto" w:fill="808080"/>
          </w:tcPr>
          <w:p w14:paraId="00EEDD68" w14:textId="77777777" w:rsidR="00FB1843" w:rsidRPr="0006043F" w:rsidRDefault="00FB1843" w:rsidP="00FB1843">
            <w:pPr>
              <w:rPr>
                <w:strike/>
              </w:rPr>
            </w:pPr>
            <w:r w:rsidRPr="0006043F">
              <w:rPr>
                <w:rFonts w:hint="eastAsia"/>
                <w:strike/>
              </w:rPr>
              <w:t>含义</w:t>
            </w:r>
          </w:p>
        </w:tc>
      </w:tr>
      <w:tr w:rsidR="00FB1843" w:rsidRPr="0006043F" w14:paraId="69FCE863" w14:textId="77777777" w:rsidTr="00FB1843">
        <w:tc>
          <w:tcPr>
            <w:tcW w:w="1843" w:type="dxa"/>
          </w:tcPr>
          <w:p w14:paraId="2146445D" w14:textId="77777777" w:rsidR="00FB1843" w:rsidRPr="0006043F" w:rsidRDefault="00FB1843" w:rsidP="00FB1843">
            <w:pPr>
              <w:rPr>
                <w:strike/>
              </w:rPr>
            </w:pPr>
            <w:r w:rsidRPr="0006043F">
              <w:rPr>
                <w:rFonts w:hint="eastAsia"/>
                <w:strike/>
              </w:rPr>
              <w:t>CODE</w:t>
            </w:r>
          </w:p>
        </w:tc>
        <w:tc>
          <w:tcPr>
            <w:tcW w:w="1417" w:type="dxa"/>
          </w:tcPr>
          <w:p w14:paraId="1FB96F17" w14:textId="77777777" w:rsidR="00FB1843" w:rsidRPr="0006043F" w:rsidRDefault="00FB1843" w:rsidP="00FB1843">
            <w:pPr>
              <w:rPr>
                <w:strike/>
              </w:rPr>
            </w:pPr>
            <w:r w:rsidRPr="0006043F">
              <w:rPr>
                <w:rFonts w:hint="eastAsia"/>
                <w:strike/>
              </w:rPr>
              <w:t>RESPONSE</w:t>
            </w:r>
          </w:p>
        </w:tc>
        <w:tc>
          <w:tcPr>
            <w:tcW w:w="5103" w:type="dxa"/>
          </w:tcPr>
          <w:p w14:paraId="27E78DE3" w14:textId="77777777" w:rsidR="00FB1843" w:rsidRPr="0006043F" w:rsidRDefault="00FB1843" w:rsidP="00FB1843">
            <w:pPr>
              <w:autoSpaceDE w:val="0"/>
              <w:autoSpaceDN w:val="0"/>
              <w:adjustRightInd w:val="0"/>
              <w:jc w:val="left"/>
              <w:rPr>
                <w:strike/>
              </w:rPr>
            </w:pPr>
            <w:r w:rsidRPr="0006043F">
              <w:rPr>
                <w:rFonts w:hint="eastAsia"/>
                <w:strike/>
              </w:rPr>
              <w:t xml:space="preserve">200 </w:t>
            </w:r>
            <w:r w:rsidRPr="0006043F">
              <w:rPr>
                <w:rFonts w:hint="eastAsia"/>
                <w:strike/>
              </w:rPr>
              <w:t>成功</w:t>
            </w:r>
            <w:r w:rsidRPr="0006043F">
              <w:rPr>
                <w:rFonts w:hint="eastAsia"/>
                <w:strike/>
              </w:rPr>
              <w:t xml:space="preserve"> </w:t>
            </w:r>
          </w:p>
          <w:p w14:paraId="793B10B5" w14:textId="77777777" w:rsidR="00FB1843" w:rsidRPr="0006043F" w:rsidRDefault="00FB1843" w:rsidP="00FB1843">
            <w:pPr>
              <w:rPr>
                <w:strike/>
              </w:rPr>
            </w:pPr>
            <w:r w:rsidRPr="0006043F">
              <w:rPr>
                <w:rFonts w:hint="eastAsia"/>
                <w:strike/>
              </w:rPr>
              <w:t>其它</w:t>
            </w:r>
            <w:r w:rsidRPr="0006043F">
              <w:rPr>
                <w:rFonts w:hint="eastAsia"/>
                <w:strike/>
              </w:rPr>
              <w:t>,</w:t>
            </w:r>
            <w:r w:rsidRPr="0006043F">
              <w:rPr>
                <w:rFonts w:hint="eastAsia"/>
                <w:strike/>
              </w:rPr>
              <w:t>读取失败</w:t>
            </w:r>
          </w:p>
        </w:tc>
      </w:tr>
      <w:tr w:rsidR="00FB1843" w:rsidRPr="0006043F" w14:paraId="46A370DB" w14:textId="77777777" w:rsidTr="00FB1843">
        <w:tc>
          <w:tcPr>
            <w:tcW w:w="1843" w:type="dxa"/>
          </w:tcPr>
          <w:p w14:paraId="266C08E4" w14:textId="77777777" w:rsidR="00FB1843" w:rsidRPr="0006043F" w:rsidRDefault="00FB1843" w:rsidP="00FB1843">
            <w:pPr>
              <w:rPr>
                <w:strike/>
              </w:rPr>
            </w:pPr>
            <w:r w:rsidRPr="0006043F">
              <w:rPr>
                <w:rFonts w:hint="eastAsia"/>
                <w:strike/>
              </w:rPr>
              <w:t>返回值</w:t>
            </w:r>
          </w:p>
        </w:tc>
        <w:tc>
          <w:tcPr>
            <w:tcW w:w="1417" w:type="dxa"/>
          </w:tcPr>
          <w:p w14:paraId="199DCE06" w14:textId="77777777" w:rsidR="00FB1843" w:rsidRPr="0006043F" w:rsidRDefault="00FB1843" w:rsidP="00FB1843">
            <w:pPr>
              <w:rPr>
                <w:strike/>
              </w:rPr>
            </w:pPr>
            <w:r w:rsidRPr="0006043F">
              <w:rPr>
                <w:rFonts w:hint="eastAsia"/>
                <w:strike/>
              </w:rPr>
              <w:t>BODY</w:t>
            </w:r>
          </w:p>
        </w:tc>
        <w:tc>
          <w:tcPr>
            <w:tcW w:w="5103" w:type="dxa"/>
          </w:tcPr>
          <w:p w14:paraId="55F582B0" w14:textId="77777777" w:rsidR="00FB1843" w:rsidRPr="0006043F" w:rsidRDefault="00FB1843" w:rsidP="00FB1843">
            <w:pPr>
              <w:ind w:leftChars="50" w:left="105"/>
              <w:rPr>
                <w:strike/>
                <w:color w:val="000000"/>
              </w:rPr>
            </w:pPr>
          </w:p>
        </w:tc>
      </w:tr>
      <w:tr w:rsidR="00FB1843" w:rsidRPr="0006043F" w14:paraId="53905D75" w14:textId="77777777" w:rsidTr="00FB1843">
        <w:tc>
          <w:tcPr>
            <w:tcW w:w="8363" w:type="dxa"/>
            <w:gridSpan w:val="3"/>
          </w:tcPr>
          <w:p w14:paraId="072D5003" w14:textId="77777777" w:rsidR="00FB1843" w:rsidRPr="0006043F" w:rsidRDefault="00FB1843" w:rsidP="00FB1843">
            <w:pPr>
              <w:ind w:leftChars="50" w:left="105"/>
              <w:rPr>
                <w:strike/>
                <w:color w:val="000000"/>
              </w:rPr>
            </w:pPr>
            <w:r w:rsidRPr="0006043F">
              <w:rPr>
                <w:strike/>
                <w:color w:val="000000"/>
              </w:rPr>
              <w:t>{</w:t>
            </w:r>
          </w:p>
          <w:p w14:paraId="70633D62" w14:textId="77777777" w:rsidR="00FB1843" w:rsidRPr="0006043F" w:rsidRDefault="00FB1843" w:rsidP="00FB1843">
            <w:pPr>
              <w:ind w:leftChars="50" w:left="105"/>
              <w:rPr>
                <w:strike/>
                <w:color w:val="000000"/>
              </w:rPr>
            </w:pPr>
            <w:r w:rsidRPr="0006043F">
              <w:rPr>
                <w:strike/>
                <w:color w:val="000000"/>
              </w:rPr>
              <w:t xml:space="preserve">    "errno": "0",</w:t>
            </w:r>
          </w:p>
          <w:p w14:paraId="2A36BE95" w14:textId="77777777" w:rsidR="00FB1843" w:rsidRPr="0006043F" w:rsidRDefault="00FB1843" w:rsidP="00FB1843">
            <w:pPr>
              <w:ind w:leftChars="50" w:left="105"/>
              <w:rPr>
                <w:strike/>
                <w:color w:val="000000"/>
              </w:rPr>
            </w:pPr>
            <w:r w:rsidRPr="0006043F">
              <w:rPr>
                <w:rFonts w:hint="eastAsia"/>
                <w:strike/>
                <w:color w:val="000000"/>
              </w:rPr>
              <w:t xml:space="preserve">    "msg": "</w:t>
            </w:r>
            <w:r w:rsidRPr="0006043F">
              <w:rPr>
                <w:rFonts w:hint="eastAsia"/>
                <w:strike/>
                <w:color w:val="000000"/>
              </w:rPr>
              <w:t>成功</w:t>
            </w:r>
            <w:r w:rsidRPr="0006043F">
              <w:rPr>
                <w:rFonts w:hint="eastAsia"/>
                <w:strike/>
                <w:color w:val="000000"/>
              </w:rPr>
              <w:t>",</w:t>
            </w:r>
          </w:p>
          <w:p w14:paraId="113A15DA" w14:textId="77777777" w:rsidR="00FB1843" w:rsidRPr="0006043F" w:rsidRDefault="00FB1843" w:rsidP="00FB1843">
            <w:pPr>
              <w:ind w:leftChars="50" w:left="105"/>
              <w:rPr>
                <w:strike/>
                <w:color w:val="000000"/>
              </w:rPr>
            </w:pPr>
            <w:r w:rsidRPr="0006043F">
              <w:rPr>
                <w:strike/>
                <w:color w:val="000000"/>
              </w:rPr>
              <w:t xml:space="preserve">    "server_time": 1455815935,</w:t>
            </w:r>
          </w:p>
          <w:p w14:paraId="7C64F6C0" w14:textId="77777777" w:rsidR="00FB1843" w:rsidRPr="0006043F" w:rsidRDefault="00FB1843" w:rsidP="00FB1843">
            <w:pPr>
              <w:ind w:leftChars="50" w:left="105"/>
              <w:rPr>
                <w:strike/>
                <w:color w:val="000000"/>
              </w:rPr>
            </w:pPr>
            <w:r w:rsidRPr="0006043F">
              <w:rPr>
                <w:strike/>
                <w:color w:val="000000"/>
              </w:rPr>
              <w:t xml:space="preserve">    "data": {</w:t>
            </w:r>
          </w:p>
          <w:p w14:paraId="485B2A8C" w14:textId="77777777" w:rsidR="00FB1843" w:rsidRPr="0006043F" w:rsidRDefault="00FB1843" w:rsidP="005E4C17">
            <w:pPr>
              <w:ind w:leftChars="50" w:left="105"/>
              <w:rPr>
                <w:strike/>
                <w:color w:val="000000"/>
              </w:rPr>
            </w:pPr>
            <w:r w:rsidRPr="0006043F">
              <w:rPr>
                <w:strike/>
                <w:color w:val="000000"/>
              </w:rPr>
              <w:t xml:space="preserve">        "count_num": </w:t>
            </w:r>
            <w:r w:rsidR="005E4C17" w:rsidRPr="0006043F">
              <w:rPr>
                <w:rFonts w:hint="eastAsia"/>
                <w:strike/>
                <w:color w:val="000000"/>
              </w:rPr>
              <w:t>30</w:t>
            </w:r>
            <w:r w:rsidRPr="0006043F">
              <w:rPr>
                <w:strike/>
                <w:color w:val="000000"/>
              </w:rPr>
              <w:t>,</w:t>
            </w:r>
            <w:r w:rsidRPr="0006043F">
              <w:rPr>
                <w:rFonts w:hint="eastAsia"/>
                <w:strike/>
                <w:color w:val="000000"/>
              </w:rPr>
              <w:t xml:space="preserve">  //</w:t>
            </w:r>
            <w:r w:rsidRPr="0006043F">
              <w:rPr>
                <w:rFonts w:hint="eastAsia"/>
                <w:strike/>
                <w:color w:val="000000"/>
              </w:rPr>
              <w:t>总数量</w:t>
            </w:r>
          </w:p>
          <w:p w14:paraId="6C7C0E01" w14:textId="77777777" w:rsidR="00FB1843" w:rsidRPr="0006043F" w:rsidRDefault="00FB1843" w:rsidP="00FB1843">
            <w:pPr>
              <w:ind w:leftChars="50" w:left="105"/>
              <w:rPr>
                <w:strike/>
                <w:color w:val="000000"/>
              </w:rPr>
            </w:pPr>
            <w:r w:rsidRPr="0006043F">
              <w:rPr>
                <w:strike/>
                <w:color w:val="000000"/>
              </w:rPr>
              <w:t xml:space="preserve">        "item": [</w:t>
            </w:r>
          </w:p>
          <w:p w14:paraId="6E3231B3" w14:textId="77777777" w:rsidR="00FB1843" w:rsidRPr="0006043F" w:rsidRDefault="005E4C17" w:rsidP="005E4C17">
            <w:pPr>
              <w:ind w:leftChars="50" w:left="105"/>
              <w:rPr>
                <w:strike/>
                <w:color w:val="000000"/>
              </w:rPr>
            </w:pPr>
            <w:r w:rsidRPr="0006043F">
              <w:rPr>
                <w:strike/>
                <w:color w:val="000000"/>
              </w:rPr>
              <w:t xml:space="preserve">            {</w:t>
            </w:r>
          </w:p>
          <w:p w14:paraId="16A98B41" w14:textId="77777777" w:rsidR="00FB1843" w:rsidRPr="0006043F" w:rsidRDefault="00FB1843" w:rsidP="00FB1843">
            <w:pPr>
              <w:ind w:leftChars="50" w:left="105"/>
              <w:rPr>
                <w:strike/>
                <w:color w:val="000000"/>
              </w:rPr>
            </w:pPr>
            <w:r w:rsidRPr="0006043F">
              <w:rPr>
                <w:strike/>
                <w:color w:val="000000"/>
              </w:rPr>
              <w:t xml:space="preserve">                "video_id": "13285e8a6f662d2375f5e4626c497804",</w:t>
            </w:r>
            <w:r w:rsidRPr="0006043F">
              <w:rPr>
                <w:rFonts w:hint="eastAsia"/>
                <w:strike/>
                <w:color w:val="000000"/>
              </w:rPr>
              <w:t xml:space="preserve"> //</w:t>
            </w:r>
            <w:r w:rsidR="0008131A" w:rsidRPr="0006043F">
              <w:rPr>
                <w:rFonts w:hint="eastAsia"/>
                <w:strike/>
                <w:color w:val="000000"/>
              </w:rPr>
              <w:t>频道</w:t>
            </w:r>
            <w:r w:rsidR="0008131A" w:rsidRPr="0006043F">
              <w:rPr>
                <w:rFonts w:hint="eastAsia"/>
                <w:strike/>
                <w:color w:val="000000"/>
              </w:rPr>
              <w:t>ID</w:t>
            </w:r>
          </w:p>
          <w:p w14:paraId="014FED65" w14:textId="77777777" w:rsidR="00FB1843" w:rsidRPr="0006043F" w:rsidRDefault="00FB1843" w:rsidP="0008131A">
            <w:pPr>
              <w:ind w:leftChars="50" w:left="105"/>
              <w:rPr>
                <w:strike/>
                <w:color w:val="000000"/>
              </w:rPr>
            </w:pPr>
            <w:r w:rsidRPr="0006043F">
              <w:rPr>
                <w:rFonts w:hint="eastAsia"/>
                <w:strike/>
                <w:color w:val="000000"/>
              </w:rPr>
              <w:t xml:space="preserve">                "</w:t>
            </w:r>
            <w:r w:rsidR="0008131A" w:rsidRPr="0006043F">
              <w:rPr>
                <w:strike/>
                <w:color w:val="000000"/>
              </w:rPr>
              <w:t>curr_program</w:t>
            </w:r>
            <w:r w:rsidRPr="0006043F">
              <w:rPr>
                <w:rFonts w:hint="eastAsia"/>
                <w:strike/>
                <w:color w:val="000000"/>
              </w:rPr>
              <w:t>": "</w:t>
            </w:r>
            <w:r w:rsidRPr="0006043F">
              <w:rPr>
                <w:rFonts w:hint="eastAsia"/>
                <w:strike/>
                <w:color w:val="000000"/>
              </w:rPr>
              <w:t>冰雪奇缘</w:t>
            </w:r>
            <w:r w:rsidRPr="0006043F">
              <w:rPr>
                <w:rFonts w:hint="eastAsia"/>
                <w:strike/>
                <w:color w:val="000000"/>
              </w:rPr>
              <w:t>",  //</w:t>
            </w:r>
            <w:r w:rsidR="007C3C84" w:rsidRPr="0006043F">
              <w:rPr>
                <w:rFonts w:hint="eastAsia"/>
                <w:strike/>
                <w:color w:val="000000"/>
              </w:rPr>
              <w:t>当前正在播放的节目名称</w:t>
            </w:r>
          </w:p>
          <w:p w14:paraId="7252F8AE" w14:textId="77777777" w:rsidR="00545CD0" w:rsidRPr="0006043F" w:rsidRDefault="00545CD0" w:rsidP="00545CD0">
            <w:pPr>
              <w:ind w:leftChars="50" w:left="105" w:firstLineChars="800" w:firstLine="1680"/>
              <w:rPr>
                <w:strike/>
                <w:color w:val="000000"/>
              </w:rPr>
            </w:pPr>
            <w:r w:rsidRPr="0006043F">
              <w:rPr>
                <w:rFonts w:hint="eastAsia"/>
                <w:strike/>
                <w:color w:val="000000"/>
              </w:rPr>
              <w:t>"</w:t>
            </w:r>
            <w:r w:rsidRPr="0006043F">
              <w:rPr>
                <w:strike/>
                <w:color w:val="000000"/>
              </w:rPr>
              <w:t>begin_time</w:t>
            </w:r>
            <w:r w:rsidRPr="0006043F">
              <w:rPr>
                <w:rFonts w:hint="eastAsia"/>
                <w:strike/>
                <w:color w:val="000000"/>
              </w:rPr>
              <w:t>": "2016-04-22 14:00:00",  //</w:t>
            </w:r>
            <w:r w:rsidRPr="0006043F">
              <w:rPr>
                <w:rFonts w:hint="eastAsia"/>
                <w:strike/>
                <w:color w:val="000000"/>
              </w:rPr>
              <w:t>当前正在播放的节目名称</w:t>
            </w:r>
          </w:p>
          <w:p w14:paraId="741B25DE" w14:textId="77777777" w:rsidR="00545CD0" w:rsidRPr="0006043F" w:rsidRDefault="00545CD0" w:rsidP="00545CD0">
            <w:pPr>
              <w:ind w:leftChars="50" w:left="105" w:firstLineChars="800" w:firstLine="1680"/>
              <w:rPr>
                <w:strike/>
                <w:color w:val="000000"/>
              </w:rPr>
            </w:pPr>
            <w:r w:rsidRPr="0006043F">
              <w:rPr>
                <w:rFonts w:hint="eastAsia"/>
                <w:strike/>
                <w:color w:val="000000"/>
              </w:rPr>
              <w:t>"</w:t>
            </w:r>
            <w:r w:rsidRPr="0006043F">
              <w:rPr>
                <w:strike/>
                <w:color w:val="000000"/>
              </w:rPr>
              <w:t>end_time</w:t>
            </w:r>
            <w:r w:rsidRPr="0006043F">
              <w:rPr>
                <w:rFonts w:hint="eastAsia"/>
                <w:strike/>
                <w:color w:val="000000"/>
              </w:rPr>
              <w:t>": "2016-04-22 14:30:00",  //</w:t>
            </w:r>
            <w:r w:rsidRPr="0006043F">
              <w:rPr>
                <w:rFonts w:hint="eastAsia"/>
                <w:strike/>
                <w:color w:val="000000"/>
              </w:rPr>
              <w:t>当前正在播放的节目名称</w:t>
            </w:r>
          </w:p>
          <w:p w14:paraId="5088A85D" w14:textId="77777777" w:rsidR="00FB1843" w:rsidRPr="0006043F" w:rsidRDefault="00FB1843" w:rsidP="00FB1843">
            <w:pPr>
              <w:ind w:leftChars="50" w:left="105"/>
              <w:rPr>
                <w:strike/>
                <w:color w:val="000000"/>
              </w:rPr>
            </w:pPr>
            <w:r w:rsidRPr="0006043F">
              <w:rPr>
                <w:strike/>
                <w:color w:val="000000"/>
              </w:rPr>
              <w:t xml:space="preserve">            }</w:t>
            </w:r>
          </w:p>
          <w:p w14:paraId="25AFD539" w14:textId="77777777" w:rsidR="00FB1843" w:rsidRPr="0006043F" w:rsidRDefault="00FB1843" w:rsidP="00FB1843">
            <w:pPr>
              <w:ind w:leftChars="50" w:left="105"/>
              <w:rPr>
                <w:strike/>
                <w:color w:val="000000"/>
              </w:rPr>
            </w:pPr>
            <w:r w:rsidRPr="0006043F">
              <w:rPr>
                <w:strike/>
                <w:color w:val="000000"/>
              </w:rPr>
              <w:t xml:space="preserve">        ]</w:t>
            </w:r>
          </w:p>
          <w:p w14:paraId="6593B296" w14:textId="77777777" w:rsidR="00FB1843" w:rsidRPr="0006043F" w:rsidRDefault="00FB1843" w:rsidP="00FB1843">
            <w:pPr>
              <w:ind w:leftChars="50" w:left="105"/>
              <w:rPr>
                <w:strike/>
                <w:color w:val="000000"/>
              </w:rPr>
            </w:pPr>
            <w:r w:rsidRPr="0006043F">
              <w:rPr>
                <w:strike/>
                <w:color w:val="000000"/>
              </w:rPr>
              <w:t xml:space="preserve">    }</w:t>
            </w:r>
          </w:p>
          <w:p w14:paraId="6E371E40" w14:textId="77777777" w:rsidR="00FB1843" w:rsidRPr="0006043F" w:rsidRDefault="00FB1843" w:rsidP="00FB1843">
            <w:pPr>
              <w:ind w:leftChars="50" w:left="105"/>
              <w:rPr>
                <w:strike/>
                <w:color w:val="000000"/>
              </w:rPr>
            </w:pPr>
            <w:r w:rsidRPr="0006043F">
              <w:rPr>
                <w:strike/>
                <w:color w:val="000000"/>
              </w:rPr>
              <w:t>}</w:t>
            </w:r>
          </w:p>
        </w:tc>
      </w:tr>
    </w:tbl>
    <w:p w14:paraId="645E3408" w14:textId="77777777" w:rsidR="00EC0B7A" w:rsidRDefault="000E2008" w:rsidP="00EC0B7A">
      <w:pPr>
        <w:pStyle w:val="2"/>
        <w:numPr>
          <w:ilvl w:val="1"/>
          <w:numId w:val="0"/>
        </w:numPr>
        <w:ind w:left="420" w:hanging="420"/>
      </w:pPr>
      <w:r>
        <w:rPr>
          <w:rFonts w:hint="eastAsia"/>
        </w:rPr>
        <w:t>2.19</w:t>
      </w:r>
      <w:r w:rsidR="00EC0B7A">
        <w:rPr>
          <w:rFonts w:hint="eastAsia"/>
        </w:rPr>
        <w:t>获取搜索热词</w:t>
      </w:r>
      <w:r w:rsidR="00EC0B7A">
        <w:t xml:space="preserve"> </w:t>
      </w:r>
    </w:p>
    <w:p w14:paraId="0CFF11A4" w14:textId="77777777" w:rsidR="00EC0B7A" w:rsidRDefault="00EC0B7A" w:rsidP="00EC0B7A">
      <w:r>
        <w:rPr>
          <w:rFonts w:hint="eastAsia"/>
        </w:rPr>
        <w:t>接口地址：</w:t>
      </w:r>
      <w:r>
        <w:t xml:space="preserve"> </w:t>
      </w:r>
      <w:r>
        <w:rPr>
          <w:rFonts w:hint="eastAsia"/>
        </w:rPr>
        <w:t>epg/</w:t>
      </w:r>
      <w:r>
        <w:rPr>
          <w:rFonts w:hint="eastAsia"/>
          <w:szCs w:val="21"/>
        </w:rPr>
        <w:t>get</w:t>
      </w:r>
      <w:r w:rsidR="00825022" w:rsidRPr="00825022">
        <w:rPr>
          <w:szCs w:val="21"/>
        </w:rPr>
        <w:t>SearchHotWord</w:t>
      </w:r>
    </w:p>
    <w:p w14:paraId="30548849" w14:textId="77777777" w:rsidR="00EC0B7A" w:rsidRDefault="00EC0B7A" w:rsidP="00EC0B7A">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EC0B7A" w14:paraId="6C243EB4" w14:textId="77777777" w:rsidTr="00FA0C0D">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5FD2BD7" w14:textId="77777777" w:rsidR="00EC0B7A" w:rsidRDefault="00EC0B7A" w:rsidP="00FA0C0D">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C87B058" w14:textId="77777777" w:rsidR="00EC0B7A" w:rsidRDefault="00EC0B7A" w:rsidP="00FA0C0D">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0C8506A0" w14:textId="77777777" w:rsidR="00EC0B7A" w:rsidRDefault="00EC0B7A" w:rsidP="00FA0C0D">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65BD5C1" w14:textId="77777777" w:rsidR="00EC0B7A" w:rsidRDefault="00EC0B7A" w:rsidP="00FA0C0D">
            <w:r>
              <w:rPr>
                <w:rFonts w:hint="eastAsia"/>
              </w:rPr>
              <w:t>是否必传</w:t>
            </w:r>
          </w:p>
        </w:tc>
      </w:tr>
      <w:tr w:rsidR="00EC0B7A" w:rsidRPr="00B160F8" w14:paraId="1F345E71" w14:textId="77777777" w:rsidTr="00FA0C0D">
        <w:tc>
          <w:tcPr>
            <w:tcW w:w="937" w:type="pct"/>
            <w:tcBorders>
              <w:top w:val="single" w:sz="0" w:space="0" w:color="000000"/>
              <w:left w:val="single" w:sz="0" w:space="0" w:color="000000"/>
              <w:bottom w:val="single" w:sz="0" w:space="0" w:color="000000"/>
              <w:right w:val="single" w:sz="0" w:space="0" w:color="000000"/>
            </w:tcBorders>
          </w:tcPr>
          <w:p w14:paraId="45866751" w14:textId="77777777" w:rsidR="00EC0B7A" w:rsidRDefault="00EC0B7A" w:rsidP="00FA0C0D">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503665DE"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1EECE83" w14:textId="77777777" w:rsidR="00EC0B7A" w:rsidRDefault="00EC0B7A" w:rsidP="00FA0C0D">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517561C3" w14:textId="77777777" w:rsidR="00EC0B7A" w:rsidRPr="00B160F8" w:rsidRDefault="00EC0B7A" w:rsidP="00FA0C0D">
            <w:pPr>
              <w:jc w:val="left"/>
            </w:pPr>
            <w:r>
              <w:rPr>
                <w:rFonts w:hint="eastAsia"/>
              </w:rPr>
              <w:t>Y</w:t>
            </w:r>
          </w:p>
        </w:tc>
      </w:tr>
      <w:tr w:rsidR="00EC0B7A" w:rsidRPr="002C58EB" w14:paraId="3842FDA9" w14:textId="77777777" w:rsidTr="00FA0C0D">
        <w:tc>
          <w:tcPr>
            <w:tcW w:w="937" w:type="pct"/>
            <w:tcBorders>
              <w:top w:val="single" w:sz="0" w:space="0" w:color="000000"/>
              <w:left w:val="single" w:sz="0" w:space="0" w:color="000000"/>
              <w:bottom w:val="single" w:sz="0" w:space="0" w:color="000000"/>
              <w:right w:val="single" w:sz="0" w:space="0" w:color="000000"/>
            </w:tcBorders>
          </w:tcPr>
          <w:p w14:paraId="3717DE68" w14:textId="77777777" w:rsidR="00EC0B7A" w:rsidRPr="00292CEE" w:rsidRDefault="00EC0B7A" w:rsidP="00FA0C0D">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9BC0EF4"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E9671F2" w14:textId="77777777" w:rsidR="00EC0B7A" w:rsidRPr="008775C6" w:rsidRDefault="00EC0B7A" w:rsidP="00FA0C0D">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5C9E1971" w14:textId="77777777" w:rsidR="00EC0B7A" w:rsidRDefault="00EC0B7A" w:rsidP="00FA0C0D">
            <w:pPr>
              <w:jc w:val="left"/>
            </w:pPr>
            <w:r>
              <w:rPr>
                <w:rFonts w:hint="eastAsia"/>
              </w:rPr>
              <w:t>N</w:t>
            </w:r>
          </w:p>
        </w:tc>
      </w:tr>
      <w:tr w:rsidR="00EC0B7A" w:rsidRPr="002C58EB" w14:paraId="53C28547" w14:textId="77777777" w:rsidTr="00FA0C0D">
        <w:tc>
          <w:tcPr>
            <w:tcW w:w="937" w:type="pct"/>
            <w:tcBorders>
              <w:top w:val="single" w:sz="0" w:space="0" w:color="000000"/>
              <w:left w:val="single" w:sz="0" w:space="0" w:color="000000"/>
              <w:bottom w:val="single" w:sz="0" w:space="0" w:color="000000"/>
              <w:right w:val="single" w:sz="0" w:space="0" w:color="000000"/>
            </w:tcBorders>
          </w:tcPr>
          <w:p w14:paraId="7D0A0EAA" w14:textId="77777777" w:rsidR="00EC0B7A" w:rsidRDefault="00EC0B7A" w:rsidP="00FA0C0D">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05E17A89"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626871A" w14:textId="77777777" w:rsidR="00EC0B7A" w:rsidRDefault="00EC0B7A" w:rsidP="00FA0C0D">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F19C629" w14:textId="77777777" w:rsidR="00EC0B7A" w:rsidRDefault="00EC0B7A" w:rsidP="00FA0C0D">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1AD40B4F" w14:textId="77777777" w:rsidR="00EC0B7A" w:rsidRPr="002C58EB" w:rsidRDefault="00EC0B7A" w:rsidP="00FA0C0D">
            <w:pPr>
              <w:jc w:val="left"/>
            </w:pPr>
            <w:r>
              <w:rPr>
                <w:rFonts w:hint="eastAsia"/>
              </w:rPr>
              <w:t>Y</w:t>
            </w:r>
          </w:p>
        </w:tc>
      </w:tr>
      <w:tr w:rsidR="00EC0B7A" w:rsidRPr="008775C6" w14:paraId="0973D57C" w14:textId="77777777" w:rsidTr="00FA0C0D">
        <w:tc>
          <w:tcPr>
            <w:tcW w:w="937" w:type="pct"/>
            <w:tcBorders>
              <w:top w:val="single" w:sz="0" w:space="0" w:color="000000"/>
              <w:left w:val="single" w:sz="0" w:space="0" w:color="000000"/>
              <w:bottom w:val="single" w:sz="0" w:space="0" w:color="000000"/>
              <w:right w:val="single" w:sz="0" w:space="0" w:color="000000"/>
            </w:tcBorders>
          </w:tcPr>
          <w:p w14:paraId="687FDBBE" w14:textId="77777777" w:rsidR="00EC0B7A" w:rsidRDefault="00EC0B7A" w:rsidP="00FA0C0D">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0C1DF7E5"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4BBC6EF" w14:textId="77777777" w:rsidR="00EC0B7A" w:rsidRDefault="00EC0B7A" w:rsidP="00FA0C0D">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2CBA83F" w14:textId="77777777" w:rsidR="00EC0B7A" w:rsidRDefault="00EC0B7A" w:rsidP="00FA0C0D">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A02689B" w14:textId="77777777" w:rsidR="00EC0B7A" w:rsidRPr="008775C6" w:rsidRDefault="00EC0B7A" w:rsidP="00FA0C0D">
            <w:pPr>
              <w:jc w:val="left"/>
            </w:pPr>
            <w:r>
              <w:rPr>
                <w:rFonts w:hint="eastAsia"/>
              </w:rPr>
              <w:t>Y</w:t>
            </w:r>
          </w:p>
        </w:tc>
      </w:tr>
      <w:tr w:rsidR="00EC0B7A" w14:paraId="4F944962" w14:textId="77777777" w:rsidTr="00FA0C0D">
        <w:tc>
          <w:tcPr>
            <w:tcW w:w="937" w:type="pct"/>
            <w:tcBorders>
              <w:top w:val="single" w:sz="0" w:space="0" w:color="000000"/>
              <w:left w:val="single" w:sz="0" w:space="0" w:color="000000"/>
              <w:bottom w:val="single" w:sz="0" w:space="0" w:color="000000"/>
              <w:right w:val="single" w:sz="0" w:space="0" w:color="000000"/>
            </w:tcBorders>
          </w:tcPr>
          <w:p w14:paraId="3BD19AFD" w14:textId="77777777" w:rsidR="00EC0B7A" w:rsidRPr="00292CEE" w:rsidRDefault="00EC0B7A" w:rsidP="00FA0C0D">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7333A470"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F38564C" w14:textId="77777777" w:rsidR="00EC0B7A" w:rsidRPr="008775C6" w:rsidRDefault="00EC0B7A" w:rsidP="00FA0C0D">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F5373F4" w14:textId="77777777" w:rsidR="00EC0B7A" w:rsidRDefault="00EC0B7A" w:rsidP="00FA0C0D">
            <w:pPr>
              <w:jc w:val="left"/>
            </w:pPr>
            <w:r>
              <w:rPr>
                <w:rFonts w:hint="eastAsia"/>
              </w:rPr>
              <w:t>Y</w:t>
            </w:r>
          </w:p>
        </w:tc>
      </w:tr>
      <w:tr w:rsidR="00EC0B7A" w14:paraId="71EE56E6" w14:textId="77777777" w:rsidTr="00FA0C0D">
        <w:tc>
          <w:tcPr>
            <w:tcW w:w="937" w:type="pct"/>
            <w:tcBorders>
              <w:top w:val="single" w:sz="0" w:space="0" w:color="000000"/>
              <w:left w:val="single" w:sz="0" w:space="0" w:color="000000"/>
              <w:bottom w:val="single" w:sz="0" w:space="0" w:color="000000"/>
              <w:right w:val="single" w:sz="0" w:space="0" w:color="000000"/>
            </w:tcBorders>
          </w:tcPr>
          <w:p w14:paraId="06D0041B" w14:textId="77777777" w:rsidR="00EC0B7A" w:rsidRPr="007B0EC0" w:rsidRDefault="00EC0B7A" w:rsidP="00FA0C0D">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753A2891"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3333BAF" w14:textId="77777777" w:rsidR="00EC0B7A" w:rsidRDefault="00EC0B7A" w:rsidP="00FA0C0D">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6F858FE6" w14:textId="77777777" w:rsidR="00EC0B7A" w:rsidRDefault="00EC0B7A" w:rsidP="00FA0C0D">
            <w:pPr>
              <w:jc w:val="left"/>
            </w:pPr>
            <w:r>
              <w:rPr>
                <w:rFonts w:hint="eastAsia"/>
              </w:rPr>
              <w:t>Y</w:t>
            </w:r>
          </w:p>
        </w:tc>
      </w:tr>
      <w:tr w:rsidR="00EC0B7A" w14:paraId="5E09FF57" w14:textId="77777777" w:rsidTr="00FA0C0D">
        <w:tc>
          <w:tcPr>
            <w:tcW w:w="937" w:type="pct"/>
            <w:tcBorders>
              <w:top w:val="single" w:sz="0" w:space="0" w:color="000000"/>
              <w:left w:val="single" w:sz="0" w:space="0" w:color="000000"/>
              <w:bottom w:val="single" w:sz="0" w:space="0" w:color="000000"/>
              <w:right w:val="single" w:sz="0" w:space="0" w:color="000000"/>
            </w:tcBorders>
          </w:tcPr>
          <w:p w14:paraId="5F88A891" w14:textId="77777777" w:rsidR="00EC0B7A" w:rsidRPr="007B0EC0" w:rsidRDefault="00EC0B7A" w:rsidP="00FA0C0D">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18B7BBFD" w14:textId="77777777" w:rsidR="00EC0B7A" w:rsidRDefault="00EC0B7A"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BB38F4F" w14:textId="77777777" w:rsidR="00EC0B7A" w:rsidRDefault="00EC0B7A" w:rsidP="00FA0C0D">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28D9E99" w14:textId="77777777" w:rsidR="00EC0B7A" w:rsidRDefault="00EC0B7A" w:rsidP="00FA0C0D">
            <w:pPr>
              <w:jc w:val="left"/>
            </w:pPr>
            <w:r>
              <w:rPr>
                <w:rFonts w:hint="eastAsia"/>
              </w:rPr>
              <w:t>Y</w:t>
            </w:r>
          </w:p>
        </w:tc>
      </w:tr>
      <w:tr w:rsidR="000876A6" w14:paraId="43E09687" w14:textId="77777777" w:rsidTr="00FA0C0D">
        <w:tc>
          <w:tcPr>
            <w:tcW w:w="937" w:type="pct"/>
            <w:tcBorders>
              <w:top w:val="single" w:sz="0" w:space="0" w:color="000000"/>
              <w:left w:val="single" w:sz="0" w:space="0" w:color="000000"/>
              <w:bottom w:val="single" w:sz="0" w:space="0" w:color="000000"/>
              <w:right w:val="single" w:sz="0" w:space="0" w:color="000000"/>
            </w:tcBorders>
          </w:tcPr>
          <w:p w14:paraId="40958971" w14:textId="77777777" w:rsidR="000876A6" w:rsidRPr="000257C3" w:rsidRDefault="000876A6" w:rsidP="00FA0C0D">
            <w:pPr>
              <w:jc w:val="left"/>
            </w:pPr>
            <w:r w:rsidRPr="000257C3">
              <w:t>page_size</w:t>
            </w:r>
          </w:p>
        </w:tc>
        <w:tc>
          <w:tcPr>
            <w:tcW w:w="564" w:type="pct"/>
            <w:tcBorders>
              <w:top w:val="single" w:sz="0" w:space="0" w:color="000000"/>
              <w:left w:val="single" w:sz="0" w:space="0" w:color="000000"/>
              <w:bottom w:val="single" w:sz="0" w:space="0" w:color="000000"/>
              <w:right w:val="single" w:sz="0" w:space="0" w:color="000000"/>
            </w:tcBorders>
          </w:tcPr>
          <w:p w14:paraId="43C68FEA" w14:textId="77777777" w:rsidR="000876A6" w:rsidRDefault="000876A6" w:rsidP="00FA0C0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38BD202" w14:textId="77777777" w:rsidR="000876A6" w:rsidRPr="000257C3" w:rsidRDefault="000876A6" w:rsidP="000876A6">
            <w:pPr>
              <w:jc w:val="left"/>
            </w:pPr>
            <w:r>
              <w:rPr>
                <w:rFonts w:hint="eastAsia"/>
              </w:rPr>
              <w:t>获取</w:t>
            </w:r>
            <w:r w:rsidRPr="00A76EF0">
              <w:rPr>
                <w:rFonts w:hint="eastAsia"/>
              </w:rPr>
              <w:t>信息个数，默认为</w:t>
            </w:r>
            <w:r w:rsidRPr="00A76EF0">
              <w:rPr>
                <w:rFonts w:hint="eastAsia"/>
              </w:rPr>
              <w:t>1</w:t>
            </w:r>
            <w:r>
              <w:rPr>
                <w:rFonts w:hint="eastAsia"/>
              </w:rPr>
              <w:t>0</w:t>
            </w:r>
            <w:r w:rsidRPr="00A76EF0">
              <w:rPr>
                <w:rFonts w:hint="eastAsia"/>
              </w:rPr>
              <w:t>个</w:t>
            </w:r>
          </w:p>
        </w:tc>
        <w:tc>
          <w:tcPr>
            <w:tcW w:w="937" w:type="pct"/>
            <w:tcBorders>
              <w:top w:val="single" w:sz="0" w:space="0" w:color="000000"/>
              <w:left w:val="single" w:sz="0" w:space="0" w:color="000000"/>
              <w:bottom w:val="single" w:sz="0" w:space="0" w:color="000000"/>
              <w:right w:val="single" w:sz="0" w:space="0" w:color="000000"/>
            </w:tcBorders>
          </w:tcPr>
          <w:p w14:paraId="160473F1" w14:textId="77777777" w:rsidR="000876A6" w:rsidRDefault="000876A6" w:rsidP="00FA0C0D">
            <w:pPr>
              <w:jc w:val="left"/>
            </w:pPr>
            <w:r>
              <w:rPr>
                <w:rFonts w:hint="eastAsia"/>
              </w:rPr>
              <w:t>N</w:t>
            </w:r>
          </w:p>
        </w:tc>
      </w:tr>
    </w:tbl>
    <w:p w14:paraId="19FB98CE" w14:textId="77777777" w:rsidR="00EC0B7A" w:rsidRDefault="00EC0B7A" w:rsidP="00EC0B7A">
      <w:pPr>
        <w:rPr>
          <w:szCs w:val="21"/>
        </w:rPr>
      </w:pPr>
    </w:p>
    <w:p w14:paraId="6421CF8E" w14:textId="77777777" w:rsidR="00EC0B7A" w:rsidRDefault="00EC0B7A" w:rsidP="00EC0B7A">
      <w:r>
        <w:rPr>
          <w:rFonts w:hint="eastAsia"/>
        </w:rPr>
        <w:t>缓存参数：</w:t>
      </w:r>
      <w:r>
        <w:rPr>
          <w:rFonts w:hint="eastAsia"/>
        </w:rPr>
        <w:t xml:space="preserve"> </w:t>
      </w:r>
    </w:p>
    <w:p w14:paraId="002467B0" w14:textId="77777777" w:rsidR="00EC0B7A" w:rsidRDefault="00EC0B7A" w:rsidP="00EC0B7A">
      <w:r w:rsidRPr="00292CEE">
        <w:t>version</w:t>
      </w:r>
    </w:p>
    <w:p w14:paraId="0FAA6A09" w14:textId="77777777" w:rsidR="00EC0B7A" w:rsidRDefault="00EC0B7A" w:rsidP="00EC0B7A">
      <w:r w:rsidRPr="001A7F93">
        <w:t>buss_id</w:t>
      </w:r>
    </w:p>
    <w:p w14:paraId="17B29D5C" w14:textId="77777777" w:rsidR="00EC0B7A" w:rsidRDefault="003F1C39" w:rsidP="00EC0B7A">
      <w:r w:rsidRPr="000257C3">
        <w:t>page_size</w:t>
      </w:r>
    </w:p>
    <w:p w14:paraId="3A4B9C35" w14:textId="77777777" w:rsidR="00EC0B7A" w:rsidRDefault="00EC0B7A" w:rsidP="00EC0B7A">
      <w:pPr>
        <w:rPr>
          <w:szCs w:val="21"/>
        </w:rPr>
      </w:pPr>
    </w:p>
    <w:p w14:paraId="01B47BB9" w14:textId="77777777" w:rsidR="00EC0B7A" w:rsidRDefault="00EC0B7A" w:rsidP="00EC0B7A">
      <w:pPr>
        <w:rPr>
          <w:szCs w:val="21"/>
        </w:rPr>
      </w:pPr>
      <w:r>
        <w:rPr>
          <w:rFonts w:hint="eastAsia"/>
          <w:szCs w:val="21"/>
        </w:rPr>
        <w:t>数据集成：</w:t>
      </w:r>
    </w:p>
    <w:p w14:paraId="03FB256D" w14:textId="77777777" w:rsidR="002E72E4" w:rsidRDefault="002E72E4" w:rsidP="00EC0B7A">
      <w:pPr>
        <w:rPr>
          <w:szCs w:val="21"/>
        </w:rPr>
      </w:pPr>
      <w:r>
        <w:rPr>
          <w:rFonts w:ascii="Courier New" w:hAnsi="Courier New" w:cs="Courier New"/>
          <w:color w:val="1A1AA6"/>
          <w:sz w:val="20"/>
          <w:szCs w:val="20"/>
        </w:rPr>
        <w:t>n21_a_1</w:t>
      </w:r>
      <w:r>
        <w:rPr>
          <w:rFonts w:ascii="Courier New" w:hAnsi="Courier New" w:cs="Courier New" w:hint="eastAsia"/>
          <w:color w:val="1A1AA6"/>
          <w:sz w:val="20"/>
          <w:szCs w:val="20"/>
        </w:rPr>
        <w:t xml:space="preserve"> </w:t>
      </w:r>
      <w:r>
        <w:rPr>
          <w:rFonts w:ascii="Courier New" w:hAnsi="Courier New" w:cs="Courier New"/>
          <w:color w:val="1A1AA6"/>
          <w:sz w:val="20"/>
          <w:szCs w:val="20"/>
        </w:rPr>
        <w:t>取热词列表</w:t>
      </w:r>
    </w:p>
    <w:p w14:paraId="54D7896F" w14:textId="77777777" w:rsidR="00D13046" w:rsidRDefault="00D470B1" w:rsidP="00EC0B7A">
      <w:pPr>
        <w:rPr>
          <w:szCs w:val="21"/>
        </w:rPr>
      </w:pPr>
      <w:hyperlink r:id="rId24" w:history="1">
        <w:r w:rsidR="00D13046" w:rsidRPr="00E37947">
          <w:rPr>
            <w:rStyle w:val="a3"/>
            <w:szCs w:val="21"/>
          </w:rPr>
          <w:t>http://interface.hifuntv.com/mgtv/MgtvSearchHotWord?nns_token=&amp;nns_epg_server=&amp;nns_ex_data=&amp;nns_net_id=051201501073047&amp;nns_user_id=mgtvmac0066CE02E82D&amp;nns_func=hot_word_list&amp;nns_smart_card_id=&amp;nns_output_type=json&amp;nns_version=4.11.104.215.2.HMD.0.0EF_NC_Release&amp;nns_page_size=10&amp;nns_webtoken=&amp;nns_mac_id=00-66-CE-02-E8-2D&amp;nns_user_agent=nn_player%2Fstd%2F1.0.0&amp;nns_mac=00-66-CE-02-E8-2D&amp;nns_page_index=0</w:t>
        </w:r>
      </w:hyperlink>
    </w:p>
    <w:p w14:paraId="6BC0590E" w14:textId="77777777" w:rsidR="00D13046" w:rsidRPr="00A16076" w:rsidRDefault="00B46ACA" w:rsidP="00EC0B7A">
      <w:pPr>
        <w:rPr>
          <w:color w:val="FF0000"/>
        </w:rPr>
      </w:pPr>
      <w:r w:rsidRPr="00A16076">
        <w:rPr>
          <w:rFonts w:hint="eastAsia"/>
          <w:color w:val="FF0000"/>
        </w:rPr>
        <w:t>注意返回结构</w:t>
      </w:r>
      <w:r w:rsidR="00A16076" w:rsidRPr="00A16076">
        <w:rPr>
          <w:rFonts w:hint="eastAsia"/>
          <w:color w:val="FF0000"/>
        </w:rPr>
        <w:t>与原接口</w:t>
      </w:r>
      <w:r w:rsidRPr="00A16076">
        <w:rPr>
          <w:rFonts w:hint="eastAsia"/>
          <w:color w:val="FF0000"/>
        </w:rPr>
        <w:t>不一样。</w:t>
      </w:r>
    </w:p>
    <w:p w14:paraId="4D2554AA" w14:textId="77777777" w:rsidR="00A16076" w:rsidRDefault="00A16076" w:rsidP="00EC0B7A">
      <w:r>
        <w:rPr>
          <w:rFonts w:hint="eastAsia"/>
        </w:rPr>
        <w:t>数据询查询媒资包与栏目：</w:t>
      </w:r>
    </w:p>
    <w:p w14:paraId="2C2DCADC" w14:textId="77777777" w:rsidR="00A16076" w:rsidRDefault="00A16076" w:rsidP="00EC0B7A">
      <w:r w:rsidRPr="00A16076">
        <w:t>select nns_assist_id, nns_category_id from nns_assists_item where nns_video_id = 'c0e41f935eac6fc05bbe1d3ab75d0b38' limit 1</w:t>
      </w:r>
    </w:p>
    <w:p w14:paraId="73CC303D" w14:textId="77777777" w:rsidR="00823B6E" w:rsidRPr="00A16076" w:rsidRDefault="00823B6E" w:rsidP="00EC0B7A">
      <w:r>
        <w:rPr>
          <w:rFonts w:hint="eastAsia"/>
        </w:rPr>
        <w:t>Redis</w:t>
      </w:r>
      <w:r>
        <w:rPr>
          <w:rFonts w:hint="eastAsia"/>
        </w:rPr>
        <w:t>缓存时间可以设置</w:t>
      </w:r>
      <w:r>
        <w:rPr>
          <w:rFonts w:hint="eastAsia"/>
        </w:rPr>
        <w:t>7</w:t>
      </w:r>
      <w:r>
        <w:rPr>
          <w:rFonts w:hint="eastAsia"/>
        </w:rPr>
        <w:t>天。</w:t>
      </w:r>
    </w:p>
    <w:p w14:paraId="7B637796" w14:textId="77777777" w:rsidR="00A16076" w:rsidRPr="00D13046" w:rsidRDefault="00A16076" w:rsidP="00EC0B7A"/>
    <w:p w14:paraId="31EFB732" w14:textId="77777777" w:rsidR="00EC0B7A" w:rsidRDefault="00EC0B7A" w:rsidP="00EC0B7A">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EC0B7A" w14:paraId="1E3F669A" w14:textId="77777777" w:rsidTr="00FA0C0D">
        <w:tc>
          <w:tcPr>
            <w:tcW w:w="1843" w:type="dxa"/>
            <w:shd w:val="clear" w:color="auto" w:fill="808080"/>
          </w:tcPr>
          <w:p w14:paraId="5453BCD3" w14:textId="77777777" w:rsidR="00EC0B7A" w:rsidRDefault="00EC0B7A" w:rsidP="00FA0C0D">
            <w:r>
              <w:rPr>
                <w:rFonts w:hint="eastAsia"/>
              </w:rPr>
              <w:t>参数名称</w:t>
            </w:r>
          </w:p>
        </w:tc>
        <w:tc>
          <w:tcPr>
            <w:tcW w:w="1417" w:type="dxa"/>
            <w:shd w:val="clear" w:color="auto" w:fill="808080"/>
          </w:tcPr>
          <w:p w14:paraId="2B7FC551" w14:textId="77777777" w:rsidR="00EC0B7A" w:rsidRDefault="00EC0B7A" w:rsidP="00FA0C0D">
            <w:r>
              <w:rPr>
                <w:rFonts w:hint="eastAsia"/>
              </w:rPr>
              <w:t>位置</w:t>
            </w:r>
          </w:p>
        </w:tc>
        <w:tc>
          <w:tcPr>
            <w:tcW w:w="5103" w:type="dxa"/>
            <w:shd w:val="clear" w:color="auto" w:fill="808080"/>
          </w:tcPr>
          <w:p w14:paraId="5FC18605" w14:textId="77777777" w:rsidR="00EC0B7A" w:rsidRDefault="00EC0B7A" w:rsidP="00FA0C0D">
            <w:r>
              <w:rPr>
                <w:rFonts w:hint="eastAsia"/>
              </w:rPr>
              <w:t>含义</w:t>
            </w:r>
          </w:p>
        </w:tc>
      </w:tr>
      <w:tr w:rsidR="00EC0B7A" w14:paraId="017827DB" w14:textId="77777777" w:rsidTr="00FA0C0D">
        <w:tc>
          <w:tcPr>
            <w:tcW w:w="1843" w:type="dxa"/>
          </w:tcPr>
          <w:p w14:paraId="014FF44C" w14:textId="77777777" w:rsidR="00EC0B7A" w:rsidRDefault="00EC0B7A" w:rsidP="00FA0C0D">
            <w:r>
              <w:rPr>
                <w:rFonts w:hint="eastAsia"/>
              </w:rPr>
              <w:t>CODE</w:t>
            </w:r>
          </w:p>
        </w:tc>
        <w:tc>
          <w:tcPr>
            <w:tcW w:w="1417" w:type="dxa"/>
          </w:tcPr>
          <w:p w14:paraId="735BAC9F" w14:textId="77777777" w:rsidR="00EC0B7A" w:rsidRDefault="00EC0B7A" w:rsidP="00FA0C0D">
            <w:r>
              <w:rPr>
                <w:rFonts w:hint="eastAsia"/>
              </w:rPr>
              <w:t>RESPONSE</w:t>
            </w:r>
          </w:p>
        </w:tc>
        <w:tc>
          <w:tcPr>
            <w:tcW w:w="5103" w:type="dxa"/>
          </w:tcPr>
          <w:p w14:paraId="1EFA45A1" w14:textId="77777777" w:rsidR="00EC0B7A" w:rsidRDefault="00EC0B7A" w:rsidP="00FA0C0D">
            <w:pPr>
              <w:autoSpaceDE w:val="0"/>
              <w:autoSpaceDN w:val="0"/>
              <w:adjustRightInd w:val="0"/>
              <w:jc w:val="left"/>
            </w:pPr>
            <w:r>
              <w:rPr>
                <w:rFonts w:hint="eastAsia"/>
              </w:rPr>
              <w:t xml:space="preserve">200 </w:t>
            </w:r>
            <w:r>
              <w:rPr>
                <w:rFonts w:hint="eastAsia"/>
              </w:rPr>
              <w:t>成功</w:t>
            </w:r>
            <w:r>
              <w:rPr>
                <w:rFonts w:hint="eastAsia"/>
              </w:rPr>
              <w:t xml:space="preserve"> </w:t>
            </w:r>
          </w:p>
          <w:p w14:paraId="024DE5DE" w14:textId="77777777" w:rsidR="00EC0B7A" w:rsidRDefault="00EC0B7A" w:rsidP="00FA0C0D">
            <w:r>
              <w:rPr>
                <w:rFonts w:hint="eastAsia"/>
              </w:rPr>
              <w:t>其它</w:t>
            </w:r>
            <w:r>
              <w:rPr>
                <w:rFonts w:hint="eastAsia"/>
              </w:rPr>
              <w:t>,</w:t>
            </w:r>
            <w:r>
              <w:rPr>
                <w:rFonts w:hint="eastAsia"/>
              </w:rPr>
              <w:t>读取失败</w:t>
            </w:r>
          </w:p>
        </w:tc>
      </w:tr>
      <w:tr w:rsidR="00EC0B7A" w14:paraId="251FB42E" w14:textId="77777777" w:rsidTr="00FA0C0D">
        <w:tc>
          <w:tcPr>
            <w:tcW w:w="1843" w:type="dxa"/>
          </w:tcPr>
          <w:p w14:paraId="799DA47F" w14:textId="77777777" w:rsidR="00EC0B7A" w:rsidRDefault="00EC0B7A" w:rsidP="00FA0C0D">
            <w:r>
              <w:rPr>
                <w:rFonts w:hint="eastAsia"/>
              </w:rPr>
              <w:t>返回值</w:t>
            </w:r>
          </w:p>
        </w:tc>
        <w:tc>
          <w:tcPr>
            <w:tcW w:w="1417" w:type="dxa"/>
          </w:tcPr>
          <w:p w14:paraId="2FBC85DB" w14:textId="77777777" w:rsidR="00EC0B7A" w:rsidRDefault="00EC0B7A" w:rsidP="00FA0C0D">
            <w:r>
              <w:rPr>
                <w:rFonts w:hint="eastAsia"/>
              </w:rPr>
              <w:t>BODY</w:t>
            </w:r>
          </w:p>
        </w:tc>
        <w:tc>
          <w:tcPr>
            <w:tcW w:w="5103" w:type="dxa"/>
          </w:tcPr>
          <w:p w14:paraId="6E67F49A" w14:textId="77777777" w:rsidR="00EC0B7A" w:rsidRDefault="00EC0B7A" w:rsidP="00FA0C0D">
            <w:pPr>
              <w:ind w:leftChars="50" w:left="105"/>
              <w:rPr>
                <w:color w:val="000000"/>
              </w:rPr>
            </w:pPr>
          </w:p>
        </w:tc>
      </w:tr>
      <w:tr w:rsidR="00EC0B7A" w14:paraId="586C14C0" w14:textId="77777777" w:rsidTr="00FA0C0D">
        <w:tc>
          <w:tcPr>
            <w:tcW w:w="8363" w:type="dxa"/>
            <w:gridSpan w:val="3"/>
          </w:tcPr>
          <w:p w14:paraId="4C50027B" w14:textId="77777777" w:rsidR="005F16D1" w:rsidRPr="005F16D1" w:rsidRDefault="005F16D1" w:rsidP="005F16D1">
            <w:pPr>
              <w:ind w:leftChars="50" w:left="105"/>
              <w:rPr>
                <w:color w:val="000000"/>
              </w:rPr>
            </w:pPr>
            <w:r w:rsidRPr="005F16D1">
              <w:rPr>
                <w:color w:val="000000"/>
              </w:rPr>
              <w:t>{</w:t>
            </w:r>
          </w:p>
          <w:p w14:paraId="347C043F" w14:textId="77777777" w:rsidR="005F16D1" w:rsidRPr="005F16D1" w:rsidRDefault="005F16D1" w:rsidP="005F16D1">
            <w:pPr>
              <w:ind w:leftChars="50" w:left="105"/>
              <w:rPr>
                <w:color w:val="000000"/>
              </w:rPr>
            </w:pPr>
            <w:r w:rsidRPr="005F16D1">
              <w:rPr>
                <w:color w:val="000000"/>
              </w:rPr>
              <w:t xml:space="preserve">    "errno": "0",</w:t>
            </w:r>
          </w:p>
          <w:p w14:paraId="14BBBD61" w14:textId="77777777" w:rsidR="005F16D1" w:rsidRPr="005F16D1" w:rsidRDefault="005F16D1" w:rsidP="005F16D1">
            <w:pPr>
              <w:ind w:leftChars="50" w:left="105"/>
              <w:rPr>
                <w:color w:val="000000"/>
              </w:rPr>
            </w:pPr>
            <w:r w:rsidRPr="005F16D1">
              <w:rPr>
                <w:rFonts w:hint="eastAsia"/>
                <w:color w:val="000000"/>
              </w:rPr>
              <w:t xml:space="preserve">    "msg": "</w:t>
            </w:r>
            <w:r w:rsidRPr="005F16D1">
              <w:rPr>
                <w:rFonts w:hint="eastAsia"/>
                <w:color w:val="000000"/>
              </w:rPr>
              <w:t>成功</w:t>
            </w:r>
            <w:r w:rsidRPr="005F16D1">
              <w:rPr>
                <w:rFonts w:hint="eastAsia"/>
                <w:color w:val="000000"/>
              </w:rPr>
              <w:t>",</w:t>
            </w:r>
          </w:p>
          <w:p w14:paraId="015CF993" w14:textId="77777777" w:rsidR="005F16D1" w:rsidRPr="005F16D1" w:rsidRDefault="005F16D1" w:rsidP="005F16D1">
            <w:pPr>
              <w:ind w:leftChars="50" w:left="105"/>
              <w:rPr>
                <w:color w:val="000000"/>
              </w:rPr>
            </w:pPr>
            <w:r w:rsidRPr="005F16D1">
              <w:rPr>
                <w:color w:val="000000"/>
              </w:rPr>
              <w:t xml:space="preserve">    "server_time": 1455815935,</w:t>
            </w:r>
          </w:p>
          <w:p w14:paraId="66DF2CE1" w14:textId="77777777" w:rsidR="005F16D1" w:rsidRPr="005F16D1" w:rsidRDefault="005F16D1" w:rsidP="005F16D1">
            <w:pPr>
              <w:ind w:leftChars="50" w:left="105"/>
              <w:rPr>
                <w:color w:val="000000"/>
              </w:rPr>
            </w:pPr>
            <w:r w:rsidRPr="005F16D1">
              <w:rPr>
                <w:color w:val="000000"/>
              </w:rPr>
              <w:t xml:space="preserve">    "data": {</w:t>
            </w:r>
          </w:p>
          <w:p w14:paraId="1AC9A196" w14:textId="77777777" w:rsidR="005F16D1" w:rsidRPr="005F16D1" w:rsidRDefault="005F16D1" w:rsidP="005F16D1">
            <w:pPr>
              <w:ind w:leftChars="50" w:left="105"/>
              <w:rPr>
                <w:color w:val="000000"/>
              </w:rPr>
            </w:pPr>
            <w:r w:rsidRPr="005F16D1">
              <w:rPr>
                <w:color w:val="000000"/>
              </w:rPr>
              <w:t xml:space="preserve">        "count_num": 10,</w:t>
            </w:r>
            <w:r w:rsidR="000876A6">
              <w:rPr>
                <w:rFonts w:hint="eastAsia"/>
                <w:color w:val="000000"/>
              </w:rPr>
              <w:t xml:space="preserve"> //</w:t>
            </w:r>
            <w:r w:rsidR="000876A6">
              <w:rPr>
                <w:rFonts w:hint="eastAsia"/>
                <w:color w:val="000000"/>
              </w:rPr>
              <w:t>总数量</w:t>
            </w:r>
          </w:p>
          <w:p w14:paraId="4448C15F" w14:textId="77777777" w:rsidR="005F16D1" w:rsidRPr="005F16D1" w:rsidRDefault="005F16D1" w:rsidP="005F16D1">
            <w:pPr>
              <w:ind w:leftChars="50" w:left="105"/>
              <w:rPr>
                <w:color w:val="000000"/>
              </w:rPr>
            </w:pPr>
            <w:r w:rsidRPr="005F16D1">
              <w:rPr>
                <w:color w:val="000000"/>
              </w:rPr>
              <w:t xml:space="preserve">        "item": [</w:t>
            </w:r>
          </w:p>
          <w:p w14:paraId="362F3719" w14:textId="77777777" w:rsidR="005F16D1" w:rsidRPr="005F16D1" w:rsidRDefault="005F16D1" w:rsidP="005F16D1">
            <w:pPr>
              <w:ind w:leftChars="50" w:left="105"/>
              <w:rPr>
                <w:color w:val="000000"/>
              </w:rPr>
            </w:pPr>
            <w:r w:rsidRPr="005F16D1">
              <w:rPr>
                <w:color w:val="000000"/>
              </w:rPr>
              <w:t xml:space="preserve">            {</w:t>
            </w:r>
            <w:r w:rsidR="00BB1866">
              <w:rPr>
                <w:rFonts w:hint="eastAsia"/>
                <w:color w:val="000000"/>
              </w:rPr>
              <w:t xml:space="preserve"> </w:t>
            </w:r>
            <w:r w:rsidR="00BB1866" w:rsidRPr="00BB1866">
              <w:rPr>
                <w:rFonts w:hint="eastAsia"/>
                <w:color w:val="FF0000"/>
              </w:rPr>
              <w:t xml:space="preserve"> //</w:t>
            </w:r>
            <w:r w:rsidR="00BB1866" w:rsidRPr="00BB1866">
              <w:rPr>
                <w:rFonts w:hint="eastAsia"/>
                <w:color w:val="FF0000"/>
              </w:rPr>
              <w:t>支持跳详情页的情况</w:t>
            </w:r>
          </w:p>
          <w:p w14:paraId="4C618EE7" w14:textId="77777777" w:rsidR="005F16D1" w:rsidRDefault="005F16D1" w:rsidP="005F16D1">
            <w:pPr>
              <w:ind w:leftChars="50" w:left="105"/>
              <w:rPr>
                <w:color w:val="000000"/>
              </w:rPr>
            </w:pPr>
            <w:r w:rsidRPr="005F16D1">
              <w:rPr>
                <w:rFonts w:hint="eastAsia"/>
                <w:color w:val="000000"/>
              </w:rPr>
              <w:t xml:space="preserve">                "name": "</w:t>
            </w:r>
            <w:r w:rsidRPr="005F16D1">
              <w:rPr>
                <w:rFonts w:hint="eastAsia"/>
                <w:color w:val="000000"/>
              </w:rPr>
              <w:t>明星大侦探</w:t>
            </w:r>
            <w:r w:rsidRPr="005F16D1">
              <w:rPr>
                <w:rFonts w:hint="eastAsia"/>
                <w:color w:val="000000"/>
              </w:rPr>
              <w:t>",</w:t>
            </w:r>
            <w:r w:rsidR="000876A6">
              <w:rPr>
                <w:rFonts w:hint="eastAsia"/>
                <w:color w:val="000000"/>
              </w:rPr>
              <w:t xml:space="preserve"> </w:t>
            </w:r>
            <w:r w:rsidR="006A5ECC">
              <w:rPr>
                <w:rFonts w:hint="eastAsia"/>
                <w:color w:val="000000"/>
              </w:rPr>
              <w:t xml:space="preserve"> //</w:t>
            </w:r>
            <w:r w:rsidR="006A5ECC">
              <w:rPr>
                <w:rFonts w:hint="eastAsia"/>
                <w:color w:val="000000"/>
              </w:rPr>
              <w:t>名称</w:t>
            </w:r>
          </w:p>
          <w:p w14:paraId="55B3FF12" w14:textId="77777777" w:rsidR="00E3734A" w:rsidRPr="005F16D1" w:rsidRDefault="00E3734A" w:rsidP="00E3734A">
            <w:pPr>
              <w:ind w:leftChars="50" w:left="105" w:firstLineChars="800" w:firstLine="1680"/>
              <w:rPr>
                <w:color w:val="000000"/>
              </w:rPr>
            </w:pPr>
            <w:r w:rsidRPr="005F16D1">
              <w:rPr>
                <w:color w:val="000000"/>
              </w:rPr>
              <w:t>"pinyin": "mxdzt",</w:t>
            </w:r>
            <w:r>
              <w:rPr>
                <w:rFonts w:hint="eastAsia"/>
                <w:color w:val="000000"/>
              </w:rPr>
              <w:t xml:space="preserve"> //</w:t>
            </w:r>
            <w:r>
              <w:rPr>
                <w:rFonts w:hint="eastAsia"/>
                <w:color w:val="000000"/>
              </w:rPr>
              <w:t>搜索用的简拼</w:t>
            </w:r>
          </w:p>
          <w:p w14:paraId="754D367E" w14:textId="77777777" w:rsidR="005F16D1" w:rsidRDefault="005F16D1" w:rsidP="005F16D1">
            <w:pPr>
              <w:ind w:leftChars="50" w:left="105"/>
              <w:rPr>
                <w:color w:val="000000"/>
              </w:rPr>
            </w:pPr>
            <w:r w:rsidRPr="005F16D1">
              <w:rPr>
                <w:color w:val="000000"/>
              </w:rPr>
              <w:t xml:space="preserve">                "</w:t>
            </w:r>
            <w:r w:rsidR="00D40744" w:rsidRPr="00D40744">
              <w:rPr>
                <w:rFonts w:ascii="宋体" w:eastAsia="宋体" w:cs="宋体"/>
                <w:color w:val="000000"/>
                <w:kern w:val="0"/>
                <w:sz w:val="20"/>
                <w:szCs w:val="20"/>
              </w:rPr>
              <w:t>media_asset_id</w:t>
            </w:r>
            <w:r w:rsidR="00D40744" w:rsidRPr="005F16D1">
              <w:rPr>
                <w:color w:val="000000"/>
              </w:rPr>
              <w:t xml:space="preserve"> </w:t>
            </w:r>
            <w:r w:rsidRPr="005F16D1">
              <w:rPr>
                <w:color w:val="000000"/>
              </w:rPr>
              <w:t>": "</w:t>
            </w:r>
            <w:r w:rsidR="00D40744">
              <w:rPr>
                <w:rFonts w:hint="eastAsia"/>
                <w:color w:val="000000"/>
              </w:rPr>
              <w:t>movie</w:t>
            </w:r>
            <w:r w:rsidRPr="005F16D1">
              <w:rPr>
                <w:color w:val="000000"/>
              </w:rPr>
              <w:t>",</w:t>
            </w:r>
            <w:r w:rsidR="00AB765B">
              <w:rPr>
                <w:rFonts w:hint="eastAsia"/>
                <w:color w:val="000000"/>
              </w:rPr>
              <w:t xml:space="preserve"> //</w:t>
            </w:r>
            <w:r w:rsidR="0065770B">
              <w:rPr>
                <w:rFonts w:hint="eastAsia"/>
                <w:color w:val="000000"/>
              </w:rPr>
              <w:t>媒资包</w:t>
            </w:r>
            <w:r w:rsidR="0065770B">
              <w:rPr>
                <w:rFonts w:hint="eastAsia"/>
                <w:color w:val="000000"/>
              </w:rPr>
              <w:t>ID</w:t>
            </w:r>
            <w:r w:rsidR="0077751E" w:rsidRPr="006A5ECC">
              <w:rPr>
                <w:rFonts w:hint="eastAsia"/>
                <w:color w:val="FF0000"/>
              </w:rPr>
              <w:t>(</w:t>
            </w:r>
            <w:r w:rsidR="0077751E" w:rsidRPr="006A5ECC">
              <w:rPr>
                <w:rFonts w:hint="eastAsia"/>
                <w:color w:val="FF0000"/>
              </w:rPr>
              <w:t>如果为空则不支持跳转详情页</w:t>
            </w:r>
            <w:r w:rsidR="0077751E" w:rsidRPr="006A5ECC">
              <w:rPr>
                <w:rFonts w:hint="eastAsia"/>
                <w:color w:val="FF0000"/>
              </w:rPr>
              <w:t>)</w:t>
            </w:r>
          </w:p>
          <w:p w14:paraId="2E3081A0" w14:textId="77777777" w:rsidR="00D40744" w:rsidRDefault="00D40744" w:rsidP="00D40744">
            <w:pPr>
              <w:ind w:leftChars="50" w:left="105" w:firstLineChars="800" w:firstLine="1680"/>
              <w:rPr>
                <w:color w:val="000000"/>
              </w:rPr>
            </w:pPr>
            <w:r w:rsidRPr="005F16D1">
              <w:rPr>
                <w:color w:val="000000"/>
              </w:rPr>
              <w:t>"</w:t>
            </w:r>
            <w:r w:rsidRPr="00D40744">
              <w:rPr>
                <w:rFonts w:ascii="宋体" w:eastAsia="宋体" w:cs="宋体"/>
                <w:color w:val="000000"/>
                <w:kern w:val="0"/>
                <w:sz w:val="20"/>
                <w:szCs w:val="20"/>
              </w:rPr>
              <w:t>category_id</w:t>
            </w:r>
            <w:r w:rsidRPr="005F16D1">
              <w:rPr>
                <w:color w:val="000000"/>
              </w:rPr>
              <w:t xml:space="preserve"> ": "</w:t>
            </w:r>
            <w:r>
              <w:rPr>
                <w:rFonts w:hint="eastAsia"/>
                <w:color w:val="000000"/>
              </w:rPr>
              <w:t>1000</w:t>
            </w:r>
            <w:r w:rsidRPr="005F16D1">
              <w:rPr>
                <w:color w:val="000000"/>
              </w:rPr>
              <w:t>",</w:t>
            </w:r>
            <w:r>
              <w:rPr>
                <w:rFonts w:hint="eastAsia"/>
                <w:color w:val="000000"/>
              </w:rPr>
              <w:t xml:space="preserve"> //</w:t>
            </w:r>
            <w:r w:rsidR="0065770B">
              <w:rPr>
                <w:rFonts w:hint="eastAsia"/>
                <w:color w:val="000000"/>
              </w:rPr>
              <w:t>栏目</w:t>
            </w:r>
            <w:r w:rsidR="0065770B">
              <w:rPr>
                <w:rFonts w:hint="eastAsia"/>
                <w:color w:val="000000"/>
              </w:rPr>
              <w:t>ID</w:t>
            </w:r>
            <w:r w:rsidR="0077751E" w:rsidRPr="006A5ECC">
              <w:rPr>
                <w:rFonts w:hint="eastAsia"/>
                <w:color w:val="FF0000"/>
              </w:rPr>
              <w:t>(</w:t>
            </w:r>
            <w:r w:rsidR="0077751E" w:rsidRPr="006A5ECC">
              <w:rPr>
                <w:rFonts w:hint="eastAsia"/>
                <w:color w:val="FF0000"/>
              </w:rPr>
              <w:t>如果为空则不支持跳转详情页</w:t>
            </w:r>
            <w:r w:rsidR="0077751E" w:rsidRPr="006A5ECC">
              <w:rPr>
                <w:rFonts w:hint="eastAsia"/>
                <w:color w:val="FF0000"/>
              </w:rPr>
              <w:t>)</w:t>
            </w:r>
          </w:p>
          <w:p w14:paraId="15E9A8BA" w14:textId="77777777" w:rsidR="005F16D1" w:rsidRPr="006A5ECC" w:rsidRDefault="005F16D1" w:rsidP="005F16D1">
            <w:pPr>
              <w:ind w:leftChars="50" w:left="105"/>
              <w:rPr>
                <w:color w:val="FF0000"/>
              </w:rPr>
            </w:pPr>
            <w:r w:rsidRPr="005F16D1">
              <w:rPr>
                <w:color w:val="000000"/>
              </w:rPr>
              <w:t xml:space="preserve">                "video_id": "c0e41f935eac6fc05bbe1d3ab75d0b38",</w:t>
            </w:r>
            <w:r w:rsidR="006A5ECC">
              <w:rPr>
                <w:rFonts w:hint="eastAsia"/>
                <w:color w:val="000000"/>
              </w:rPr>
              <w:t xml:space="preserve"> </w:t>
            </w:r>
            <w:r w:rsidR="006A5ECC" w:rsidRPr="006A5ECC">
              <w:rPr>
                <w:rFonts w:hint="eastAsia"/>
                <w:color w:val="FF0000"/>
              </w:rPr>
              <w:t>//</w:t>
            </w:r>
            <w:r w:rsidR="006A5ECC" w:rsidRPr="006A5ECC">
              <w:rPr>
                <w:rFonts w:hint="eastAsia"/>
                <w:color w:val="FF0000"/>
              </w:rPr>
              <w:t>视频</w:t>
            </w:r>
            <w:r w:rsidR="006A5ECC" w:rsidRPr="006A5ECC">
              <w:rPr>
                <w:rFonts w:hint="eastAsia"/>
                <w:color w:val="FF0000"/>
              </w:rPr>
              <w:t>ID(</w:t>
            </w:r>
            <w:r w:rsidR="006A5ECC" w:rsidRPr="006A5ECC">
              <w:rPr>
                <w:rFonts w:hint="eastAsia"/>
                <w:color w:val="FF0000"/>
              </w:rPr>
              <w:t>如果为空则不支持跳转详情页</w:t>
            </w:r>
            <w:r w:rsidR="006A5ECC" w:rsidRPr="006A5ECC">
              <w:rPr>
                <w:rFonts w:hint="eastAsia"/>
                <w:color w:val="FF0000"/>
              </w:rPr>
              <w:t>)</w:t>
            </w:r>
          </w:p>
          <w:p w14:paraId="3FFA93A1" w14:textId="77777777" w:rsidR="005F16D1" w:rsidRPr="005F16D1" w:rsidRDefault="005F16D1" w:rsidP="005F16D1">
            <w:pPr>
              <w:ind w:leftChars="50" w:left="105"/>
              <w:rPr>
                <w:color w:val="000000"/>
              </w:rPr>
            </w:pPr>
            <w:r w:rsidRPr="005F16D1">
              <w:rPr>
                <w:color w:val="000000"/>
              </w:rPr>
              <w:t xml:space="preserve">                "count": "1000050",</w:t>
            </w:r>
            <w:r w:rsidR="002A14D6">
              <w:rPr>
                <w:rFonts w:hint="eastAsia"/>
                <w:color w:val="000000"/>
              </w:rPr>
              <w:t xml:space="preserve"> //</w:t>
            </w:r>
            <w:r w:rsidR="002A14D6">
              <w:rPr>
                <w:rFonts w:hint="eastAsia"/>
                <w:color w:val="000000"/>
              </w:rPr>
              <w:t>搜索次数</w:t>
            </w:r>
          </w:p>
          <w:p w14:paraId="0AFE59D7" w14:textId="77777777" w:rsidR="005F16D1" w:rsidRPr="006A5ECC" w:rsidRDefault="005F16D1" w:rsidP="006A5ECC">
            <w:pPr>
              <w:ind w:leftChars="50" w:left="210" w:hangingChars="50" w:hanging="105"/>
              <w:rPr>
                <w:color w:val="000000"/>
              </w:rPr>
            </w:pPr>
            <w:r w:rsidRPr="005F16D1">
              <w:rPr>
                <w:color w:val="000000"/>
              </w:rPr>
              <w:t xml:space="preserve">                "image0": "http://0img.mgtv.com/preview/internettv/sp_images/ott/2016/zongyi/291976/20160321170203111-new.jpg",</w:t>
            </w:r>
            <w:r w:rsidR="006A5ECC">
              <w:rPr>
                <w:rFonts w:hint="eastAsia"/>
                <w:color w:val="000000"/>
              </w:rPr>
              <w:t xml:space="preserve"> // </w:t>
            </w:r>
            <w:r w:rsidR="006A5ECC">
              <w:rPr>
                <w:rFonts w:hint="eastAsia"/>
                <w:color w:val="000000"/>
              </w:rPr>
              <w:t>媒资海报，竖图</w:t>
            </w:r>
            <w:r w:rsidR="009A7B86">
              <w:rPr>
                <w:rFonts w:hint="eastAsia"/>
                <w:color w:val="000000"/>
              </w:rPr>
              <w:t>(</w:t>
            </w:r>
            <w:r w:rsidR="009A7B86" w:rsidRPr="006A5ECC">
              <w:rPr>
                <w:rFonts w:hint="eastAsia"/>
                <w:color w:val="FF0000"/>
              </w:rPr>
              <w:t>视频</w:t>
            </w:r>
            <w:r w:rsidR="009A7B86" w:rsidRPr="006A5ECC">
              <w:rPr>
                <w:rFonts w:hint="eastAsia"/>
                <w:color w:val="FF0000"/>
              </w:rPr>
              <w:t>ID</w:t>
            </w:r>
            <w:r w:rsidR="009A7B86">
              <w:rPr>
                <w:rFonts w:hint="eastAsia"/>
                <w:color w:val="FF0000"/>
              </w:rPr>
              <w:t>为空没有海报</w:t>
            </w:r>
            <w:r w:rsidR="009A7B86">
              <w:rPr>
                <w:rFonts w:hint="eastAsia"/>
                <w:color w:val="000000"/>
              </w:rPr>
              <w:t>)</w:t>
            </w:r>
          </w:p>
          <w:p w14:paraId="5AC9321E" w14:textId="77777777" w:rsidR="005F16D1" w:rsidRPr="005F16D1" w:rsidRDefault="005F16D1" w:rsidP="005F16D1">
            <w:pPr>
              <w:ind w:leftChars="50" w:left="105"/>
              <w:rPr>
                <w:color w:val="000000"/>
              </w:rPr>
            </w:pPr>
            <w:r w:rsidRPr="005F16D1">
              <w:rPr>
                <w:color w:val="000000"/>
              </w:rPr>
              <w:t xml:space="preserve">                "image1": "http://4img.mgtv.com/preview/internettv/sp_images/ott/2016/zongyi/291976/20160321170212175-new.jpg",</w:t>
            </w:r>
            <w:r w:rsidR="006A5ECC">
              <w:rPr>
                <w:rFonts w:hint="eastAsia"/>
                <w:color w:val="000000"/>
              </w:rPr>
              <w:t xml:space="preserve">  //</w:t>
            </w:r>
            <w:r w:rsidR="006A5ECC">
              <w:rPr>
                <w:rFonts w:hint="eastAsia"/>
                <w:color w:val="000000"/>
              </w:rPr>
              <w:t>媒资海报，横图</w:t>
            </w:r>
            <w:r w:rsidR="009A7B86">
              <w:rPr>
                <w:rFonts w:hint="eastAsia"/>
                <w:color w:val="000000"/>
              </w:rPr>
              <w:t>(</w:t>
            </w:r>
            <w:r w:rsidR="009A7B86" w:rsidRPr="006A5ECC">
              <w:rPr>
                <w:rFonts w:hint="eastAsia"/>
                <w:color w:val="FF0000"/>
              </w:rPr>
              <w:t>视频</w:t>
            </w:r>
            <w:r w:rsidR="009A7B86" w:rsidRPr="006A5ECC">
              <w:rPr>
                <w:rFonts w:hint="eastAsia"/>
                <w:color w:val="FF0000"/>
              </w:rPr>
              <w:t>ID</w:t>
            </w:r>
            <w:r w:rsidR="009A7B86">
              <w:rPr>
                <w:rFonts w:hint="eastAsia"/>
                <w:color w:val="FF0000"/>
              </w:rPr>
              <w:t>为空没有海报</w:t>
            </w:r>
            <w:r w:rsidR="009A7B86">
              <w:rPr>
                <w:rFonts w:hint="eastAsia"/>
                <w:color w:val="000000"/>
              </w:rPr>
              <w:t>)</w:t>
            </w:r>
          </w:p>
          <w:p w14:paraId="73949EC2" w14:textId="77777777" w:rsidR="005F16D1" w:rsidRPr="005F16D1" w:rsidRDefault="005F16D1" w:rsidP="005F16D1">
            <w:pPr>
              <w:ind w:leftChars="50" w:left="105"/>
              <w:rPr>
                <w:color w:val="000000"/>
              </w:rPr>
            </w:pPr>
            <w:r w:rsidRPr="005F16D1">
              <w:rPr>
                <w:color w:val="000000"/>
              </w:rPr>
              <w:t xml:space="preserve">                "image2": "",</w:t>
            </w:r>
            <w:r w:rsidR="002D28F1">
              <w:rPr>
                <w:rFonts w:hint="eastAsia"/>
                <w:color w:val="000000"/>
              </w:rPr>
              <w:t xml:space="preserve"> //</w:t>
            </w:r>
            <w:r w:rsidR="002D28F1">
              <w:rPr>
                <w:rFonts w:hint="eastAsia"/>
                <w:color w:val="000000"/>
              </w:rPr>
              <w:t>媒资海报</w:t>
            </w:r>
          </w:p>
          <w:p w14:paraId="279B6DF7" w14:textId="77777777" w:rsidR="005F16D1" w:rsidRPr="005F16D1" w:rsidRDefault="005F16D1" w:rsidP="005F16D1">
            <w:pPr>
              <w:ind w:leftChars="50" w:left="105"/>
              <w:rPr>
                <w:color w:val="000000"/>
              </w:rPr>
            </w:pPr>
            <w:r w:rsidRPr="005F16D1">
              <w:rPr>
                <w:color w:val="000000"/>
              </w:rPr>
              <w:t xml:space="preserve">                "label": "</w:t>
            </w:r>
            <w:r w:rsidR="002D28F1" w:rsidRPr="00A65CAB">
              <w:rPr>
                <w:rFonts w:ascii="宋体" w:eastAsia="宋体" w:cs="宋体"/>
                <w:color w:val="000000"/>
                <w:kern w:val="0"/>
                <w:szCs w:val="21"/>
              </w:rPr>
              <w:t>H264|1080</w:t>
            </w:r>
            <w:r w:rsidR="002D28F1" w:rsidRPr="005F16D1">
              <w:rPr>
                <w:color w:val="000000"/>
              </w:rPr>
              <w:t xml:space="preserve"> </w:t>
            </w:r>
            <w:r w:rsidRPr="005F16D1">
              <w:rPr>
                <w:color w:val="000000"/>
              </w:rPr>
              <w:t>",</w:t>
            </w:r>
            <w:r w:rsidR="002D28F1">
              <w:rPr>
                <w:rFonts w:hint="eastAsia"/>
                <w:color w:val="000000"/>
              </w:rPr>
              <w:t xml:space="preserve"> //</w:t>
            </w:r>
            <w:r w:rsidR="002D28F1">
              <w:rPr>
                <w:rFonts w:hint="eastAsia"/>
                <w:color w:val="000000"/>
              </w:rPr>
              <w:t>标签</w:t>
            </w:r>
          </w:p>
          <w:p w14:paraId="10D66F61" w14:textId="77777777" w:rsidR="005F16D1" w:rsidRPr="005F16D1" w:rsidRDefault="005F16D1" w:rsidP="005F16D1">
            <w:pPr>
              <w:ind w:leftChars="50" w:left="105"/>
              <w:rPr>
                <w:color w:val="000000"/>
              </w:rPr>
            </w:pPr>
            <w:r w:rsidRPr="005F16D1">
              <w:rPr>
                <w:color w:val="000000"/>
              </w:rPr>
              <w:t xml:space="preserve">                "cp_id": "0",</w:t>
            </w:r>
            <w:r w:rsidR="002D28F1">
              <w:rPr>
                <w:rFonts w:hint="eastAsia"/>
                <w:color w:val="000000"/>
              </w:rPr>
              <w:t xml:space="preserve"> </w:t>
            </w:r>
            <w:r w:rsidR="002A14D6">
              <w:rPr>
                <w:rFonts w:hint="eastAsia"/>
                <w:color w:val="000000"/>
              </w:rPr>
              <w:t xml:space="preserve"> //</w:t>
            </w:r>
            <w:r w:rsidR="002A14D6">
              <w:rPr>
                <w:rFonts w:hint="eastAsia"/>
                <w:color w:val="000000"/>
              </w:rPr>
              <w:t>媒资来源，</w:t>
            </w:r>
            <w:r w:rsidR="002A14D6">
              <w:rPr>
                <w:rFonts w:hint="eastAsia"/>
                <w:color w:val="000000"/>
              </w:rPr>
              <w:t>0</w:t>
            </w:r>
            <w:r w:rsidR="002A14D6">
              <w:rPr>
                <w:rFonts w:hint="eastAsia"/>
                <w:color w:val="000000"/>
              </w:rPr>
              <w:t>为芒果自有</w:t>
            </w:r>
          </w:p>
          <w:p w14:paraId="0D7B9D21" w14:textId="77777777" w:rsidR="005F16D1" w:rsidRPr="005F16D1" w:rsidRDefault="005F16D1" w:rsidP="005F16D1">
            <w:pPr>
              <w:ind w:leftChars="50" w:left="105"/>
              <w:rPr>
                <w:color w:val="000000"/>
              </w:rPr>
            </w:pPr>
            <w:r w:rsidRPr="005F16D1">
              <w:rPr>
                <w:color w:val="000000"/>
              </w:rPr>
              <w:t xml:space="preserve">                "cornermark": ""</w:t>
            </w:r>
            <w:r w:rsidR="002D28F1">
              <w:rPr>
                <w:rFonts w:hint="eastAsia"/>
                <w:color w:val="000000"/>
              </w:rPr>
              <w:t xml:space="preserve"> //</w:t>
            </w:r>
            <w:r w:rsidR="002D28F1">
              <w:rPr>
                <w:rFonts w:hint="eastAsia"/>
                <w:color w:val="000000"/>
              </w:rPr>
              <w:t>计费角标</w:t>
            </w:r>
          </w:p>
          <w:p w14:paraId="5A47BA00" w14:textId="77777777" w:rsidR="005F16D1" w:rsidRPr="005F16D1" w:rsidRDefault="005F16D1" w:rsidP="005F16D1">
            <w:pPr>
              <w:ind w:leftChars="50" w:left="105"/>
              <w:rPr>
                <w:color w:val="000000"/>
              </w:rPr>
            </w:pPr>
            <w:r w:rsidRPr="005F16D1">
              <w:rPr>
                <w:color w:val="000000"/>
              </w:rPr>
              <w:t xml:space="preserve">            },</w:t>
            </w:r>
          </w:p>
          <w:p w14:paraId="0CB788FD" w14:textId="77777777" w:rsidR="005F16D1" w:rsidRPr="005F16D1" w:rsidRDefault="005F16D1" w:rsidP="005F16D1">
            <w:pPr>
              <w:ind w:leftChars="50" w:left="105"/>
              <w:rPr>
                <w:color w:val="000000"/>
              </w:rPr>
            </w:pPr>
            <w:r w:rsidRPr="005F16D1">
              <w:rPr>
                <w:color w:val="000000"/>
              </w:rPr>
              <w:t xml:space="preserve">            {</w:t>
            </w:r>
            <w:r w:rsidR="00AB765B">
              <w:rPr>
                <w:rFonts w:hint="eastAsia"/>
                <w:color w:val="000000"/>
              </w:rPr>
              <w:t xml:space="preserve">   </w:t>
            </w:r>
            <w:r w:rsidR="00BB1866">
              <w:rPr>
                <w:rFonts w:hint="eastAsia"/>
                <w:color w:val="000000"/>
              </w:rPr>
              <w:t xml:space="preserve"> </w:t>
            </w:r>
            <w:r w:rsidR="00BB1866" w:rsidRPr="00BB1866">
              <w:rPr>
                <w:rFonts w:hint="eastAsia"/>
                <w:color w:val="FF0000"/>
              </w:rPr>
              <w:t>//</w:t>
            </w:r>
            <w:r w:rsidR="00BB1866" w:rsidRPr="00BB1866">
              <w:rPr>
                <w:rFonts w:hint="eastAsia"/>
                <w:color w:val="FF0000"/>
              </w:rPr>
              <w:t>不支持跳详情页的情况</w:t>
            </w:r>
            <w:r w:rsidR="00CD0200">
              <w:rPr>
                <w:rFonts w:hint="eastAsia"/>
                <w:color w:val="FF0000"/>
              </w:rPr>
              <w:t>，海报终端使用默认图片</w:t>
            </w:r>
          </w:p>
          <w:p w14:paraId="780F1677" w14:textId="77777777" w:rsidR="005F16D1" w:rsidRPr="005F16D1" w:rsidRDefault="005F16D1" w:rsidP="005F16D1">
            <w:pPr>
              <w:ind w:leftChars="50" w:left="105"/>
              <w:rPr>
                <w:color w:val="000000"/>
              </w:rPr>
            </w:pPr>
            <w:r w:rsidRPr="005F16D1">
              <w:rPr>
                <w:rFonts w:hint="eastAsia"/>
                <w:color w:val="000000"/>
              </w:rPr>
              <w:t xml:space="preserve">                "name": "</w:t>
            </w:r>
            <w:r w:rsidRPr="005F16D1">
              <w:rPr>
                <w:rFonts w:hint="eastAsia"/>
                <w:color w:val="000000"/>
              </w:rPr>
              <w:t>因为爱情有幸福</w:t>
            </w:r>
            <w:r w:rsidRPr="005F16D1">
              <w:rPr>
                <w:rFonts w:hint="eastAsia"/>
                <w:color w:val="000000"/>
              </w:rPr>
              <w:t>",</w:t>
            </w:r>
          </w:p>
          <w:p w14:paraId="75DDDB26" w14:textId="77777777" w:rsidR="005F16D1" w:rsidRDefault="005F16D1" w:rsidP="005F16D1">
            <w:pPr>
              <w:ind w:leftChars="50" w:left="105"/>
              <w:rPr>
                <w:color w:val="000000"/>
              </w:rPr>
            </w:pPr>
            <w:r w:rsidRPr="005F16D1">
              <w:rPr>
                <w:color w:val="000000"/>
              </w:rPr>
              <w:t xml:space="preserve">                "pinyin": "ywaqyxf",</w:t>
            </w:r>
          </w:p>
          <w:p w14:paraId="5B2D2DD3" w14:textId="77777777" w:rsidR="00E3734A" w:rsidRDefault="00E3734A" w:rsidP="00E3734A">
            <w:pPr>
              <w:ind w:leftChars="50" w:left="105"/>
              <w:rPr>
                <w:color w:val="000000"/>
              </w:rPr>
            </w:pPr>
            <w:r w:rsidRPr="005F16D1">
              <w:rPr>
                <w:color w:val="000000"/>
              </w:rPr>
              <w:t xml:space="preserve">                "</w:t>
            </w:r>
            <w:r w:rsidRPr="00D40744">
              <w:rPr>
                <w:rFonts w:ascii="宋体" w:eastAsia="宋体" w:cs="宋体"/>
                <w:color w:val="000000"/>
                <w:kern w:val="0"/>
                <w:sz w:val="20"/>
                <w:szCs w:val="20"/>
              </w:rPr>
              <w:t>media_asset_id</w:t>
            </w:r>
            <w:r w:rsidRPr="005F16D1">
              <w:rPr>
                <w:color w:val="000000"/>
              </w:rPr>
              <w:t xml:space="preserve"> ": "",</w:t>
            </w:r>
            <w:r>
              <w:rPr>
                <w:rFonts w:hint="eastAsia"/>
                <w:color w:val="000000"/>
              </w:rPr>
              <w:t xml:space="preserve"> </w:t>
            </w:r>
          </w:p>
          <w:p w14:paraId="6F43DC94" w14:textId="77777777" w:rsidR="00E3734A" w:rsidRPr="005F16D1" w:rsidRDefault="00E3734A" w:rsidP="00E3734A">
            <w:pPr>
              <w:ind w:leftChars="50" w:left="105" w:firstLineChars="800" w:firstLine="1680"/>
              <w:rPr>
                <w:color w:val="000000"/>
              </w:rPr>
            </w:pPr>
            <w:r w:rsidRPr="005F16D1">
              <w:rPr>
                <w:color w:val="000000"/>
              </w:rPr>
              <w:t>"</w:t>
            </w:r>
            <w:r w:rsidRPr="00D40744">
              <w:rPr>
                <w:rFonts w:ascii="宋体" w:eastAsia="宋体" w:cs="宋体"/>
                <w:color w:val="000000"/>
                <w:kern w:val="0"/>
                <w:sz w:val="20"/>
                <w:szCs w:val="20"/>
              </w:rPr>
              <w:t>category_id</w:t>
            </w:r>
            <w:r w:rsidRPr="005F16D1">
              <w:rPr>
                <w:color w:val="000000"/>
              </w:rPr>
              <w:t xml:space="preserve"> ": "",</w:t>
            </w:r>
            <w:r>
              <w:rPr>
                <w:rFonts w:hint="eastAsia"/>
                <w:color w:val="000000"/>
              </w:rPr>
              <w:t xml:space="preserve"> </w:t>
            </w:r>
          </w:p>
          <w:p w14:paraId="19720D4F" w14:textId="77777777" w:rsidR="005F16D1" w:rsidRPr="005F16D1" w:rsidRDefault="005F16D1" w:rsidP="005F16D1">
            <w:pPr>
              <w:ind w:leftChars="50" w:left="105"/>
              <w:rPr>
                <w:color w:val="000000"/>
              </w:rPr>
            </w:pPr>
            <w:r w:rsidRPr="005F16D1">
              <w:rPr>
                <w:color w:val="000000"/>
              </w:rPr>
              <w:t xml:space="preserve">                "video_id": "",</w:t>
            </w:r>
          </w:p>
          <w:p w14:paraId="477546C5" w14:textId="77777777" w:rsidR="005F16D1" w:rsidRPr="005F16D1" w:rsidRDefault="005F16D1" w:rsidP="005F16D1">
            <w:pPr>
              <w:ind w:leftChars="50" w:left="105"/>
              <w:rPr>
                <w:color w:val="000000"/>
              </w:rPr>
            </w:pPr>
            <w:r w:rsidRPr="005F16D1">
              <w:rPr>
                <w:color w:val="000000"/>
              </w:rPr>
              <w:t xml:space="preserve">                "count": "",</w:t>
            </w:r>
          </w:p>
          <w:p w14:paraId="7928E0CF" w14:textId="77777777" w:rsidR="005F16D1" w:rsidRPr="005F16D1" w:rsidRDefault="005F16D1" w:rsidP="005F16D1">
            <w:pPr>
              <w:ind w:leftChars="50" w:left="105"/>
              <w:rPr>
                <w:color w:val="000000"/>
              </w:rPr>
            </w:pPr>
            <w:r w:rsidRPr="005F16D1">
              <w:rPr>
                <w:color w:val="000000"/>
              </w:rPr>
              <w:t xml:space="preserve">                "image0": "</w:t>
            </w:r>
            <w:r w:rsidR="009A7B86" w:rsidRPr="005F16D1">
              <w:rPr>
                <w:color w:val="000000"/>
              </w:rPr>
              <w:t xml:space="preserve"> </w:t>
            </w:r>
            <w:r w:rsidRPr="005F16D1">
              <w:rPr>
                <w:color w:val="000000"/>
              </w:rPr>
              <w:t>",</w:t>
            </w:r>
          </w:p>
          <w:p w14:paraId="30455EF5" w14:textId="77777777" w:rsidR="005F16D1" w:rsidRPr="005F16D1" w:rsidRDefault="005F16D1" w:rsidP="005F16D1">
            <w:pPr>
              <w:ind w:leftChars="50" w:left="105"/>
              <w:rPr>
                <w:color w:val="000000"/>
              </w:rPr>
            </w:pPr>
            <w:r w:rsidRPr="005F16D1">
              <w:rPr>
                <w:color w:val="000000"/>
              </w:rPr>
              <w:t xml:space="preserve">                "image1": "",</w:t>
            </w:r>
          </w:p>
          <w:p w14:paraId="7058BD49" w14:textId="77777777" w:rsidR="005F16D1" w:rsidRPr="005F16D1" w:rsidRDefault="005F16D1" w:rsidP="005F16D1">
            <w:pPr>
              <w:ind w:leftChars="50" w:left="105"/>
              <w:rPr>
                <w:color w:val="000000"/>
              </w:rPr>
            </w:pPr>
            <w:r w:rsidRPr="005F16D1">
              <w:rPr>
                <w:color w:val="000000"/>
              </w:rPr>
              <w:t xml:space="preserve">                "image2": "",</w:t>
            </w:r>
          </w:p>
          <w:p w14:paraId="17628305" w14:textId="77777777" w:rsidR="005F16D1" w:rsidRPr="005F16D1" w:rsidRDefault="005F16D1" w:rsidP="005F16D1">
            <w:pPr>
              <w:ind w:leftChars="50" w:left="105"/>
              <w:rPr>
                <w:color w:val="000000"/>
              </w:rPr>
            </w:pPr>
            <w:r w:rsidRPr="005F16D1">
              <w:rPr>
                <w:color w:val="000000"/>
              </w:rPr>
              <w:t xml:space="preserve">                "label": "",</w:t>
            </w:r>
          </w:p>
          <w:p w14:paraId="39492711" w14:textId="77777777" w:rsidR="005F16D1" w:rsidRPr="005F16D1" w:rsidRDefault="005F16D1" w:rsidP="005F16D1">
            <w:pPr>
              <w:ind w:leftChars="50" w:left="105"/>
              <w:rPr>
                <w:color w:val="000000"/>
              </w:rPr>
            </w:pPr>
            <w:r w:rsidRPr="005F16D1">
              <w:rPr>
                <w:color w:val="000000"/>
              </w:rPr>
              <w:t xml:space="preserve">                "cp_id": "0",</w:t>
            </w:r>
          </w:p>
          <w:p w14:paraId="466C7F42" w14:textId="77777777" w:rsidR="005F16D1" w:rsidRPr="005F16D1" w:rsidRDefault="005F16D1" w:rsidP="005F16D1">
            <w:pPr>
              <w:ind w:leftChars="50" w:left="105"/>
              <w:rPr>
                <w:color w:val="000000"/>
              </w:rPr>
            </w:pPr>
            <w:r w:rsidRPr="005F16D1">
              <w:rPr>
                <w:color w:val="000000"/>
              </w:rPr>
              <w:t xml:space="preserve">                "cornermark": ""</w:t>
            </w:r>
          </w:p>
          <w:p w14:paraId="4B5AD6C6" w14:textId="77777777" w:rsidR="005F16D1" w:rsidRPr="005F16D1" w:rsidRDefault="005F16D1" w:rsidP="005F16D1">
            <w:pPr>
              <w:ind w:leftChars="50" w:left="105"/>
              <w:rPr>
                <w:color w:val="000000"/>
              </w:rPr>
            </w:pPr>
            <w:r w:rsidRPr="005F16D1">
              <w:rPr>
                <w:color w:val="000000"/>
              </w:rPr>
              <w:t xml:space="preserve">            }</w:t>
            </w:r>
          </w:p>
          <w:p w14:paraId="76EE54ED" w14:textId="77777777" w:rsidR="005F16D1" w:rsidRPr="005F16D1" w:rsidRDefault="005F16D1" w:rsidP="005F16D1">
            <w:pPr>
              <w:ind w:leftChars="50" w:left="105"/>
              <w:rPr>
                <w:color w:val="000000"/>
              </w:rPr>
            </w:pPr>
            <w:r w:rsidRPr="005F16D1">
              <w:rPr>
                <w:color w:val="000000"/>
              </w:rPr>
              <w:t xml:space="preserve">        ]</w:t>
            </w:r>
          </w:p>
          <w:p w14:paraId="303CF0A0" w14:textId="77777777" w:rsidR="005F16D1" w:rsidRPr="005F16D1" w:rsidRDefault="005F16D1" w:rsidP="005F16D1">
            <w:pPr>
              <w:ind w:leftChars="50" w:left="105"/>
              <w:rPr>
                <w:color w:val="000000"/>
              </w:rPr>
            </w:pPr>
            <w:r w:rsidRPr="005F16D1">
              <w:rPr>
                <w:color w:val="000000"/>
              </w:rPr>
              <w:t xml:space="preserve">    }</w:t>
            </w:r>
          </w:p>
          <w:p w14:paraId="2CE7EC96" w14:textId="77777777" w:rsidR="00EC0B7A" w:rsidRDefault="005F16D1" w:rsidP="005F16D1">
            <w:pPr>
              <w:ind w:leftChars="50" w:left="105"/>
              <w:rPr>
                <w:color w:val="000000"/>
              </w:rPr>
            </w:pPr>
            <w:r w:rsidRPr="005F16D1">
              <w:rPr>
                <w:color w:val="000000"/>
              </w:rPr>
              <w:t>}</w:t>
            </w:r>
          </w:p>
        </w:tc>
      </w:tr>
    </w:tbl>
    <w:p w14:paraId="4564F6EC" w14:textId="77777777" w:rsidR="007E5248" w:rsidRDefault="007E5248" w:rsidP="007E5248">
      <w:pPr>
        <w:pStyle w:val="2"/>
        <w:numPr>
          <w:ilvl w:val="1"/>
          <w:numId w:val="0"/>
        </w:numPr>
        <w:ind w:left="420" w:hanging="420"/>
      </w:pPr>
      <w:r>
        <w:rPr>
          <w:rFonts w:hint="eastAsia"/>
        </w:rPr>
        <w:t>2.</w:t>
      </w:r>
      <w:r w:rsidR="0004036C">
        <w:rPr>
          <w:rFonts w:hint="eastAsia"/>
        </w:rPr>
        <w:t>20</w:t>
      </w:r>
      <w:r>
        <w:rPr>
          <w:rFonts w:hint="eastAsia"/>
        </w:rPr>
        <w:t>获取搜索中文提示</w:t>
      </w:r>
      <w:r>
        <w:t xml:space="preserve"> </w:t>
      </w:r>
    </w:p>
    <w:p w14:paraId="4D618829" w14:textId="77777777" w:rsidR="007E5248" w:rsidRDefault="007E5248" w:rsidP="007E5248">
      <w:r>
        <w:rPr>
          <w:rFonts w:hint="eastAsia"/>
        </w:rPr>
        <w:t>接口地址：</w:t>
      </w:r>
      <w:r w:rsidRPr="00605831">
        <w:rPr>
          <w:szCs w:val="21"/>
        </w:rPr>
        <w:t xml:space="preserve"> </w:t>
      </w:r>
      <w:r w:rsidRPr="00605831">
        <w:rPr>
          <w:rFonts w:hint="eastAsia"/>
          <w:szCs w:val="21"/>
        </w:rPr>
        <w:t>epg/</w:t>
      </w:r>
      <w:r>
        <w:rPr>
          <w:rFonts w:hint="eastAsia"/>
          <w:szCs w:val="21"/>
        </w:rPr>
        <w:t>get</w:t>
      </w:r>
      <w:r w:rsidRPr="00825022">
        <w:rPr>
          <w:szCs w:val="21"/>
        </w:rPr>
        <w:t>Search</w:t>
      </w:r>
      <w:r w:rsidR="00605831" w:rsidRPr="00605831">
        <w:rPr>
          <w:rFonts w:hint="eastAsia"/>
          <w:szCs w:val="21"/>
        </w:rPr>
        <w:t>S</w:t>
      </w:r>
      <w:r w:rsidR="00605831" w:rsidRPr="00605831">
        <w:rPr>
          <w:szCs w:val="21"/>
        </w:rPr>
        <w:t>uggest</w:t>
      </w:r>
      <w:r w:rsidR="00F70D7B">
        <w:rPr>
          <w:rFonts w:hint="eastAsia"/>
          <w:szCs w:val="21"/>
        </w:rPr>
        <w:t>List</w:t>
      </w:r>
    </w:p>
    <w:p w14:paraId="31B1713A" w14:textId="77777777" w:rsidR="007E5248" w:rsidRDefault="007E5248" w:rsidP="007E5248">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7E5248" w14:paraId="3C0801B7" w14:textId="77777777" w:rsidTr="00DD4F3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F5179DC" w14:textId="77777777" w:rsidR="007E5248" w:rsidRDefault="007E5248" w:rsidP="00DD4F3C">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73BCEB2C" w14:textId="77777777" w:rsidR="007E5248" w:rsidRDefault="007E5248" w:rsidP="00DD4F3C">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3196F9BC" w14:textId="77777777" w:rsidR="007E5248" w:rsidRDefault="007E5248" w:rsidP="00DD4F3C">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7F779CA" w14:textId="77777777" w:rsidR="007E5248" w:rsidRDefault="007E5248" w:rsidP="00DD4F3C">
            <w:r>
              <w:rPr>
                <w:rFonts w:hint="eastAsia"/>
              </w:rPr>
              <w:t>是否必传</w:t>
            </w:r>
          </w:p>
        </w:tc>
      </w:tr>
      <w:tr w:rsidR="007E5248" w:rsidRPr="00B160F8" w14:paraId="3CC3FBE2" w14:textId="77777777" w:rsidTr="00DD4F3C">
        <w:tc>
          <w:tcPr>
            <w:tcW w:w="937" w:type="pct"/>
            <w:tcBorders>
              <w:top w:val="single" w:sz="0" w:space="0" w:color="000000"/>
              <w:left w:val="single" w:sz="0" w:space="0" w:color="000000"/>
              <w:bottom w:val="single" w:sz="0" w:space="0" w:color="000000"/>
              <w:right w:val="single" w:sz="0" w:space="0" w:color="000000"/>
            </w:tcBorders>
          </w:tcPr>
          <w:p w14:paraId="1A36A053" w14:textId="77777777" w:rsidR="007E5248" w:rsidRDefault="007E5248" w:rsidP="00DD4F3C">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3CB157A2"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A7BC6A0" w14:textId="77777777" w:rsidR="007E5248" w:rsidRDefault="007E5248" w:rsidP="00DD4F3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797FF416" w14:textId="77777777" w:rsidR="007E5248" w:rsidRPr="00B160F8" w:rsidRDefault="007E5248" w:rsidP="00DD4F3C">
            <w:pPr>
              <w:jc w:val="left"/>
            </w:pPr>
            <w:r>
              <w:rPr>
                <w:rFonts w:hint="eastAsia"/>
              </w:rPr>
              <w:t>Y</w:t>
            </w:r>
          </w:p>
        </w:tc>
      </w:tr>
      <w:tr w:rsidR="007E5248" w:rsidRPr="002C58EB" w14:paraId="1C13A812" w14:textId="77777777" w:rsidTr="00DD4F3C">
        <w:tc>
          <w:tcPr>
            <w:tcW w:w="937" w:type="pct"/>
            <w:tcBorders>
              <w:top w:val="single" w:sz="0" w:space="0" w:color="000000"/>
              <w:left w:val="single" w:sz="0" w:space="0" w:color="000000"/>
              <w:bottom w:val="single" w:sz="0" w:space="0" w:color="000000"/>
              <w:right w:val="single" w:sz="0" w:space="0" w:color="000000"/>
            </w:tcBorders>
          </w:tcPr>
          <w:p w14:paraId="45A2EBBC" w14:textId="77777777" w:rsidR="007E5248" w:rsidRPr="00292CEE" w:rsidRDefault="007E5248" w:rsidP="00DD4F3C">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163A74F3"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BA54619" w14:textId="77777777" w:rsidR="007E5248" w:rsidRPr="008775C6" w:rsidRDefault="007E5248" w:rsidP="00DD4F3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6E7F1348" w14:textId="77777777" w:rsidR="007E5248" w:rsidRDefault="007E5248" w:rsidP="00DD4F3C">
            <w:pPr>
              <w:jc w:val="left"/>
            </w:pPr>
            <w:r>
              <w:rPr>
                <w:rFonts w:hint="eastAsia"/>
              </w:rPr>
              <w:t>N</w:t>
            </w:r>
          </w:p>
        </w:tc>
      </w:tr>
      <w:tr w:rsidR="007E5248" w:rsidRPr="002C58EB" w14:paraId="08FF49FD" w14:textId="77777777" w:rsidTr="00DD4F3C">
        <w:tc>
          <w:tcPr>
            <w:tcW w:w="937" w:type="pct"/>
            <w:tcBorders>
              <w:top w:val="single" w:sz="0" w:space="0" w:color="000000"/>
              <w:left w:val="single" w:sz="0" w:space="0" w:color="000000"/>
              <w:bottom w:val="single" w:sz="0" w:space="0" w:color="000000"/>
              <w:right w:val="single" w:sz="0" w:space="0" w:color="000000"/>
            </w:tcBorders>
          </w:tcPr>
          <w:p w14:paraId="39237835" w14:textId="77777777" w:rsidR="007E5248" w:rsidRDefault="007E5248" w:rsidP="00DD4F3C">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20C74F8A"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9432326" w14:textId="77777777" w:rsidR="007E5248" w:rsidRDefault="007E5248" w:rsidP="00DD4F3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FA81D41" w14:textId="77777777" w:rsidR="007E5248" w:rsidRDefault="007E5248" w:rsidP="00DD4F3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2F772626" w14:textId="77777777" w:rsidR="007E5248" w:rsidRPr="002C58EB" w:rsidRDefault="007E5248" w:rsidP="00DD4F3C">
            <w:pPr>
              <w:jc w:val="left"/>
            </w:pPr>
            <w:r>
              <w:rPr>
                <w:rFonts w:hint="eastAsia"/>
              </w:rPr>
              <w:t>Y</w:t>
            </w:r>
          </w:p>
        </w:tc>
      </w:tr>
      <w:tr w:rsidR="007E5248" w:rsidRPr="008775C6" w14:paraId="06AA42D8" w14:textId="77777777" w:rsidTr="00DD4F3C">
        <w:tc>
          <w:tcPr>
            <w:tcW w:w="937" w:type="pct"/>
            <w:tcBorders>
              <w:top w:val="single" w:sz="0" w:space="0" w:color="000000"/>
              <w:left w:val="single" w:sz="0" w:space="0" w:color="000000"/>
              <w:bottom w:val="single" w:sz="0" w:space="0" w:color="000000"/>
              <w:right w:val="single" w:sz="0" w:space="0" w:color="000000"/>
            </w:tcBorders>
          </w:tcPr>
          <w:p w14:paraId="44C61BA4" w14:textId="77777777" w:rsidR="007E5248" w:rsidRDefault="007E5248" w:rsidP="00DD4F3C">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7F1F4D46"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EE46971" w14:textId="77777777" w:rsidR="007E5248" w:rsidRDefault="007E5248" w:rsidP="00DD4F3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BAE0D5C" w14:textId="77777777" w:rsidR="007E5248" w:rsidRDefault="007E5248" w:rsidP="00DD4F3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F435F41" w14:textId="77777777" w:rsidR="007E5248" w:rsidRPr="008775C6" w:rsidRDefault="007E5248" w:rsidP="00DD4F3C">
            <w:pPr>
              <w:jc w:val="left"/>
            </w:pPr>
            <w:r>
              <w:rPr>
                <w:rFonts w:hint="eastAsia"/>
              </w:rPr>
              <w:t>Y</w:t>
            </w:r>
          </w:p>
        </w:tc>
      </w:tr>
      <w:tr w:rsidR="007E5248" w14:paraId="5FAC2FB4" w14:textId="77777777" w:rsidTr="00DD4F3C">
        <w:tc>
          <w:tcPr>
            <w:tcW w:w="937" w:type="pct"/>
            <w:tcBorders>
              <w:top w:val="single" w:sz="0" w:space="0" w:color="000000"/>
              <w:left w:val="single" w:sz="0" w:space="0" w:color="000000"/>
              <w:bottom w:val="single" w:sz="0" w:space="0" w:color="000000"/>
              <w:right w:val="single" w:sz="0" w:space="0" w:color="000000"/>
            </w:tcBorders>
          </w:tcPr>
          <w:p w14:paraId="4CD30041" w14:textId="77777777" w:rsidR="007E5248" w:rsidRPr="00292CEE" w:rsidRDefault="007E5248" w:rsidP="00DD4F3C">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55BDA8C2"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80010F0" w14:textId="77777777" w:rsidR="007E5248" w:rsidRPr="008775C6" w:rsidRDefault="007E5248" w:rsidP="00DD4F3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6596A7B1" w14:textId="77777777" w:rsidR="007E5248" w:rsidRDefault="007E5248" w:rsidP="00DD4F3C">
            <w:pPr>
              <w:jc w:val="left"/>
            </w:pPr>
            <w:r>
              <w:rPr>
                <w:rFonts w:hint="eastAsia"/>
              </w:rPr>
              <w:t>Y</w:t>
            </w:r>
          </w:p>
        </w:tc>
      </w:tr>
      <w:tr w:rsidR="007E5248" w14:paraId="6F7EA990" w14:textId="77777777" w:rsidTr="00DD4F3C">
        <w:tc>
          <w:tcPr>
            <w:tcW w:w="937" w:type="pct"/>
            <w:tcBorders>
              <w:top w:val="single" w:sz="0" w:space="0" w:color="000000"/>
              <w:left w:val="single" w:sz="0" w:space="0" w:color="000000"/>
              <w:bottom w:val="single" w:sz="0" w:space="0" w:color="000000"/>
              <w:right w:val="single" w:sz="0" w:space="0" w:color="000000"/>
            </w:tcBorders>
          </w:tcPr>
          <w:p w14:paraId="6BAEF6A3" w14:textId="77777777" w:rsidR="007E5248" w:rsidRPr="007B0EC0" w:rsidRDefault="007E5248" w:rsidP="00DD4F3C">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3238BAC9"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5627654" w14:textId="77777777" w:rsidR="007E5248" w:rsidRDefault="007E5248" w:rsidP="00DD4F3C">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6D624F07" w14:textId="77777777" w:rsidR="007E5248" w:rsidRDefault="007E5248" w:rsidP="00DD4F3C">
            <w:pPr>
              <w:jc w:val="left"/>
            </w:pPr>
            <w:r>
              <w:rPr>
                <w:rFonts w:hint="eastAsia"/>
              </w:rPr>
              <w:t>Y</w:t>
            </w:r>
          </w:p>
        </w:tc>
      </w:tr>
      <w:tr w:rsidR="007E5248" w14:paraId="51058818" w14:textId="77777777" w:rsidTr="00DD4F3C">
        <w:tc>
          <w:tcPr>
            <w:tcW w:w="937" w:type="pct"/>
            <w:tcBorders>
              <w:top w:val="single" w:sz="0" w:space="0" w:color="000000"/>
              <w:left w:val="single" w:sz="0" w:space="0" w:color="000000"/>
              <w:bottom w:val="single" w:sz="0" w:space="0" w:color="000000"/>
              <w:right w:val="single" w:sz="0" w:space="0" w:color="000000"/>
            </w:tcBorders>
          </w:tcPr>
          <w:p w14:paraId="693BFA69" w14:textId="77777777" w:rsidR="007E5248" w:rsidRPr="007B0EC0" w:rsidRDefault="007E5248" w:rsidP="00DD4F3C">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3D028D26"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5EDC013" w14:textId="77777777" w:rsidR="007E5248" w:rsidRDefault="007E5248" w:rsidP="00DD4F3C">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2CEE6781" w14:textId="77777777" w:rsidR="007E5248" w:rsidRDefault="007E5248" w:rsidP="00DD4F3C">
            <w:pPr>
              <w:jc w:val="left"/>
            </w:pPr>
            <w:r>
              <w:rPr>
                <w:rFonts w:hint="eastAsia"/>
              </w:rPr>
              <w:t>Y</w:t>
            </w:r>
          </w:p>
        </w:tc>
      </w:tr>
      <w:tr w:rsidR="007E5248" w14:paraId="32E405A2" w14:textId="77777777" w:rsidTr="00DD4F3C">
        <w:tc>
          <w:tcPr>
            <w:tcW w:w="937" w:type="pct"/>
            <w:tcBorders>
              <w:top w:val="single" w:sz="0" w:space="0" w:color="000000"/>
              <w:left w:val="single" w:sz="0" w:space="0" w:color="000000"/>
              <w:bottom w:val="single" w:sz="0" w:space="0" w:color="000000"/>
              <w:right w:val="single" w:sz="0" w:space="0" w:color="000000"/>
            </w:tcBorders>
          </w:tcPr>
          <w:p w14:paraId="5C42DE74" w14:textId="77777777" w:rsidR="007E5248" w:rsidRPr="000257C3" w:rsidRDefault="007E5248" w:rsidP="00DD4F3C">
            <w:pPr>
              <w:jc w:val="left"/>
            </w:pPr>
            <w:r w:rsidRPr="000257C3">
              <w:t>page_size</w:t>
            </w:r>
          </w:p>
        </w:tc>
        <w:tc>
          <w:tcPr>
            <w:tcW w:w="564" w:type="pct"/>
            <w:tcBorders>
              <w:top w:val="single" w:sz="0" w:space="0" w:color="000000"/>
              <w:left w:val="single" w:sz="0" w:space="0" w:color="000000"/>
              <w:bottom w:val="single" w:sz="0" w:space="0" w:color="000000"/>
              <w:right w:val="single" w:sz="0" w:space="0" w:color="000000"/>
            </w:tcBorders>
          </w:tcPr>
          <w:p w14:paraId="0C5CEAE6" w14:textId="77777777" w:rsidR="007E5248" w:rsidRDefault="007E5248"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3AC3C77" w14:textId="77777777" w:rsidR="007E5248" w:rsidRPr="000257C3" w:rsidRDefault="007E5248" w:rsidP="00DD4F3C">
            <w:pPr>
              <w:jc w:val="left"/>
            </w:pPr>
            <w:r>
              <w:rPr>
                <w:rFonts w:hint="eastAsia"/>
              </w:rPr>
              <w:t>获取</w:t>
            </w:r>
            <w:r w:rsidRPr="00A76EF0">
              <w:rPr>
                <w:rFonts w:hint="eastAsia"/>
              </w:rPr>
              <w:t>信息个数，默认为</w:t>
            </w:r>
            <w:r w:rsidRPr="00A76EF0">
              <w:rPr>
                <w:rFonts w:hint="eastAsia"/>
              </w:rPr>
              <w:t>1</w:t>
            </w:r>
            <w:r>
              <w:rPr>
                <w:rFonts w:hint="eastAsia"/>
              </w:rPr>
              <w:t>0</w:t>
            </w:r>
            <w:r w:rsidRPr="00A76EF0">
              <w:rPr>
                <w:rFonts w:hint="eastAsia"/>
              </w:rPr>
              <w:t>个</w:t>
            </w:r>
            <w:r w:rsidR="0004036C">
              <w:rPr>
                <w:rFonts w:hint="eastAsia"/>
              </w:rPr>
              <w:t>，最大为</w:t>
            </w:r>
            <w:r w:rsidR="0004036C">
              <w:rPr>
                <w:rFonts w:hint="eastAsia"/>
              </w:rPr>
              <w:t>100</w:t>
            </w:r>
            <w:r w:rsidR="0004036C">
              <w:rPr>
                <w:rFonts w:hint="eastAsia"/>
              </w:rPr>
              <w:t>个</w:t>
            </w:r>
          </w:p>
        </w:tc>
        <w:tc>
          <w:tcPr>
            <w:tcW w:w="937" w:type="pct"/>
            <w:tcBorders>
              <w:top w:val="single" w:sz="0" w:space="0" w:color="000000"/>
              <w:left w:val="single" w:sz="0" w:space="0" w:color="000000"/>
              <w:bottom w:val="single" w:sz="0" w:space="0" w:color="000000"/>
              <w:right w:val="single" w:sz="0" w:space="0" w:color="000000"/>
            </w:tcBorders>
          </w:tcPr>
          <w:p w14:paraId="619882EF" w14:textId="77777777" w:rsidR="007E5248" w:rsidRDefault="007E5248" w:rsidP="00DD4F3C">
            <w:pPr>
              <w:jc w:val="left"/>
            </w:pPr>
            <w:r>
              <w:rPr>
                <w:rFonts w:hint="eastAsia"/>
              </w:rPr>
              <w:t>N</w:t>
            </w:r>
          </w:p>
        </w:tc>
      </w:tr>
      <w:tr w:rsidR="00603969" w14:paraId="49D8F2A7" w14:textId="77777777" w:rsidTr="00DD4F3C">
        <w:tc>
          <w:tcPr>
            <w:tcW w:w="937" w:type="pct"/>
            <w:tcBorders>
              <w:top w:val="single" w:sz="0" w:space="0" w:color="000000"/>
              <w:left w:val="single" w:sz="0" w:space="0" w:color="000000"/>
              <w:bottom w:val="single" w:sz="0" w:space="0" w:color="000000"/>
              <w:right w:val="single" w:sz="0" w:space="0" w:color="000000"/>
            </w:tcBorders>
          </w:tcPr>
          <w:p w14:paraId="70B8E686" w14:textId="77777777" w:rsidR="00603969" w:rsidRPr="00911F4C" w:rsidRDefault="00603969" w:rsidP="00DD4F3C">
            <w:pPr>
              <w:jc w:val="left"/>
            </w:pPr>
            <w:r>
              <w:rPr>
                <w:rFonts w:hint="eastAsia"/>
              </w:rPr>
              <w:t>search_key</w:t>
            </w:r>
          </w:p>
        </w:tc>
        <w:tc>
          <w:tcPr>
            <w:tcW w:w="564" w:type="pct"/>
            <w:tcBorders>
              <w:top w:val="single" w:sz="0" w:space="0" w:color="000000"/>
              <w:left w:val="single" w:sz="0" w:space="0" w:color="000000"/>
              <w:bottom w:val="single" w:sz="0" w:space="0" w:color="000000"/>
              <w:right w:val="single" w:sz="0" w:space="0" w:color="000000"/>
            </w:tcBorders>
          </w:tcPr>
          <w:p w14:paraId="0070983F" w14:textId="77777777" w:rsidR="00603969" w:rsidRDefault="00603969" w:rsidP="00DD4F3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A8D5C36" w14:textId="77777777" w:rsidR="00603969" w:rsidRPr="00911F4C" w:rsidRDefault="00603969" w:rsidP="00DD4F3C">
            <w:pPr>
              <w:jc w:val="left"/>
            </w:pPr>
            <w:r>
              <w:rPr>
                <w:rFonts w:hint="eastAsia"/>
              </w:rPr>
              <w:t>搜索关键字</w:t>
            </w:r>
            <w:r>
              <w:rPr>
                <w:rFonts w:hint="eastAsia"/>
              </w:rPr>
              <w:t>,</w:t>
            </w:r>
            <w:r>
              <w:rPr>
                <w:rFonts w:hint="eastAsia"/>
              </w:rPr>
              <w:t>简拼，首字母</w:t>
            </w:r>
          </w:p>
        </w:tc>
        <w:tc>
          <w:tcPr>
            <w:tcW w:w="937" w:type="pct"/>
            <w:tcBorders>
              <w:top w:val="single" w:sz="0" w:space="0" w:color="000000"/>
              <w:left w:val="single" w:sz="0" w:space="0" w:color="000000"/>
              <w:bottom w:val="single" w:sz="0" w:space="0" w:color="000000"/>
              <w:right w:val="single" w:sz="0" w:space="0" w:color="000000"/>
            </w:tcBorders>
          </w:tcPr>
          <w:p w14:paraId="1C176DB8" w14:textId="77777777" w:rsidR="00603969" w:rsidRDefault="00603969" w:rsidP="00DD4F3C">
            <w:pPr>
              <w:jc w:val="left"/>
            </w:pPr>
            <w:r>
              <w:rPr>
                <w:rFonts w:hint="eastAsia"/>
              </w:rPr>
              <w:t>Y</w:t>
            </w:r>
          </w:p>
        </w:tc>
      </w:tr>
    </w:tbl>
    <w:p w14:paraId="22E1BD19" w14:textId="77777777" w:rsidR="007E5248" w:rsidRDefault="007E5248" w:rsidP="007E5248">
      <w:pPr>
        <w:rPr>
          <w:szCs w:val="21"/>
        </w:rPr>
      </w:pPr>
    </w:p>
    <w:p w14:paraId="4920260C" w14:textId="77777777" w:rsidR="007E5248" w:rsidRDefault="007E5248" w:rsidP="007E5248">
      <w:r>
        <w:rPr>
          <w:rFonts w:hint="eastAsia"/>
        </w:rPr>
        <w:t>缓存参数：</w:t>
      </w:r>
      <w:r>
        <w:rPr>
          <w:rFonts w:hint="eastAsia"/>
        </w:rPr>
        <w:t xml:space="preserve"> </w:t>
      </w:r>
    </w:p>
    <w:p w14:paraId="71607C83" w14:textId="77777777" w:rsidR="007E5248" w:rsidRDefault="007E5248" w:rsidP="007E5248">
      <w:r w:rsidRPr="00292CEE">
        <w:t>version</w:t>
      </w:r>
    </w:p>
    <w:p w14:paraId="1D95ABD9" w14:textId="77777777" w:rsidR="007E5248" w:rsidRDefault="007E5248" w:rsidP="007E5248">
      <w:r w:rsidRPr="001A7F93">
        <w:t>buss_id</w:t>
      </w:r>
    </w:p>
    <w:p w14:paraId="11EE59DC" w14:textId="77777777" w:rsidR="007E5248" w:rsidRDefault="007E5248" w:rsidP="007E5248">
      <w:r w:rsidRPr="000257C3">
        <w:t>page_size</w:t>
      </w:r>
    </w:p>
    <w:p w14:paraId="7FF9FEF8" w14:textId="77777777" w:rsidR="007E5248" w:rsidRDefault="00940C06" w:rsidP="007E5248">
      <w:r>
        <w:rPr>
          <w:rFonts w:hint="eastAsia"/>
        </w:rPr>
        <w:t>search_key</w:t>
      </w:r>
    </w:p>
    <w:p w14:paraId="34B77D2F" w14:textId="77777777" w:rsidR="00940C06" w:rsidRDefault="00940C06" w:rsidP="007E5248">
      <w:pPr>
        <w:rPr>
          <w:szCs w:val="21"/>
        </w:rPr>
      </w:pPr>
    </w:p>
    <w:p w14:paraId="7E4A4F1C" w14:textId="77777777" w:rsidR="007E5248" w:rsidRDefault="007E5248" w:rsidP="007E5248">
      <w:pPr>
        <w:rPr>
          <w:szCs w:val="21"/>
        </w:rPr>
      </w:pPr>
      <w:r>
        <w:rPr>
          <w:rFonts w:hint="eastAsia"/>
          <w:szCs w:val="21"/>
        </w:rPr>
        <w:t>数据集成：</w:t>
      </w:r>
    </w:p>
    <w:p w14:paraId="03C9D99D" w14:textId="77777777" w:rsidR="007E5248" w:rsidRDefault="00FB6E64" w:rsidP="007E5248">
      <w:pPr>
        <w:rPr>
          <w:szCs w:val="21"/>
        </w:rPr>
      </w:pPr>
      <w:r w:rsidRPr="00B33676">
        <w:rPr>
          <w:rFonts w:hint="eastAsia"/>
          <w:szCs w:val="21"/>
        </w:rPr>
        <w:t>调用芒果搜索引擎</w:t>
      </w:r>
      <w:r w:rsidRPr="00B33676">
        <w:rPr>
          <w:rFonts w:hint="eastAsia"/>
          <w:szCs w:val="21"/>
        </w:rPr>
        <w:t>suggest</w:t>
      </w:r>
      <w:r w:rsidRPr="00B33676">
        <w:rPr>
          <w:rFonts w:hint="eastAsia"/>
          <w:szCs w:val="21"/>
        </w:rPr>
        <w:t>接口，参考接口文档：</w:t>
      </w:r>
      <w:r w:rsidRPr="00B33676">
        <w:rPr>
          <w:rFonts w:hint="eastAsia"/>
          <w:szCs w:val="21"/>
        </w:rPr>
        <w:t>ott-se(</w:t>
      </w:r>
      <w:r w:rsidRPr="00B33676">
        <w:rPr>
          <w:rFonts w:hint="eastAsia"/>
          <w:szCs w:val="21"/>
        </w:rPr>
        <w:t>搜索接口文档</w:t>
      </w:r>
      <w:r w:rsidRPr="00B33676">
        <w:rPr>
          <w:rFonts w:hint="eastAsia"/>
          <w:szCs w:val="21"/>
        </w:rPr>
        <w:t>20160329).pdf</w:t>
      </w:r>
      <w:r w:rsidR="0043487F">
        <w:rPr>
          <w:rFonts w:hint="eastAsia"/>
          <w:szCs w:val="21"/>
        </w:rPr>
        <w:t xml:space="preserve"> </w:t>
      </w:r>
    </w:p>
    <w:p w14:paraId="71AE1A00" w14:textId="77777777" w:rsidR="00EF473D" w:rsidRDefault="0043487F" w:rsidP="007E5248">
      <w:pPr>
        <w:rPr>
          <w:szCs w:val="21"/>
        </w:rPr>
      </w:pPr>
      <w:r>
        <w:rPr>
          <w:rFonts w:hint="eastAsia"/>
          <w:szCs w:val="21"/>
        </w:rPr>
        <w:t>2.</w:t>
      </w:r>
      <w:r w:rsidRPr="0043487F">
        <w:rPr>
          <w:rFonts w:hint="eastAsia"/>
          <w:szCs w:val="21"/>
        </w:rPr>
        <w:t xml:space="preserve"> </w:t>
      </w:r>
      <w:r w:rsidRPr="00B33676">
        <w:rPr>
          <w:rFonts w:hint="eastAsia"/>
          <w:szCs w:val="21"/>
        </w:rPr>
        <w:t>suggest</w:t>
      </w:r>
      <w:r w:rsidRPr="00B33676">
        <w:rPr>
          <w:rFonts w:hint="eastAsia"/>
          <w:szCs w:val="21"/>
        </w:rPr>
        <w:t>接口</w:t>
      </w:r>
    </w:p>
    <w:p w14:paraId="3F285428" w14:textId="77777777" w:rsidR="00EF473D" w:rsidRPr="00EF473D" w:rsidRDefault="00EF473D" w:rsidP="007E5248">
      <w:pPr>
        <w:rPr>
          <w:szCs w:val="21"/>
        </w:rPr>
      </w:pPr>
      <w:r>
        <w:rPr>
          <w:rFonts w:hint="eastAsia"/>
          <w:szCs w:val="21"/>
        </w:rPr>
        <w:t>生产地址：</w:t>
      </w:r>
      <w:r w:rsidRPr="00EF473D">
        <w:rPr>
          <w:rFonts w:ascii="LucidaGrande" w:eastAsia="LucidaGrande" w:cs="LucidaGrande"/>
          <w:color w:val="000000"/>
          <w:kern w:val="0"/>
          <w:sz w:val="20"/>
          <w:szCs w:val="20"/>
        </w:rPr>
        <w:t>http://ottso.hunantv.com:8088/</w:t>
      </w:r>
    </w:p>
    <w:p w14:paraId="09315A93" w14:textId="77777777" w:rsidR="00CC7BE3" w:rsidRPr="00CC7BE3" w:rsidRDefault="00CC7BE3" w:rsidP="00CC7BE3">
      <w:pPr>
        <w:rPr>
          <w:rFonts w:ascii="宋体" w:eastAsia="宋体" w:hAnsi="宋体" w:cs="宋体"/>
          <w:kern w:val="0"/>
          <w:sz w:val="24"/>
          <w:szCs w:val="24"/>
        </w:rPr>
      </w:pPr>
      <w:r>
        <w:rPr>
          <w:rFonts w:hint="eastAsia"/>
        </w:rPr>
        <w:t>AWSELB:</w:t>
      </w:r>
      <w:r w:rsidRPr="00CC7BE3">
        <w:t xml:space="preserve"> </w:t>
      </w:r>
      <w:r w:rsidRPr="00CC7BE3">
        <w:rPr>
          <w:rFonts w:ascii="LucidaGrande" w:eastAsia="LucidaGrande" w:cs="LucidaGrande"/>
          <w:color w:val="000000"/>
          <w:kern w:val="0"/>
          <w:sz w:val="20"/>
          <w:szCs w:val="20"/>
        </w:rPr>
        <w:t xml:space="preserve">http://ottso-375709725.cn-north-1.elb.amazonaws.com.cn:8088/ </w:t>
      </w:r>
    </w:p>
    <w:p w14:paraId="456C7D4A" w14:textId="77777777" w:rsidR="00FB6E64" w:rsidRPr="007F6F89" w:rsidRDefault="00FB6E64" w:rsidP="007E5248"/>
    <w:p w14:paraId="6E0F4916" w14:textId="77777777" w:rsidR="007E5248" w:rsidRDefault="007E5248" w:rsidP="007E5248">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E5248" w14:paraId="541B39D1" w14:textId="77777777" w:rsidTr="00DD4F3C">
        <w:tc>
          <w:tcPr>
            <w:tcW w:w="1843" w:type="dxa"/>
            <w:shd w:val="clear" w:color="auto" w:fill="808080"/>
          </w:tcPr>
          <w:p w14:paraId="5B73BC96" w14:textId="77777777" w:rsidR="007E5248" w:rsidRDefault="007E5248" w:rsidP="00DD4F3C">
            <w:r>
              <w:rPr>
                <w:rFonts w:hint="eastAsia"/>
              </w:rPr>
              <w:t>参数名称</w:t>
            </w:r>
          </w:p>
        </w:tc>
        <w:tc>
          <w:tcPr>
            <w:tcW w:w="1417" w:type="dxa"/>
            <w:shd w:val="clear" w:color="auto" w:fill="808080"/>
          </w:tcPr>
          <w:p w14:paraId="0216C068" w14:textId="77777777" w:rsidR="007E5248" w:rsidRDefault="007E5248" w:rsidP="00DD4F3C">
            <w:r>
              <w:rPr>
                <w:rFonts w:hint="eastAsia"/>
              </w:rPr>
              <w:t>位置</w:t>
            </w:r>
          </w:p>
        </w:tc>
        <w:tc>
          <w:tcPr>
            <w:tcW w:w="5103" w:type="dxa"/>
            <w:shd w:val="clear" w:color="auto" w:fill="808080"/>
          </w:tcPr>
          <w:p w14:paraId="3DDFF733" w14:textId="77777777" w:rsidR="007E5248" w:rsidRDefault="007E5248" w:rsidP="00DD4F3C">
            <w:r>
              <w:rPr>
                <w:rFonts w:hint="eastAsia"/>
              </w:rPr>
              <w:t>含义</w:t>
            </w:r>
          </w:p>
        </w:tc>
      </w:tr>
      <w:tr w:rsidR="007E5248" w14:paraId="39DCF0C0" w14:textId="77777777" w:rsidTr="00DD4F3C">
        <w:tc>
          <w:tcPr>
            <w:tcW w:w="1843" w:type="dxa"/>
          </w:tcPr>
          <w:p w14:paraId="3385F30C" w14:textId="77777777" w:rsidR="007E5248" w:rsidRDefault="007E5248" w:rsidP="00DD4F3C">
            <w:r>
              <w:rPr>
                <w:rFonts w:hint="eastAsia"/>
              </w:rPr>
              <w:t>CODE</w:t>
            </w:r>
          </w:p>
        </w:tc>
        <w:tc>
          <w:tcPr>
            <w:tcW w:w="1417" w:type="dxa"/>
          </w:tcPr>
          <w:p w14:paraId="34C9F152" w14:textId="77777777" w:rsidR="007E5248" w:rsidRDefault="007E5248" w:rsidP="00DD4F3C">
            <w:r>
              <w:rPr>
                <w:rFonts w:hint="eastAsia"/>
              </w:rPr>
              <w:t>RESPONSE</w:t>
            </w:r>
          </w:p>
        </w:tc>
        <w:tc>
          <w:tcPr>
            <w:tcW w:w="5103" w:type="dxa"/>
          </w:tcPr>
          <w:p w14:paraId="423BA816" w14:textId="77777777" w:rsidR="007E5248" w:rsidRDefault="007E5248" w:rsidP="00DD4F3C">
            <w:pPr>
              <w:autoSpaceDE w:val="0"/>
              <w:autoSpaceDN w:val="0"/>
              <w:adjustRightInd w:val="0"/>
              <w:jc w:val="left"/>
            </w:pPr>
            <w:r>
              <w:rPr>
                <w:rFonts w:hint="eastAsia"/>
              </w:rPr>
              <w:t xml:space="preserve">200 </w:t>
            </w:r>
            <w:r>
              <w:rPr>
                <w:rFonts w:hint="eastAsia"/>
              </w:rPr>
              <w:t>成功</w:t>
            </w:r>
            <w:r>
              <w:rPr>
                <w:rFonts w:hint="eastAsia"/>
              </w:rPr>
              <w:t xml:space="preserve"> </w:t>
            </w:r>
          </w:p>
          <w:p w14:paraId="05AC30E8" w14:textId="77777777" w:rsidR="007E5248" w:rsidRDefault="007E5248" w:rsidP="00DD4F3C">
            <w:r>
              <w:rPr>
                <w:rFonts w:hint="eastAsia"/>
              </w:rPr>
              <w:t>其它</w:t>
            </w:r>
            <w:r>
              <w:rPr>
                <w:rFonts w:hint="eastAsia"/>
              </w:rPr>
              <w:t>,</w:t>
            </w:r>
            <w:r>
              <w:rPr>
                <w:rFonts w:hint="eastAsia"/>
              </w:rPr>
              <w:t>读取失败</w:t>
            </w:r>
          </w:p>
        </w:tc>
      </w:tr>
      <w:tr w:rsidR="007E5248" w14:paraId="6394663B" w14:textId="77777777" w:rsidTr="00DD4F3C">
        <w:tc>
          <w:tcPr>
            <w:tcW w:w="1843" w:type="dxa"/>
          </w:tcPr>
          <w:p w14:paraId="6C0CBFA0" w14:textId="77777777" w:rsidR="007E5248" w:rsidRDefault="007E5248" w:rsidP="00DD4F3C">
            <w:r>
              <w:rPr>
                <w:rFonts w:hint="eastAsia"/>
              </w:rPr>
              <w:t>返回值</w:t>
            </w:r>
          </w:p>
        </w:tc>
        <w:tc>
          <w:tcPr>
            <w:tcW w:w="1417" w:type="dxa"/>
          </w:tcPr>
          <w:p w14:paraId="40206113" w14:textId="77777777" w:rsidR="007E5248" w:rsidRDefault="007E5248" w:rsidP="00DD4F3C">
            <w:r>
              <w:rPr>
                <w:rFonts w:hint="eastAsia"/>
              </w:rPr>
              <w:t>BODY</w:t>
            </w:r>
          </w:p>
        </w:tc>
        <w:tc>
          <w:tcPr>
            <w:tcW w:w="5103" w:type="dxa"/>
          </w:tcPr>
          <w:p w14:paraId="3538EACC" w14:textId="77777777" w:rsidR="007E5248" w:rsidRDefault="007E5248" w:rsidP="00DD4F3C">
            <w:pPr>
              <w:ind w:leftChars="50" w:left="105"/>
              <w:rPr>
                <w:color w:val="000000"/>
              </w:rPr>
            </w:pPr>
          </w:p>
        </w:tc>
      </w:tr>
      <w:tr w:rsidR="007E5248" w14:paraId="12ABF798" w14:textId="77777777" w:rsidTr="00DD4F3C">
        <w:tc>
          <w:tcPr>
            <w:tcW w:w="8363" w:type="dxa"/>
            <w:gridSpan w:val="3"/>
          </w:tcPr>
          <w:p w14:paraId="4F22C245" w14:textId="77777777" w:rsidR="00EF473D" w:rsidRPr="00EF473D" w:rsidRDefault="00EF473D" w:rsidP="00EF473D">
            <w:pPr>
              <w:ind w:leftChars="50" w:left="105"/>
              <w:rPr>
                <w:color w:val="000000"/>
              </w:rPr>
            </w:pPr>
            <w:r w:rsidRPr="00EF473D">
              <w:rPr>
                <w:color w:val="000000"/>
              </w:rPr>
              <w:t>{</w:t>
            </w:r>
          </w:p>
          <w:p w14:paraId="0383ACEF" w14:textId="77777777" w:rsidR="00EF473D" w:rsidRPr="00EF473D" w:rsidRDefault="00EF473D" w:rsidP="00EF473D">
            <w:pPr>
              <w:ind w:leftChars="50" w:left="105"/>
              <w:rPr>
                <w:color w:val="000000"/>
              </w:rPr>
            </w:pPr>
            <w:r w:rsidRPr="00EF473D">
              <w:rPr>
                <w:color w:val="000000"/>
              </w:rPr>
              <w:t xml:space="preserve">    "errno": "0",</w:t>
            </w:r>
          </w:p>
          <w:p w14:paraId="6D8DF475" w14:textId="77777777" w:rsidR="00EF473D" w:rsidRPr="00EF473D" w:rsidRDefault="00EF473D" w:rsidP="00EF473D">
            <w:pPr>
              <w:ind w:leftChars="50" w:left="105"/>
              <w:rPr>
                <w:color w:val="000000"/>
              </w:rPr>
            </w:pPr>
            <w:r w:rsidRPr="00EF473D">
              <w:rPr>
                <w:rFonts w:hint="eastAsia"/>
                <w:color w:val="000000"/>
              </w:rPr>
              <w:t xml:space="preserve">    "msg": "</w:t>
            </w:r>
            <w:r w:rsidRPr="00EF473D">
              <w:rPr>
                <w:rFonts w:hint="eastAsia"/>
                <w:color w:val="000000"/>
              </w:rPr>
              <w:t>成功</w:t>
            </w:r>
            <w:r w:rsidRPr="00EF473D">
              <w:rPr>
                <w:rFonts w:hint="eastAsia"/>
                <w:color w:val="000000"/>
              </w:rPr>
              <w:t>",</w:t>
            </w:r>
          </w:p>
          <w:p w14:paraId="79E83013" w14:textId="77777777" w:rsidR="00EF473D" w:rsidRPr="00EF473D" w:rsidRDefault="00EF473D" w:rsidP="00EF473D">
            <w:pPr>
              <w:ind w:leftChars="50" w:left="105"/>
              <w:rPr>
                <w:color w:val="000000"/>
              </w:rPr>
            </w:pPr>
            <w:r w:rsidRPr="00EF473D">
              <w:rPr>
                <w:color w:val="000000"/>
              </w:rPr>
              <w:t xml:space="preserve">    "server_time": 1455815935,</w:t>
            </w:r>
          </w:p>
          <w:p w14:paraId="5B89479B" w14:textId="77777777" w:rsidR="00EF473D" w:rsidRPr="00EF473D" w:rsidRDefault="00EF473D" w:rsidP="00EF473D">
            <w:pPr>
              <w:ind w:leftChars="50" w:left="105"/>
              <w:rPr>
                <w:color w:val="000000"/>
              </w:rPr>
            </w:pPr>
            <w:r w:rsidRPr="00EF473D">
              <w:rPr>
                <w:color w:val="000000"/>
              </w:rPr>
              <w:t xml:space="preserve">    "data": {</w:t>
            </w:r>
          </w:p>
          <w:p w14:paraId="3C8CE524" w14:textId="77777777" w:rsidR="00EF473D" w:rsidRPr="00EF473D" w:rsidRDefault="00EF473D" w:rsidP="00EF473D">
            <w:pPr>
              <w:ind w:leftChars="50" w:left="105"/>
              <w:rPr>
                <w:color w:val="000000"/>
              </w:rPr>
            </w:pPr>
            <w:r w:rsidRPr="00EF473D">
              <w:rPr>
                <w:color w:val="000000"/>
              </w:rPr>
              <w:t xml:space="preserve">        "count_num": 10,</w:t>
            </w:r>
            <w:r w:rsidR="0079449C">
              <w:rPr>
                <w:rFonts w:hint="eastAsia"/>
                <w:color w:val="000000"/>
              </w:rPr>
              <w:t xml:space="preserve"> //</w:t>
            </w:r>
            <w:r w:rsidR="0079449C">
              <w:rPr>
                <w:rFonts w:hint="eastAsia"/>
                <w:color w:val="000000"/>
              </w:rPr>
              <w:t>返回数量</w:t>
            </w:r>
          </w:p>
          <w:p w14:paraId="043F7C22" w14:textId="77777777" w:rsidR="00EF473D" w:rsidRPr="00EF473D" w:rsidRDefault="00EF473D" w:rsidP="00EF473D">
            <w:pPr>
              <w:ind w:leftChars="50" w:left="105"/>
              <w:rPr>
                <w:color w:val="000000"/>
              </w:rPr>
            </w:pPr>
            <w:r w:rsidRPr="00EF473D">
              <w:rPr>
                <w:color w:val="000000"/>
              </w:rPr>
              <w:t xml:space="preserve">        "item": [</w:t>
            </w:r>
          </w:p>
          <w:p w14:paraId="1289E6F7" w14:textId="77777777" w:rsidR="00EF473D" w:rsidRPr="00EF473D" w:rsidRDefault="00EF473D" w:rsidP="00EF473D">
            <w:pPr>
              <w:ind w:leftChars="50" w:left="105"/>
              <w:rPr>
                <w:color w:val="000000"/>
              </w:rPr>
            </w:pPr>
            <w:r w:rsidRPr="00EF473D">
              <w:rPr>
                <w:color w:val="000000"/>
              </w:rPr>
              <w:t xml:space="preserve">            {</w:t>
            </w:r>
          </w:p>
          <w:p w14:paraId="4F6E5790"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女医明妃传</w:t>
            </w:r>
            <w:r w:rsidRPr="00EF473D">
              <w:rPr>
                <w:rFonts w:hint="eastAsia"/>
                <w:color w:val="000000"/>
              </w:rPr>
              <w:t xml:space="preserve"> TV</w:t>
            </w:r>
            <w:r w:rsidRPr="00EF473D">
              <w:rPr>
                <w:rFonts w:hint="eastAsia"/>
                <w:color w:val="000000"/>
              </w:rPr>
              <w:t>版</w:t>
            </w:r>
            <w:r w:rsidRPr="00EF473D">
              <w:rPr>
                <w:rFonts w:hint="eastAsia"/>
                <w:color w:val="000000"/>
              </w:rPr>
              <w:t>"</w:t>
            </w:r>
            <w:r w:rsidR="0079449C">
              <w:rPr>
                <w:rFonts w:hint="eastAsia"/>
                <w:color w:val="000000"/>
              </w:rPr>
              <w:t xml:space="preserve"> //</w:t>
            </w:r>
            <w:r w:rsidR="0079449C">
              <w:rPr>
                <w:rFonts w:hint="eastAsia"/>
                <w:color w:val="000000"/>
              </w:rPr>
              <w:t>中文词条</w:t>
            </w:r>
          </w:p>
          <w:p w14:paraId="5722143D" w14:textId="77777777" w:rsidR="00EF473D" w:rsidRPr="00EF473D" w:rsidRDefault="00EF473D" w:rsidP="00EF473D">
            <w:pPr>
              <w:ind w:leftChars="50" w:left="105"/>
              <w:rPr>
                <w:color w:val="000000"/>
              </w:rPr>
            </w:pPr>
            <w:r w:rsidRPr="00EF473D">
              <w:rPr>
                <w:color w:val="000000"/>
              </w:rPr>
              <w:t xml:space="preserve">            },</w:t>
            </w:r>
          </w:p>
          <w:p w14:paraId="516F5BB3" w14:textId="77777777" w:rsidR="00EF473D" w:rsidRPr="00EF473D" w:rsidRDefault="00EF473D" w:rsidP="00EF473D">
            <w:pPr>
              <w:ind w:leftChars="50" w:left="105"/>
              <w:rPr>
                <w:color w:val="000000"/>
              </w:rPr>
            </w:pPr>
            <w:r w:rsidRPr="00EF473D">
              <w:rPr>
                <w:color w:val="000000"/>
              </w:rPr>
              <w:t xml:space="preserve">            {</w:t>
            </w:r>
          </w:p>
          <w:p w14:paraId="381DBF50"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女人的天空</w:t>
            </w:r>
            <w:r w:rsidRPr="00EF473D">
              <w:rPr>
                <w:rFonts w:hint="eastAsia"/>
                <w:color w:val="000000"/>
              </w:rPr>
              <w:t>"</w:t>
            </w:r>
          </w:p>
          <w:p w14:paraId="68413F5F" w14:textId="77777777" w:rsidR="00EF473D" w:rsidRPr="00EF473D" w:rsidRDefault="00EF473D" w:rsidP="00EF473D">
            <w:pPr>
              <w:ind w:leftChars="50" w:left="105"/>
              <w:rPr>
                <w:color w:val="000000"/>
              </w:rPr>
            </w:pPr>
            <w:r w:rsidRPr="00EF473D">
              <w:rPr>
                <w:color w:val="000000"/>
              </w:rPr>
              <w:t xml:space="preserve">            },</w:t>
            </w:r>
          </w:p>
          <w:p w14:paraId="2A28FB27" w14:textId="77777777" w:rsidR="00EF473D" w:rsidRPr="00EF473D" w:rsidRDefault="00EF473D" w:rsidP="00EF473D">
            <w:pPr>
              <w:ind w:leftChars="50" w:left="105"/>
              <w:rPr>
                <w:color w:val="000000"/>
              </w:rPr>
            </w:pPr>
            <w:r w:rsidRPr="00EF473D">
              <w:rPr>
                <w:color w:val="000000"/>
              </w:rPr>
              <w:t xml:space="preserve">            {</w:t>
            </w:r>
          </w:p>
          <w:p w14:paraId="0137C044"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娜就这么说</w:t>
            </w:r>
            <w:r w:rsidRPr="00EF473D">
              <w:rPr>
                <w:rFonts w:hint="eastAsia"/>
                <w:color w:val="000000"/>
              </w:rPr>
              <w:t>"</w:t>
            </w:r>
          </w:p>
          <w:p w14:paraId="52D7B3EA" w14:textId="77777777" w:rsidR="00EF473D" w:rsidRPr="00EF473D" w:rsidRDefault="00EF473D" w:rsidP="00EF473D">
            <w:pPr>
              <w:ind w:leftChars="50" w:left="105"/>
              <w:rPr>
                <w:color w:val="000000"/>
              </w:rPr>
            </w:pPr>
            <w:r w:rsidRPr="00EF473D">
              <w:rPr>
                <w:color w:val="000000"/>
              </w:rPr>
              <w:t xml:space="preserve">            },</w:t>
            </w:r>
          </w:p>
          <w:p w14:paraId="381DEF3A" w14:textId="77777777" w:rsidR="00EF473D" w:rsidRPr="00EF473D" w:rsidRDefault="00EF473D" w:rsidP="00EF473D">
            <w:pPr>
              <w:ind w:leftChars="50" w:left="105"/>
              <w:rPr>
                <w:color w:val="000000"/>
              </w:rPr>
            </w:pPr>
            <w:r w:rsidRPr="00EF473D">
              <w:rPr>
                <w:color w:val="000000"/>
              </w:rPr>
              <w:t xml:space="preserve">            {</w:t>
            </w:r>
          </w:p>
          <w:p w14:paraId="6F6F537E"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奶酪陷阱</w:t>
            </w:r>
            <w:r w:rsidRPr="00EF473D">
              <w:rPr>
                <w:rFonts w:hint="eastAsia"/>
                <w:color w:val="000000"/>
              </w:rPr>
              <w:t>"</w:t>
            </w:r>
          </w:p>
          <w:p w14:paraId="1CE2F74C" w14:textId="77777777" w:rsidR="00EF473D" w:rsidRPr="00EF473D" w:rsidRDefault="00EF473D" w:rsidP="00EF473D">
            <w:pPr>
              <w:ind w:leftChars="50" w:left="105"/>
              <w:rPr>
                <w:color w:val="000000"/>
              </w:rPr>
            </w:pPr>
            <w:r w:rsidRPr="00EF473D">
              <w:rPr>
                <w:color w:val="000000"/>
              </w:rPr>
              <w:t xml:space="preserve">            },</w:t>
            </w:r>
          </w:p>
          <w:p w14:paraId="4A35CF16" w14:textId="77777777" w:rsidR="00EF473D" w:rsidRPr="00EF473D" w:rsidRDefault="00EF473D" w:rsidP="00EF473D">
            <w:pPr>
              <w:ind w:leftChars="50" w:left="105"/>
              <w:rPr>
                <w:color w:val="000000"/>
              </w:rPr>
            </w:pPr>
            <w:r w:rsidRPr="00EF473D">
              <w:rPr>
                <w:color w:val="000000"/>
              </w:rPr>
              <w:t xml:space="preserve">            {</w:t>
            </w:r>
          </w:p>
          <w:p w14:paraId="0D566CD7"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你是我兄弟</w:t>
            </w:r>
            <w:r w:rsidRPr="00EF473D">
              <w:rPr>
                <w:rFonts w:hint="eastAsia"/>
                <w:color w:val="000000"/>
              </w:rPr>
              <w:t>"</w:t>
            </w:r>
          </w:p>
          <w:p w14:paraId="479A3285" w14:textId="77777777" w:rsidR="00EF473D" w:rsidRPr="00EF473D" w:rsidRDefault="00EF473D" w:rsidP="00EF473D">
            <w:pPr>
              <w:ind w:leftChars="50" w:left="105"/>
              <w:rPr>
                <w:color w:val="000000"/>
              </w:rPr>
            </w:pPr>
            <w:r w:rsidRPr="00EF473D">
              <w:rPr>
                <w:color w:val="000000"/>
              </w:rPr>
              <w:t xml:space="preserve">            },</w:t>
            </w:r>
          </w:p>
          <w:p w14:paraId="0190FDEC" w14:textId="77777777" w:rsidR="00EF473D" w:rsidRPr="00EF473D" w:rsidRDefault="00EF473D" w:rsidP="00EF473D">
            <w:pPr>
              <w:ind w:leftChars="50" w:left="105"/>
              <w:rPr>
                <w:color w:val="000000"/>
              </w:rPr>
            </w:pPr>
            <w:r w:rsidRPr="00EF473D">
              <w:rPr>
                <w:color w:val="000000"/>
              </w:rPr>
              <w:t xml:space="preserve">            {</w:t>
            </w:r>
          </w:p>
          <w:p w14:paraId="326A05E6"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妮妮猫儿歌</w:t>
            </w:r>
            <w:r w:rsidRPr="00EF473D">
              <w:rPr>
                <w:rFonts w:hint="eastAsia"/>
                <w:color w:val="000000"/>
              </w:rPr>
              <w:t>"</w:t>
            </w:r>
          </w:p>
          <w:p w14:paraId="2871271E" w14:textId="77777777" w:rsidR="00EF473D" w:rsidRPr="00EF473D" w:rsidRDefault="00EF473D" w:rsidP="00EF473D">
            <w:pPr>
              <w:ind w:leftChars="50" w:left="105"/>
              <w:rPr>
                <w:color w:val="000000"/>
              </w:rPr>
            </w:pPr>
            <w:r w:rsidRPr="00EF473D">
              <w:rPr>
                <w:color w:val="000000"/>
              </w:rPr>
              <w:t xml:space="preserve">            },</w:t>
            </w:r>
          </w:p>
          <w:p w14:paraId="17F671B8" w14:textId="77777777" w:rsidR="00EF473D" w:rsidRPr="00EF473D" w:rsidRDefault="00EF473D" w:rsidP="00EF473D">
            <w:pPr>
              <w:ind w:leftChars="50" w:left="105"/>
              <w:rPr>
                <w:color w:val="000000"/>
              </w:rPr>
            </w:pPr>
            <w:r w:rsidRPr="00EF473D">
              <w:rPr>
                <w:color w:val="000000"/>
              </w:rPr>
              <w:t xml:space="preserve">            {</w:t>
            </w:r>
          </w:p>
          <w:p w14:paraId="64756A6F"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闹元宵</w:t>
            </w:r>
            <w:r w:rsidRPr="00EF473D">
              <w:rPr>
                <w:rFonts w:hint="eastAsia"/>
                <w:color w:val="000000"/>
              </w:rPr>
              <w:t xml:space="preserve"> </w:t>
            </w:r>
            <w:r w:rsidRPr="00EF473D">
              <w:rPr>
                <w:rFonts w:hint="eastAsia"/>
                <w:color w:val="000000"/>
              </w:rPr>
              <w:t>团成圆</w:t>
            </w:r>
            <w:r w:rsidRPr="00EF473D">
              <w:rPr>
                <w:rFonts w:hint="eastAsia"/>
                <w:color w:val="000000"/>
              </w:rPr>
              <w:t>"</w:t>
            </w:r>
          </w:p>
          <w:p w14:paraId="07810A91" w14:textId="77777777" w:rsidR="00EF473D" w:rsidRPr="00EF473D" w:rsidRDefault="00EF473D" w:rsidP="00EF473D">
            <w:pPr>
              <w:ind w:leftChars="50" w:left="105"/>
              <w:rPr>
                <w:color w:val="000000"/>
              </w:rPr>
            </w:pPr>
            <w:r w:rsidRPr="00EF473D">
              <w:rPr>
                <w:color w:val="000000"/>
              </w:rPr>
              <w:t xml:space="preserve">            },</w:t>
            </w:r>
          </w:p>
          <w:p w14:paraId="7C7F1D8F" w14:textId="77777777" w:rsidR="00EF473D" w:rsidRPr="00EF473D" w:rsidRDefault="00EF473D" w:rsidP="00EF473D">
            <w:pPr>
              <w:ind w:leftChars="50" w:left="105"/>
              <w:rPr>
                <w:color w:val="000000"/>
              </w:rPr>
            </w:pPr>
            <w:r w:rsidRPr="00EF473D">
              <w:rPr>
                <w:color w:val="000000"/>
              </w:rPr>
              <w:t xml:space="preserve">            {</w:t>
            </w:r>
          </w:p>
          <w:p w14:paraId="339E02B1"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女人不容易</w:t>
            </w:r>
            <w:r w:rsidRPr="00EF473D">
              <w:rPr>
                <w:rFonts w:hint="eastAsia"/>
                <w:color w:val="000000"/>
              </w:rPr>
              <w:t xml:space="preserve"> TV</w:t>
            </w:r>
            <w:r w:rsidRPr="00EF473D">
              <w:rPr>
                <w:rFonts w:hint="eastAsia"/>
                <w:color w:val="000000"/>
              </w:rPr>
              <w:t>版</w:t>
            </w:r>
            <w:r w:rsidRPr="00EF473D">
              <w:rPr>
                <w:rFonts w:hint="eastAsia"/>
                <w:color w:val="000000"/>
              </w:rPr>
              <w:t>"</w:t>
            </w:r>
          </w:p>
          <w:p w14:paraId="4FDA10FF" w14:textId="77777777" w:rsidR="00EF473D" w:rsidRPr="00EF473D" w:rsidRDefault="00EF473D" w:rsidP="00EF473D">
            <w:pPr>
              <w:ind w:leftChars="50" w:left="105"/>
              <w:rPr>
                <w:color w:val="000000"/>
              </w:rPr>
            </w:pPr>
            <w:r w:rsidRPr="00EF473D">
              <w:rPr>
                <w:color w:val="000000"/>
              </w:rPr>
              <w:t xml:space="preserve">            },</w:t>
            </w:r>
          </w:p>
          <w:p w14:paraId="7BCAF886" w14:textId="77777777" w:rsidR="00EF473D" w:rsidRPr="00EF473D" w:rsidRDefault="00EF473D" w:rsidP="00EF473D">
            <w:pPr>
              <w:ind w:leftChars="50" w:left="105"/>
              <w:rPr>
                <w:color w:val="000000"/>
              </w:rPr>
            </w:pPr>
            <w:r w:rsidRPr="00EF473D">
              <w:rPr>
                <w:color w:val="000000"/>
              </w:rPr>
              <w:t xml:space="preserve">            {</w:t>
            </w:r>
          </w:p>
          <w:p w14:paraId="34AD307B"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你是我的姐妹</w:t>
            </w:r>
            <w:r w:rsidRPr="00EF473D">
              <w:rPr>
                <w:rFonts w:hint="eastAsia"/>
                <w:color w:val="000000"/>
              </w:rPr>
              <w:t>"</w:t>
            </w:r>
          </w:p>
          <w:p w14:paraId="7329A5A3" w14:textId="77777777" w:rsidR="00EF473D" w:rsidRPr="00EF473D" w:rsidRDefault="00EF473D" w:rsidP="00EF473D">
            <w:pPr>
              <w:ind w:leftChars="50" w:left="105"/>
              <w:rPr>
                <w:color w:val="000000"/>
              </w:rPr>
            </w:pPr>
            <w:r w:rsidRPr="00EF473D">
              <w:rPr>
                <w:color w:val="000000"/>
              </w:rPr>
              <w:t xml:space="preserve">            },</w:t>
            </w:r>
          </w:p>
          <w:p w14:paraId="1FC45EF2" w14:textId="77777777" w:rsidR="00EF473D" w:rsidRPr="00EF473D" w:rsidRDefault="00EF473D" w:rsidP="00EF473D">
            <w:pPr>
              <w:ind w:leftChars="50" w:left="105"/>
              <w:rPr>
                <w:color w:val="000000"/>
              </w:rPr>
            </w:pPr>
            <w:r w:rsidRPr="00EF473D">
              <w:rPr>
                <w:color w:val="000000"/>
              </w:rPr>
              <w:t xml:space="preserve">            {</w:t>
            </w:r>
          </w:p>
          <w:p w14:paraId="4B7B1FCA" w14:textId="77777777" w:rsidR="00EF473D" w:rsidRPr="00EF473D" w:rsidRDefault="00EF473D" w:rsidP="00EF473D">
            <w:pPr>
              <w:ind w:leftChars="50" w:left="105"/>
              <w:rPr>
                <w:color w:val="000000"/>
              </w:rPr>
            </w:pPr>
            <w:r w:rsidRPr="00EF473D">
              <w:rPr>
                <w:rFonts w:hint="eastAsia"/>
                <w:color w:val="000000"/>
              </w:rPr>
              <w:t xml:space="preserve">                "title": "</w:t>
            </w:r>
            <w:r w:rsidRPr="00EF473D">
              <w:rPr>
                <w:rFonts w:hint="eastAsia"/>
                <w:color w:val="000000"/>
              </w:rPr>
              <w:t>娘娘驾到</w:t>
            </w:r>
            <w:r w:rsidRPr="00EF473D">
              <w:rPr>
                <w:rFonts w:hint="eastAsia"/>
                <w:color w:val="000000"/>
              </w:rPr>
              <w:t>"</w:t>
            </w:r>
          </w:p>
          <w:p w14:paraId="4D7F52DC" w14:textId="77777777" w:rsidR="00EF473D" w:rsidRPr="00EF473D" w:rsidRDefault="00EF473D" w:rsidP="00EF473D">
            <w:pPr>
              <w:ind w:leftChars="50" w:left="105"/>
              <w:rPr>
                <w:color w:val="000000"/>
              </w:rPr>
            </w:pPr>
            <w:r w:rsidRPr="00EF473D">
              <w:rPr>
                <w:color w:val="000000"/>
              </w:rPr>
              <w:t xml:space="preserve">            }</w:t>
            </w:r>
          </w:p>
          <w:p w14:paraId="289AB0E4" w14:textId="77777777" w:rsidR="00EF473D" w:rsidRPr="00EF473D" w:rsidRDefault="00EF473D" w:rsidP="00EF473D">
            <w:pPr>
              <w:ind w:leftChars="50" w:left="105"/>
              <w:rPr>
                <w:color w:val="000000"/>
              </w:rPr>
            </w:pPr>
            <w:r w:rsidRPr="00EF473D">
              <w:rPr>
                <w:color w:val="000000"/>
              </w:rPr>
              <w:t xml:space="preserve">        ]</w:t>
            </w:r>
          </w:p>
          <w:p w14:paraId="5180F50B" w14:textId="77777777" w:rsidR="00EF473D" w:rsidRPr="00EF473D" w:rsidRDefault="00EF473D" w:rsidP="00EF473D">
            <w:pPr>
              <w:ind w:leftChars="50" w:left="105"/>
              <w:rPr>
                <w:color w:val="000000"/>
              </w:rPr>
            </w:pPr>
            <w:r w:rsidRPr="00EF473D">
              <w:rPr>
                <w:color w:val="000000"/>
              </w:rPr>
              <w:t xml:space="preserve">    }</w:t>
            </w:r>
          </w:p>
          <w:p w14:paraId="5B457525" w14:textId="77777777" w:rsidR="007E5248" w:rsidRDefault="00EF473D" w:rsidP="00EF473D">
            <w:pPr>
              <w:ind w:leftChars="50" w:left="105"/>
              <w:rPr>
                <w:color w:val="000000"/>
              </w:rPr>
            </w:pPr>
            <w:r w:rsidRPr="00EF473D">
              <w:rPr>
                <w:color w:val="000000"/>
              </w:rPr>
              <w:t>}</w:t>
            </w:r>
          </w:p>
        </w:tc>
      </w:tr>
    </w:tbl>
    <w:p w14:paraId="6A462BF4" w14:textId="77777777" w:rsidR="00B61FF2" w:rsidRDefault="00B61FF2" w:rsidP="00B61FF2">
      <w:pPr>
        <w:pStyle w:val="2"/>
        <w:numPr>
          <w:ilvl w:val="1"/>
          <w:numId w:val="0"/>
        </w:numPr>
        <w:ind w:left="420" w:hanging="420"/>
      </w:pPr>
      <w:r>
        <w:rPr>
          <w:rFonts w:hint="eastAsia"/>
        </w:rPr>
        <w:t>2.21</w:t>
      </w:r>
      <w:r>
        <w:rPr>
          <w:rFonts w:hint="eastAsia"/>
        </w:rPr>
        <w:t>猜你喜欢看</w:t>
      </w:r>
      <w:r w:rsidR="00711782">
        <w:rPr>
          <w:rFonts w:hint="eastAsia"/>
        </w:rPr>
        <w:t>(</w:t>
      </w:r>
      <w:r w:rsidR="00711782">
        <w:rPr>
          <w:rFonts w:hint="eastAsia"/>
        </w:rPr>
        <w:t>用户个性推荐</w:t>
      </w:r>
      <w:r w:rsidR="00711782">
        <w:rPr>
          <w:rFonts w:hint="eastAsia"/>
        </w:rPr>
        <w:t>)</w:t>
      </w:r>
    </w:p>
    <w:p w14:paraId="21111027" w14:textId="77777777" w:rsidR="00B61FF2" w:rsidRDefault="00B61FF2" w:rsidP="00B61FF2">
      <w:pPr>
        <w:rPr>
          <w:szCs w:val="21"/>
        </w:rPr>
      </w:pPr>
      <w:r>
        <w:rPr>
          <w:rFonts w:hint="eastAsia"/>
        </w:rPr>
        <w:t>接口地址：</w:t>
      </w:r>
      <w:r w:rsidRPr="00605831">
        <w:rPr>
          <w:szCs w:val="21"/>
        </w:rPr>
        <w:t xml:space="preserve"> </w:t>
      </w:r>
      <w:r w:rsidRPr="00605831">
        <w:rPr>
          <w:rFonts w:hint="eastAsia"/>
          <w:szCs w:val="21"/>
        </w:rPr>
        <w:t>epg/</w:t>
      </w:r>
      <w:r w:rsidR="00E36FCC">
        <w:rPr>
          <w:rFonts w:hint="eastAsia"/>
          <w:szCs w:val="21"/>
        </w:rPr>
        <w:t>get</w:t>
      </w:r>
      <w:r w:rsidR="00E36FCC" w:rsidRPr="00E36FCC">
        <w:rPr>
          <w:szCs w:val="21"/>
        </w:rPr>
        <w:t>UserRecommend</w:t>
      </w:r>
    </w:p>
    <w:p w14:paraId="26A559D9" w14:textId="77777777" w:rsidR="000F7C85" w:rsidRDefault="000F7C85" w:rsidP="00B61FF2">
      <w:r>
        <w:rPr>
          <w:rFonts w:hint="eastAsia"/>
          <w:szCs w:val="21"/>
        </w:rPr>
        <w:t>接口说明：该接口数据源为大数据，以用户为单位进行个性推荐，所以该接口基本上是无缓存的，终端需要尽量少调用</w:t>
      </w:r>
    </w:p>
    <w:p w14:paraId="30749DB8" w14:textId="77777777" w:rsidR="00B61FF2" w:rsidRDefault="00B61FF2" w:rsidP="00B61FF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B61FF2" w14:paraId="5B3607A7" w14:textId="77777777" w:rsidTr="00032215">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4D3650D" w14:textId="77777777" w:rsidR="00B61FF2" w:rsidRDefault="00B61FF2" w:rsidP="00032215">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3CD868F5" w14:textId="77777777" w:rsidR="00B61FF2" w:rsidRDefault="00B61FF2" w:rsidP="00032215">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553F528C" w14:textId="77777777" w:rsidR="00B61FF2" w:rsidRDefault="00B61FF2" w:rsidP="00032215">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94EB300" w14:textId="77777777" w:rsidR="00B61FF2" w:rsidRDefault="00B61FF2" w:rsidP="00032215">
            <w:r>
              <w:rPr>
                <w:rFonts w:hint="eastAsia"/>
              </w:rPr>
              <w:t>是否必传</w:t>
            </w:r>
          </w:p>
        </w:tc>
      </w:tr>
      <w:tr w:rsidR="00B61FF2" w:rsidRPr="00B160F8" w14:paraId="4E0938F4" w14:textId="77777777" w:rsidTr="00032215">
        <w:tc>
          <w:tcPr>
            <w:tcW w:w="937" w:type="pct"/>
            <w:tcBorders>
              <w:top w:val="single" w:sz="0" w:space="0" w:color="000000"/>
              <w:left w:val="single" w:sz="0" w:space="0" w:color="000000"/>
              <w:bottom w:val="single" w:sz="0" w:space="0" w:color="000000"/>
              <w:right w:val="single" w:sz="0" w:space="0" w:color="000000"/>
            </w:tcBorders>
          </w:tcPr>
          <w:p w14:paraId="42D066DD" w14:textId="77777777" w:rsidR="00B61FF2" w:rsidRDefault="00B61FF2" w:rsidP="00032215">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5006F3EA"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5C84AB9" w14:textId="77777777" w:rsidR="00B61FF2" w:rsidRDefault="00B61FF2" w:rsidP="00032215">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5FE77891" w14:textId="77777777" w:rsidR="00B61FF2" w:rsidRPr="00B160F8" w:rsidRDefault="00B61FF2" w:rsidP="00032215">
            <w:pPr>
              <w:jc w:val="left"/>
            </w:pPr>
            <w:r>
              <w:rPr>
                <w:rFonts w:hint="eastAsia"/>
              </w:rPr>
              <w:t>Y</w:t>
            </w:r>
          </w:p>
        </w:tc>
      </w:tr>
      <w:tr w:rsidR="00B61FF2" w:rsidRPr="002C58EB" w14:paraId="10927DAE" w14:textId="77777777" w:rsidTr="00032215">
        <w:tc>
          <w:tcPr>
            <w:tcW w:w="937" w:type="pct"/>
            <w:tcBorders>
              <w:top w:val="single" w:sz="0" w:space="0" w:color="000000"/>
              <w:left w:val="single" w:sz="0" w:space="0" w:color="000000"/>
              <w:bottom w:val="single" w:sz="0" w:space="0" w:color="000000"/>
              <w:right w:val="single" w:sz="0" w:space="0" w:color="000000"/>
            </w:tcBorders>
          </w:tcPr>
          <w:p w14:paraId="52DAC028" w14:textId="77777777" w:rsidR="00B61FF2" w:rsidRPr="00292CEE" w:rsidRDefault="00B61FF2" w:rsidP="00032215">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D0A9E5E"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B6A3BD7" w14:textId="77777777" w:rsidR="00B61FF2" w:rsidRPr="008775C6" w:rsidRDefault="00B61FF2" w:rsidP="00032215">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58669B8" w14:textId="77777777" w:rsidR="00B61FF2" w:rsidRDefault="00B61FF2" w:rsidP="00032215">
            <w:pPr>
              <w:jc w:val="left"/>
            </w:pPr>
            <w:r>
              <w:rPr>
                <w:rFonts w:hint="eastAsia"/>
              </w:rPr>
              <w:t>N</w:t>
            </w:r>
          </w:p>
        </w:tc>
      </w:tr>
      <w:tr w:rsidR="00B61FF2" w:rsidRPr="002C58EB" w14:paraId="25C81499" w14:textId="77777777" w:rsidTr="00032215">
        <w:tc>
          <w:tcPr>
            <w:tcW w:w="937" w:type="pct"/>
            <w:tcBorders>
              <w:top w:val="single" w:sz="0" w:space="0" w:color="000000"/>
              <w:left w:val="single" w:sz="0" w:space="0" w:color="000000"/>
              <w:bottom w:val="single" w:sz="0" w:space="0" w:color="000000"/>
              <w:right w:val="single" w:sz="0" w:space="0" w:color="000000"/>
            </w:tcBorders>
          </w:tcPr>
          <w:p w14:paraId="5EEC3AC6" w14:textId="77777777" w:rsidR="00B61FF2" w:rsidRDefault="00B61FF2" w:rsidP="00032215">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2797B179"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8025E2" w14:textId="77777777" w:rsidR="00B61FF2" w:rsidRDefault="00B61FF2" w:rsidP="00032215">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2C3A080C" w14:textId="77777777" w:rsidR="00B61FF2" w:rsidRDefault="00B61FF2" w:rsidP="00032215">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49538FFF" w14:textId="77777777" w:rsidR="00B61FF2" w:rsidRPr="002C58EB" w:rsidRDefault="00B61FF2" w:rsidP="00032215">
            <w:pPr>
              <w:jc w:val="left"/>
            </w:pPr>
            <w:r>
              <w:rPr>
                <w:rFonts w:hint="eastAsia"/>
              </w:rPr>
              <w:t>Y</w:t>
            </w:r>
          </w:p>
        </w:tc>
      </w:tr>
      <w:tr w:rsidR="00B61FF2" w:rsidRPr="008775C6" w14:paraId="1D62E101" w14:textId="77777777" w:rsidTr="00032215">
        <w:tc>
          <w:tcPr>
            <w:tcW w:w="937" w:type="pct"/>
            <w:tcBorders>
              <w:top w:val="single" w:sz="0" w:space="0" w:color="000000"/>
              <w:left w:val="single" w:sz="0" w:space="0" w:color="000000"/>
              <w:bottom w:val="single" w:sz="0" w:space="0" w:color="000000"/>
              <w:right w:val="single" w:sz="0" w:space="0" w:color="000000"/>
            </w:tcBorders>
          </w:tcPr>
          <w:p w14:paraId="07CB0368" w14:textId="77777777" w:rsidR="00B61FF2" w:rsidRDefault="00B61FF2" w:rsidP="00032215">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124E6DBF"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5D4FE5E" w14:textId="77777777" w:rsidR="00B61FF2" w:rsidRDefault="00B61FF2" w:rsidP="00032215">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72F4F04" w14:textId="77777777" w:rsidR="00B61FF2" w:rsidRDefault="00B61FF2" w:rsidP="00032215">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CF71163" w14:textId="77777777" w:rsidR="00B61FF2" w:rsidRPr="008775C6" w:rsidRDefault="00B61FF2" w:rsidP="00032215">
            <w:pPr>
              <w:jc w:val="left"/>
            </w:pPr>
            <w:r>
              <w:rPr>
                <w:rFonts w:hint="eastAsia"/>
              </w:rPr>
              <w:t>Y</w:t>
            </w:r>
          </w:p>
        </w:tc>
      </w:tr>
      <w:tr w:rsidR="00B61FF2" w14:paraId="52B2B45E" w14:textId="77777777" w:rsidTr="00032215">
        <w:tc>
          <w:tcPr>
            <w:tcW w:w="937" w:type="pct"/>
            <w:tcBorders>
              <w:top w:val="single" w:sz="0" w:space="0" w:color="000000"/>
              <w:left w:val="single" w:sz="0" w:space="0" w:color="000000"/>
              <w:bottom w:val="single" w:sz="0" w:space="0" w:color="000000"/>
              <w:right w:val="single" w:sz="0" w:space="0" w:color="000000"/>
            </w:tcBorders>
          </w:tcPr>
          <w:p w14:paraId="755E9543" w14:textId="77777777" w:rsidR="00B61FF2" w:rsidRPr="00292CEE" w:rsidRDefault="00B61FF2" w:rsidP="00032215">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48912A7E"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418070F" w14:textId="77777777" w:rsidR="00B61FF2" w:rsidRPr="008775C6" w:rsidRDefault="00B61FF2" w:rsidP="00032215">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28D3716A" w14:textId="77777777" w:rsidR="00B61FF2" w:rsidRDefault="00B61FF2" w:rsidP="00032215">
            <w:pPr>
              <w:jc w:val="left"/>
            </w:pPr>
            <w:r>
              <w:rPr>
                <w:rFonts w:hint="eastAsia"/>
              </w:rPr>
              <w:t>Y</w:t>
            </w:r>
          </w:p>
        </w:tc>
      </w:tr>
      <w:tr w:rsidR="00B61FF2" w14:paraId="7C628A98" w14:textId="77777777" w:rsidTr="00032215">
        <w:tc>
          <w:tcPr>
            <w:tcW w:w="937" w:type="pct"/>
            <w:tcBorders>
              <w:top w:val="single" w:sz="0" w:space="0" w:color="000000"/>
              <w:left w:val="single" w:sz="0" w:space="0" w:color="000000"/>
              <w:bottom w:val="single" w:sz="0" w:space="0" w:color="000000"/>
              <w:right w:val="single" w:sz="0" w:space="0" w:color="000000"/>
            </w:tcBorders>
          </w:tcPr>
          <w:p w14:paraId="2CBE5137" w14:textId="77777777" w:rsidR="00B61FF2" w:rsidRPr="007B0EC0" w:rsidRDefault="00B61FF2" w:rsidP="00032215">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1C3E875F"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5DBF991" w14:textId="77777777" w:rsidR="00B61FF2" w:rsidRDefault="00B61FF2" w:rsidP="00032215">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0301F00B" w14:textId="77777777" w:rsidR="00B61FF2" w:rsidRDefault="00B61FF2" w:rsidP="00032215">
            <w:pPr>
              <w:jc w:val="left"/>
            </w:pPr>
            <w:r>
              <w:rPr>
                <w:rFonts w:hint="eastAsia"/>
              </w:rPr>
              <w:t>Y</w:t>
            </w:r>
          </w:p>
        </w:tc>
      </w:tr>
      <w:tr w:rsidR="00B61FF2" w14:paraId="2B9099EA" w14:textId="77777777" w:rsidTr="00032215">
        <w:tc>
          <w:tcPr>
            <w:tcW w:w="937" w:type="pct"/>
            <w:tcBorders>
              <w:top w:val="single" w:sz="0" w:space="0" w:color="000000"/>
              <w:left w:val="single" w:sz="0" w:space="0" w:color="000000"/>
              <w:bottom w:val="single" w:sz="0" w:space="0" w:color="000000"/>
              <w:right w:val="single" w:sz="0" w:space="0" w:color="000000"/>
            </w:tcBorders>
          </w:tcPr>
          <w:p w14:paraId="6B6BD6B0" w14:textId="77777777" w:rsidR="00B61FF2" w:rsidRPr="007B0EC0" w:rsidRDefault="00B61FF2" w:rsidP="00032215">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23181D3E"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F269E60" w14:textId="77777777" w:rsidR="00B61FF2" w:rsidRDefault="00B61FF2" w:rsidP="00032215">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3796B453" w14:textId="77777777" w:rsidR="00B61FF2" w:rsidRDefault="00B61FF2" w:rsidP="00032215">
            <w:pPr>
              <w:jc w:val="left"/>
            </w:pPr>
            <w:r>
              <w:rPr>
                <w:rFonts w:hint="eastAsia"/>
              </w:rPr>
              <w:t>Y</w:t>
            </w:r>
          </w:p>
        </w:tc>
      </w:tr>
      <w:tr w:rsidR="00B61FF2" w14:paraId="67A9863A" w14:textId="77777777" w:rsidTr="00032215">
        <w:tc>
          <w:tcPr>
            <w:tcW w:w="937" w:type="pct"/>
            <w:tcBorders>
              <w:top w:val="single" w:sz="0" w:space="0" w:color="000000"/>
              <w:left w:val="single" w:sz="0" w:space="0" w:color="000000"/>
              <w:bottom w:val="single" w:sz="0" w:space="0" w:color="000000"/>
              <w:right w:val="single" w:sz="0" w:space="0" w:color="000000"/>
            </w:tcBorders>
          </w:tcPr>
          <w:p w14:paraId="656D5D9A" w14:textId="77777777" w:rsidR="00B61FF2" w:rsidRPr="000257C3" w:rsidRDefault="00B61FF2" w:rsidP="00032215">
            <w:pPr>
              <w:jc w:val="left"/>
            </w:pPr>
            <w:r w:rsidRPr="000257C3">
              <w:t>page_size</w:t>
            </w:r>
          </w:p>
        </w:tc>
        <w:tc>
          <w:tcPr>
            <w:tcW w:w="564" w:type="pct"/>
            <w:tcBorders>
              <w:top w:val="single" w:sz="0" w:space="0" w:color="000000"/>
              <w:left w:val="single" w:sz="0" w:space="0" w:color="000000"/>
              <w:bottom w:val="single" w:sz="0" w:space="0" w:color="000000"/>
              <w:right w:val="single" w:sz="0" w:space="0" w:color="000000"/>
            </w:tcBorders>
          </w:tcPr>
          <w:p w14:paraId="2FACD49B" w14:textId="77777777" w:rsidR="00B61FF2" w:rsidRDefault="00B61FF2" w:rsidP="00032215">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4651B39" w14:textId="77777777" w:rsidR="00B61FF2" w:rsidRPr="000257C3" w:rsidRDefault="00B61FF2" w:rsidP="00B61FF2">
            <w:pPr>
              <w:jc w:val="left"/>
            </w:pPr>
            <w:r>
              <w:rPr>
                <w:rFonts w:hint="eastAsia"/>
              </w:rPr>
              <w:t>获取</w:t>
            </w:r>
            <w:r w:rsidRPr="00A76EF0">
              <w:rPr>
                <w:rFonts w:hint="eastAsia"/>
              </w:rPr>
              <w:t>信息个数，默认为</w:t>
            </w:r>
            <w:r w:rsidRPr="00A76EF0">
              <w:rPr>
                <w:rFonts w:hint="eastAsia"/>
              </w:rPr>
              <w:t>1</w:t>
            </w:r>
            <w:r>
              <w:rPr>
                <w:rFonts w:hint="eastAsia"/>
              </w:rPr>
              <w:t>0</w:t>
            </w:r>
            <w:r w:rsidRPr="00A76EF0">
              <w:rPr>
                <w:rFonts w:hint="eastAsia"/>
              </w:rPr>
              <w:t>个</w:t>
            </w:r>
          </w:p>
        </w:tc>
        <w:tc>
          <w:tcPr>
            <w:tcW w:w="937" w:type="pct"/>
            <w:tcBorders>
              <w:top w:val="single" w:sz="0" w:space="0" w:color="000000"/>
              <w:left w:val="single" w:sz="0" w:space="0" w:color="000000"/>
              <w:bottom w:val="single" w:sz="0" w:space="0" w:color="000000"/>
              <w:right w:val="single" w:sz="0" w:space="0" w:color="000000"/>
            </w:tcBorders>
          </w:tcPr>
          <w:p w14:paraId="05D2162E" w14:textId="77777777" w:rsidR="00B61FF2" w:rsidRDefault="00B61FF2" w:rsidP="00032215">
            <w:pPr>
              <w:jc w:val="left"/>
            </w:pPr>
            <w:r>
              <w:rPr>
                <w:rFonts w:hint="eastAsia"/>
              </w:rPr>
              <w:t>N</w:t>
            </w:r>
          </w:p>
        </w:tc>
      </w:tr>
    </w:tbl>
    <w:p w14:paraId="6D8F3CA7" w14:textId="77777777" w:rsidR="00B61FF2" w:rsidRDefault="00B61FF2" w:rsidP="00B61FF2">
      <w:pPr>
        <w:rPr>
          <w:szCs w:val="21"/>
        </w:rPr>
      </w:pPr>
    </w:p>
    <w:p w14:paraId="2B16CDDA" w14:textId="77777777" w:rsidR="00032215" w:rsidRDefault="00B61FF2" w:rsidP="00B61FF2">
      <w:r>
        <w:rPr>
          <w:rFonts w:hint="eastAsia"/>
        </w:rPr>
        <w:t>缓存参数：</w:t>
      </w:r>
      <w:r>
        <w:rPr>
          <w:rFonts w:hint="eastAsia"/>
        </w:rPr>
        <w:t xml:space="preserve"> </w:t>
      </w:r>
    </w:p>
    <w:p w14:paraId="24E3EF5A" w14:textId="77777777" w:rsidR="00166DB8" w:rsidRDefault="00166DB8" w:rsidP="00B61FF2">
      <w:r w:rsidRPr="00821F31">
        <w:t>mac_id</w:t>
      </w:r>
    </w:p>
    <w:p w14:paraId="57620A4A" w14:textId="77777777" w:rsidR="00FB2950" w:rsidRDefault="00166DB8" w:rsidP="00B61FF2">
      <w:r w:rsidRPr="00292CEE">
        <w:t>version</w:t>
      </w:r>
    </w:p>
    <w:p w14:paraId="6731945E" w14:textId="77777777" w:rsidR="00166DB8" w:rsidRDefault="00166DB8" w:rsidP="00B61FF2">
      <w:r w:rsidRPr="001A7F93">
        <w:t>uuid</w:t>
      </w:r>
    </w:p>
    <w:p w14:paraId="7415D208" w14:textId="77777777" w:rsidR="000C483C" w:rsidRDefault="000C483C" w:rsidP="000C483C">
      <w:r w:rsidRPr="001A7F93">
        <w:t>buss_id</w:t>
      </w:r>
    </w:p>
    <w:p w14:paraId="04276EBA" w14:textId="77777777" w:rsidR="00166DB8" w:rsidRDefault="00D073C4" w:rsidP="00B61FF2">
      <w:r w:rsidRPr="000257C3">
        <w:t>page_size</w:t>
      </w:r>
    </w:p>
    <w:p w14:paraId="77CF85BF" w14:textId="77777777" w:rsidR="00FB2950" w:rsidRPr="00FB2950" w:rsidRDefault="00FB2950" w:rsidP="00B61FF2"/>
    <w:p w14:paraId="6F4AE8B8" w14:textId="77777777" w:rsidR="00B61FF2" w:rsidRDefault="00B61FF2" w:rsidP="00B61FF2">
      <w:pPr>
        <w:rPr>
          <w:szCs w:val="21"/>
        </w:rPr>
      </w:pPr>
      <w:r>
        <w:rPr>
          <w:rFonts w:hint="eastAsia"/>
          <w:szCs w:val="21"/>
        </w:rPr>
        <w:t>数据集成：</w:t>
      </w:r>
    </w:p>
    <w:p w14:paraId="27CED042" w14:textId="77777777" w:rsidR="00FB2950" w:rsidRDefault="00FB2950" w:rsidP="00B61FF2">
      <w:pPr>
        <w:rPr>
          <w:szCs w:val="21"/>
        </w:rPr>
      </w:pPr>
      <w:r>
        <w:rPr>
          <w:rFonts w:ascii="Courier New" w:hAnsi="Courier New" w:cs="Courier New"/>
          <w:color w:val="1A1AA6"/>
          <w:sz w:val="20"/>
          <w:szCs w:val="20"/>
        </w:rPr>
        <w:t>获取用户推荐影片信息</w:t>
      </w:r>
      <w:r>
        <w:rPr>
          <w:rFonts w:ascii="Courier New" w:hAnsi="Courier New" w:cs="Courier New"/>
          <w:color w:val="1A1AA6"/>
          <w:sz w:val="20"/>
          <w:szCs w:val="20"/>
        </w:rPr>
        <w:t>n40_d_3</w:t>
      </w:r>
    </w:p>
    <w:p w14:paraId="44183FBB" w14:textId="77777777" w:rsidR="00B61FF2" w:rsidRDefault="00D470B1" w:rsidP="00B61FF2">
      <w:pPr>
        <w:rPr>
          <w:szCs w:val="21"/>
        </w:rPr>
      </w:pPr>
      <w:hyperlink r:id="rId25" w:history="1">
        <w:r w:rsidR="00FB2950" w:rsidRPr="00603682">
          <w:rPr>
            <w:rStyle w:val="a3"/>
            <w:szCs w:val="21"/>
          </w:rPr>
          <w:t>http://interface.tuijian.hifuntv.com/mgtv/UserRecommendIndex/GetUserRecommendV2?Version=4.11.104.215.2.HMD.0.0EF_NC_Release&amp;PageSize=10&amp;NetId=051201501134519&amp;UserId=mgtvmac0066CE035D41&amp;MacId=00-66-CE-03-5D-41&amp;UserAgent=nn_player%2Fstd%2F1.0.0&amp;Mac=00-66-CE-03-5D-41&amp;OutputType=json</w:t>
        </w:r>
      </w:hyperlink>
    </w:p>
    <w:p w14:paraId="7151B4E8" w14:textId="77777777" w:rsidR="00FB2950" w:rsidRPr="00CC103E" w:rsidRDefault="00FB2950" w:rsidP="00B61FF2">
      <w:pPr>
        <w:rPr>
          <w:color w:val="FF0000"/>
          <w:szCs w:val="21"/>
        </w:rPr>
      </w:pPr>
      <w:r w:rsidRPr="00CC103E">
        <w:rPr>
          <w:rFonts w:hint="eastAsia"/>
          <w:color w:val="FF0000"/>
          <w:szCs w:val="21"/>
        </w:rPr>
        <w:t>注意该接口有输出方式有</w:t>
      </w:r>
      <w:r w:rsidRPr="00CC103E">
        <w:rPr>
          <w:rFonts w:hint="eastAsia"/>
          <w:color w:val="FF0000"/>
          <w:szCs w:val="21"/>
        </w:rPr>
        <w:t>Bug</w:t>
      </w:r>
      <w:r w:rsidRPr="00CC103E">
        <w:rPr>
          <w:rFonts w:hint="eastAsia"/>
          <w:color w:val="FF0000"/>
          <w:szCs w:val="21"/>
        </w:rPr>
        <w:t>，需要兼容</w:t>
      </w:r>
      <w:r w:rsidR="00CB517A" w:rsidRPr="00CC103E">
        <w:rPr>
          <w:rFonts w:hint="eastAsia"/>
          <w:color w:val="FF0000"/>
          <w:szCs w:val="21"/>
        </w:rPr>
        <w:t>XML</w:t>
      </w:r>
      <w:r w:rsidR="00CB517A" w:rsidRPr="00CC103E">
        <w:rPr>
          <w:rFonts w:hint="eastAsia"/>
          <w:color w:val="FF0000"/>
          <w:szCs w:val="21"/>
        </w:rPr>
        <w:t>与</w:t>
      </w:r>
      <w:r w:rsidR="00CB517A" w:rsidRPr="00CC103E">
        <w:rPr>
          <w:rFonts w:hint="eastAsia"/>
          <w:color w:val="FF0000"/>
          <w:szCs w:val="21"/>
        </w:rPr>
        <w:t>Json</w:t>
      </w:r>
      <w:r w:rsidR="00CB517A" w:rsidRPr="00CC103E">
        <w:rPr>
          <w:rFonts w:hint="eastAsia"/>
          <w:color w:val="FF0000"/>
          <w:szCs w:val="21"/>
        </w:rPr>
        <w:t>格试</w:t>
      </w:r>
    </w:p>
    <w:p w14:paraId="66962F86" w14:textId="77777777" w:rsidR="00FB2950" w:rsidRPr="007F6F89" w:rsidRDefault="00FB2950" w:rsidP="00B61FF2"/>
    <w:p w14:paraId="2AAA22A3" w14:textId="77777777" w:rsidR="00B61FF2" w:rsidRDefault="00B61FF2" w:rsidP="00B61FF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B61FF2" w14:paraId="388FE887" w14:textId="77777777" w:rsidTr="00032215">
        <w:tc>
          <w:tcPr>
            <w:tcW w:w="1843" w:type="dxa"/>
            <w:shd w:val="clear" w:color="auto" w:fill="808080"/>
          </w:tcPr>
          <w:p w14:paraId="5BFFA3D3" w14:textId="77777777" w:rsidR="00B61FF2" w:rsidRDefault="00B61FF2" w:rsidP="00032215">
            <w:r>
              <w:rPr>
                <w:rFonts w:hint="eastAsia"/>
              </w:rPr>
              <w:t>参数名称</w:t>
            </w:r>
          </w:p>
        </w:tc>
        <w:tc>
          <w:tcPr>
            <w:tcW w:w="1417" w:type="dxa"/>
            <w:shd w:val="clear" w:color="auto" w:fill="808080"/>
          </w:tcPr>
          <w:p w14:paraId="793CC2F8" w14:textId="77777777" w:rsidR="00B61FF2" w:rsidRDefault="00B61FF2" w:rsidP="00032215">
            <w:r>
              <w:rPr>
                <w:rFonts w:hint="eastAsia"/>
              </w:rPr>
              <w:t>位置</w:t>
            </w:r>
          </w:p>
        </w:tc>
        <w:tc>
          <w:tcPr>
            <w:tcW w:w="5103" w:type="dxa"/>
            <w:shd w:val="clear" w:color="auto" w:fill="808080"/>
          </w:tcPr>
          <w:p w14:paraId="2B10A4D2" w14:textId="77777777" w:rsidR="00B61FF2" w:rsidRDefault="00B61FF2" w:rsidP="00032215">
            <w:r>
              <w:rPr>
                <w:rFonts w:hint="eastAsia"/>
              </w:rPr>
              <w:t>含义</w:t>
            </w:r>
          </w:p>
        </w:tc>
      </w:tr>
      <w:tr w:rsidR="00B61FF2" w14:paraId="3FCA9AA3" w14:textId="77777777" w:rsidTr="00032215">
        <w:tc>
          <w:tcPr>
            <w:tcW w:w="1843" w:type="dxa"/>
          </w:tcPr>
          <w:p w14:paraId="03D84D87" w14:textId="77777777" w:rsidR="00B61FF2" w:rsidRDefault="00B61FF2" w:rsidP="00032215">
            <w:r>
              <w:rPr>
                <w:rFonts w:hint="eastAsia"/>
              </w:rPr>
              <w:t>CODE</w:t>
            </w:r>
          </w:p>
        </w:tc>
        <w:tc>
          <w:tcPr>
            <w:tcW w:w="1417" w:type="dxa"/>
          </w:tcPr>
          <w:p w14:paraId="1C22D64A" w14:textId="77777777" w:rsidR="00B61FF2" w:rsidRDefault="00B61FF2" w:rsidP="00032215">
            <w:r>
              <w:rPr>
                <w:rFonts w:hint="eastAsia"/>
              </w:rPr>
              <w:t>RESPONSE</w:t>
            </w:r>
          </w:p>
        </w:tc>
        <w:tc>
          <w:tcPr>
            <w:tcW w:w="5103" w:type="dxa"/>
          </w:tcPr>
          <w:p w14:paraId="7F8388BB" w14:textId="77777777" w:rsidR="00B61FF2" w:rsidRDefault="00B61FF2" w:rsidP="00032215">
            <w:pPr>
              <w:autoSpaceDE w:val="0"/>
              <w:autoSpaceDN w:val="0"/>
              <w:adjustRightInd w:val="0"/>
              <w:jc w:val="left"/>
            </w:pPr>
            <w:r>
              <w:rPr>
                <w:rFonts w:hint="eastAsia"/>
              </w:rPr>
              <w:t xml:space="preserve">200 </w:t>
            </w:r>
            <w:r>
              <w:rPr>
                <w:rFonts w:hint="eastAsia"/>
              </w:rPr>
              <w:t>成功</w:t>
            </w:r>
            <w:r>
              <w:rPr>
                <w:rFonts w:hint="eastAsia"/>
              </w:rPr>
              <w:t xml:space="preserve"> </w:t>
            </w:r>
          </w:p>
          <w:p w14:paraId="74216272" w14:textId="77777777" w:rsidR="00B61FF2" w:rsidRDefault="00B61FF2" w:rsidP="00032215">
            <w:r>
              <w:rPr>
                <w:rFonts w:hint="eastAsia"/>
              </w:rPr>
              <w:t>其它</w:t>
            </w:r>
            <w:r>
              <w:rPr>
                <w:rFonts w:hint="eastAsia"/>
              </w:rPr>
              <w:t>,</w:t>
            </w:r>
            <w:r>
              <w:rPr>
                <w:rFonts w:hint="eastAsia"/>
              </w:rPr>
              <w:t>读取失败</w:t>
            </w:r>
          </w:p>
        </w:tc>
      </w:tr>
      <w:tr w:rsidR="00B61FF2" w14:paraId="17970194" w14:textId="77777777" w:rsidTr="00032215">
        <w:tc>
          <w:tcPr>
            <w:tcW w:w="1843" w:type="dxa"/>
          </w:tcPr>
          <w:p w14:paraId="5A9B365B" w14:textId="77777777" w:rsidR="00B61FF2" w:rsidRDefault="00B61FF2" w:rsidP="00032215">
            <w:r>
              <w:rPr>
                <w:rFonts w:hint="eastAsia"/>
              </w:rPr>
              <w:t>返回值</w:t>
            </w:r>
          </w:p>
        </w:tc>
        <w:tc>
          <w:tcPr>
            <w:tcW w:w="1417" w:type="dxa"/>
          </w:tcPr>
          <w:p w14:paraId="0F81246B" w14:textId="77777777" w:rsidR="00B61FF2" w:rsidRDefault="00B61FF2" w:rsidP="00032215">
            <w:r>
              <w:rPr>
                <w:rFonts w:hint="eastAsia"/>
              </w:rPr>
              <w:t>BODY</w:t>
            </w:r>
          </w:p>
        </w:tc>
        <w:tc>
          <w:tcPr>
            <w:tcW w:w="5103" w:type="dxa"/>
          </w:tcPr>
          <w:p w14:paraId="685ECACD" w14:textId="77777777" w:rsidR="00B61FF2" w:rsidRDefault="00B61FF2" w:rsidP="00032215">
            <w:pPr>
              <w:ind w:leftChars="50" w:left="105"/>
              <w:rPr>
                <w:color w:val="000000"/>
              </w:rPr>
            </w:pPr>
          </w:p>
        </w:tc>
      </w:tr>
      <w:tr w:rsidR="00B61FF2" w14:paraId="70779E05" w14:textId="77777777" w:rsidTr="00032215">
        <w:tc>
          <w:tcPr>
            <w:tcW w:w="8363" w:type="dxa"/>
            <w:gridSpan w:val="3"/>
          </w:tcPr>
          <w:p w14:paraId="17243BD9" w14:textId="77777777" w:rsidR="00CB517A" w:rsidRPr="00CB517A" w:rsidRDefault="00CB517A" w:rsidP="00CB517A">
            <w:pPr>
              <w:ind w:leftChars="50" w:left="105"/>
              <w:rPr>
                <w:color w:val="000000"/>
              </w:rPr>
            </w:pPr>
            <w:r w:rsidRPr="00CB517A">
              <w:rPr>
                <w:color w:val="000000"/>
              </w:rPr>
              <w:t>{</w:t>
            </w:r>
          </w:p>
          <w:p w14:paraId="6418A655" w14:textId="77777777" w:rsidR="00CB517A" w:rsidRPr="00CB517A" w:rsidRDefault="00CB517A" w:rsidP="00CB517A">
            <w:pPr>
              <w:ind w:leftChars="50" w:left="105"/>
              <w:rPr>
                <w:color w:val="000000"/>
              </w:rPr>
            </w:pPr>
            <w:r w:rsidRPr="00CB517A">
              <w:rPr>
                <w:color w:val="000000"/>
              </w:rPr>
              <w:t xml:space="preserve">    "errno": "0",</w:t>
            </w:r>
          </w:p>
          <w:p w14:paraId="20B1F50E" w14:textId="77777777" w:rsidR="00CB517A" w:rsidRPr="00CB517A" w:rsidRDefault="00CB517A" w:rsidP="00CB517A">
            <w:pPr>
              <w:ind w:leftChars="50" w:left="105"/>
              <w:rPr>
                <w:color w:val="000000"/>
              </w:rPr>
            </w:pPr>
            <w:r w:rsidRPr="00CB517A">
              <w:rPr>
                <w:rFonts w:hint="eastAsia"/>
                <w:color w:val="000000"/>
              </w:rPr>
              <w:t xml:space="preserve">    "msg": "</w:t>
            </w:r>
            <w:r w:rsidRPr="00CB517A">
              <w:rPr>
                <w:rFonts w:hint="eastAsia"/>
                <w:color w:val="000000"/>
              </w:rPr>
              <w:t>成功</w:t>
            </w:r>
            <w:r w:rsidRPr="00CB517A">
              <w:rPr>
                <w:rFonts w:hint="eastAsia"/>
                <w:color w:val="000000"/>
              </w:rPr>
              <w:t>",</w:t>
            </w:r>
          </w:p>
          <w:p w14:paraId="6612DC52" w14:textId="77777777" w:rsidR="00CB517A" w:rsidRPr="00CB517A" w:rsidRDefault="00CB517A" w:rsidP="00CB517A">
            <w:pPr>
              <w:ind w:leftChars="50" w:left="105"/>
              <w:rPr>
                <w:color w:val="000000"/>
              </w:rPr>
            </w:pPr>
            <w:r w:rsidRPr="00CB517A">
              <w:rPr>
                <w:color w:val="000000"/>
              </w:rPr>
              <w:t xml:space="preserve">    "server_time": 1455815935,</w:t>
            </w:r>
          </w:p>
          <w:p w14:paraId="7C9B2581" w14:textId="77777777" w:rsidR="00CB517A" w:rsidRPr="00CB517A" w:rsidRDefault="00CB517A" w:rsidP="00CB517A">
            <w:pPr>
              <w:ind w:leftChars="50" w:left="105"/>
              <w:rPr>
                <w:color w:val="000000"/>
              </w:rPr>
            </w:pPr>
            <w:r w:rsidRPr="00CB517A">
              <w:rPr>
                <w:color w:val="000000"/>
              </w:rPr>
              <w:t xml:space="preserve">    "data": {</w:t>
            </w:r>
          </w:p>
          <w:p w14:paraId="66FABF65" w14:textId="77777777" w:rsidR="00CB517A" w:rsidRPr="00CB517A" w:rsidRDefault="00CB517A" w:rsidP="00CB517A">
            <w:pPr>
              <w:ind w:leftChars="50" w:left="105"/>
              <w:rPr>
                <w:color w:val="000000"/>
              </w:rPr>
            </w:pPr>
            <w:r w:rsidRPr="00CB517A">
              <w:rPr>
                <w:color w:val="000000"/>
              </w:rPr>
              <w:t xml:space="preserve">        "count_num": 2,</w:t>
            </w:r>
          </w:p>
          <w:p w14:paraId="3C8D7782" w14:textId="77777777" w:rsidR="00CB517A" w:rsidRPr="00CB517A" w:rsidRDefault="00CB517A" w:rsidP="00CB517A">
            <w:pPr>
              <w:ind w:leftChars="50" w:left="105"/>
              <w:rPr>
                <w:color w:val="000000"/>
              </w:rPr>
            </w:pPr>
            <w:r w:rsidRPr="00CB517A">
              <w:rPr>
                <w:color w:val="000000"/>
              </w:rPr>
              <w:t xml:space="preserve">        "item": [</w:t>
            </w:r>
          </w:p>
          <w:p w14:paraId="1A2E8CB2" w14:textId="77777777" w:rsidR="00CB517A" w:rsidRPr="00CB517A" w:rsidRDefault="00CB517A" w:rsidP="00CB517A">
            <w:pPr>
              <w:ind w:leftChars="50" w:left="105"/>
              <w:rPr>
                <w:color w:val="000000"/>
              </w:rPr>
            </w:pPr>
            <w:r w:rsidRPr="00CB517A">
              <w:rPr>
                <w:color w:val="000000"/>
              </w:rPr>
              <w:t xml:space="preserve">            {</w:t>
            </w:r>
          </w:p>
          <w:p w14:paraId="06D853AC" w14:textId="77777777" w:rsidR="00CB517A" w:rsidRPr="00CB517A" w:rsidRDefault="00CB517A" w:rsidP="00CB517A">
            <w:pPr>
              <w:ind w:leftChars="50" w:left="105"/>
              <w:rPr>
                <w:color w:val="000000"/>
              </w:rPr>
            </w:pPr>
            <w:r w:rsidRPr="00CB517A">
              <w:rPr>
                <w:color w:val="000000"/>
              </w:rPr>
              <w:t xml:space="preserve">                "id": "09daea6f287b099713fe998d7f533da9",</w:t>
            </w:r>
          </w:p>
          <w:p w14:paraId="340E9A25" w14:textId="77777777" w:rsidR="00CB517A" w:rsidRPr="00CB517A" w:rsidRDefault="00CB517A" w:rsidP="00CB517A">
            <w:pPr>
              <w:ind w:leftChars="50" w:left="105"/>
              <w:rPr>
                <w:color w:val="000000"/>
              </w:rPr>
            </w:pPr>
            <w:r w:rsidRPr="00CB517A">
              <w:rPr>
                <w:rFonts w:hint="eastAsia"/>
                <w:color w:val="000000"/>
              </w:rPr>
              <w:t xml:space="preserve">                "name": "</w:t>
            </w:r>
            <w:r w:rsidRPr="00CB517A">
              <w:rPr>
                <w:rFonts w:hint="eastAsia"/>
                <w:color w:val="000000"/>
              </w:rPr>
              <w:t>明星大侦探</w:t>
            </w:r>
            <w:r w:rsidRPr="00CB517A">
              <w:rPr>
                <w:rFonts w:hint="eastAsia"/>
                <w:color w:val="000000"/>
              </w:rPr>
              <w:t>",</w:t>
            </w:r>
            <w:r>
              <w:rPr>
                <w:rFonts w:hint="eastAsia"/>
                <w:color w:val="000000"/>
              </w:rPr>
              <w:t xml:space="preserve">  //</w:t>
            </w:r>
            <w:r>
              <w:rPr>
                <w:rFonts w:hint="eastAsia"/>
                <w:color w:val="000000"/>
              </w:rPr>
              <w:t>集合名称</w:t>
            </w:r>
          </w:p>
          <w:p w14:paraId="2F3C3ACF" w14:textId="77777777" w:rsidR="00CB517A" w:rsidRPr="00CB517A" w:rsidRDefault="00CB517A" w:rsidP="00CB517A">
            <w:pPr>
              <w:ind w:leftChars="50" w:left="105"/>
              <w:rPr>
                <w:color w:val="000000"/>
              </w:rPr>
            </w:pPr>
            <w:r w:rsidRPr="00CB517A">
              <w:rPr>
                <w:color w:val="000000"/>
              </w:rPr>
              <w:t xml:space="preserve">                "video_id": "c0e41f935eac6fc05bbe1d3ab75d0b38",</w:t>
            </w:r>
            <w:r>
              <w:rPr>
                <w:rFonts w:hint="eastAsia"/>
                <w:color w:val="000000"/>
              </w:rPr>
              <w:t xml:space="preserve"> //</w:t>
            </w:r>
            <w:r>
              <w:rPr>
                <w:rFonts w:hint="eastAsia"/>
                <w:color w:val="000000"/>
              </w:rPr>
              <w:t>集合视频</w:t>
            </w:r>
            <w:r>
              <w:rPr>
                <w:rFonts w:hint="eastAsia"/>
                <w:color w:val="000000"/>
              </w:rPr>
              <w:t>ID</w:t>
            </w:r>
          </w:p>
          <w:p w14:paraId="34A8E7F9" w14:textId="77777777" w:rsidR="00CB517A" w:rsidRPr="00CB517A" w:rsidRDefault="00CB517A" w:rsidP="00CB517A">
            <w:pPr>
              <w:ind w:leftChars="50" w:left="105"/>
              <w:rPr>
                <w:color w:val="000000"/>
              </w:rPr>
            </w:pPr>
            <w:r w:rsidRPr="00CB517A">
              <w:rPr>
                <w:color w:val="000000"/>
              </w:rPr>
              <w:t xml:space="preserve">                "video_type": "0",</w:t>
            </w:r>
          </w:p>
          <w:p w14:paraId="4ED80DF4" w14:textId="77777777" w:rsidR="00CB517A" w:rsidRPr="00CB517A" w:rsidRDefault="00CB517A" w:rsidP="00CB517A">
            <w:pPr>
              <w:ind w:leftChars="50" w:left="105"/>
              <w:rPr>
                <w:color w:val="000000"/>
              </w:rPr>
            </w:pPr>
            <w:r w:rsidRPr="00CB517A">
              <w:rPr>
                <w:color w:val="000000"/>
              </w:rPr>
              <w:t xml:space="preserve">                "play_count": "0",</w:t>
            </w:r>
          </w:p>
          <w:p w14:paraId="519C22F4" w14:textId="77777777" w:rsidR="00CB517A" w:rsidRPr="00CB517A" w:rsidRDefault="00CB517A" w:rsidP="00CB517A">
            <w:pPr>
              <w:ind w:leftChars="50" w:left="105"/>
              <w:rPr>
                <w:color w:val="000000"/>
              </w:rPr>
            </w:pPr>
            <w:r w:rsidRPr="00CB517A">
              <w:rPr>
                <w:color w:val="000000"/>
              </w:rPr>
              <w:t xml:space="preserve">                "media_assets_id": "variety",</w:t>
            </w:r>
            <w:r>
              <w:rPr>
                <w:rFonts w:hint="eastAsia"/>
                <w:color w:val="000000"/>
              </w:rPr>
              <w:t xml:space="preserve"> //</w:t>
            </w:r>
            <w:r>
              <w:rPr>
                <w:rFonts w:hint="eastAsia"/>
                <w:color w:val="000000"/>
              </w:rPr>
              <w:t>媒资包</w:t>
            </w:r>
            <w:r>
              <w:rPr>
                <w:rFonts w:hint="eastAsia"/>
                <w:color w:val="000000"/>
              </w:rPr>
              <w:t>ID</w:t>
            </w:r>
          </w:p>
          <w:p w14:paraId="6DF5D842" w14:textId="77777777" w:rsidR="00CB517A" w:rsidRPr="00CB517A" w:rsidRDefault="00CB517A" w:rsidP="00CB517A">
            <w:pPr>
              <w:ind w:leftChars="50" w:left="105"/>
              <w:rPr>
                <w:color w:val="000000"/>
              </w:rPr>
            </w:pPr>
            <w:r w:rsidRPr="00CB517A">
              <w:rPr>
                <w:color w:val="000000"/>
              </w:rPr>
              <w:t xml:space="preserve">                "category_id": "1000",</w:t>
            </w:r>
            <w:r>
              <w:rPr>
                <w:rFonts w:hint="eastAsia"/>
                <w:color w:val="000000"/>
              </w:rPr>
              <w:t xml:space="preserve"> //</w:t>
            </w:r>
            <w:r>
              <w:rPr>
                <w:rFonts w:hint="eastAsia"/>
                <w:color w:val="000000"/>
              </w:rPr>
              <w:t>栏目</w:t>
            </w:r>
            <w:r>
              <w:rPr>
                <w:rFonts w:hint="eastAsia"/>
                <w:color w:val="000000"/>
              </w:rPr>
              <w:t>ID</w:t>
            </w:r>
          </w:p>
          <w:p w14:paraId="0B765238" w14:textId="77777777" w:rsidR="00CB517A" w:rsidRPr="00CB517A" w:rsidRDefault="00CB517A" w:rsidP="00CB517A">
            <w:pPr>
              <w:ind w:leftChars="50" w:left="105"/>
              <w:rPr>
                <w:color w:val="000000"/>
              </w:rPr>
            </w:pPr>
            <w:r w:rsidRPr="00CB517A">
              <w:rPr>
                <w:color w:val="000000"/>
              </w:rPr>
              <w:t xml:space="preserve">                "online_time": "2016-03-27 19:39:44",</w:t>
            </w:r>
            <w:r>
              <w:rPr>
                <w:rFonts w:hint="eastAsia"/>
                <w:color w:val="000000"/>
              </w:rPr>
              <w:t xml:space="preserve"> /</w:t>
            </w:r>
            <w:r w:rsidR="00C70DC2">
              <w:rPr>
                <w:rFonts w:hint="eastAsia"/>
                <w:color w:val="000000"/>
              </w:rPr>
              <w:t>/</w:t>
            </w:r>
            <w:r w:rsidR="00C70DC2">
              <w:rPr>
                <w:rFonts w:hint="eastAsia"/>
                <w:color w:val="000000"/>
              </w:rPr>
              <w:t>上线时间</w:t>
            </w:r>
          </w:p>
          <w:p w14:paraId="553CD3BB" w14:textId="77777777" w:rsidR="00CB517A" w:rsidRPr="00CB517A" w:rsidRDefault="00CB517A" w:rsidP="00CB517A">
            <w:pPr>
              <w:ind w:leftChars="50" w:left="105"/>
              <w:rPr>
                <w:color w:val="000000"/>
              </w:rPr>
            </w:pPr>
            <w:r w:rsidRPr="00CB517A">
              <w:rPr>
                <w:color w:val="000000"/>
              </w:rPr>
              <w:t xml:space="preserve">                "img_v": "http://2img.mgtv.com/preview/internettv/sp_images/ott/2016/zongyi/291976/20160428172709203-new.jpg",</w:t>
            </w:r>
            <w:r w:rsidR="00C70DC2">
              <w:rPr>
                <w:rFonts w:hint="eastAsia"/>
                <w:color w:val="000000"/>
              </w:rPr>
              <w:t xml:space="preserve"> //</w:t>
            </w:r>
            <w:r w:rsidR="00C70DC2">
              <w:rPr>
                <w:rFonts w:hint="eastAsia"/>
                <w:color w:val="000000"/>
              </w:rPr>
              <w:t>竖图</w:t>
            </w:r>
          </w:p>
          <w:p w14:paraId="19939F47" w14:textId="77777777" w:rsidR="00CB517A" w:rsidRPr="00CB517A" w:rsidRDefault="00CB517A" w:rsidP="00CB517A">
            <w:pPr>
              <w:ind w:leftChars="50" w:left="105"/>
              <w:rPr>
                <w:color w:val="000000"/>
              </w:rPr>
            </w:pPr>
            <w:r w:rsidRPr="00CB517A">
              <w:rPr>
                <w:color w:val="000000"/>
              </w:rPr>
              <w:t xml:space="preserve">                "img_h": "http://1img.mgtv.com/preview/internettv/sp_images/ott/2016/zongyi/291976/20160428172714337-new.jpg",</w:t>
            </w:r>
            <w:r w:rsidR="00C70DC2">
              <w:rPr>
                <w:rFonts w:hint="eastAsia"/>
                <w:color w:val="000000"/>
              </w:rPr>
              <w:t xml:space="preserve"> //</w:t>
            </w:r>
            <w:r w:rsidR="00C70DC2">
              <w:rPr>
                <w:rFonts w:hint="eastAsia"/>
                <w:color w:val="000000"/>
              </w:rPr>
              <w:t>横图</w:t>
            </w:r>
          </w:p>
          <w:p w14:paraId="4F522150" w14:textId="77777777" w:rsidR="00CB517A" w:rsidRPr="00CB517A" w:rsidRDefault="00CB517A" w:rsidP="00CB517A">
            <w:pPr>
              <w:ind w:leftChars="50" w:left="105"/>
              <w:rPr>
                <w:color w:val="000000"/>
              </w:rPr>
            </w:pPr>
            <w:r w:rsidRPr="00CB517A">
              <w:rPr>
                <w:color w:val="000000"/>
              </w:rPr>
              <w:t xml:space="preserve">                "img_small": "http://2img.mgtv.com/preview/internettv/sp_images/ott/2016/zongyi/291976/20160428172719533-new.jpg",</w:t>
            </w:r>
            <w:r w:rsidR="00C70DC2">
              <w:rPr>
                <w:rFonts w:hint="eastAsia"/>
                <w:color w:val="000000"/>
              </w:rPr>
              <w:t>小图</w:t>
            </w:r>
          </w:p>
          <w:p w14:paraId="1CD4CE96" w14:textId="77777777" w:rsidR="00CB517A" w:rsidRPr="00CB517A" w:rsidRDefault="00CB517A" w:rsidP="00CB517A">
            <w:pPr>
              <w:ind w:leftChars="50" w:left="105"/>
              <w:rPr>
                <w:color w:val="000000"/>
              </w:rPr>
            </w:pPr>
            <w:r w:rsidRPr="00CB517A">
              <w:rPr>
                <w:color w:val="000000"/>
              </w:rPr>
              <w:t xml:space="preserve">                "ui_style": "3",</w:t>
            </w:r>
          </w:p>
          <w:p w14:paraId="2B05FFC6" w14:textId="77777777" w:rsidR="00CB517A" w:rsidRPr="00CB517A" w:rsidRDefault="00CB517A" w:rsidP="00CB517A">
            <w:pPr>
              <w:ind w:leftChars="50" w:left="105"/>
              <w:rPr>
                <w:color w:val="000000"/>
              </w:rPr>
            </w:pPr>
            <w:r w:rsidRPr="00CB517A">
              <w:rPr>
                <w:color w:val="000000"/>
              </w:rPr>
              <w:t xml:space="preserve">                "point": "0",</w:t>
            </w:r>
          </w:p>
          <w:p w14:paraId="20321A03" w14:textId="77777777" w:rsidR="00CB517A" w:rsidRPr="00CB517A" w:rsidRDefault="00CB517A" w:rsidP="00CB517A">
            <w:pPr>
              <w:ind w:leftChars="50" w:left="105"/>
              <w:rPr>
                <w:color w:val="000000"/>
              </w:rPr>
            </w:pPr>
            <w:r w:rsidRPr="00CB517A">
              <w:rPr>
                <w:color w:val="000000"/>
              </w:rPr>
              <w:t xml:space="preserve">                "user_score": 8.1,</w:t>
            </w:r>
            <w:r w:rsidR="00C70DC2">
              <w:rPr>
                <w:rFonts w:hint="eastAsia"/>
                <w:color w:val="000000"/>
              </w:rPr>
              <w:t xml:space="preserve"> //</w:t>
            </w:r>
            <w:r w:rsidR="00C70DC2">
              <w:rPr>
                <w:rFonts w:hint="eastAsia"/>
                <w:color w:val="000000"/>
              </w:rPr>
              <w:t>用户评分</w:t>
            </w:r>
          </w:p>
          <w:p w14:paraId="3D1C98B7" w14:textId="77777777" w:rsidR="00CB517A" w:rsidRPr="00CB517A" w:rsidRDefault="00CB517A" w:rsidP="00CB517A">
            <w:pPr>
              <w:ind w:leftChars="50" w:left="105"/>
              <w:rPr>
                <w:color w:val="000000"/>
              </w:rPr>
            </w:pPr>
            <w:r w:rsidRPr="00CB517A">
              <w:rPr>
                <w:color w:val="000000"/>
              </w:rPr>
              <w:t xml:space="preserve">                "new_index": "5",</w:t>
            </w:r>
            <w:r w:rsidR="00C70DC2">
              <w:rPr>
                <w:rFonts w:hint="eastAsia"/>
                <w:color w:val="000000"/>
              </w:rPr>
              <w:t xml:space="preserve"> //</w:t>
            </w:r>
            <w:r w:rsidR="00C70DC2">
              <w:rPr>
                <w:rFonts w:hint="eastAsia"/>
                <w:color w:val="000000"/>
              </w:rPr>
              <w:t>最新集数序号，从</w:t>
            </w:r>
            <w:r w:rsidR="00C70DC2">
              <w:rPr>
                <w:rFonts w:hint="eastAsia"/>
                <w:color w:val="000000"/>
              </w:rPr>
              <w:t>0</w:t>
            </w:r>
            <w:r w:rsidR="00C70DC2">
              <w:rPr>
                <w:rFonts w:hint="eastAsia"/>
                <w:color w:val="000000"/>
              </w:rPr>
              <w:t>开始</w:t>
            </w:r>
          </w:p>
          <w:p w14:paraId="0D1B8418" w14:textId="77777777" w:rsidR="00CB517A" w:rsidRPr="00CB517A" w:rsidRDefault="00CB517A" w:rsidP="00CB517A">
            <w:pPr>
              <w:ind w:leftChars="50" w:left="105"/>
              <w:rPr>
                <w:color w:val="000000"/>
              </w:rPr>
            </w:pPr>
            <w:r w:rsidRPr="00CB517A">
              <w:rPr>
                <w:color w:val="000000"/>
              </w:rPr>
              <w:t xml:space="preserve">                "all_index": "6",</w:t>
            </w:r>
            <w:r w:rsidR="00C70DC2">
              <w:rPr>
                <w:rFonts w:hint="eastAsia"/>
                <w:color w:val="000000"/>
              </w:rPr>
              <w:t xml:space="preserve">  //</w:t>
            </w:r>
            <w:r w:rsidR="00C70DC2">
              <w:rPr>
                <w:rFonts w:hint="eastAsia"/>
                <w:color w:val="000000"/>
              </w:rPr>
              <w:t>总集数</w:t>
            </w:r>
          </w:p>
          <w:p w14:paraId="73A73780" w14:textId="77777777" w:rsidR="00CB517A" w:rsidRPr="00CB517A" w:rsidRDefault="00CB517A" w:rsidP="00CB517A">
            <w:pPr>
              <w:ind w:leftChars="50" w:left="105"/>
              <w:rPr>
                <w:color w:val="000000"/>
              </w:rPr>
            </w:pPr>
            <w:r w:rsidRPr="00CB517A">
              <w:rPr>
                <w:color w:val="000000"/>
              </w:rPr>
              <w:t xml:space="preserve">                "view_type": "2",</w:t>
            </w:r>
            <w:r w:rsidR="00C70DC2">
              <w:rPr>
                <w:rFonts w:hint="eastAsia"/>
                <w:color w:val="000000"/>
              </w:rPr>
              <w:t xml:space="preserve"> </w:t>
            </w:r>
          </w:p>
          <w:p w14:paraId="71091ED6" w14:textId="77777777" w:rsidR="00CB517A" w:rsidRPr="00CB517A" w:rsidRDefault="00CB517A" w:rsidP="00CB517A">
            <w:pPr>
              <w:ind w:leftChars="50" w:left="105"/>
              <w:rPr>
                <w:color w:val="000000"/>
              </w:rPr>
            </w:pPr>
            <w:r w:rsidRPr="00CB517A">
              <w:rPr>
                <w:color w:val="000000"/>
              </w:rPr>
              <w:t xml:space="preserve">                "asset_import_id": "291976",</w:t>
            </w:r>
            <w:r w:rsidR="00C70DC2">
              <w:rPr>
                <w:rFonts w:hint="eastAsia"/>
                <w:color w:val="000000"/>
              </w:rPr>
              <w:t xml:space="preserve">  //</w:t>
            </w:r>
            <w:r w:rsidR="00C70DC2">
              <w:rPr>
                <w:rFonts w:hint="eastAsia"/>
                <w:color w:val="000000"/>
              </w:rPr>
              <w:t>芒果集合注入</w:t>
            </w:r>
            <w:r w:rsidR="00C70DC2">
              <w:rPr>
                <w:rFonts w:hint="eastAsia"/>
                <w:color w:val="000000"/>
              </w:rPr>
              <w:t>ID</w:t>
            </w:r>
          </w:p>
          <w:p w14:paraId="05F0E2F8" w14:textId="77777777" w:rsidR="00CB517A" w:rsidRPr="00CB517A" w:rsidRDefault="00CB517A" w:rsidP="00CB517A">
            <w:pPr>
              <w:ind w:leftChars="50" w:left="105"/>
              <w:rPr>
                <w:color w:val="000000"/>
              </w:rPr>
            </w:pPr>
            <w:r w:rsidRPr="00CB517A">
              <w:rPr>
                <w:color w:val="000000"/>
              </w:rPr>
              <w:t xml:space="preserve">                "series_id": "51680"</w:t>
            </w:r>
            <w:r w:rsidR="00C70DC2">
              <w:rPr>
                <w:rFonts w:hint="eastAsia"/>
                <w:color w:val="000000"/>
              </w:rPr>
              <w:t xml:space="preserve">  //</w:t>
            </w:r>
            <w:r w:rsidR="00C70DC2">
              <w:rPr>
                <w:rFonts w:hint="eastAsia"/>
                <w:color w:val="000000"/>
              </w:rPr>
              <w:t>芒果集合系列</w:t>
            </w:r>
            <w:r w:rsidR="00C70DC2">
              <w:rPr>
                <w:rFonts w:hint="eastAsia"/>
                <w:color w:val="000000"/>
              </w:rPr>
              <w:t>ID</w:t>
            </w:r>
          </w:p>
          <w:p w14:paraId="053FF4E0" w14:textId="77777777" w:rsidR="00CB517A" w:rsidRPr="00CB517A" w:rsidRDefault="00CB517A" w:rsidP="00CB517A">
            <w:pPr>
              <w:ind w:leftChars="50" w:left="105"/>
              <w:rPr>
                <w:color w:val="000000"/>
              </w:rPr>
            </w:pPr>
            <w:r w:rsidRPr="00CB517A">
              <w:rPr>
                <w:color w:val="000000"/>
              </w:rPr>
              <w:t xml:space="preserve">            },</w:t>
            </w:r>
          </w:p>
          <w:p w14:paraId="01A1F25F" w14:textId="77777777" w:rsidR="00CB517A" w:rsidRPr="00CB517A" w:rsidRDefault="00CB517A" w:rsidP="00CB517A">
            <w:pPr>
              <w:ind w:leftChars="50" w:left="105"/>
              <w:rPr>
                <w:color w:val="000000"/>
              </w:rPr>
            </w:pPr>
            <w:r w:rsidRPr="00CB517A">
              <w:rPr>
                <w:color w:val="000000"/>
              </w:rPr>
              <w:t xml:space="preserve">            {</w:t>
            </w:r>
          </w:p>
          <w:p w14:paraId="3CDBD471" w14:textId="77777777" w:rsidR="00CB517A" w:rsidRPr="00CB517A" w:rsidRDefault="00CB517A" w:rsidP="00CB517A">
            <w:pPr>
              <w:ind w:leftChars="50" w:left="105"/>
              <w:rPr>
                <w:color w:val="000000"/>
              </w:rPr>
            </w:pPr>
            <w:r w:rsidRPr="00CB517A">
              <w:rPr>
                <w:color w:val="000000"/>
              </w:rPr>
              <w:t xml:space="preserve">                "id": "6d953ede970cc23ed3440b843d8e3126",</w:t>
            </w:r>
          </w:p>
          <w:p w14:paraId="5871DA27" w14:textId="77777777" w:rsidR="00CB517A" w:rsidRPr="00CB517A" w:rsidRDefault="00CB517A" w:rsidP="00CB517A">
            <w:pPr>
              <w:ind w:leftChars="50" w:left="105"/>
              <w:rPr>
                <w:color w:val="000000"/>
              </w:rPr>
            </w:pPr>
            <w:r w:rsidRPr="00CB517A">
              <w:rPr>
                <w:rFonts w:hint="eastAsia"/>
                <w:color w:val="000000"/>
              </w:rPr>
              <w:t xml:space="preserve">                "name": "</w:t>
            </w:r>
            <w:r w:rsidRPr="00CB517A">
              <w:rPr>
                <w:rFonts w:hint="eastAsia"/>
                <w:color w:val="000000"/>
              </w:rPr>
              <w:t>全员加速中第二季</w:t>
            </w:r>
            <w:r w:rsidRPr="00CB517A">
              <w:rPr>
                <w:rFonts w:hint="eastAsia"/>
                <w:color w:val="000000"/>
              </w:rPr>
              <w:t>",</w:t>
            </w:r>
          </w:p>
          <w:p w14:paraId="22CAED13" w14:textId="77777777" w:rsidR="00CB517A" w:rsidRPr="00CB517A" w:rsidRDefault="00CB517A" w:rsidP="00CB517A">
            <w:pPr>
              <w:ind w:leftChars="50" w:left="105"/>
              <w:rPr>
                <w:color w:val="000000"/>
              </w:rPr>
            </w:pPr>
            <w:r w:rsidRPr="00CB517A">
              <w:rPr>
                <w:color w:val="000000"/>
              </w:rPr>
              <w:t xml:space="preserve">                "video_id": "978d2493184c97c8075d6518285d8c27",</w:t>
            </w:r>
          </w:p>
          <w:p w14:paraId="5DF5C2C0" w14:textId="77777777" w:rsidR="00CB517A" w:rsidRPr="00CB517A" w:rsidRDefault="00CB517A" w:rsidP="00CB517A">
            <w:pPr>
              <w:ind w:leftChars="50" w:left="105"/>
              <w:rPr>
                <w:color w:val="000000"/>
              </w:rPr>
            </w:pPr>
            <w:r w:rsidRPr="00CB517A">
              <w:rPr>
                <w:color w:val="000000"/>
              </w:rPr>
              <w:t xml:space="preserve">                "video_type": "0",</w:t>
            </w:r>
          </w:p>
          <w:p w14:paraId="383D1937" w14:textId="77777777" w:rsidR="00CB517A" w:rsidRPr="00CB517A" w:rsidRDefault="00CB517A" w:rsidP="00CB517A">
            <w:pPr>
              <w:ind w:leftChars="50" w:left="105"/>
              <w:rPr>
                <w:color w:val="000000"/>
              </w:rPr>
            </w:pPr>
            <w:r w:rsidRPr="00CB517A">
              <w:rPr>
                <w:color w:val="000000"/>
              </w:rPr>
              <w:t xml:space="preserve">                "play_count": "0",</w:t>
            </w:r>
          </w:p>
          <w:p w14:paraId="1AFD282D" w14:textId="77777777" w:rsidR="00CB517A" w:rsidRPr="00CB517A" w:rsidRDefault="00CB517A" w:rsidP="00CB517A">
            <w:pPr>
              <w:ind w:leftChars="50" w:left="105"/>
              <w:rPr>
                <w:color w:val="000000"/>
              </w:rPr>
            </w:pPr>
            <w:r w:rsidRPr="00CB517A">
              <w:rPr>
                <w:color w:val="000000"/>
              </w:rPr>
              <w:t xml:space="preserve">                "media_assets_id": "variety",</w:t>
            </w:r>
          </w:p>
          <w:p w14:paraId="7CFB0DFA" w14:textId="77777777" w:rsidR="00CB517A" w:rsidRPr="00CB517A" w:rsidRDefault="00CB517A" w:rsidP="00CB517A">
            <w:pPr>
              <w:ind w:leftChars="50" w:left="105"/>
              <w:rPr>
                <w:color w:val="000000"/>
              </w:rPr>
            </w:pPr>
            <w:r w:rsidRPr="00CB517A">
              <w:rPr>
                <w:color w:val="000000"/>
              </w:rPr>
              <w:t xml:space="preserve">                "category_id": "1000",</w:t>
            </w:r>
          </w:p>
          <w:p w14:paraId="46542289" w14:textId="77777777" w:rsidR="00CB517A" w:rsidRPr="00CB517A" w:rsidRDefault="00CB517A" w:rsidP="00CB517A">
            <w:pPr>
              <w:ind w:leftChars="50" w:left="105"/>
              <w:rPr>
                <w:color w:val="000000"/>
              </w:rPr>
            </w:pPr>
            <w:r w:rsidRPr="00CB517A">
              <w:rPr>
                <w:color w:val="000000"/>
              </w:rPr>
              <w:t xml:space="preserve">                "online_time": "2016-04-28 15:11:31",</w:t>
            </w:r>
          </w:p>
          <w:p w14:paraId="24BDBF35" w14:textId="77777777" w:rsidR="00CB517A" w:rsidRPr="00CB517A" w:rsidRDefault="00CB517A" w:rsidP="00CB517A">
            <w:pPr>
              <w:ind w:leftChars="50" w:left="105"/>
              <w:rPr>
                <w:color w:val="000000"/>
              </w:rPr>
            </w:pPr>
            <w:r w:rsidRPr="00CB517A">
              <w:rPr>
                <w:color w:val="000000"/>
              </w:rPr>
              <w:t xml:space="preserve">                "img_v": "http://1img.mgtv.com/preview/internettv/sp_images/ott/2016/zongyi/292390/20160426165715366-new.jpg",</w:t>
            </w:r>
          </w:p>
          <w:p w14:paraId="1E5D1B23" w14:textId="77777777" w:rsidR="00CB517A" w:rsidRPr="00CB517A" w:rsidRDefault="00CB517A" w:rsidP="00CB517A">
            <w:pPr>
              <w:ind w:leftChars="50" w:left="105"/>
              <w:rPr>
                <w:color w:val="000000"/>
              </w:rPr>
            </w:pPr>
            <w:r w:rsidRPr="00CB517A">
              <w:rPr>
                <w:color w:val="000000"/>
              </w:rPr>
              <w:t xml:space="preserve">                "img_h": "http://2img.mgtv.com/preview/internettv/sp_images/ott/2016/zongyi/292390/20160426165719700-new.jpg",</w:t>
            </w:r>
          </w:p>
          <w:p w14:paraId="74E6E11B" w14:textId="77777777" w:rsidR="00CB517A" w:rsidRPr="00CB517A" w:rsidRDefault="00CB517A" w:rsidP="00CB517A">
            <w:pPr>
              <w:ind w:leftChars="50" w:left="105"/>
              <w:rPr>
                <w:color w:val="000000"/>
              </w:rPr>
            </w:pPr>
            <w:r w:rsidRPr="00CB517A">
              <w:rPr>
                <w:color w:val="000000"/>
              </w:rPr>
              <w:t xml:space="preserve">                "img_small": "http://4img.mgtv.com/preview/internettv/sp_images/ott/2016/zongyi/292390/20160426165725712-new.jpg",</w:t>
            </w:r>
          </w:p>
          <w:p w14:paraId="5856CF61" w14:textId="77777777" w:rsidR="00CB517A" w:rsidRPr="00CB517A" w:rsidRDefault="00CB517A" w:rsidP="00CB517A">
            <w:pPr>
              <w:ind w:leftChars="50" w:left="105"/>
              <w:rPr>
                <w:color w:val="000000"/>
              </w:rPr>
            </w:pPr>
            <w:r w:rsidRPr="00CB517A">
              <w:rPr>
                <w:color w:val="000000"/>
              </w:rPr>
              <w:t xml:space="preserve">                "ui_style": "3",</w:t>
            </w:r>
          </w:p>
          <w:p w14:paraId="155E9EC6" w14:textId="77777777" w:rsidR="00CB517A" w:rsidRPr="00CB517A" w:rsidRDefault="00CB517A" w:rsidP="00CB517A">
            <w:pPr>
              <w:ind w:leftChars="50" w:left="105"/>
              <w:rPr>
                <w:color w:val="000000"/>
              </w:rPr>
            </w:pPr>
            <w:r w:rsidRPr="00CB517A">
              <w:rPr>
                <w:color w:val="000000"/>
              </w:rPr>
              <w:t xml:space="preserve">                "point": "0",</w:t>
            </w:r>
          </w:p>
          <w:p w14:paraId="69FDBFEF" w14:textId="77777777" w:rsidR="00CB517A" w:rsidRPr="00CB517A" w:rsidRDefault="00CB517A" w:rsidP="00CB517A">
            <w:pPr>
              <w:ind w:leftChars="50" w:left="105"/>
              <w:rPr>
                <w:color w:val="000000"/>
              </w:rPr>
            </w:pPr>
            <w:r w:rsidRPr="00CB517A">
              <w:rPr>
                <w:color w:val="000000"/>
              </w:rPr>
              <w:t xml:space="preserve">                "user_score": 8.8,</w:t>
            </w:r>
          </w:p>
          <w:p w14:paraId="46B921E5" w14:textId="77777777" w:rsidR="00CB517A" w:rsidRPr="00CB517A" w:rsidRDefault="00CB517A" w:rsidP="00CB517A">
            <w:pPr>
              <w:ind w:leftChars="50" w:left="105"/>
              <w:rPr>
                <w:color w:val="000000"/>
              </w:rPr>
            </w:pPr>
            <w:r w:rsidRPr="00CB517A">
              <w:rPr>
                <w:color w:val="000000"/>
              </w:rPr>
              <w:t xml:space="preserve">                "new_index": "0",</w:t>
            </w:r>
          </w:p>
          <w:p w14:paraId="47562183" w14:textId="77777777" w:rsidR="00CB517A" w:rsidRPr="00CB517A" w:rsidRDefault="00CB517A" w:rsidP="00CB517A">
            <w:pPr>
              <w:ind w:leftChars="50" w:left="105"/>
              <w:rPr>
                <w:color w:val="000000"/>
              </w:rPr>
            </w:pPr>
            <w:r w:rsidRPr="00CB517A">
              <w:rPr>
                <w:color w:val="000000"/>
              </w:rPr>
              <w:t xml:space="preserve">                "all_index": "16",</w:t>
            </w:r>
          </w:p>
          <w:p w14:paraId="4E5077D4" w14:textId="77777777" w:rsidR="00CB517A" w:rsidRPr="00CB517A" w:rsidRDefault="00CB517A" w:rsidP="00CB517A">
            <w:pPr>
              <w:ind w:leftChars="50" w:left="105"/>
              <w:rPr>
                <w:color w:val="000000"/>
              </w:rPr>
            </w:pPr>
            <w:r w:rsidRPr="00CB517A">
              <w:rPr>
                <w:color w:val="000000"/>
              </w:rPr>
              <w:t xml:space="preserve">                "view_type": "2",</w:t>
            </w:r>
          </w:p>
          <w:p w14:paraId="0011E6AC" w14:textId="77777777" w:rsidR="00CB517A" w:rsidRPr="00CB517A" w:rsidRDefault="00CB517A" w:rsidP="00CB517A">
            <w:pPr>
              <w:ind w:leftChars="50" w:left="105"/>
              <w:rPr>
                <w:color w:val="000000"/>
              </w:rPr>
            </w:pPr>
            <w:r w:rsidRPr="00CB517A">
              <w:rPr>
                <w:color w:val="000000"/>
              </w:rPr>
              <w:t xml:space="preserve">                "asset_import_id": "292390",</w:t>
            </w:r>
          </w:p>
          <w:p w14:paraId="49CB021E" w14:textId="77777777" w:rsidR="00CB517A" w:rsidRPr="00CB517A" w:rsidRDefault="00CB517A" w:rsidP="00CB517A">
            <w:pPr>
              <w:ind w:leftChars="50" w:left="105"/>
              <w:rPr>
                <w:color w:val="000000"/>
              </w:rPr>
            </w:pPr>
            <w:r w:rsidRPr="00CB517A">
              <w:rPr>
                <w:color w:val="000000"/>
              </w:rPr>
              <w:t xml:space="preserve">                "series_id": "52404"</w:t>
            </w:r>
          </w:p>
          <w:p w14:paraId="0C1D0422" w14:textId="77777777" w:rsidR="00CB517A" w:rsidRPr="00CB517A" w:rsidRDefault="00CB517A" w:rsidP="00CB517A">
            <w:pPr>
              <w:ind w:leftChars="50" w:left="105"/>
              <w:rPr>
                <w:color w:val="000000"/>
              </w:rPr>
            </w:pPr>
            <w:r w:rsidRPr="00CB517A">
              <w:rPr>
                <w:color w:val="000000"/>
              </w:rPr>
              <w:t xml:space="preserve">            }</w:t>
            </w:r>
          </w:p>
          <w:p w14:paraId="50343530" w14:textId="77777777" w:rsidR="00CB517A" w:rsidRPr="00CB517A" w:rsidRDefault="00CB517A" w:rsidP="00CB517A">
            <w:pPr>
              <w:ind w:leftChars="50" w:left="105"/>
              <w:rPr>
                <w:color w:val="000000"/>
              </w:rPr>
            </w:pPr>
            <w:r w:rsidRPr="00CB517A">
              <w:rPr>
                <w:color w:val="000000"/>
              </w:rPr>
              <w:t xml:space="preserve">        ]</w:t>
            </w:r>
          </w:p>
          <w:p w14:paraId="7DE94C0C" w14:textId="77777777" w:rsidR="00CB517A" w:rsidRPr="00CB517A" w:rsidRDefault="00CB517A" w:rsidP="00CB517A">
            <w:pPr>
              <w:ind w:leftChars="50" w:left="105"/>
              <w:rPr>
                <w:color w:val="000000"/>
              </w:rPr>
            </w:pPr>
            <w:r w:rsidRPr="00CB517A">
              <w:rPr>
                <w:color w:val="000000"/>
              </w:rPr>
              <w:t xml:space="preserve">    }</w:t>
            </w:r>
          </w:p>
          <w:p w14:paraId="7A1771D9" w14:textId="77777777" w:rsidR="00B61FF2" w:rsidRDefault="00CB517A" w:rsidP="00CB517A">
            <w:pPr>
              <w:ind w:leftChars="50" w:left="105"/>
              <w:rPr>
                <w:color w:val="000000"/>
              </w:rPr>
            </w:pPr>
            <w:r w:rsidRPr="00CB517A">
              <w:rPr>
                <w:color w:val="000000"/>
              </w:rPr>
              <w:t>}</w:t>
            </w:r>
          </w:p>
        </w:tc>
      </w:tr>
    </w:tbl>
    <w:p w14:paraId="37F62053" w14:textId="77777777" w:rsidR="00FF324E" w:rsidRDefault="00FB2975" w:rsidP="006A090C">
      <w:pPr>
        <w:pStyle w:val="2"/>
      </w:pPr>
      <w:r>
        <w:rPr>
          <w:rFonts w:hint="eastAsia"/>
        </w:rPr>
        <w:t>2.22</w:t>
      </w:r>
      <w:r w:rsidR="00FF324E" w:rsidRPr="006A090C">
        <w:rPr>
          <w:rFonts w:hint="eastAsia"/>
        </w:rPr>
        <w:t>直播轮播新接口</w:t>
      </w:r>
    </w:p>
    <w:p w14:paraId="7842E964" w14:textId="77777777" w:rsidR="0046378F" w:rsidRPr="0046378F" w:rsidRDefault="0046378F" w:rsidP="0046378F">
      <w:r>
        <w:rPr>
          <w:rFonts w:hint="eastAsia"/>
        </w:rPr>
        <w:t>己移入新的独立文档</w:t>
      </w:r>
    </w:p>
    <w:p w14:paraId="3A0087FB" w14:textId="77777777" w:rsidR="00823111" w:rsidRDefault="00823111" w:rsidP="00823111">
      <w:pPr>
        <w:pStyle w:val="2"/>
        <w:numPr>
          <w:ilvl w:val="1"/>
          <w:numId w:val="0"/>
        </w:numPr>
        <w:ind w:left="420" w:hanging="420"/>
      </w:pPr>
      <w:r>
        <w:rPr>
          <w:rFonts w:hint="eastAsia"/>
        </w:rPr>
        <w:t>2.23</w:t>
      </w:r>
      <w:r>
        <w:rPr>
          <w:rFonts w:hint="eastAsia"/>
        </w:rPr>
        <w:t>获取分集打点信息</w:t>
      </w:r>
      <w:r>
        <w:t xml:space="preserve"> </w:t>
      </w:r>
    </w:p>
    <w:p w14:paraId="416D7C54" w14:textId="77777777" w:rsidR="00823111" w:rsidRDefault="00823111" w:rsidP="00823111">
      <w:r>
        <w:rPr>
          <w:rFonts w:hint="eastAsia"/>
        </w:rPr>
        <w:t>接口地址：</w:t>
      </w:r>
      <w:r w:rsidRPr="00605831">
        <w:rPr>
          <w:szCs w:val="21"/>
        </w:rPr>
        <w:t xml:space="preserve"> </w:t>
      </w:r>
      <w:r w:rsidRPr="00605831">
        <w:rPr>
          <w:rFonts w:hint="eastAsia"/>
          <w:szCs w:val="21"/>
        </w:rPr>
        <w:t>epg/</w:t>
      </w:r>
      <w:r>
        <w:rPr>
          <w:rFonts w:hint="eastAsia"/>
          <w:szCs w:val="21"/>
        </w:rPr>
        <w:t>get</w:t>
      </w:r>
      <w:r w:rsidR="0091160F">
        <w:rPr>
          <w:rFonts w:hint="eastAsia"/>
          <w:szCs w:val="21"/>
        </w:rPr>
        <w:t>PartSeekPoints</w:t>
      </w:r>
    </w:p>
    <w:p w14:paraId="20477BAF" w14:textId="77777777" w:rsidR="00823111" w:rsidRDefault="00823111" w:rsidP="00823111">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823111" w14:paraId="541E8F3E" w14:textId="77777777" w:rsidTr="00DF1BAF">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160A1E4" w14:textId="77777777" w:rsidR="00823111" w:rsidRDefault="00823111" w:rsidP="00DF1BAF">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32FA64F" w14:textId="77777777" w:rsidR="00823111" w:rsidRDefault="00823111" w:rsidP="00DF1BAF">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760BEF8D" w14:textId="77777777" w:rsidR="00823111" w:rsidRDefault="00823111" w:rsidP="00DF1BAF">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2F1DFAC" w14:textId="77777777" w:rsidR="00823111" w:rsidRDefault="00823111" w:rsidP="00DF1BAF">
            <w:r>
              <w:rPr>
                <w:rFonts w:hint="eastAsia"/>
              </w:rPr>
              <w:t>是否必传</w:t>
            </w:r>
          </w:p>
        </w:tc>
      </w:tr>
      <w:tr w:rsidR="00823111" w:rsidRPr="00B160F8" w14:paraId="080611FF" w14:textId="77777777" w:rsidTr="00DF1BAF">
        <w:tc>
          <w:tcPr>
            <w:tcW w:w="937" w:type="pct"/>
            <w:tcBorders>
              <w:top w:val="single" w:sz="0" w:space="0" w:color="000000"/>
              <w:left w:val="single" w:sz="0" w:space="0" w:color="000000"/>
              <w:bottom w:val="single" w:sz="0" w:space="0" w:color="000000"/>
              <w:right w:val="single" w:sz="0" w:space="0" w:color="000000"/>
            </w:tcBorders>
          </w:tcPr>
          <w:p w14:paraId="336A1B7C" w14:textId="77777777" w:rsidR="00823111" w:rsidRDefault="00823111" w:rsidP="00DF1BAF">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8AD3559"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7E44DE0" w14:textId="77777777" w:rsidR="00823111" w:rsidRDefault="00823111" w:rsidP="00DF1BA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0C8C9392" w14:textId="77777777" w:rsidR="00823111" w:rsidRPr="00B160F8" w:rsidRDefault="00823111" w:rsidP="00DF1BAF">
            <w:pPr>
              <w:jc w:val="left"/>
            </w:pPr>
            <w:r>
              <w:rPr>
                <w:rFonts w:hint="eastAsia"/>
              </w:rPr>
              <w:t>Y</w:t>
            </w:r>
          </w:p>
        </w:tc>
      </w:tr>
      <w:tr w:rsidR="00823111" w:rsidRPr="002C58EB" w14:paraId="6D6FA706" w14:textId="77777777" w:rsidTr="00DF1BAF">
        <w:tc>
          <w:tcPr>
            <w:tcW w:w="937" w:type="pct"/>
            <w:tcBorders>
              <w:top w:val="single" w:sz="0" w:space="0" w:color="000000"/>
              <w:left w:val="single" w:sz="0" w:space="0" w:color="000000"/>
              <w:bottom w:val="single" w:sz="0" w:space="0" w:color="000000"/>
              <w:right w:val="single" w:sz="0" w:space="0" w:color="000000"/>
            </w:tcBorders>
          </w:tcPr>
          <w:p w14:paraId="6BED21D3" w14:textId="77777777" w:rsidR="00823111" w:rsidRPr="00292CEE" w:rsidRDefault="00823111" w:rsidP="00DF1BAF">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033792B8"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6044216" w14:textId="77777777" w:rsidR="00823111" w:rsidRPr="008775C6" w:rsidRDefault="00823111" w:rsidP="00DF1BA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6C680408" w14:textId="77777777" w:rsidR="00823111" w:rsidRDefault="00823111" w:rsidP="00DF1BAF">
            <w:pPr>
              <w:jc w:val="left"/>
            </w:pPr>
            <w:r>
              <w:rPr>
                <w:rFonts w:hint="eastAsia"/>
              </w:rPr>
              <w:t>N</w:t>
            </w:r>
          </w:p>
        </w:tc>
      </w:tr>
      <w:tr w:rsidR="00823111" w:rsidRPr="002C58EB" w14:paraId="786F7FFD" w14:textId="77777777" w:rsidTr="00DF1BAF">
        <w:tc>
          <w:tcPr>
            <w:tcW w:w="937" w:type="pct"/>
            <w:tcBorders>
              <w:top w:val="single" w:sz="0" w:space="0" w:color="000000"/>
              <w:left w:val="single" w:sz="0" w:space="0" w:color="000000"/>
              <w:bottom w:val="single" w:sz="0" w:space="0" w:color="000000"/>
              <w:right w:val="single" w:sz="0" w:space="0" w:color="000000"/>
            </w:tcBorders>
          </w:tcPr>
          <w:p w14:paraId="6F67731C" w14:textId="77777777" w:rsidR="00823111" w:rsidRDefault="00823111" w:rsidP="00DF1BAF">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6EB7E298"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F7CD0F0" w14:textId="77777777" w:rsidR="00823111" w:rsidRDefault="00823111" w:rsidP="00DF1BA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2685A70" w14:textId="77777777" w:rsidR="00823111" w:rsidRDefault="00823111" w:rsidP="00DF1BA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48622698" w14:textId="77777777" w:rsidR="00823111" w:rsidRPr="002C58EB" w:rsidRDefault="00823111" w:rsidP="00DF1BAF">
            <w:pPr>
              <w:jc w:val="left"/>
            </w:pPr>
            <w:r>
              <w:rPr>
                <w:rFonts w:hint="eastAsia"/>
              </w:rPr>
              <w:t>Y</w:t>
            </w:r>
          </w:p>
        </w:tc>
      </w:tr>
      <w:tr w:rsidR="00823111" w:rsidRPr="008775C6" w14:paraId="480DB39E" w14:textId="77777777" w:rsidTr="00DF1BAF">
        <w:tc>
          <w:tcPr>
            <w:tcW w:w="937" w:type="pct"/>
            <w:tcBorders>
              <w:top w:val="single" w:sz="0" w:space="0" w:color="000000"/>
              <w:left w:val="single" w:sz="0" w:space="0" w:color="000000"/>
              <w:bottom w:val="single" w:sz="0" w:space="0" w:color="000000"/>
              <w:right w:val="single" w:sz="0" w:space="0" w:color="000000"/>
            </w:tcBorders>
          </w:tcPr>
          <w:p w14:paraId="688E06E4" w14:textId="77777777" w:rsidR="00823111" w:rsidRDefault="00823111" w:rsidP="00DF1BAF">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2BAB4DF1"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5D9ECB7" w14:textId="77777777" w:rsidR="00823111" w:rsidRDefault="00823111" w:rsidP="00DF1BA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745B2456" w14:textId="77777777" w:rsidR="00823111" w:rsidRDefault="00823111" w:rsidP="00DF1BA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78DDABF" w14:textId="77777777" w:rsidR="00823111" w:rsidRPr="008775C6" w:rsidRDefault="00823111" w:rsidP="00DF1BAF">
            <w:pPr>
              <w:jc w:val="left"/>
            </w:pPr>
            <w:r>
              <w:rPr>
                <w:rFonts w:hint="eastAsia"/>
              </w:rPr>
              <w:t>Y</w:t>
            </w:r>
          </w:p>
        </w:tc>
      </w:tr>
      <w:tr w:rsidR="00823111" w14:paraId="63EB5738" w14:textId="77777777" w:rsidTr="00DF1BAF">
        <w:tc>
          <w:tcPr>
            <w:tcW w:w="937" w:type="pct"/>
            <w:tcBorders>
              <w:top w:val="single" w:sz="0" w:space="0" w:color="000000"/>
              <w:left w:val="single" w:sz="0" w:space="0" w:color="000000"/>
              <w:bottom w:val="single" w:sz="0" w:space="0" w:color="000000"/>
              <w:right w:val="single" w:sz="0" w:space="0" w:color="000000"/>
            </w:tcBorders>
          </w:tcPr>
          <w:p w14:paraId="50B09342" w14:textId="77777777" w:rsidR="00823111" w:rsidRPr="00292CEE" w:rsidRDefault="00823111" w:rsidP="00DF1BAF">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210E232B"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667FA72" w14:textId="77777777" w:rsidR="00823111" w:rsidRPr="008775C6" w:rsidRDefault="00823111" w:rsidP="00DF1BA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DFFA860" w14:textId="77777777" w:rsidR="00823111" w:rsidRDefault="00823111" w:rsidP="00DF1BAF">
            <w:pPr>
              <w:jc w:val="left"/>
            </w:pPr>
            <w:r>
              <w:rPr>
                <w:rFonts w:hint="eastAsia"/>
              </w:rPr>
              <w:t>Y</w:t>
            </w:r>
          </w:p>
        </w:tc>
      </w:tr>
      <w:tr w:rsidR="00823111" w14:paraId="2AAD8477" w14:textId="77777777" w:rsidTr="00DF1BAF">
        <w:tc>
          <w:tcPr>
            <w:tcW w:w="937" w:type="pct"/>
            <w:tcBorders>
              <w:top w:val="single" w:sz="0" w:space="0" w:color="000000"/>
              <w:left w:val="single" w:sz="0" w:space="0" w:color="000000"/>
              <w:bottom w:val="single" w:sz="0" w:space="0" w:color="000000"/>
              <w:right w:val="single" w:sz="0" w:space="0" w:color="000000"/>
            </w:tcBorders>
          </w:tcPr>
          <w:p w14:paraId="567DF235" w14:textId="77777777" w:rsidR="00823111" w:rsidRPr="007B0EC0" w:rsidRDefault="00823111" w:rsidP="00DF1BAF">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38C1C68D"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CEAED41" w14:textId="77777777" w:rsidR="00823111" w:rsidRDefault="00823111" w:rsidP="00DF1BAF">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5B9CD53E" w14:textId="77777777" w:rsidR="00823111" w:rsidRDefault="00823111" w:rsidP="00DF1BAF">
            <w:pPr>
              <w:jc w:val="left"/>
            </w:pPr>
            <w:r>
              <w:rPr>
                <w:rFonts w:hint="eastAsia"/>
              </w:rPr>
              <w:t>Y</w:t>
            </w:r>
          </w:p>
        </w:tc>
      </w:tr>
      <w:tr w:rsidR="00823111" w14:paraId="2B5B953A" w14:textId="77777777" w:rsidTr="00DF1BAF">
        <w:tc>
          <w:tcPr>
            <w:tcW w:w="937" w:type="pct"/>
            <w:tcBorders>
              <w:top w:val="single" w:sz="0" w:space="0" w:color="000000"/>
              <w:left w:val="single" w:sz="0" w:space="0" w:color="000000"/>
              <w:bottom w:val="single" w:sz="0" w:space="0" w:color="000000"/>
              <w:right w:val="single" w:sz="0" w:space="0" w:color="000000"/>
            </w:tcBorders>
          </w:tcPr>
          <w:p w14:paraId="5DBF9402" w14:textId="77777777" w:rsidR="00823111" w:rsidRPr="007B0EC0" w:rsidRDefault="00823111" w:rsidP="00DF1BAF">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199DF535" w14:textId="77777777" w:rsidR="00823111" w:rsidRDefault="0082311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BD4BBFB" w14:textId="77777777" w:rsidR="00823111" w:rsidRDefault="00823111" w:rsidP="00DF1BAF">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0B3C8233" w14:textId="77777777" w:rsidR="00823111" w:rsidRDefault="00823111" w:rsidP="00DF1BAF">
            <w:pPr>
              <w:jc w:val="left"/>
            </w:pPr>
            <w:r>
              <w:rPr>
                <w:rFonts w:hint="eastAsia"/>
              </w:rPr>
              <w:t>Y</w:t>
            </w:r>
          </w:p>
        </w:tc>
      </w:tr>
      <w:tr w:rsidR="00C02578" w14:paraId="6738F8C7" w14:textId="77777777" w:rsidTr="00DF1BAF">
        <w:tc>
          <w:tcPr>
            <w:tcW w:w="937" w:type="pct"/>
            <w:tcBorders>
              <w:top w:val="single" w:sz="0" w:space="0" w:color="000000"/>
              <w:left w:val="single" w:sz="0" w:space="0" w:color="000000"/>
              <w:bottom w:val="single" w:sz="0" w:space="0" w:color="000000"/>
              <w:right w:val="single" w:sz="0" w:space="0" w:color="000000"/>
            </w:tcBorders>
          </w:tcPr>
          <w:p w14:paraId="73789C79" w14:textId="77777777" w:rsidR="00C02578" w:rsidRPr="007B0EC0" w:rsidRDefault="00C02578" w:rsidP="00DF1BAF">
            <w:pPr>
              <w:jc w:val="left"/>
            </w:pPr>
            <w:r>
              <w:rPr>
                <w:rFonts w:hint="eastAsia"/>
              </w:rPr>
              <w:t>part_id</w:t>
            </w:r>
          </w:p>
        </w:tc>
        <w:tc>
          <w:tcPr>
            <w:tcW w:w="564" w:type="pct"/>
            <w:tcBorders>
              <w:top w:val="single" w:sz="0" w:space="0" w:color="000000"/>
              <w:left w:val="single" w:sz="0" w:space="0" w:color="000000"/>
              <w:bottom w:val="single" w:sz="0" w:space="0" w:color="000000"/>
              <w:right w:val="single" w:sz="0" w:space="0" w:color="000000"/>
            </w:tcBorders>
          </w:tcPr>
          <w:p w14:paraId="7517B5F4" w14:textId="77777777" w:rsidR="00C02578" w:rsidRDefault="00C02578"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9AC5657" w14:textId="77777777" w:rsidR="00C02578" w:rsidRDefault="00C02578" w:rsidP="00DF1BAF">
            <w:pPr>
              <w:jc w:val="left"/>
            </w:pPr>
            <w:r>
              <w:rPr>
                <w:rFonts w:hint="eastAsia"/>
              </w:rPr>
              <w:t>芒果分集注入</w:t>
            </w:r>
            <w:r>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53791575" w14:textId="77777777" w:rsidR="00C02578" w:rsidRDefault="0060277E" w:rsidP="00DF1BAF">
            <w:pPr>
              <w:jc w:val="left"/>
            </w:pPr>
            <w:r>
              <w:rPr>
                <w:rFonts w:hint="eastAsia"/>
              </w:rPr>
              <w:t>Y</w:t>
            </w:r>
          </w:p>
        </w:tc>
      </w:tr>
    </w:tbl>
    <w:p w14:paraId="0FACCAE1" w14:textId="77777777" w:rsidR="00823111" w:rsidRDefault="00823111" w:rsidP="00823111">
      <w:pPr>
        <w:rPr>
          <w:szCs w:val="21"/>
        </w:rPr>
      </w:pPr>
    </w:p>
    <w:p w14:paraId="72EFD262" w14:textId="77777777" w:rsidR="00823111" w:rsidRDefault="00823111" w:rsidP="00823111">
      <w:r>
        <w:rPr>
          <w:rFonts w:hint="eastAsia"/>
        </w:rPr>
        <w:t>缓存参数：</w:t>
      </w:r>
      <w:r>
        <w:rPr>
          <w:rFonts w:hint="eastAsia"/>
        </w:rPr>
        <w:t xml:space="preserve"> </w:t>
      </w:r>
    </w:p>
    <w:p w14:paraId="7566DFBA" w14:textId="77777777" w:rsidR="00823111" w:rsidRDefault="00823111" w:rsidP="00823111">
      <w:r w:rsidRPr="001A7F93">
        <w:t>buss_id</w:t>
      </w:r>
    </w:p>
    <w:p w14:paraId="06A1D298" w14:textId="77777777" w:rsidR="00823111" w:rsidRDefault="00A3743B" w:rsidP="00823111">
      <w:r>
        <w:rPr>
          <w:rFonts w:hint="eastAsia"/>
        </w:rPr>
        <w:t>part_id</w:t>
      </w:r>
    </w:p>
    <w:p w14:paraId="0918B39D" w14:textId="77777777" w:rsidR="00A3743B" w:rsidRDefault="00A3743B" w:rsidP="00823111">
      <w:pPr>
        <w:rPr>
          <w:szCs w:val="21"/>
        </w:rPr>
      </w:pPr>
    </w:p>
    <w:p w14:paraId="13AF4FD3" w14:textId="77777777" w:rsidR="00823111" w:rsidRDefault="00823111" w:rsidP="00823111">
      <w:pPr>
        <w:rPr>
          <w:szCs w:val="21"/>
        </w:rPr>
      </w:pPr>
      <w:r>
        <w:rPr>
          <w:rFonts w:hint="eastAsia"/>
          <w:szCs w:val="21"/>
        </w:rPr>
        <w:t>数据集成：</w:t>
      </w:r>
    </w:p>
    <w:p w14:paraId="4796178F" w14:textId="77777777" w:rsidR="00823111" w:rsidRDefault="00C47EC2" w:rsidP="00823111">
      <w:pPr>
        <w:rPr>
          <w:szCs w:val="21"/>
        </w:rPr>
      </w:pPr>
      <w:r>
        <w:rPr>
          <w:rFonts w:hint="eastAsia"/>
          <w:szCs w:val="21"/>
        </w:rPr>
        <w:t>数据库：</w:t>
      </w:r>
      <w:r>
        <w:rPr>
          <w:rFonts w:hint="eastAsia"/>
          <w:szCs w:val="21"/>
        </w:rPr>
        <w:t>ott_cms</w:t>
      </w:r>
    </w:p>
    <w:p w14:paraId="6412B4D8" w14:textId="77777777" w:rsidR="00C47EC2" w:rsidRDefault="00C47EC2" w:rsidP="00823111">
      <w:pPr>
        <w:rPr>
          <w:szCs w:val="21"/>
        </w:rPr>
      </w:pPr>
      <w:r>
        <w:rPr>
          <w:rFonts w:hint="eastAsia"/>
          <w:szCs w:val="21"/>
        </w:rPr>
        <w:t>查询的</w:t>
      </w:r>
      <w:r>
        <w:rPr>
          <w:rFonts w:hint="eastAsia"/>
          <w:szCs w:val="21"/>
        </w:rPr>
        <w:t>Sql</w:t>
      </w:r>
      <w:r>
        <w:rPr>
          <w:rFonts w:hint="eastAsia"/>
          <w:szCs w:val="21"/>
        </w:rPr>
        <w:t>：</w:t>
      </w:r>
    </w:p>
    <w:p w14:paraId="3CB0B1E3" w14:textId="77777777" w:rsidR="00C47EC2" w:rsidRPr="00C47EC2" w:rsidRDefault="00C47EC2" w:rsidP="00C47EC2">
      <w:pPr>
        <w:rPr>
          <w:szCs w:val="21"/>
        </w:rPr>
      </w:pPr>
      <w:r w:rsidRPr="00C47EC2">
        <w:rPr>
          <w:szCs w:val="21"/>
        </w:rPr>
        <w:t xml:space="preserve">SELECT </w:t>
      </w:r>
    </w:p>
    <w:p w14:paraId="61A52F20" w14:textId="77777777" w:rsidR="00C47EC2" w:rsidRPr="00C47EC2" w:rsidRDefault="00C47EC2" w:rsidP="00C47EC2">
      <w:pPr>
        <w:rPr>
          <w:szCs w:val="21"/>
        </w:rPr>
      </w:pPr>
      <w:r w:rsidRPr="00C47EC2">
        <w:rPr>
          <w:rFonts w:hint="eastAsia"/>
          <w:szCs w:val="21"/>
        </w:rPr>
        <w:t xml:space="preserve">    pointId, #</w:t>
      </w:r>
      <w:r w:rsidRPr="00C47EC2">
        <w:rPr>
          <w:rFonts w:hint="eastAsia"/>
          <w:szCs w:val="21"/>
        </w:rPr>
        <w:t>打点</w:t>
      </w:r>
      <w:r w:rsidRPr="00C47EC2">
        <w:rPr>
          <w:rFonts w:hint="eastAsia"/>
          <w:szCs w:val="21"/>
        </w:rPr>
        <w:t>ID</w:t>
      </w:r>
    </w:p>
    <w:p w14:paraId="190DBA6A" w14:textId="77777777" w:rsidR="00C47EC2" w:rsidRPr="00C47EC2" w:rsidRDefault="00C47EC2" w:rsidP="00C47EC2">
      <w:pPr>
        <w:rPr>
          <w:szCs w:val="21"/>
        </w:rPr>
      </w:pPr>
      <w:r w:rsidRPr="00C47EC2">
        <w:rPr>
          <w:rFonts w:hint="eastAsia"/>
          <w:szCs w:val="21"/>
        </w:rPr>
        <w:t xml:space="preserve">    partId, #</w:t>
      </w:r>
      <w:r w:rsidRPr="00C47EC2">
        <w:rPr>
          <w:rFonts w:hint="eastAsia"/>
          <w:szCs w:val="21"/>
        </w:rPr>
        <w:t>分集</w:t>
      </w:r>
      <w:r w:rsidRPr="00C47EC2">
        <w:rPr>
          <w:rFonts w:hint="eastAsia"/>
          <w:szCs w:val="21"/>
        </w:rPr>
        <w:t>ID</w:t>
      </w:r>
    </w:p>
    <w:p w14:paraId="3EB53B8A" w14:textId="77777777" w:rsidR="00C47EC2" w:rsidRPr="00C47EC2" w:rsidRDefault="00C47EC2" w:rsidP="00C47EC2">
      <w:pPr>
        <w:rPr>
          <w:szCs w:val="21"/>
        </w:rPr>
      </w:pPr>
      <w:r w:rsidRPr="00C47EC2">
        <w:rPr>
          <w:rFonts w:hint="eastAsia"/>
          <w:szCs w:val="21"/>
        </w:rPr>
        <w:t xml:space="preserve">    begin,  #</w:t>
      </w:r>
      <w:r w:rsidRPr="00C47EC2">
        <w:rPr>
          <w:rFonts w:hint="eastAsia"/>
          <w:szCs w:val="21"/>
        </w:rPr>
        <w:t>开始时间（秒）</w:t>
      </w:r>
    </w:p>
    <w:p w14:paraId="49B9FE77" w14:textId="77777777" w:rsidR="00C47EC2" w:rsidRPr="00C47EC2" w:rsidRDefault="00C47EC2" w:rsidP="00C47EC2">
      <w:pPr>
        <w:rPr>
          <w:szCs w:val="21"/>
        </w:rPr>
      </w:pPr>
      <w:r w:rsidRPr="00C47EC2">
        <w:rPr>
          <w:rFonts w:hint="eastAsia"/>
          <w:szCs w:val="21"/>
        </w:rPr>
        <w:t xml:space="preserve">    end,  #</w:t>
      </w:r>
      <w:r w:rsidRPr="00C47EC2">
        <w:rPr>
          <w:rFonts w:hint="eastAsia"/>
          <w:szCs w:val="21"/>
        </w:rPr>
        <w:t>结束时间（秒）</w:t>
      </w:r>
    </w:p>
    <w:p w14:paraId="7F63F331" w14:textId="77777777" w:rsidR="00C47EC2" w:rsidRPr="00C47EC2" w:rsidRDefault="00C47EC2" w:rsidP="00C47EC2">
      <w:pPr>
        <w:rPr>
          <w:szCs w:val="21"/>
        </w:rPr>
      </w:pPr>
      <w:r w:rsidRPr="00C47EC2">
        <w:rPr>
          <w:rFonts w:hint="eastAsia"/>
          <w:szCs w:val="21"/>
        </w:rPr>
        <w:t xml:space="preserve">    type, #</w:t>
      </w:r>
      <w:r w:rsidRPr="00C47EC2">
        <w:rPr>
          <w:rFonts w:hint="eastAsia"/>
          <w:szCs w:val="21"/>
        </w:rPr>
        <w:t>打点类型：</w:t>
      </w:r>
      <w:r w:rsidRPr="00C47EC2">
        <w:rPr>
          <w:rFonts w:hint="eastAsia"/>
          <w:szCs w:val="21"/>
        </w:rPr>
        <w:t>0-</w:t>
      </w:r>
      <w:r w:rsidRPr="00C47EC2">
        <w:rPr>
          <w:rFonts w:hint="eastAsia"/>
          <w:szCs w:val="21"/>
        </w:rPr>
        <w:t>片中，</w:t>
      </w:r>
      <w:r w:rsidRPr="00C47EC2">
        <w:rPr>
          <w:rFonts w:hint="eastAsia"/>
          <w:szCs w:val="21"/>
        </w:rPr>
        <w:t>1-</w:t>
      </w:r>
      <w:r w:rsidRPr="00C47EC2">
        <w:rPr>
          <w:rFonts w:hint="eastAsia"/>
          <w:szCs w:val="21"/>
        </w:rPr>
        <w:t>片头，</w:t>
      </w:r>
      <w:r w:rsidRPr="00C47EC2">
        <w:rPr>
          <w:rFonts w:hint="eastAsia"/>
          <w:szCs w:val="21"/>
        </w:rPr>
        <w:t>2-</w:t>
      </w:r>
      <w:r w:rsidRPr="00C47EC2">
        <w:rPr>
          <w:rFonts w:hint="eastAsia"/>
          <w:szCs w:val="21"/>
        </w:rPr>
        <w:t>片尾</w:t>
      </w:r>
    </w:p>
    <w:p w14:paraId="3875A872" w14:textId="77777777" w:rsidR="00C47EC2" w:rsidRPr="00C47EC2" w:rsidRDefault="00C47EC2" w:rsidP="00C47EC2">
      <w:pPr>
        <w:rPr>
          <w:szCs w:val="21"/>
        </w:rPr>
      </w:pPr>
      <w:r w:rsidRPr="00C47EC2">
        <w:rPr>
          <w:rFonts w:hint="eastAsia"/>
          <w:szCs w:val="21"/>
        </w:rPr>
        <w:t xml:space="preserve">    name, #</w:t>
      </w:r>
      <w:r w:rsidRPr="00C47EC2">
        <w:rPr>
          <w:rFonts w:hint="eastAsia"/>
          <w:szCs w:val="21"/>
        </w:rPr>
        <w:t>打点名称</w:t>
      </w:r>
    </w:p>
    <w:p w14:paraId="14CBEAD1" w14:textId="77777777" w:rsidR="00C47EC2" w:rsidRPr="00C47EC2" w:rsidRDefault="00C47EC2" w:rsidP="00C47EC2">
      <w:pPr>
        <w:rPr>
          <w:szCs w:val="21"/>
        </w:rPr>
      </w:pPr>
      <w:r w:rsidRPr="00C47EC2">
        <w:rPr>
          <w:rFonts w:hint="eastAsia"/>
          <w:szCs w:val="21"/>
        </w:rPr>
        <w:t xml:space="preserve">    img  #</w:t>
      </w:r>
      <w:r w:rsidRPr="00C47EC2">
        <w:rPr>
          <w:rFonts w:hint="eastAsia"/>
          <w:szCs w:val="21"/>
        </w:rPr>
        <w:t>打点图片</w:t>
      </w:r>
    </w:p>
    <w:p w14:paraId="6DFC1FC0" w14:textId="77777777" w:rsidR="00C47EC2" w:rsidRPr="00C47EC2" w:rsidRDefault="00C47EC2" w:rsidP="00C47EC2">
      <w:pPr>
        <w:rPr>
          <w:szCs w:val="21"/>
        </w:rPr>
      </w:pPr>
      <w:r w:rsidRPr="00C47EC2">
        <w:rPr>
          <w:szCs w:val="21"/>
        </w:rPr>
        <w:t>FROM</w:t>
      </w:r>
    </w:p>
    <w:p w14:paraId="7C5B020E" w14:textId="77777777" w:rsidR="00C47EC2" w:rsidRPr="00C47EC2" w:rsidRDefault="00C47EC2" w:rsidP="00C47EC2">
      <w:pPr>
        <w:rPr>
          <w:szCs w:val="21"/>
        </w:rPr>
      </w:pPr>
      <w:r w:rsidRPr="00C47EC2">
        <w:rPr>
          <w:szCs w:val="21"/>
        </w:rPr>
        <w:t xml:space="preserve">    cms_vod_part_seekpoint</w:t>
      </w:r>
    </w:p>
    <w:p w14:paraId="4A6AD649" w14:textId="77777777" w:rsidR="00C47EC2" w:rsidRPr="00C47EC2" w:rsidRDefault="00C47EC2" w:rsidP="00C47EC2">
      <w:pPr>
        <w:rPr>
          <w:szCs w:val="21"/>
        </w:rPr>
      </w:pPr>
      <w:r w:rsidRPr="00C47EC2">
        <w:rPr>
          <w:szCs w:val="21"/>
        </w:rPr>
        <w:t>WHERE</w:t>
      </w:r>
    </w:p>
    <w:p w14:paraId="7FAB8A74" w14:textId="77777777" w:rsidR="00C47EC2" w:rsidRPr="00C47EC2" w:rsidRDefault="00C47EC2" w:rsidP="00C47EC2">
      <w:pPr>
        <w:rPr>
          <w:szCs w:val="21"/>
        </w:rPr>
      </w:pPr>
      <w:r w:rsidRPr="00C47EC2">
        <w:rPr>
          <w:szCs w:val="21"/>
        </w:rPr>
        <w:t xml:space="preserve">    partId = 1110373</w:t>
      </w:r>
    </w:p>
    <w:p w14:paraId="72EB7F78" w14:textId="77777777" w:rsidR="00C47EC2" w:rsidRDefault="00C47EC2" w:rsidP="00C47EC2">
      <w:pPr>
        <w:rPr>
          <w:szCs w:val="21"/>
        </w:rPr>
      </w:pPr>
      <w:r w:rsidRPr="00C47EC2">
        <w:rPr>
          <w:szCs w:val="21"/>
        </w:rPr>
        <w:t>ORDER BY begin;</w:t>
      </w:r>
    </w:p>
    <w:p w14:paraId="4F861E32" w14:textId="77777777" w:rsidR="00C47EC2" w:rsidRPr="007F6F89" w:rsidRDefault="00C47EC2" w:rsidP="00823111"/>
    <w:p w14:paraId="67414AE4" w14:textId="77777777" w:rsidR="00823111" w:rsidRDefault="00823111" w:rsidP="0082311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823111" w14:paraId="793B07FA" w14:textId="77777777" w:rsidTr="00DF1BAF">
        <w:tc>
          <w:tcPr>
            <w:tcW w:w="1843" w:type="dxa"/>
            <w:shd w:val="clear" w:color="auto" w:fill="808080"/>
          </w:tcPr>
          <w:p w14:paraId="4EE2E7CA" w14:textId="77777777" w:rsidR="00823111" w:rsidRDefault="00823111" w:rsidP="00DF1BAF">
            <w:r>
              <w:rPr>
                <w:rFonts w:hint="eastAsia"/>
              </w:rPr>
              <w:t>参数名称</w:t>
            </w:r>
          </w:p>
        </w:tc>
        <w:tc>
          <w:tcPr>
            <w:tcW w:w="1417" w:type="dxa"/>
            <w:shd w:val="clear" w:color="auto" w:fill="808080"/>
          </w:tcPr>
          <w:p w14:paraId="71E31DDA" w14:textId="77777777" w:rsidR="00823111" w:rsidRDefault="00823111" w:rsidP="00DF1BAF">
            <w:r>
              <w:rPr>
                <w:rFonts w:hint="eastAsia"/>
              </w:rPr>
              <w:t>位置</w:t>
            </w:r>
          </w:p>
        </w:tc>
        <w:tc>
          <w:tcPr>
            <w:tcW w:w="5103" w:type="dxa"/>
            <w:shd w:val="clear" w:color="auto" w:fill="808080"/>
          </w:tcPr>
          <w:p w14:paraId="30FD1C7F" w14:textId="77777777" w:rsidR="00823111" w:rsidRDefault="00823111" w:rsidP="00DF1BAF">
            <w:r>
              <w:rPr>
                <w:rFonts w:hint="eastAsia"/>
              </w:rPr>
              <w:t>含义</w:t>
            </w:r>
          </w:p>
        </w:tc>
      </w:tr>
      <w:tr w:rsidR="00823111" w14:paraId="57E0F515" w14:textId="77777777" w:rsidTr="00DF1BAF">
        <w:tc>
          <w:tcPr>
            <w:tcW w:w="1843" w:type="dxa"/>
          </w:tcPr>
          <w:p w14:paraId="68AE0BD6" w14:textId="77777777" w:rsidR="00823111" w:rsidRDefault="00823111" w:rsidP="00DF1BAF">
            <w:r>
              <w:rPr>
                <w:rFonts w:hint="eastAsia"/>
              </w:rPr>
              <w:t>CODE</w:t>
            </w:r>
          </w:p>
        </w:tc>
        <w:tc>
          <w:tcPr>
            <w:tcW w:w="1417" w:type="dxa"/>
          </w:tcPr>
          <w:p w14:paraId="7809010E" w14:textId="77777777" w:rsidR="00823111" w:rsidRDefault="00823111" w:rsidP="00DF1BAF">
            <w:r>
              <w:rPr>
                <w:rFonts w:hint="eastAsia"/>
              </w:rPr>
              <w:t>RESPONSE</w:t>
            </w:r>
          </w:p>
        </w:tc>
        <w:tc>
          <w:tcPr>
            <w:tcW w:w="5103" w:type="dxa"/>
          </w:tcPr>
          <w:p w14:paraId="0C7A8102" w14:textId="77777777" w:rsidR="00823111" w:rsidRDefault="00823111" w:rsidP="00DF1BAF">
            <w:pPr>
              <w:autoSpaceDE w:val="0"/>
              <w:autoSpaceDN w:val="0"/>
              <w:adjustRightInd w:val="0"/>
              <w:jc w:val="left"/>
            </w:pPr>
            <w:r>
              <w:rPr>
                <w:rFonts w:hint="eastAsia"/>
              </w:rPr>
              <w:t xml:space="preserve">200 </w:t>
            </w:r>
            <w:r>
              <w:rPr>
                <w:rFonts w:hint="eastAsia"/>
              </w:rPr>
              <w:t>成功</w:t>
            </w:r>
            <w:r>
              <w:rPr>
                <w:rFonts w:hint="eastAsia"/>
              </w:rPr>
              <w:t xml:space="preserve"> </w:t>
            </w:r>
          </w:p>
          <w:p w14:paraId="52B3D436" w14:textId="77777777" w:rsidR="00823111" w:rsidRDefault="00823111" w:rsidP="00DF1BAF">
            <w:r>
              <w:rPr>
                <w:rFonts w:hint="eastAsia"/>
              </w:rPr>
              <w:t>其它</w:t>
            </w:r>
            <w:r>
              <w:rPr>
                <w:rFonts w:hint="eastAsia"/>
              </w:rPr>
              <w:t>,</w:t>
            </w:r>
            <w:r>
              <w:rPr>
                <w:rFonts w:hint="eastAsia"/>
              </w:rPr>
              <w:t>读取失败</w:t>
            </w:r>
          </w:p>
        </w:tc>
      </w:tr>
      <w:tr w:rsidR="00823111" w14:paraId="21BA9160" w14:textId="77777777" w:rsidTr="00DF1BAF">
        <w:tc>
          <w:tcPr>
            <w:tcW w:w="1843" w:type="dxa"/>
          </w:tcPr>
          <w:p w14:paraId="6C26FBD2" w14:textId="77777777" w:rsidR="00823111" w:rsidRDefault="00823111" w:rsidP="00DF1BAF">
            <w:r>
              <w:rPr>
                <w:rFonts w:hint="eastAsia"/>
              </w:rPr>
              <w:t>返回值</w:t>
            </w:r>
          </w:p>
        </w:tc>
        <w:tc>
          <w:tcPr>
            <w:tcW w:w="1417" w:type="dxa"/>
          </w:tcPr>
          <w:p w14:paraId="2E979549" w14:textId="77777777" w:rsidR="00823111" w:rsidRDefault="00823111" w:rsidP="00DF1BAF">
            <w:r>
              <w:rPr>
                <w:rFonts w:hint="eastAsia"/>
              </w:rPr>
              <w:t>BODY</w:t>
            </w:r>
          </w:p>
        </w:tc>
        <w:tc>
          <w:tcPr>
            <w:tcW w:w="5103" w:type="dxa"/>
          </w:tcPr>
          <w:p w14:paraId="0846DDE0" w14:textId="77777777" w:rsidR="00823111" w:rsidRDefault="00823111" w:rsidP="00DF1BAF">
            <w:pPr>
              <w:ind w:leftChars="50" w:left="105"/>
              <w:rPr>
                <w:color w:val="000000"/>
              </w:rPr>
            </w:pPr>
          </w:p>
        </w:tc>
      </w:tr>
      <w:tr w:rsidR="00823111" w14:paraId="0D520833" w14:textId="77777777" w:rsidTr="00DF1BAF">
        <w:tc>
          <w:tcPr>
            <w:tcW w:w="8363" w:type="dxa"/>
            <w:gridSpan w:val="3"/>
          </w:tcPr>
          <w:p w14:paraId="0D67CFCB" w14:textId="77777777" w:rsidR="00CA464B" w:rsidRPr="00CA464B" w:rsidRDefault="00CA464B" w:rsidP="00CA464B">
            <w:pPr>
              <w:ind w:leftChars="50" w:left="105"/>
              <w:rPr>
                <w:color w:val="000000"/>
              </w:rPr>
            </w:pPr>
            <w:r w:rsidRPr="00CA464B">
              <w:rPr>
                <w:color w:val="000000"/>
              </w:rPr>
              <w:t>{</w:t>
            </w:r>
          </w:p>
          <w:p w14:paraId="629B4FE6" w14:textId="77777777" w:rsidR="00CA464B" w:rsidRPr="00CA464B" w:rsidRDefault="00CA464B" w:rsidP="00CA464B">
            <w:pPr>
              <w:ind w:leftChars="50" w:left="105"/>
              <w:rPr>
                <w:color w:val="000000"/>
              </w:rPr>
            </w:pPr>
            <w:r w:rsidRPr="00CA464B">
              <w:rPr>
                <w:color w:val="000000"/>
              </w:rPr>
              <w:t xml:space="preserve">    "errno": "0",</w:t>
            </w:r>
          </w:p>
          <w:p w14:paraId="7B550A62" w14:textId="77777777" w:rsidR="00CA464B" w:rsidRPr="00CA464B" w:rsidRDefault="00CA464B" w:rsidP="00CA464B">
            <w:pPr>
              <w:ind w:leftChars="50" w:left="105"/>
              <w:rPr>
                <w:color w:val="000000"/>
              </w:rPr>
            </w:pPr>
            <w:r w:rsidRPr="00CA464B">
              <w:rPr>
                <w:rFonts w:hint="eastAsia"/>
                <w:color w:val="000000"/>
              </w:rPr>
              <w:t xml:space="preserve">    "msg": "</w:t>
            </w:r>
            <w:r w:rsidRPr="00CA464B">
              <w:rPr>
                <w:rFonts w:hint="eastAsia"/>
                <w:color w:val="000000"/>
              </w:rPr>
              <w:t>成功</w:t>
            </w:r>
            <w:r w:rsidRPr="00CA464B">
              <w:rPr>
                <w:rFonts w:hint="eastAsia"/>
                <w:color w:val="000000"/>
              </w:rPr>
              <w:t>",</w:t>
            </w:r>
          </w:p>
          <w:p w14:paraId="087C5E05" w14:textId="77777777" w:rsidR="00CA464B" w:rsidRPr="00CA464B" w:rsidRDefault="00CA464B" w:rsidP="00CA464B">
            <w:pPr>
              <w:ind w:leftChars="50" w:left="105"/>
              <w:rPr>
                <w:color w:val="000000"/>
              </w:rPr>
            </w:pPr>
            <w:r w:rsidRPr="00CA464B">
              <w:rPr>
                <w:color w:val="000000"/>
              </w:rPr>
              <w:t xml:space="preserve">    "server_time": 1455815935,</w:t>
            </w:r>
          </w:p>
          <w:p w14:paraId="262FA894" w14:textId="77777777" w:rsidR="00CA464B" w:rsidRPr="00CA464B" w:rsidRDefault="00CA464B" w:rsidP="00CA464B">
            <w:pPr>
              <w:ind w:leftChars="50" w:left="105"/>
              <w:rPr>
                <w:color w:val="000000"/>
              </w:rPr>
            </w:pPr>
            <w:r w:rsidRPr="00CA464B">
              <w:rPr>
                <w:color w:val="000000"/>
              </w:rPr>
              <w:t xml:space="preserve">    "data": [</w:t>
            </w:r>
          </w:p>
          <w:p w14:paraId="0D63098A" w14:textId="77777777" w:rsidR="00CA464B" w:rsidRPr="00CA464B" w:rsidRDefault="00CA464B" w:rsidP="00CA464B">
            <w:pPr>
              <w:ind w:leftChars="50" w:left="105"/>
              <w:rPr>
                <w:color w:val="000000"/>
              </w:rPr>
            </w:pPr>
            <w:r w:rsidRPr="00CA464B">
              <w:rPr>
                <w:color w:val="000000"/>
              </w:rPr>
              <w:t xml:space="preserve">        {</w:t>
            </w:r>
          </w:p>
          <w:p w14:paraId="2B71A975" w14:textId="77777777" w:rsidR="00CA464B" w:rsidRPr="00CA464B" w:rsidRDefault="00CA464B" w:rsidP="00CA464B">
            <w:pPr>
              <w:ind w:leftChars="50" w:left="105"/>
              <w:rPr>
                <w:color w:val="000000"/>
              </w:rPr>
            </w:pPr>
            <w:r w:rsidRPr="00CA464B">
              <w:rPr>
                <w:color w:val="000000"/>
              </w:rPr>
              <w:t xml:space="preserve">            "point_id": "1",</w:t>
            </w:r>
            <w:r w:rsidR="00530D70">
              <w:rPr>
                <w:rFonts w:hint="eastAsia"/>
                <w:color w:val="000000"/>
              </w:rPr>
              <w:t>//</w:t>
            </w:r>
            <w:r w:rsidR="00530D70">
              <w:rPr>
                <w:rFonts w:hint="eastAsia"/>
                <w:color w:val="000000"/>
              </w:rPr>
              <w:t>打点</w:t>
            </w:r>
            <w:r w:rsidR="00530D70">
              <w:rPr>
                <w:rFonts w:hint="eastAsia"/>
                <w:color w:val="000000"/>
              </w:rPr>
              <w:t>ID</w:t>
            </w:r>
          </w:p>
          <w:p w14:paraId="427EBB6E" w14:textId="77777777" w:rsidR="00CA464B" w:rsidRPr="00CA464B" w:rsidRDefault="00CA464B" w:rsidP="00CA464B">
            <w:pPr>
              <w:ind w:leftChars="50" w:left="105"/>
              <w:rPr>
                <w:color w:val="000000"/>
              </w:rPr>
            </w:pPr>
            <w:r w:rsidRPr="00CA464B">
              <w:rPr>
                <w:color w:val="000000"/>
              </w:rPr>
              <w:t xml:space="preserve">            "part_id": "1",</w:t>
            </w:r>
            <w:r w:rsidR="00530D70">
              <w:rPr>
                <w:rFonts w:hint="eastAsia"/>
                <w:color w:val="000000"/>
              </w:rPr>
              <w:t>//</w:t>
            </w:r>
            <w:r w:rsidR="00530D70">
              <w:rPr>
                <w:rFonts w:hint="eastAsia"/>
                <w:color w:val="000000"/>
              </w:rPr>
              <w:t>分集</w:t>
            </w:r>
            <w:r w:rsidR="00530D70">
              <w:rPr>
                <w:rFonts w:hint="eastAsia"/>
                <w:color w:val="000000"/>
              </w:rPr>
              <w:t>ID</w:t>
            </w:r>
          </w:p>
          <w:p w14:paraId="12E94135" w14:textId="77777777" w:rsidR="00CA464B" w:rsidRPr="00CA464B" w:rsidRDefault="00CA464B" w:rsidP="00CA464B">
            <w:pPr>
              <w:ind w:leftChars="50" w:left="105"/>
              <w:rPr>
                <w:color w:val="000000"/>
              </w:rPr>
            </w:pPr>
            <w:r w:rsidRPr="00CA464B">
              <w:rPr>
                <w:color w:val="000000"/>
              </w:rPr>
              <w:t xml:space="preserve">            "begin": "50",</w:t>
            </w:r>
            <w:r w:rsidR="00530D70">
              <w:rPr>
                <w:rFonts w:hint="eastAsia"/>
                <w:color w:val="000000"/>
              </w:rPr>
              <w:t>//</w:t>
            </w:r>
            <w:r w:rsidR="00530D70">
              <w:rPr>
                <w:rFonts w:hint="eastAsia"/>
                <w:color w:val="000000"/>
              </w:rPr>
              <w:t>开始时间（秒）</w:t>
            </w:r>
          </w:p>
          <w:p w14:paraId="1977445B" w14:textId="77777777" w:rsidR="00CA464B" w:rsidRPr="00CA464B" w:rsidRDefault="00530D70" w:rsidP="00CA464B">
            <w:pPr>
              <w:ind w:leftChars="50" w:left="105"/>
              <w:rPr>
                <w:color w:val="000000"/>
              </w:rPr>
            </w:pPr>
            <w:r>
              <w:rPr>
                <w:color w:val="000000"/>
              </w:rPr>
              <w:t xml:space="preserve">            "end": "</w:t>
            </w:r>
            <w:r>
              <w:rPr>
                <w:rFonts w:hint="eastAsia"/>
                <w:color w:val="000000"/>
              </w:rPr>
              <w:t>0</w:t>
            </w:r>
            <w:r w:rsidR="00CA464B" w:rsidRPr="00CA464B">
              <w:rPr>
                <w:color w:val="000000"/>
              </w:rPr>
              <w:t>",</w:t>
            </w:r>
            <w:r>
              <w:rPr>
                <w:rFonts w:hint="eastAsia"/>
                <w:color w:val="000000"/>
              </w:rPr>
              <w:t>//</w:t>
            </w:r>
            <w:r>
              <w:rPr>
                <w:rFonts w:hint="eastAsia"/>
                <w:color w:val="000000"/>
              </w:rPr>
              <w:t>结束时间（秒）</w:t>
            </w:r>
          </w:p>
          <w:p w14:paraId="0F861015" w14:textId="77777777" w:rsidR="00CA464B" w:rsidRPr="00CA464B" w:rsidRDefault="00CA464B" w:rsidP="00CA464B">
            <w:pPr>
              <w:ind w:leftChars="50" w:left="105"/>
              <w:rPr>
                <w:color w:val="000000"/>
              </w:rPr>
            </w:pPr>
            <w:r w:rsidRPr="00CA464B">
              <w:rPr>
                <w:color w:val="000000"/>
              </w:rPr>
              <w:t xml:space="preserve">            "type": "1",</w:t>
            </w:r>
            <w:r w:rsidR="00530D70">
              <w:rPr>
                <w:rFonts w:hint="eastAsia"/>
                <w:color w:val="000000"/>
              </w:rPr>
              <w:t>//</w:t>
            </w:r>
            <w:r w:rsidR="00530D70">
              <w:rPr>
                <w:rFonts w:hint="eastAsia"/>
                <w:color w:val="000000"/>
              </w:rPr>
              <w:t>打点类型：</w:t>
            </w:r>
            <w:r w:rsidR="00530D70">
              <w:rPr>
                <w:rFonts w:hint="eastAsia"/>
                <w:color w:val="000000"/>
              </w:rPr>
              <w:t>0-</w:t>
            </w:r>
            <w:r w:rsidR="00530D70">
              <w:rPr>
                <w:rFonts w:hint="eastAsia"/>
                <w:color w:val="000000"/>
              </w:rPr>
              <w:t>片中，</w:t>
            </w:r>
            <w:r w:rsidR="00530D70">
              <w:rPr>
                <w:rFonts w:hint="eastAsia"/>
                <w:color w:val="000000"/>
              </w:rPr>
              <w:t xml:space="preserve"> 1-</w:t>
            </w:r>
            <w:r w:rsidR="00530D70">
              <w:rPr>
                <w:rFonts w:hint="eastAsia"/>
                <w:color w:val="000000"/>
              </w:rPr>
              <w:t>片头，</w:t>
            </w:r>
            <w:r w:rsidR="00530D70">
              <w:rPr>
                <w:rFonts w:hint="eastAsia"/>
                <w:color w:val="000000"/>
              </w:rPr>
              <w:t>2-</w:t>
            </w:r>
            <w:r w:rsidR="00530D70">
              <w:rPr>
                <w:rFonts w:hint="eastAsia"/>
                <w:color w:val="000000"/>
              </w:rPr>
              <w:t>片尾</w:t>
            </w:r>
          </w:p>
          <w:p w14:paraId="2523B1E0" w14:textId="77777777" w:rsidR="00CA464B" w:rsidRPr="00CA464B" w:rsidRDefault="00CA464B" w:rsidP="00CA464B">
            <w:pPr>
              <w:ind w:leftChars="50" w:left="105"/>
              <w:rPr>
                <w:color w:val="000000"/>
              </w:rPr>
            </w:pPr>
            <w:r w:rsidRPr="00CA464B">
              <w:rPr>
                <w:rFonts w:hint="eastAsia"/>
                <w:color w:val="000000"/>
              </w:rPr>
              <w:t xml:space="preserve">            "name": "</w:t>
            </w:r>
            <w:r w:rsidRPr="00CA464B">
              <w:rPr>
                <w:rFonts w:hint="eastAsia"/>
                <w:color w:val="000000"/>
              </w:rPr>
              <w:t>片头</w:t>
            </w:r>
            <w:r w:rsidRPr="00CA464B">
              <w:rPr>
                <w:rFonts w:hint="eastAsia"/>
                <w:color w:val="000000"/>
              </w:rPr>
              <w:t>",</w:t>
            </w:r>
            <w:r w:rsidR="008C0EE6">
              <w:rPr>
                <w:rFonts w:hint="eastAsia"/>
                <w:color w:val="000000"/>
              </w:rPr>
              <w:t>//</w:t>
            </w:r>
            <w:r w:rsidR="008C0EE6">
              <w:rPr>
                <w:rFonts w:hint="eastAsia"/>
                <w:color w:val="000000"/>
              </w:rPr>
              <w:t>打点名称</w:t>
            </w:r>
          </w:p>
          <w:p w14:paraId="656B9359" w14:textId="77777777" w:rsidR="00CA464B" w:rsidRPr="00CA464B" w:rsidRDefault="00CA464B" w:rsidP="00CA464B">
            <w:pPr>
              <w:ind w:leftChars="50" w:left="105"/>
              <w:rPr>
                <w:color w:val="000000"/>
              </w:rPr>
            </w:pPr>
            <w:r w:rsidRPr="00CA464B">
              <w:rPr>
                <w:color w:val="000000"/>
              </w:rPr>
              <w:t xml:space="preserve">            "img": ""</w:t>
            </w:r>
            <w:r w:rsidR="008C0EE6">
              <w:rPr>
                <w:rFonts w:hint="eastAsia"/>
                <w:color w:val="000000"/>
              </w:rPr>
              <w:t xml:space="preserve"> //</w:t>
            </w:r>
            <w:r w:rsidR="008C0EE6">
              <w:rPr>
                <w:rFonts w:hint="eastAsia"/>
                <w:color w:val="000000"/>
              </w:rPr>
              <w:t>打点图片</w:t>
            </w:r>
          </w:p>
          <w:p w14:paraId="6B00A747" w14:textId="77777777" w:rsidR="00CA464B" w:rsidRPr="00CA464B" w:rsidRDefault="00CA464B" w:rsidP="00CA464B">
            <w:pPr>
              <w:ind w:leftChars="50" w:left="105"/>
              <w:rPr>
                <w:color w:val="000000"/>
              </w:rPr>
            </w:pPr>
            <w:r w:rsidRPr="00CA464B">
              <w:rPr>
                <w:color w:val="000000"/>
              </w:rPr>
              <w:t xml:space="preserve">        },</w:t>
            </w:r>
          </w:p>
          <w:p w14:paraId="131E48DB" w14:textId="77777777" w:rsidR="00CA464B" w:rsidRPr="00CA464B" w:rsidRDefault="00CA464B" w:rsidP="00CA464B">
            <w:pPr>
              <w:ind w:leftChars="50" w:left="105"/>
              <w:rPr>
                <w:color w:val="000000"/>
              </w:rPr>
            </w:pPr>
            <w:r w:rsidRPr="00CA464B">
              <w:rPr>
                <w:color w:val="000000"/>
              </w:rPr>
              <w:t xml:space="preserve">        {</w:t>
            </w:r>
          </w:p>
          <w:p w14:paraId="0BDDA8FE" w14:textId="77777777" w:rsidR="00CA464B" w:rsidRPr="00CA464B" w:rsidRDefault="00CA464B" w:rsidP="00CA464B">
            <w:pPr>
              <w:ind w:leftChars="50" w:left="105"/>
              <w:rPr>
                <w:color w:val="000000"/>
              </w:rPr>
            </w:pPr>
            <w:r w:rsidRPr="00CA464B">
              <w:rPr>
                <w:color w:val="000000"/>
              </w:rPr>
              <w:t xml:space="preserve">            "point_id": "1",</w:t>
            </w:r>
          </w:p>
          <w:p w14:paraId="51A8CAED" w14:textId="77777777" w:rsidR="00CA464B" w:rsidRPr="00CA464B" w:rsidRDefault="00CA464B" w:rsidP="00CA464B">
            <w:pPr>
              <w:ind w:leftChars="50" w:left="105"/>
              <w:rPr>
                <w:color w:val="000000"/>
              </w:rPr>
            </w:pPr>
            <w:r w:rsidRPr="00CA464B">
              <w:rPr>
                <w:color w:val="000000"/>
              </w:rPr>
              <w:t xml:space="preserve">            "part_id": "1",</w:t>
            </w:r>
          </w:p>
          <w:p w14:paraId="537DB7D8" w14:textId="77777777" w:rsidR="00CA464B" w:rsidRPr="00CA464B" w:rsidRDefault="00CA464B" w:rsidP="00CA464B">
            <w:pPr>
              <w:ind w:leftChars="50" w:left="105"/>
              <w:rPr>
                <w:color w:val="000000"/>
              </w:rPr>
            </w:pPr>
            <w:r w:rsidRPr="00CA464B">
              <w:rPr>
                <w:color w:val="000000"/>
              </w:rPr>
              <w:t xml:space="preserve">            "begin": "3600",</w:t>
            </w:r>
          </w:p>
          <w:p w14:paraId="1902B9D4" w14:textId="77777777" w:rsidR="00CA464B" w:rsidRPr="00CA464B" w:rsidRDefault="00530D70" w:rsidP="00CA464B">
            <w:pPr>
              <w:ind w:leftChars="50" w:left="105"/>
              <w:rPr>
                <w:color w:val="000000"/>
              </w:rPr>
            </w:pPr>
            <w:r>
              <w:rPr>
                <w:color w:val="000000"/>
              </w:rPr>
              <w:t xml:space="preserve">            "end": "</w:t>
            </w:r>
            <w:r>
              <w:rPr>
                <w:rFonts w:hint="eastAsia"/>
                <w:color w:val="000000"/>
              </w:rPr>
              <w:t>0</w:t>
            </w:r>
            <w:r w:rsidR="00CA464B" w:rsidRPr="00CA464B">
              <w:rPr>
                <w:color w:val="000000"/>
              </w:rPr>
              <w:t>",</w:t>
            </w:r>
          </w:p>
          <w:p w14:paraId="189FC41F" w14:textId="77777777" w:rsidR="00CA464B" w:rsidRPr="00CA464B" w:rsidRDefault="00CA464B" w:rsidP="00CA464B">
            <w:pPr>
              <w:ind w:leftChars="50" w:left="105"/>
              <w:rPr>
                <w:color w:val="000000"/>
              </w:rPr>
            </w:pPr>
            <w:r w:rsidRPr="00CA464B">
              <w:rPr>
                <w:color w:val="000000"/>
              </w:rPr>
              <w:t xml:space="preserve">            "type": "1",</w:t>
            </w:r>
          </w:p>
          <w:p w14:paraId="4433A564" w14:textId="77777777" w:rsidR="00CA464B" w:rsidRPr="00CA464B" w:rsidRDefault="00CA464B" w:rsidP="00CA464B">
            <w:pPr>
              <w:ind w:leftChars="50" w:left="105"/>
              <w:rPr>
                <w:color w:val="000000"/>
              </w:rPr>
            </w:pPr>
            <w:r w:rsidRPr="00CA464B">
              <w:rPr>
                <w:rFonts w:hint="eastAsia"/>
                <w:color w:val="000000"/>
              </w:rPr>
              <w:t xml:space="preserve">            "name": "</w:t>
            </w:r>
            <w:r w:rsidRPr="00CA464B">
              <w:rPr>
                <w:rFonts w:hint="eastAsia"/>
                <w:color w:val="000000"/>
              </w:rPr>
              <w:t>片头</w:t>
            </w:r>
            <w:r w:rsidRPr="00CA464B">
              <w:rPr>
                <w:rFonts w:hint="eastAsia"/>
                <w:color w:val="000000"/>
              </w:rPr>
              <w:t>",</w:t>
            </w:r>
          </w:p>
          <w:p w14:paraId="0C5CB5CA" w14:textId="77777777" w:rsidR="00CA464B" w:rsidRPr="00CA464B" w:rsidRDefault="00CA464B" w:rsidP="00CA464B">
            <w:pPr>
              <w:ind w:leftChars="50" w:left="105"/>
              <w:rPr>
                <w:color w:val="000000"/>
              </w:rPr>
            </w:pPr>
            <w:r w:rsidRPr="00CA464B">
              <w:rPr>
                <w:color w:val="000000"/>
              </w:rPr>
              <w:t xml:space="preserve">            "img": ""</w:t>
            </w:r>
          </w:p>
          <w:p w14:paraId="5BB6AC4C" w14:textId="77777777" w:rsidR="00CA464B" w:rsidRPr="00CA464B" w:rsidRDefault="00CA464B" w:rsidP="00CA464B">
            <w:pPr>
              <w:ind w:leftChars="50" w:left="105"/>
              <w:rPr>
                <w:color w:val="000000"/>
              </w:rPr>
            </w:pPr>
            <w:r w:rsidRPr="00CA464B">
              <w:rPr>
                <w:color w:val="000000"/>
              </w:rPr>
              <w:t xml:space="preserve">        }</w:t>
            </w:r>
          </w:p>
          <w:p w14:paraId="09FCB601" w14:textId="77777777" w:rsidR="00CA464B" w:rsidRPr="00CA464B" w:rsidRDefault="00CA464B" w:rsidP="00CA464B">
            <w:pPr>
              <w:ind w:leftChars="50" w:left="105"/>
              <w:rPr>
                <w:color w:val="000000"/>
              </w:rPr>
            </w:pPr>
            <w:r w:rsidRPr="00CA464B">
              <w:rPr>
                <w:color w:val="000000"/>
              </w:rPr>
              <w:t xml:space="preserve">    ]</w:t>
            </w:r>
          </w:p>
          <w:p w14:paraId="3EDF0866" w14:textId="77777777" w:rsidR="00823111" w:rsidRDefault="00CA464B" w:rsidP="00CA464B">
            <w:pPr>
              <w:ind w:leftChars="50" w:left="105"/>
              <w:rPr>
                <w:color w:val="000000"/>
              </w:rPr>
            </w:pPr>
            <w:r w:rsidRPr="00CA464B">
              <w:rPr>
                <w:color w:val="000000"/>
              </w:rPr>
              <w:t>}</w:t>
            </w:r>
          </w:p>
        </w:tc>
      </w:tr>
    </w:tbl>
    <w:p w14:paraId="1F114985" w14:textId="77777777" w:rsidR="0006043F" w:rsidRDefault="0006043F" w:rsidP="0006043F"/>
    <w:p w14:paraId="753E479C" w14:textId="77777777" w:rsidR="00AC2951" w:rsidRDefault="00AC2951" w:rsidP="00AC2951">
      <w:pPr>
        <w:pStyle w:val="2"/>
        <w:numPr>
          <w:ilvl w:val="1"/>
          <w:numId w:val="0"/>
        </w:numPr>
        <w:ind w:left="420" w:hanging="420"/>
      </w:pPr>
      <w:r>
        <w:rPr>
          <w:rFonts w:hint="eastAsia"/>
        </w:rPr>
        <w:t>2.24</w:t>
      </w:r>
      <w:r>
        <w:rPr>
          <w:rFonts w:hint="eastAsia"/>
        </w:rPr>
        <w:t>获取</w:t>
      </w:r>
      <w:r>
        <w:rPr>
          <w:rFonts w:hint="eastAsia"/>
        </w:rPr>
        <w:t>VRS</w:t>
      </w:r>
      <w:r>
        <w:rPr>
          <w:rFonts w:hint="eastAsia"/>
        </w:rPr>
        <w:t>推荐数据</w:t>
      </w:r>
      <w:r w:rsidR="0050233D">
        <w:rPr>
          <w:rFonts w:hint="eastAsia"/>
        </w:rPr>
        <w:t>(</w:t>
      </w:r>
      <w:r w:rsidR="0050233D">
        <w:rPr>
          <w:rFonts w:hint="eastAsia"/>
        </w:rPr>
        <w:t>精选、频道</w:t>
      </w:r>
      <w:r w:rsidR="0050233D">
        <w:rPr>
          <w:rFonts w:hint="eastAsia"/>
        </w:rPr>
        <w:t>)</w:t>
      </w:r>
    </w:p>
    <w:p w14:paraId="714E12C5" w14:textId="77777777" w:rsidR="00AC2951" w:rsidRDefault="00AC2951" w:rsidP="00AC2951">
      <w:r>
        <w:rPr>
          <w:rFonts w:hint="eastAsia"/>
        </w:rPr>
        <w:t>接口地址：</w:t>
      </w:r>
      <w:r w:rsidRPr="00605831">
        <w:rPr>
          <w:szCs w:val="21"/>
        </w:rPr>
        <w:t xml:space="preserve"> </w:t>
      </w:r>
      <w:r w:rsidRPr="00605831">
        <w:rPr>
          <w:rFonts w:hint="eastAsia"/>
          <w:szCs w:val="21"/>
        </w:rPr>
        <w:t>epg/</w:t>
      </w:r>
      <w:r>
        <w:rPr>
          <w:rFonts w:hint="eastAsia"/>
          <w:szCs w:val="21"/>
        </w:rPr>
        <w:t>get</w:t>
      </w:r>
      <w:r w:rsidR="00DF7B94">
        <w:rPr>
          <w:rFonts w:ascii="Tahoma" w:hAnsi="Tahoma" w:cs="Tahoma" w:hint="eastAsia"/>
          <w:szCs w:val="21"/>
        </w:rPr>
        <w:t>R</w:t>
      </w:r>
      <w:r w:rsidR="00DF7B94">
        <w:rPr>
          <w:rFonts w:ascii="Tahoma" w:hAnsi="Tahoma" w:cs="Tahoma"/>
          <w:szCs w:val="21"/>
        </w:rPr>
        <w:t>ecommend</w:t>
      </w:r>
    </w:p>
    <w:p w14:paraId="5B330D5F" w14:textId="77777777" w:rsidR="00AC2951" w:rsidRDefault="00AC2951" w:rsidP="00AC2951">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C2951" w14:paraId="01F7949F" w14:textId="77777777" w:rsidTr="00DF1BAF">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094CE73" w14:textId="77777777" w:rsidR="00AC2951" w:rsidRDefault="00AC2951" w:rsidP="00DF1BAF">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77C102EA" w14:textId="77777777" w:rsidR="00AC2951" w:rsidRDefault="00AC2951" w:rsidP="00DF1BAF">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299D5DA" w14:textId="77777777" w:rsidR="00AC2951" w:rsidRDefault="00AC2951" w:rsidP="00DF1BAF">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2ADD600" w14:textId="77777777" w:rsidR="00AC2951" w:rsidRDefault="00AC2951" w:rsidP="00DF1BAF">
            <w:r>
              <w:rPr>
                <w:rFonts w:hint="eastAsia"/>
              </w:rPr>
              <w:t>是否必传</w:t>
            </w:r>
          </w:p>
        </w:tc>
      </w:tr>
      <w:tr w:rsidR="00AC2951" w:rsidRPr="00B160F8" w14:paraId="637B2A94" w14:textId="77777777" w:rsidTr="00DF1BAF">
        <w:tc>
          <w:tcPr>
            <w:tcW w:w="937" w:type="pct"/>
            <w:tcBorders>
              <w:top w:val="single" w:sz="0" w:space="0" w:color="000000"/>
              <w:left w:val="single" w:sz="0" w:space="0" w:color="000000"/>
              <w:bottom w:val="single" w:sz="0" w:space="0" w:color="000000"/>
              <w:right w:val="single" w:sz="0" w:space="0" w:color="000000"/>
            </w:tcBorders>
          </w:tcPr>
          <w:p w14:paraId="120D4A57" w14:textId="77777777" w:rsidR="00AC2951" w:rsidRDefault="00AC2951" w:rsidP="00DF1BAF">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22E9B663"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B06C915" w14:textId="77777777" w:rsidR="00AC2951" w:rsidRDefault="00AC2951" w:rsidP="00DF1BA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4E5D11A8" w14:textId="77777777" w:rsidR="00AC2951" w:rsidRPr="00B160F8" w:rsidRDefault="00AC2951" w:rsidP="00DF1BAF">
            <w:pPr>
              <w:jc w:val="left"/>
            </w:pPr>
            <w:r>
              <w:rPr>
                <w:rFonts w:hint="eastAsia"/>
              </w:rPr>
              <w:t>Y</w:t>
            </w:r>
          </w:p>
        </w:tc>
      </w:tr>
      <w:tr w:rsidR="00AC2951" w:rsidRPr="002C58EB" w14:paraId="3F8C560E" w14:textId="77777777" w:rsidTr="00DF1BAF">
        <w:tc>
          <w:tcPr>
            <w:tcW w:w="937" w:type="pct"/>
            <w:tcBorders>
              <w:top w:val="single" w:sz="0" w:space="0" w:color="000000"/>
              <w:left w:val="single" w:sz="0" w:space="0" w:color="000000"/>
              <w:bottom w:val="single" w:sz="0" w:space="0" w:color="000000"/>
              <w:right w:val="single" w:sz="0" w:space="0" w:color="000000"/>
            </w:tcBorders>
          </w:tcPr>
          <w:p w14:paraId="071D53B9" w14:textId="77777777" w:rsidR="00AC2951" w:rsidRPr="00292CEE" w:rsidRDefault="00AC2951" w:rsidP="00DF1BAF">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0B219F86"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3F19DD1" w14:textId="77777777" w:rsidR="00AC2951" w:rsidRPr="008775C6" w:rsidRDefault="00AC2951" w:rsidP="00DF1BA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7400F01" w14:textId="77777777" w:rsidR="00AC2951" w:rsidRDefault="00AC2951" w:rsidP="00DF1BAF">
            <w:pPr>
              <w:jc w:val="left"/>
            </w:pPr>
            <w:r>
              <w:rPr>
                <w:rFonts w:hint="eastAsia"/>
              </w:rPr>
              <w:t>N</w:t>
            </w:r>
          </w:p>
        </w:tc>
      </w:tr>
      <w:tr w:rsidR="00AC2951" w:rsidRPr="002C58EB" w14:paraId="41A08C3D" w14:textId="77777777" w:rsidTr="00DF1BAF">
        <w:tc>
          <w:tcPr>
            <w:tcW w:w="937" w:type="pct"/>
            <w:tcBorders>
              <w:top w:val="single" w:sz="0" w:space="0" w:color="000000"/>
              <w:left w:val="single" w:sz="0" w:space="0" w:color="000000"/>
              <w:bottom w:val="single" w:sz="0" w:space="0" w:color="000000"/>
              <w:right w:val="single" w:sz="0" w:space="0" w:color="000000"/>
            </w:tcBorders>
          </w:tcPr>
          <w:p w14:paraId="05CE35E0" w14:textId="77777777" w:rsidR="00AC2951" w:rsidRDefault="00AC2951" w:rsidP="00DF1BAF">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52F57D3C"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ED23CBE" w14:textId="77777777" w:rsidR="00AC2951" w:rsidRDefault="00AC2951" w:rsidP="00DF1BA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271059C" w14:textId="77777777" w:rsidR="00AC2951" w:rsidRDefault="00AC2951" w:rsidP="00DF1BA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54F1218A" w14:textId="77777777" w:rsidR="00AC2951" w:rsidRPr="002C58EB" w:rsidRDefault="00AC2951" w:rsidP="00DF1BAF">
            <w:pPr>
              <w:jc w:val="left"/>
            </w:pPr>
            <w:r>
              <w:rPr>
                <w:rFonts w:hint="eastAsia"/>
              </w:rPr>
              <w:t>Y</w:t>
            </w:r>
          </w:p>
        </w:tc>
      </w:tr>
      <w:tr w:rsidR="00AC2951" w:rsidRPr="008775C6" w14:paraId="24C4238C" w14:textId="77777777" w:rsidTr="00DF1BAF">
        <w:tc>
          <w:tcPr>
            <w:tcW w:w="937" w:type="pct"/>
            <w:tcBorders>
              <w:top w:val="single" w:sz="0" w:space="0" w:color="000000"/>
              <w:left w:val="single" w:sz="0" w:space="0" w:color="000000"/>
              <w:bottom w:val="single" w:sz="0" w:space="0" w:color="000000"/>
              <w:right w:val="single" w:sz="0" w:space="0" w:color="000000"/>
            </w:tcBorders>
          </w:tcPr>
          <w:p w14:paraId="4730E996" w14:textId="77777777" w:rsidR="00AC2951" w:rsidRDefault="00AC2951" w:rsidP="00DF1BAF">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3A7DE8C6"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B57C023" w14:textId="77777777" w:rsidR="00AC2951" w:rsidRDefault="00AC2951" w:rsidP="00DF1BA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072A7C7" w14:textId="77777777" w:rsidR="00AC2951" w:rsidRDefault="00AC2951" w:rsidP="00DF1BA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99B4574" w14:textId="77777777" w:rsidR="00AC2951" w:rsidRPr="008775C6" w:rsidRDefault="00AC2951" w:rsidP="00DF1BAF">
            <w:pPr>
              <w:jc w:val="left"/>
            </w:pPr>
            <w:r>
              <w:rPr>
                <w:rFonts w:hint="eastAsia"/>
              </w:rPr>
              <w:t>Y</w:t>
            </w:r>
          </w:p>
        </w:tc>
      </w:tr>
      <w:tr w:rsidR="00AC2951" w14:paraId="3853061E" w14:textId="77777777" w:rsidTr="00DF1BAF">
        <w:tc>
          <w:tcPr>
            <w:tcW w:w="937" w:type="pct"/>
            <w:tcBorders>
              <w:top w:val="single" w:sz="0" w:space="0" w:color="000000"/>
              <w:left w:val="single" w:sz="0" w:space="0" w:color="000000"/>
              <w:bottom w:val="single" w:sz="0" w:space="0" w:color="000000"/>
              <w:right w:val="single" w:sz="0" w:space="0" w:color="000000"/>
            </w:tcBorders>
          </w:tcPr>
          <w:p w14:paraId="13947260" w14:textId="77777777" w:rsidR="00AC2951" w:rsidRPr="00292CEE" w:rsidRDefault="00AC2951" w:rsidP="00DF1BAF">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40F48F69"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2E9460" w14:textId="77777777" w:rsidR="00AC2951" w:rsidRPr="008775C6" w:rsidRDefault="00AC2951" w:rsidP="00DF1BA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2FEE98F" w14:textId="77777777" w:rsidR="00AC2951" w:rsidRDefault="00AC2951" w:rsidP="00DF1BAF">
            <w:pPr>
              <w:jc w:val="left"/>
            </w:pPr>
            <w:r>
              <w:rPr>
                <w:rFonts w:hint="eastAsia"/>
              </w:rPr>
              <w:t>Y</w:t>
            </w:r>
          </w:p>
        </w:tc>
      </w:tr>
      <w:tr w:rsidR="00AC2951" w14:paraId="3DBB2088" w14:textId="77777777" w:rsidTr="00DF1BAF">
        <w:tc>
          <w:tcPr>
            <w:tcW w:w="937" w:type="pct"/>
            <w:tcBorders>
              <w:top w:val="single" w:sz="0" w:space="0" w:color="000000"/>
              <w:left w:val="single" w:sz="0" w:space="0" w:color="000000"/>
              <w:bottom w:val="single" w:sz="0" w:space="0" w:color="000000"/>
              <w:right w:val="single" w:sz="0" w:space="0" w:color="000000"/>
            </w:tcBorders>
          </w:tcPr>
          <w:p w14:paraId="641E72F4" w14:textId="77777777" w:rsidR="00AC2951" w:rsidRPr="007B0EC0" w:rsidRDefault="00AC2951" w:rsidP="00DF1BAF">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7F2CF478"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AABAD21" w14:textId="77777777" w:rsidR="00AC2951" w:rsidRDefault="00AC2951" w:rsidP="00DF1BAF">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71DCFD7" w14:textId="77777777" w:rsidR="00AC2951" w:rsidRDefault="00AC2951" w:rsidP="00DF1BAF">
            <w:pPr>
              <w:jc w:val="left"/>
            </w:pPr>
            <w:r>
              <w:rPr>
                <w:rFonts w:hint="eastAsia"/>
              </w:rPr>
              <w:t>Y</w:t>
            </w:r>
          </w:p>
        </w:tc>
      </w:tr>
      <w:tr w:rsidR="00AC2951" w14:paraId="66B57C83" w14:textId="77777777" w:rsidTr="00DF1BAF">
        <w:tc>
          <w:tcPr>
            <w:tcW w:w="937" w:type="pct"/>
            <w:tcBorders>
              <w:top w:val="single" w:sz="0" w:space="0" w:color="000000"/>
              <w:left w:val="single" w:sz="0" w:space="0" w:color="000000"/>
              <w:bottom w:val="single" w:sz="0" w:space="0" w:color="000000"/>
              <w:right w:val="single" w:sz="0" w:space="0" w:color="000000"/>
            </w:tcBorders>
          </w:tcPr>
          <w:p w14:paraId="4EDBC870" w14:textId="77777777" w:rsidR="00AC2951" w:rsidRPr="007B0EC0" w:rsidRDefault="00AC2951" w:rsidP="00DF1BAF">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60A55205" w14:textId="77777777" w:rsidR="00AC2951" w:rsidRDefault="00AC2951"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14861C8" w14:textId="77777777" w:rsidR="00AC2951" w:rsidRDefault="00AC2951" w:rsidP="00DF1BAF">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0DC18F0" w14:textId="77777777" w:rsidR="00AC2951" w:rsidRDefault="00AC2951" w:rsidP="00DF1BAF">
            <w:pPr>
              <w:jc w:val="left"/>
            </w:pPr>
            <w:r>
              <w:rPr>
                <w:rFonts w:hint="eastAsia"/>
              </w:rPr>
              <w:t>Y</w:t>
            </w:r>
          </w:p>
        </w:tc>
      </w:tr>
      <w:tr w:rsidR="00536163" w14:paraId="731C2EFA" w14:textId="77777777" w:rsidTr="00DF1BAF">
        <w:tc>
          <w:tcPr>
            <w:tcW w:w="937" w:type="pct"/>
            <w:tcBorders>
              <w:top w:val="single" w:sz="0" w:space="0" w:color="000000"/>
              <w:left w:val="single" w:sz="0" w:space="0" w:color="000000"/>
              <w:bottom w:val="single" w:sz="0" w:space="0" w:color="000000"/>
              <w:right w:val="single" w:sz="0" w:space="0" w:color="000000"/>
            </w:tcBorders>
          </w:tcPr>
          <w:p w14:paraId="5B7698D0" w14:textId="77777777" w:rsidR="00536163" w:rsidRPr="007B0EC0" w:rsidRDefault="00536163" w:rsidP="00DF1BAF">
            <w:pPr>
              <w:jc w:val="left"/>
            </w:pPr>
            <w:r w:rsidRPr="006D6E6F">
              <w:t>media_asset_id</w:t>
            </w:r>
          </w:p>
        </w:tc>
        <w:tc>
          <w:tcPr>
            <w:tcW w:w="564" w:type="pct"/>
            <w:tcBorders>
              <w:top w:val="single" w:sz="0" w:space="0" w:color="000000"/>
              <w:left w:val="single" w:sz="0" w:space="0" w:color="000000"/>
              <w:bottom w:val="single" w:sz="0" w:space="0" w:color="000000"/>
              <w:right w:val="single" w:sz="0" w:space="0" w:color="000000"/>
            </w:tcBorders>
          </w:tcPr>
          <w:p w14:paraId="6FD13AA0" w14:textId="77777777" w:rsidR="00536163" w:rsidRDefault="00536163" w:rsidP="00DF1BAF">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8C30EE0" w14:textId="77777777" w:rsidR="00536163" w:rsidRDefault="00536163" w:rsidP="00DF1BAF">
            <w:pPr>
              <w:jc w:val="left"/>
            </w:pPr>
            <w:r w:rsidRPr="006D6E6F">
              <w:rPr>
                <w:rFonts w:hint="eastAsia"/>
              </w:rPr>
              <w:t>媒资包</w:t>
            </w:r>
            <w:r w:rsidRPr="006D6E6F">
              <w:rPr>
                <w:rFonts w:hint="eastAsia"/>
              </w:rPr>
              <w:t>ID</w:t>
            </w:r>
            <w:r w:rsidR="002D1F1C">
              <w:rPr>
                <w:rFonts w:hint="eastAsia"/>
              </w:rPr>
              <w:t>，为空则取首页精选</w:t>
            </w:r>
          </w:p>
        </w:tc>
        <w:tc>
          <w:tcPr>
            <w:tcW w:w="937" w:type="pct"/>
            <w:tcBorders>
              <w:top w:val="single" w:sz="0" w:space="0" w:color="000000"/>
              <w:left w:val="single" w:sz="0" w:space="0" w:color="000000"/>
              <w:bottom w:val="single" w:sz="0" w:space="0" w:color="000000"/>
              <w:right w:val="single" w:sz="0" w:space="0" w:color="000000"/>
            </w:tcBorders>
          </w:tcPr>
          <w:p w14:paraId="7E1E7FDD" w14:textId="77777777" w:rsidR="00536163" w:rsidRDefault="00536163" w:rsidP="00DF1BAF">
            <w:pPr>
              <w:jc w:val="left"/>
            </w:pPr>
            <w:r>
              <w:rPr>
                <w:rFonts w:hint="eastAsia"/>
              </w:rPr>
              <w:t>N</w:t>
            </w:r>
          </w:p>
        </w:tc>
      </w:tr>
    </w:tbl>
    <w:p w14:paraId="1B432A07" w14:textId="77777777" w:rsidR="00AC2951" w:rsidRDefault="00AC2951" w:rsidP="00AC2951">
      <w:pPr>
        <w:rPr>
          <w:szCs w:val="21"/>
        </w:rPr>
      </w:pPr>
    </w:p>
    <w:p w14:paraId="7AB01619" w14:textId="77777777" w:rsidR="00AC2951" w:rsidRDefault="00AC2951" w:rsidP="00AC2951">
      <w:r>
        <w:rPr>
          <w:rFonts w:hint="eastAsia"/>
        </w:rPr>
        <w:t>缓存参数：</w:t>
      </w:r>
      <w:r>
        <w:rPr>
          <w:rFonts w:hint="eastAsia"/>
        </w:rPr>
        <w:t xml:space="preserve"> </w:t>
      </w:r>
    </w:p>
    <w:p w14:paraId="504CA8D4" w14:textId="77777777" w:rsidR="00AC2951" w:rsidRDefault="00AC2951" w:rsidP="00AC2951">
      <w:r w:rsidRPr="001A7F93">
        <w:t>buss_id</w:t>
      </w:r>
    </w:p>
    <w:p w14:paraId="27F5AEA6" w14:textId="77777777" w:rsidR="00AC2951" w:rsidRDefault="006E3160" w:rsidP="00AC2951">
      <w:r w:rsidRPr="006D6E6F">
        <w:t>media_asset_id</w:t>
      </w:r>
    </w:p>
    <w:p w14:paraId="1739E3C9" w14:textId="77777777" w:rsidR="00AC2951" w:rsidRDefault="00AC2951" w:rsidP="00AC2951">
      <w:pPr>
        <w:rPr>
          <w:szCs w:val="21"/>
        </w:rPr>
      </w:pPr>
    </w:p>
    <w:p w14:paraId="22E44274" w14:textId="77777777" w:rsidR="00AC2951" w:rsidRDefault="00AC2951" w:rsidP="00AC2951">
      <w:pPr>
        <w:rPr>
          <w:szCs w:val="21"/>
        </w:rPr>
      </w:pPr>
      <w:r>
        <w:rPr>
          <w:rFonts w:hint="eastAsia"/>
          <w:szCs w:val="21"/>
        </w:rPr>
        <w:t>数据集成：</w:t>
      </w:r>
    </w:p>
    <w:p w14:paraId="29D62AF8" w14:textId="77777777" w:rsidR="00870109" w:rsidRPr="00870109" w:rsidRDefault="00870109" w:rsidP="00AC2951">
      <w:pPr>
        <w:rPr>
          <w:b/>
          <w:szCs w:val="21"/>
        </w:rPr>
      </w:pPr>
      <w:r w:rsidRPr="00870109">
        <w:rPr>
          <w:rFonts w:hint="eastAsia"/>
          <w:b/>
          <w:szCs w:val="21"/>
        </w:rPr>
        <w:t>1.</w:t>
      </w:r>
      <w:r w:rsidR="00A3792D">
        <w:rPr>
          <w:rFonts w:hint="eastAsia"/>
          <w:b/>
          <w:szCs w:val="21"/>
        </w:rPr>
        <w:t>写脚本调用</w:t>
      </w:r>
      <w:r w:rsidR="00A3792D">
        <w:rPr>
          <w:rFonts w:hint="eastAsia"/>
          <w:b/>
          <w:szCs w:val="21"/>
        </w:rPr>
        <w:t>VRS</w:t>
      </w:r>
      <w:r w:rsidR="00A3792D">
        <w:rPr>
          <w:rFonts w:hint="eastAsia"/>
          <w:b/>
          <w:szCs w:val="21"/>
        </w:rPr>
        <w:t>推荐接口更新推荐数据到数据库</w:t>
      </w:r>
    </w:p>
    <w:p w14:paraId="183B22DE" w14:textId="77777777" w:rsidR="00AC2951" w:rsidRDefault="00DF1BAF" w:rsidP="00AC2951">
      <w:pPr>
        <w:rPr>
          <w:szCs w:val="21"/>
        </w:rPr>
      </w:pPr>
      <w:r>
        <w:rPr>
          <w:rFonts w:hint="eastAsia"/>
          <w:szCs w:val="21"/>
        </w:rPr>
        <w:t>VRS</w:t>
      </w:r>
      <w:r>
        <w:rPr>
          <w:rFonts w:hint="eastAsia"/>
          <w:szCs w:val="21"/>
        </w:rPr>
        <w:t>推荐数据接口文档：</w:t>
      </w:r>
    </w:p>
    <w:p w14:paraId="2FB57006" w14:textId="77777777" w:rsidR="00DF1BAF" w:rsidRPr="00D96EA4" w:rsidRDefault="00DF1BAF" w:rsidP="00AC2951">
      <w:pPr>
        <w:rPr>
          <w:szCs w:val="21"/>
        </w:rPr>
      </w:pPr>
      <w:r w:rsidRPr="00D96EA4">
        <w:rPr>
          <w:szCs w:val="21"/>
        </w:rPr>
        <w:t>http://git.hunantv.com/JusticeLeague/Maid/wikis/home</w:t>
      </w:r>
      <w:r w:rsidRPr="00D96EA4">
        <w:rPr>
          <w:rFonts w:hint="eastAsia"/>
          <w:szCs w:val="21"/>
        </w:rPr>
        <w:t xml:space="preserve"> </w:t>
      </w:r>
    </w:p>
    <w:p w14:paraId="5E9753B2" w14:textId="77777777" w:rsidR="00DF1BAF" w:rsidRPr="00D96EA4" w:rsidRDefault="00DF1BAF" w:rsidP="00AC2951">
      <w:pPr>
        <w:rPr>
          <w:szCs w:val="21"/>
        </w:rPr>
      </w:pPr>
      <w:r w:rsidRPr="00D96EA4">
        <w:rPr>
          <w:rFonts w:hint="eastAsia"/>
          <w:szCs w:val="21"/>
        </w:rPr>
        <w:t>对接人：胡瀛寰</w:t>
      </w:r>
    </w:p>
    <w:p w14:paraId="6E72B25F" w14:textId="77777777" w:rsidR="00D96EA4" w:rsidRPr="00D96EA4" w:rsidRDefault="000376C9" w:rsidP="00AC2951">
      <w:pPr>
        <w:rPr>
          <w:szCs w:val="21"/>
        </w:rPr>
      </w:pPr>
      <w:r>
        <w:rPr>
          <w:rFonts w:hint="eastAsia"/>
          <w:szCs w:val="21"/>
        </w:rPr>
        <w:t>测试</w:t>
      </w:r>
      <w:r w:rsidR="00DF1BAF" w:rsidRPr="00D96EA4">
        <w:rPr>
          <w:rFonts w:hint="eastAsia"/>
          <w:szCs w:val="21"/>
        </w:rPr>
        <w:t>接口：</w:t>
      </w:r>
    </w:p>
    <w:p w14:paraId="4131D721" w14:textId="77777777" w:rsidR="00DF1BAF" w:rsidRDefault="00D470B1" w:rsidP="00AC2951">
      <w:pPr>
        <w:rPr>
          <w:szCs w:val="21"/>
        </w:rPr>
      </w:pPr>
      <w:hyperlink r:id="rId26" w:history="1">
        <w:r w:rsidR="00D96EA4" w:rsidRPr="00D96EA4">
          <w:rPr>
            <w:szCs w:val="21"/>
          </w:rPr>
          <w:t>http://123.59.21.92:8899/t/8/p/14</w:t>
        </w:r>
      </w:hyperlink>
      <w:r w:rsidR="00D96EA4" w:rsidRPr="00D96EA4">
        <w:rPr>
          <w:rFonts w:hint="eastAsia"/>
          <w:szCs w:val="21"/>
        </w:rPr>
        <w:t xml:space="preserve">  </w:t>
      </w:r>
      <w:r w:rsidR="00D96EA4" w:rsidRPr="00D96EA4">
        <w:rPr>
          <w:rFonts w:hint="eastAsia"/>
          <w:szCs w:val="21"/>
        </w:rPr>
        <w:t>获取单</w:t>
      </w:r>
      <w:r w:rsidR="00D96EA4">
        <w:rPr>
          <w:rFonts w:hint="eastAsia"/>
          <w:szCs w:val="21"/>
        </w:rPr>
        <w:t>个推荐横块</w:t>
      </w:r>
      <w:r w:rsidR="00DE2C36">
        <w:rPr>
          <w:rFonts w:hint="eastAsia"/>
          <w:szCs w:val="21"/>
        </w:rPr>
        <w:t>,14</w:t>
      </w:r>
      <w:r w:rsidR="00DE2C36">
        <w:rPr>
          <w:rFonts w:hint="eastAsia"/>
          <w:szCs w:val="21"/>
        </w:rPr>
        <w:t>表示为首页精选</w:t>
      </w:r>
    </w:p>
    <w:p w14:paraId="3016E721" w14:textId="77777777" w:rsidR="00D96EA4" w:rsidRDefault="00D470B1" w:rsidP="00AC2951">
      <w:pPr>
        <w:rPr>
          <w:szCs w:val="21"/>
        </w:rPr>
      </w:pPr>
      <w:hyperlink r:id="rId27" w:history="1">
        <w:r w:rsidR="00D96EA4" w:rsidRPr="009622EB">
          <w:rPr>
            <w:rStyle w:val="a3"/>
            <w:szCs w:val="21"/>
          </w:rPr>
          <w:t>http://123.59.21.92:8899/t/8/p?ids=14&amp;ids=15&amp;ids=16&amp;ids=17&amp;ids=18</w:t>
        </w:r>
      </w:hyperlink>
      <w:r w:rsidR="00D96EA4">
        <w:rPr>
          <w:rFonts w:hint="eastAsia"/>
          <w:szCs w:val="21"/>
        </w:rPr>
        <w:t xml:space="preserve"> </w:t>
      </w:r>
      <w:r w:rsidR="00D96EA4">
        <w:rPr>
          <w:rFonts w:hint="eastAsia"/>
          <w:szCs w:val="21"/>
        </w:rPr>
        <w:t>获取多个推荐横块</w:t>
      </w:r>
    </w:p>
    <w:p w14:paraId="79ADA42B" w14:textId="77777777" w:rsidR="00187170" w:rsidRDefault="00187170" w:rsidP="00AC2951">
      <w:pPr>
        <w:rPr>
          <w:szCs w:val="21"/>
        </w:rPr>
      </w:pPr>
      <w:r>
        <w:rPr>
          <w:rFonts w:hint="eastAsia"/>
          <w:szCs w:val="21"/>
        </w:rPr>
        <w:t>生产接口地址：</w:t>
      </w:r>
    </w:p>
    <w:p w14:paraId="157FF4E4" w14:textId="77777777" w:rsidR="00187170" w:rsidRDefault="00187170" w:rsidP="00AC2951">
      <w:pPr>
        <w:rPr>
          <w:szCs w:val="21"/>
        </w:rPr>
      </w:pPr>
      <w:r>
        <w:rPr>
          <w:rFonts w:ascii="LucidaGrande" w:eastAsia="LucidaGrande" w:cs="LucidaGrande"/>
          <w:color w:val="000000"/>
          <w:kern w:val="0"/>
          <w:sz w:val="20"/>
          <w:szCs w:val="20"/>
          <w:lang w:val="zh-CN"/>
        </w:rPr>
        <w:t>10.200.8.234</w:t>
      </w:r>
    </w:p>
    <w:p w14:paraId="68E29EA0" w14:textId="77777777" w:rsidR="00D96EA4" w:rsidRPr="001973FB" w:rsidRDefault="00D96EA4" w:rsidP="00AC2951">
      <w:pPr>
        <w:rPr>
          <w:color w:val="FF0000"/>
          <w:szCs w:val="21"/>
        </w:rPr>
      </w:pPr>
      <w:r w:rsidRPr="001973FB">
        <w:rPr>
          <w:rFonts w:hint="eastAsia"/>
          <w:color w:val="FF0000"/>
          <w:szCs w:val="21"/>
        </w:rPr>
        <w:t>调用推荐接口时，需要在</w:t>
      </w:r>
      <w:r w:rsidRPr="001973FB">
        <w:rPr>
          <w:rFonts w:hint="eastAsia"/>
          <w:color w:val="FF0000"/>
          <w:szCs w:val="21"/>
        </w:rPr>
        <w:t>Header</w:t>
      </w:r>
      <w:r w:rsidRPr="001973FB">
        <w:rPr>
          <w:rFonts w:hint="eastAsia"/>
          <w:color w:val="FF0000"/>
          <w:szCs w:val="21"/>
        </w:rPr>
        <w:t>中加一个头</w:t>
      </w:r>
      <w:r w:rsidR="001973FB">
        <w:rPr>
          <w:rFonts w:hint="eastAsia"/>
          <w:color w:val="FF0000"/>
          <w:szCs w:val="21"/>
        </w:rPr>
        <w:t>（注意做配置，有可能会有更改）</w:t>
      </w:r>
      <w:r w:rsidRPr="001973FB">
        <w:rPr>
          <w:rFonts w:hint="eastAsia"/>
          <w:color w:val="FF0000"/>
          <w:szCs w:val="21"/>
        </w:rPr>
        <w:t>：</w:t>
      </w:r>
    </w:p>
    <w:p w14:paraId="58EC4B1F" w14:textId="77777777" w:rsidR="00DF1BAF" w:rsidRDefault="00D96EA4" w:rsidP="00AC2951">
      <w:pPr>
        <w:rPr>
          <w:color w:val="FF0000"/>
          <w:szCs w:val="21"/>
        </w:rPr>
      </w:pPr>
      <w:r w:rsidRPr="001973FB">
        <w:rPr>
          <w:color w:val="FF0000"/>
          <w:szCs w:val="21"/>
        </w:rPr>
        <w:t>private_token</w:t>
      </w:r>
      <w:r w:rsidRPr="001973FB">
        <w:rPr>
          <w:rFonts w:hint="eastAsia"/>
          <w:color w:val="FF0000"/>
          <w:szCs w:val="21"/>
        </w:rPr>
        <w:t>：</w:t>
      </w:r>
      <w:r w:rsidRPr="001973FB">
        <w:rPr>
          <w:color w:val="FF0000"/>
          <w:szCs w:val="21"/>
        </w:rPr>
        <w:t>2b41c01c-6e46-40db-aa4f-4232cc8c58a8</w:t>
      </w:r>
    </w:p>
    <w:p w14:paraId="7C0ACCC9" w14:textId="77777777" w:rsidR="00D01F4D" w:rsidRPr="00D01F4D" w:rsidRDefault="00D01F4D" w:rsidP="00AC2951">
      <w:pPr>
        <w:rPr>
          <w:color w:val="000000" w:themeColor="text1"/>
          <w:szCs w:val="21"/>
        </w:rPr>
      </w:pPr>
      <w:r w:rsidRPr="00D01F4D">
        <w:rPr>
          <w:rFonts w:hint="eastAsia"/>
          <w:color w:val="000000" w:themeColor="text1"/>
          <w:szCs w:val="21"/>
        </w:rPr>
        <w:t>返回的数据格试为：</w:t>
      </w:r>
    </w:p>
    <w:p w14:paraId="455F23C5" w14:textId="77777777" w:rsidR="00D01F4D" w:rsidRPr="00D01F4D" w:rsidRDefault="00D01F4D" w:rsidP="00D01F4D">
      <w:pPr>
        <w:rPr>
          <w:color w:val="000000" w:themeColor="text1"/>
          <w:szCs w:val="21"/>
        </w:rPr>
      </w:pPr>
      <w:r w:rsidRPr="00D01F4D">
        <w:rPr>
          <w:color w:val="000000" w:themeColor="text1"/>
          <w:szCs w:val="21"/>
        </w:rPr>
        <w:t xml:space="preserve">        {</w:t>
      </w:r>
    </w:p>
    <w:p w14:paraId="6DEC1401" w14:textId="77777777" w:rsidR="00D01F4D" w:rsidRPr="00D01F4D" w:rsidRDefault="00D01F4D" w:rsidP="00D01F4D">
      <w:pPr>
        <w:rPr>
          <w:color w:val="000000" w:themeColor="text1"/>
          <w:szCs w:val="21"/>
        </w:rPr>
      </w:pPr>
      <w:r w:rsidRPr="00D01F4D">
        <w:rPr>
          <w:color w:val="000000" w:themeColor="text1"/>
          <w:szCs w:val="21"/>
        </w:rPr>
        <w:t xml:space="preserve">            "assetId": 159092,</w:t>
      </w:r>
      <w:r>
        <w:rPr>
          <w:rFonts w:hint="eastAsia"/>
          <w:color w:val="000000" w:themeColor="text1"/>
          <w:szCs w:val="21"/>
        </w:rPr>
        <w:t xml:space="preserve">  //</w:t>
      </w:r>
      <w:r>
        <w:rPr>
          <w:rFonts w:hint="eastAsia"/>
          <w:color w:val="000000" w:themeColor="text1"/>
          <w:szCs w:val="21"/>
        </w:rPr>
        <w:t>集合</w:t>
      </w:r>
      <w:r>
        <w:rPr>
          <w:rFonts w:hint="eastAsia"/>
          <w:color w:val="000000" w:themeColor="text1"/>
          <w:szCs w:val="21"/>
        </w:rPr>
        <w:t>ID</w:t>
      </w:r>
    </w:p>
    <w:p w14:paraId="14C86998" w14:textId="77777777" w:rsidR="00D01F4D" w:rsidRPr="00D01F4D" w:rsidRDefault="00D01F4D" w:rsidP="00D01F4D">
      <w:pPr>
        <w:rPr>
          <w:color w:val="000000" w:themeColor="text1"/>
          <w:szCs w:val="21"/>
        </w:rPr>
      </w:pPr>
      <w:r w:rsidRPr="00D01F4D">
        <w:rPr>
          <w:rFonts w:hint="eastAsia"/>
          <w:color w:val="000000" w:themeColor="text1"/>
          <w:szCs w:val="21"/>
        </w:rPr>
        <w:t xml:space="preserve">            "name": "</w:t>
      </w:r>
      <w:r w:rsidRPr="00D01F4D">
        <w:rPr>
          <w:rFonts w:hint="eastAsia"/>
          <w:color w:val="000000" w:themeColor="text1"/>
          <w:szCs w:val="21"/>
        </w:rPr>
        <w:t>新游月谈</w:t>
      </w:r>
      <w:r w:rsidRPr="00D01F4D">
        <w:rPr>
          <w:rFonts w:hint="eastAsia"/>
          <w:color w:val="000000" w:themeColor="text1"/>
          <w:szCs w:val="21"/>
        </w:rPr>
        <w:t>",</w:t>
      </w:r>
      <w:r>
        <w:rPr>
          <w:rFonts w:hint="eastAsia"/>
          <w:color w:val="000000" w:themeColor="text1"/>
          <w:szCs w:val="21"/>
        </w:rPr>
        <w:t xml:space="preserve"> //</w:t>
      </w:r>
      <w:r>
        <w:rPr>
          <w:rFonts w:hint="eastAsia"/>
          <w:color w:val="000000" w:themeColor="text1"/>
          <w:szCs w:val="21"/>
        </w:rPr>
        <w:t>推荐名称</w:t>
      </w:r>
    </w:p>
    <w:p w14:paraId="6787B02D" w14:textId="77777777" w:rsidR="00D01F4D" w:rsidRPr="00D01F4D" w:rsidRDefault="00D01F4D" w:rsidP="00D01F4D">
      <w:pPr>
        <w:rPr>
          <w:color w:val="000000" w:themeColor="text1"/>
          <w:szCs w:val="21"/>
        </w:rPr>
      </w:pPr>
      <w:r w:rsidRPr="00D01F4D">
        <w:rPr>
          <w:color w:val="000000" w:themeColor="text1"/>
          <w:szCs w:val="21"/>
        </w:rPr>
        <w:t xml:space="preserve">            "img_v": "http://2fimg.hunantv.com/preview/cms_icon/2016/xinyouyuetan/20160607110724452.jpg",</w:t>
      </w:r>
      <w:r>
        <w:rPr>
          <w:rFonts w:hint="eastAsia"/>
          <w:color w:val="000000" w:themeColor="text1"/>
          <w:szCs w:val="21"/>
        </w:rPr>
        <w:t xml:space="preserve">  //</w:t>
      </w:r>
      <w:r>
        <w:rPr>
          <w:rFonts w:hint="eastAsia"/>
          <w:color w:val="000000" w:themeColor="text1"/>
          <w:szCs w:val="21"/>
        </w:rPr>
        <w:t>竖图</w:t>
      </w:r>
    </w:p>
    <w:p w14:paraId="5B7EA4E2" w14:textId="77777777" w:rsidR="00D01F4D" w:rsidRDefault="00D01F4D" w:rsidP="00D01F4D">
      <w:pPr>
        <w:rPr>
          <w:color w:val="000000" w:themeColor="text1"/>
          <w:szCs w:val="21"/>
        </w:rPr>
      </w:pPr>
      <w:r w:rsidRPr="00D01F4D">
        <w:rPr>
          <w:color w:val="000000" w:themeColor="text1"/>
          <w:szCs w:val="21"/>
        </w:rPr>
        <w:t xml:space="preserve">            "img_h": "http://1fimg.hunantv.com/preview/cms_icon/2016/xinyouyuetan/20160607110724417.jpg"</w:t>
      </w:r>
      <w:r>
        <w:rPr>
          <w:rFonts w:hint="eastAsia"/>
          <w:color w:val="000000" w:themeColor="text1"/>
          <w:szCs w:val="21"/>
        </w:rPr>
        <w:t>//</w:t>
      </w:r>
      <w:r>
        <w:rPr>
          <w:rFonts w:hint="eastAsia"/>
          <w:color w:val="000000" w:themeColor="text1"/>
          <w:szCs w:val="21"/>
        </w:rPr>
        <w:t>横图</w:t>
      </w:r>
    </w:p>
    <w:p w14:paraId="24885994" w14:textId="77777777" w:rsidR="0062226B" w:rsidRDefault="0062226B" w:rsidP="0062226B">
      <w:pPr>
        <w:rPr>
          <w:color w:val="000000" w:themeColor="text1"/>
          <w:szCs w:val="21"/>
        </w:rPr>
      </w:pPr>
      <w:r>
        <w:rPr>
          <w:color w:val="000000" w:themeColor="text1"/>
          <w:szCs w:val="21"/>
        </w:rPr>
        <w:t xml:space="preserve">            "</w:t>
      </w:r>
      <w:r>
        <w:rPr>
          <w:rFonts w:hint="eastAsia"/>
          <w:color w:val="000000" w:themeColor="text1"/>
          <w:szCs w:val="21"/>
        </w:rPr>
        <w:t>orderNo</w:t>
      </w:r>
      <w:r w:rsidRPr="00D01F4D">
        <w:rPr>
          <w:color w:val="000000" w:themeColor="text1"/>
          <w:szCs w:val="21"/>
        </w:rPr>
        <w:t>": "</w:t>
      </w:r>
      <w:r>
        <w:rPr>
          <w:rFonts w:hint="eastAsia"/>
          <w:color w:val="000000" w:themeColor="text1"/>
          <w:szCs w:val="21"/>
        </w:rPr>
        <w:t>1</w:t>
      </w:r>
      <w:r w:rsidRPr="00D01F4D">
        <w:rPr>
          <w:color w:val="000000" w:themeColor="text1"/>
          <w:szCs w:val="21"/>
        </w:rPr>
        <w:t>"</w:t>
      </w:r>
      <w:r>
        <w:rPr>
          <w:rFonts w:hint="eastAsia"/>
          <w:color w:val="000000" w:themeColor="text1"/>
          <w:szCs w:val="21"/>
        </w:rPr>
        <w:t>//</w:t>
      </w:r>
      <w:r>
        <w:rPr>
          <w:rFonts w:hint="eastAsia"/>
          <w:color w:val="000000" w:themeColor="text1"/>
          <w:szCs w:val="21"/>
        </w:rPr>
        <w:t>序号</w:t>
      </w:r>
    </w:p>
    <w:p w14:paraId="1DE156B0" w14:textId="77777777" w:rsidR="00D01F4D" w:rsidRPr="00D01F4D" w:rsidRDefault="00D01F4D" w:rsidP="00D01F4D">
      <w:pPr>
        <w:rPr>
          <w:color w:val="000000" w:themeColor="text1"/>
          <w:szCs w:val="21"/>
        </w:rPr>
      </w:pPr>
      <w:r w:rsidRPr="00D01F4D">
        <w:rPr>
          <w:color w:val="000000" w:themeColor="text1"/>
          <w:szCs w:val="21"/>
        </w:rPr>
        <w:t xml:space="preserve">        }</w:t>
      </w:r>
    </w:p>
    <w:p w14:paraId="68C76232" w14:textId="77777777" w:rsidR="00B607AF" w:rsidRDefault="00B607AF" w:rsidP="00AC2951">
      <w:pPr>
        <w:rPr>
          <w:color w:val="000000" w:themeColor="text1"/>
          <w:szCs w:val="21"/>
        </w:rPr>
      </w:pPr>
    </w:p>
    <w:p w14:paraId="440F0436" w14:textId="77777777" w:rsidR="00B84A99" w:rsidRDefault="00B84A99" w:rsidP="00AC2951">
      <w:pPr>
        <w:rPr>
          <w:color w:val="000000" w:themeColor="text1"/>
          <w:szCs w:val="21"/>
        </w:rPr>
      </w:pPr>
      <w:r>
        <w:rPr>
          <w:rFonts w:hint="eastAsia"/>
          <w:color w:val="000000" w:themeColor="text1"/>
          <w:szCs w:val="21"/>
        </w:rPr>
        <w:t>ott_cms</w:t>
      </w:r>
      <w:r>
        <w:rPr>
          <w:rFonts w:hint="eastAsia"/>
          <w:color w:val="000000" w:themeColor="text1"/>
          <w:szCs w:val="21"/>
        </w:rPr>
        <w:t>库推荐数据入库</w:t>
      </w:r>
    </w:p>
    <w:p w14:paraId="0F21629D" w14:textId="77777777" w:rsidR="002A1722" w:rsidRPr="002A1722" w:rsidRDefault="002A1722" w:rsidP="002A1722">
      <w:pPr>
        <w:rPr>
          <w:color w:val="000000" w:themeColor="text1"/>
          <w:szCs w:val="21"/>
        </w:rPr>
      </w:pPr>
      <w:r>
        <w:rPr>
          <w:color w:val="000000" w:themeColor="text1"/>
          <w:szCs w:val="21"/>
        </w:rPr>
        <w:t>cms_recommend</w:t>
      </w:r>
      <w:r>
        <w:rPr>
          <w:rFonts w:hint="eastAsia"/>
          <w:color w:val="000000" w:themeColor="text1"/>
          <w:szCs w:val="21"/>
        </w:rPr>
        <w:t xml:space="preserve"> </w:t>
      </w:r>
      <w:r>
        <w:rPr>
          <w:rFonts w:hint="eastAsia"/>
          <w:color w:val="000000" w:themeColor="text1"/>
          <w:szCs w:val="21"/>
        </w:rPr>
        <w:t>推荐数据与</w:t>
      </w:r>
      <w:r w:rsidR="007659BD">
        <w:rPr>
          <w:rFonts w:hint="eastAsia"/>
          <w:color w:val="000000" w:themeColor="text1"/>
          <w:szCs w:val="21"/>
        </w:rPr>
        <w:t>VRS</w:t>
      </w:r>
      <w:r w:rsidR="007659BD">
        <w:rPr>
          <w:rFonts w:hint="eastAsia"/>
          <w:color w:val="000000" w:themeColor="text1"/>
          <w:szCs w:val="21"/>
        </w:rPr>
        <w:t>模块的对应关系</w:t>
      </w:r>
    </w:p>
    <w:p w14:paraId="0ED0D018" w14:textId="77777777" w:rsidR="00B84A99" w:rsidRPr="00B84A99" w:rsidRDefault="002A1722" w:rsidP="002A1722">
      <w:pPr>
        <w:rPr>
          <w:color w:val="000000" w:themeColor="text1"/>
          <w:szCs w:val="21"/>
        </w:rPr>
      </w:pPr>
      <w:r>
        <w:rPr>
          <w:rFonts w:hint="eastAsia"/>
          <w:color w:val="000000" w:themeColor="text1"/>
          <w:szCs w:val="21"/>
        </w:rPr>
        <w:t>c</w:t>
      </w:r>
      <w:r>
        <w:rPr>
          <w:color w:val="000000" w:themeColor="text1"/>
          <w:szCs w:val="21"/>
        </w:rPr>
        <w:t>ms_recommend_list</w:t>
      </w:r>
      <w:r w:rsidR="007659BD">
        <w:rPr>
          <w:rFonts w:hint="eastAsia"/>
          <w:color w:val="000000" w:themeColor="text1"/>
          <w:szCs w:val="21"/>
        </w:rPr>
        <w:t xml:space="preserve"> </w:t>
      </w:r>
      <w:r w:rsidR="007659BD">
        <w:rPr>
          <w:rFonts w:hint="eastAsia"/>
          <w:color w:val="000000" w:themeColor="text1"/>
          <w:szCs w:val="21"/>
        </w:rPr>
        <w:t>推荐详细数据（就是需要定是更新这个表模块对应的推荐数据）</w:t>
      </w:r>
    </w:p>
    <w:p w14:paraId="7BCBDEE3" w14:textId="77777777" w:rsidR="00B84A99" w:rsidRDefault="00B84A99" w:rsidP="00AC2951">
      <w:pPr>
        <w:rPr>
          <w:color w:val="000000" w:themeColor="text1"/>
          <w:szCs w:val="21"/>
        </w:rPr>
      </w:pPr>
    </w:p>
    <w:p w14:paraId="5732B72E" w14:textId="77777777" w:rsidR="00A2494F" w:rsidRPr="00870109" w:rsidRDefault="00870109" w:rsidP="00AC2951">
      <w:pPr>
        <w:rPr>
          <w:b/>
          <w:color w:val="000000" w:themeColor="text1"/>
          <w:szCs w:val="21"/>
        </w:rPr>
      </w:pPr>
      <w:r w:rsidRPr="00870109">
        <w:rPr>
          <w:rFonts w:hint="eastAsia"/>
          <w:b/>
          <w:color w:val="000000" w:themeColor="text1"/>
          <w:szCs w:val="21"/>
        </w:rPr>
        <w:t>2.</w:t>
      </w:r>
      <w:r w:rsidR="00A2494F" w:rsidRPr="00870109">
        <w:rPr>
          <w:rFonts w:hint="eastAsia"/>
          <w:b/>
          <w:color w:val="000000" w:themeColor="text1"/>
          <w:szCs w:val="21"/>
        </w:rPr>
        <w:t>查询</w:t>
      </w:r>
      <w:r w:rsidR="00A2494F" w:rsidRPr="00870109">
        <w:rPr>
          <w:rFonts w:hint="eastAsia"/>
          <w:b/>
          <w:color w:val="000000" w:themeColor="text1"/>
          <w:szCs w:val="21"/>
        </w:rPr>
        <w:t>Sql</w:t>
      </w:r>
      <w:r w:rsidR="004A5F1A">
        <w:rPr>
          <w:rFonts w:hint="eastAsia"/>
          <w:b/>
          <w:color w:val="000000" w:themeColor="text1"/>
          <w:szCs w:val="21"/>
        </w:rPr>
        <w:t>获取推荐数据</w:t>
      </w:r>
      <w:r w:rsidR="00A2494F" w:rsidRPr="00870109">
        <w:rPr>
          <w:rFonts w:hint="eastAsia"/>
          <w:b/>
          <w:color w:val="000000" w:themeColor="text1"/>
          <w:szCs w:val="21"/>
        </w:rPr>
        <w:t>：</w:t>
      </w:r>
    </w:p>
    <w:p w14:paraId="4FAA3E58" w14:textId="77777777" w:rsidR="00362156" w:rsidRPr="00362156" w:rsidRDefault="00362156" w:rsidP="00362156">
      <w:pPr>
        <w:rPr>
          <w:color w:val="000000" w:themeColor="text1"/>
          <w:szCs w:val="21"/>
        </w:rPr>
      </w:pPr>
      <w:r w:rsidRPr="00362156">
        <w:rPr>
          <w:color w:val="000000" w:themeColor="text1"/>
          <w:szCs w:val="21"/>
        </w:rPr>
        <w:t xml:space="preserve">SELECT </w:t>
      </w:r>
    </w:p>
    <w:p w14:paraId="51269F9E" w14:textId="77777777" w:rsidR="00362156" w:rsidRPr="00362156" w:rsidRDefault="00362156" w:rsidP="00362156">
      <w:pPr>
        <w:rPr>
          <w:color w:val="000000" w:themeColor="text1"/>
          <w:szCs w:val="21"/>
        </w:rPr>
      </w:pPr>
      <w:r w:rsidRPr="00362156">
        <w:rPr>
          <w:color w:val="000000" w:themeColor="text1"/>
          <w:szCs w:val="21"/>
        </w:rPr>
        <w:t xml:space="preserve">    cav.assetId,</w:t>
      </w:r>
      <w:r w:rsidR="00875304">
        <w:rPr>
          <w:rFonts w:hint="eastAsia"/>
          <w:color w:val="000000" w:themeColor="text1"/>
          <w:szCs w:val="21"/>
        </w:rPr>
        <w:t xml:space="preserve"> #</w:t>
      </w:r>
      <w:r w:rsidR="00875304">
        <w:rPr>
          <w:rFonts w:hint="eastAsia"/>
          <w:color w:val="000000" w:themeColor="text1"/>
          <w:szCs w:val="21"/>
        </w:rPr>
        <w:t>媒资包</w:t>
      </w:r>
      <w:r w:rsidR="00875304">
        <w:rPr>
          <w:rFonts w:hint="eastAsia"/>
          <w:color w:val="000000" w:themeColor="text1"/>
          <w:szCs w:val="21"/>
        </w:rPr>
        <w:t>ID</w:t>
      </w:r>
    </w:p>
    <w:p w14:paraId="51C64E95" w14:textId="77777777" w:rsidR="00362156" w:rsidRPr="00362156" w:rsidRDefault="00362156" w:rsidP="00362156">
      <w:pPr>
        <w:rPr>
          <w:color w:val="000000" w:themeColor="text1"/>
          <w:szCs w:val="21"/>
        </w:rPr>
      </w:pPr>
      <w:r w:rsidRPr="00362156">
        <w:rPr>
          <w:color w:val="000000" w:themeColor="text1"/>
          <w:szCs w:val="21"/>
        </w:rPr>
        <w:t xml:space="preserve">    cav.categoryId,</w:t>
      </w:r>
      <w:r w:rsidR="00875304">
        <w:rPr>
          <w:rFonts w:hint="eastAsia"/>
          <w:color w:val="000000" w:themeColor="text1"/>
          <w:szCs w:val="21"/>
        </w:rPr>
        <w:t xml:space="preserve"> #</w:t>
      </w:r>
      <w:r w:rsidR="00875304">
        <w:rPr>
          <w:rFonts w:hint="eastAsia"/>
          <w:color w:val="000000" w:themeColor="text1"/>
          <w:szCs w:val="21"/>
        </w:rPr>
        <w:t>栏目</w:t>
      </w:r>
      <w:r w:rsidR="00875304">
        <w:rPr>
          <w:rFonts w:hint="eastAsia"/>
          <w:color w:val="000000" w:themeColor="text1"/>
          <w:szCs w:val="21"/>
        </w:rPr>
        <w:t>ID</w:t>
      </w:r>
    </w:p>
    <w:p w14:paraId="3FC19055" w14:textId="77777777" w:rsidR="00362156" w:rsidRPr="00362156" w:rsidRDefault="00362156" w:rsidP="00362156">
      <w:pPr>
        <w:rPr>
          <w:color w:val="000000" w:themeColor="text1"/>
          <w:szCs w:val="21"/>
        </w:rPr>
      </w:pPr>
      <w:r w:rsidRPr="00362156">
        <w:rPr>
          <w:color w:val="000000" w:themeColor="text1"/>
          <w:szCs w:val="21"/>
        </w:rPr>
        <w:t xml:space="preserve">    cv.vodUuid,</w:t>
      </w:r>
      <w:r w:rsidR="00875304">
        <w:rPr>
          <w:rFonts w:hint="eastAsia"/>
          <w:color w:val="000000" w:themeColor="text1"/>
          <w:szCs w:val="21"/>
        </w:rPr>
        <w:t xml:space="preserve"> #</w:t>
      </w:r>
      <w:r w:rsidR="00875304">
        <w:rPr>
          <w:rFonts w:hint="eastAsia"/>
          <w:color w:val="000000" w:themeColor="text1"/>
          <w:szCs w:val="21"/>
        </w:rPr>
        <w:t>集合</w:t>
      </w:r>
      <w:r w:rsidR="00875304">
        <w:rPr>
          <w:rFonts w:hint="eastAsia"/>
          <w:color w:val="000000" w:themeColor="text1"/>
          <w:szCs w:val="21"/>
        </w:rPr>
        <w:t>32</w:t>
      </w:r>
      <w:r w:rsidR="00875304">
        <w:rPr>
          <w:rFonts w:hint="eastAsia"/>
          <w:color w:val="000000" w:themeColor="text1"/>
          <w:szCs w:val="21"/>
        </w:rPr>
        <w:t>位</w:t>
      </w:r>
      <w:r w:rsidR="00875304">
        <w:rPr>
          <w:rFonts w:hint="eastAsia"/>
          <w:color w:val="000000" w:themeColor="text1"/>
          <w:szCs w:val="21"/>
        </w:rPr>
        <w:t>ID</w:t>
      </w:r>
      <w:r w:rsidR="00875304">
        <w:rPr>
          <w:rFonts w:hint="eastAsia"/>
          <w:color w:val="000000" w:themeColor="text1"/>
          <w:szCs w:val="21"/>
        </w:rPr>
        <w:t>，对应视达科</w:t>
      </w:r>
      <w:r w:rsidR="00875304">
        <w:rPr>
          <w:rFonts w:hint="eastAsia"/>
          <w:color w:val="000000" w:themeColor="text1"/>
          <w:szCs w:val="21"/>
        </w:rPr>
        <w:t>video_id</w:t>
      </w:r>
    </w:p>
    <w:p w14:paraId="7FCADD6C" w14:textId="77777777" w:rsidR="00362156" w:rsidRPr="00362156" w:rsidRDefault="00362156" w:rsidP="00362156">
      <w:pPr>
        <w:rPr>
          <w:color w:val="000000" w:themeColor="text1"/>
          <w:szCs w:val="21"/>
        </w:rPr>
      </w:pPr>
      <w:r w:rsidRPr="00362156">
        <w:rPr>
          <w:color w:val="000000" w:themeColor="text1"/>
          <w:szCs w:val="21"/>
        </w:rPr>
        <w:t xml:space="preserve">    crl.name,</w:t>
      </w:r>
      <w:r w:rsidR="00A022DD">
        <w:rPr>
          <w:rFonts w:hint="eastAsia"/>
          <w:color w:val="000000" w:themeColor="text1"/>
          <w:szCs w:val="21"/>
        </w:rPr>
        <w:t xml:space="preserve"> #</w:t>
      </w:r>
      <w:r w:rsidR="00A022DD">
        <w:rPr>
          <w:rFonts w:hint="eastAsia"/>
          <w:color w:val="000000" w:themeColor="text1"/>
          <w:szCs w:val="21"/>
        </w:rPr>
        <w:t>推荐名称</w:t>
      </w:r>
    </w:p>
    <w:p w14:paraId="249D828E" w14:textId="77777777" w:rsidR="00362156" w:rsidRPr="00362156" w:rsidRDefault="00362156" w:rsidP="00362156">
      <w:pPr>
        <w:rPr>
          <w:color w:val="000000" w:themeColor="text1"/>
          <w:szCs w:val="21"/>
        </w:rPr>
      </w:pPr>
      <w:r w:rsidRPr="00362156">
        <w:rPr>
          <w:color w:val="000000" w:themeColor="text1"/>
          <w:szCs w:val="21"/>
        </w:rPr>
        <w:t xml:space="preserve">    crl.imgV,</w:t>
      </w:r>
      <w:r w:rsidR="00A022DD">
        <w:rPr>
          <w:rFonts w:hint="eastAsia"/>
          <w:color w:val="000000" w:themeColor="text1"/>
          <w:szCs w:val="21"/>
        </w:rPr>
        <w:t xml:space="preserve"> #</w:t>
      </w:r>
      <w:r w:rsidR="00A022DD">
        <w:rPr>
          <w:rFonts w:hint="eastAsia"/>
          <w:color w:val="000000" w:themeColor="text1"/>
          <w:szCs w:val="21"/>
        </w:rPr>
        <w:t>推荐竖图</w:t>
      </w:r>
    </w:p>
    <w:p w14:paraId="49A6410D" w14:textId="77777777" w:rsidR="00362156" w:rsidRPr="00362156" w:rsidRDefault="00362156" w:rsidP="00362156">
      <w:pPr>
        <w:rPr>
          <w:color w:val="000000" w:themeColor="text1"/>
          <w:szCs w:val="21"/>
        </w:rPr>
      </w:pPr>
      <w:r w:rsidRPr="00362156">
        <w:rPr>
          <w:color w:val="000000" w:themeColor="text1"/>
          <w:szCs w:val="21"/>
        </w:rPr>
        <w:t xml:space="preserve">    crl.imgH,</w:t>
      </w:r>
      <w:r w:rsidR="00A022DD">
        <w:rPr>
          <w:rFonts w:hint="eastAsia"/>
          <w:color w:val="000000" w:themeColor="text1"/>
          <w:szCs w:val="21"/>
        </w:rPr>
        <w:t xml:space="preserve"> #</w:t>
      </w:r>
      <w:r w:rsidR="00A022DD">
        <w:rPr>
          <w:rFonts w:hint="eastAsia"/>
          <w:color w:val="000000" w:themeColor="text1"/>
          <w:szCs w:val="21"/>
        </w:rPr>
        <w:t>推荐横</w:t>
      </w:r>
    </w:p>
    <w:p w14:paraId="0A1A63CC" w14:textId="77777777" w:rsidR="00362156" w:rsidRPr="00362156" w:rsidRDefault="00362156" w:rsidP="00362156">
      <w:pPr>
        <w:rPr>
          <w:color w:val="000000" w:themeColor="text1"/>
          <w:szCs w:val="21"/>
        </w:rPr>
      </w:pPr>
      <w:r w:rsidRPr="00362156">
        <w:rPr>
          <w:color w:val="000000" w:themeColor="text1"/>
          <w:szCs w:val="21"/>
        </w:rPr>
        <w:t xml:space="preserve">    cv.vodId,</w:t>
      </w:r>
      <w:r w:rsidR="00A022DD">
        <w:rPr>
          <w:rFonts w:hint="eastAsia"/>
          <w:color w:val="000000" w:themeColor="text1"/>
          <w:szCs w:val="21"/>
        </w:rPr>
        <w:t xml:space="preserve"> #</w:t>
      </w:r>
      <w:r w:rsidR="00A022DD">
        <w:rPr>
          <w:rFonts w:hint="eastAsia"/>
          <w:color w:val="000000" w:themeColor="text1"/>
          <w:szCs w:val="21"/>
        </w:rPr>
        <w:t>芒果集合</w:t>
      </w:r>
      <w:r w:rsidR="00A022DD">
        <w:rPr>
          <w:rFonts w:hint="eastAsia"/>
          <w:color w:val="000000" w:themeColor="text1"/>
          <w:szCs w:val="21"/>
        </w:rPr>
        <w:t>ID</w:t>
      </w:r>
    </w:p>
    <w:p w14:paraId="317334F2" w14:textId="77777777" w:rsidR="00362156" w:rsidRPr="00362156" w:rsidRDefault="00362156" w:rsidP="00362156">
      <w:pPr>
        <w:rPr>
          <w:color w:val="000000" w:themeColor="text1"/>
          <w:szCs w:val="21"/>
        </w:rPr>
      </w:pPr>
      <w:r w:rsidRPr="00362156">
        <w:rPr>
          <w:color w:val="000000" w:themeColor="text1"/>
          <w:szCs w:val="21"/>
        </w:rPr>
        <w:t xml:space="preserve">    cv.seriesId,</w:t>
      </w:r>
      <w:r w:rsidR="00A022DD">
        <w:rPr>
          <w:rFonts w:hint="eastAsia"/>
          <w:color w:val="000000" w:themeColor="text1"/>
          <w:szCs w:val="21"/>
        </w:rPr>
        <w:t xml:space="preserve"> #</w:t>
      </w:r>
      <w:r w:rsidR="00A022DD">
        <w:rPr>
          <w:rFonts w:hint="eastAsia"/>
          <w:color w:val="000000" w:themeColor="text1"/>
          <w:szCs w:val="21"/>
        </w:rPr>
        <w:t>芒果系列</w:t>
      </w:r>
      <w:r w:rsidR="00A022DD">
        <w:rPr>
          <w:rFonts w:hint="eastAsia"/>
          <w:color w:val="000000" w:themeColor="text1"/>
          <w:szCs w:val="21"/>
        </w:rPr>
        <w:t>ID</w:t>
      </w:r>
    </w:p>
    <w:p w14:paraId="2BC2E55B" w14:textId="77777777" w:rsidR="00362156" w:rsidRPr="00362156" w:rsidRDefault="00362156" w:rsidP="00362156">
      <w:pPr>
        <w:rPr>
          <w:color w:val="000000" w:themeColor="text1"/>
          <w:szCs w:val="21"/>
        </w:rPr>
      </w:pPr>
      <w:r w:rsidRPr="00362156">
        <w:rPr>
          <w:color w:val="000000" w:themeColor="text1"/>
          <w:szCs w:val="21"/>
        </w:rPr>
        <w:t xml:space="preserve">    cv.newPartSerialNo</w:t>
      </w:r>
      <w:r w:rsidR="00A022DD">
        <w:rPr>
          <w:rFonts w:hint="eastAsia"/>
          <w:color w:val="000000" w:themeColor="text1"/>
          <w:szCs w:val="21"/>
        </w:rPr>
        <w:t xml:space="preserve"> #</w:t>
      </w:r>
      <w:r w:rsidR="00A022DD">
        <w:rPr>
          <w:rFonts w:hint="eastAsia"/>
          <w:color w:val="000000" w:themeColor="text1"/>
          <w:szCs w:val="21"/>
        </w:rPr>
        <w:t>最新集数</w:t>
      </w:r>
    </w:p>
    <w:p w14:paraId="6EE5ABCC" w14:textId="77777777" w:rsidR="00362156" w:rsidRPr="00362156" w:rsidRDefault="00362156" w:rsidP="00362156">
      <w:pPr>
        <w:rPr>
          <w:color w:val="000000" w:themeColor="text1"/>
          <w:szCs w:val="21"/>
        </w:rPr>
      </w:pPr>
      <w:r w:rsidRPr="00362156">
        <w:rPr>
          <w:color w:val="000000" w:themeColor="text1"/>
          <w:szCs w:val="21"/>
        </w:rPr>
        <w:t>FROM</w:t>
      </w:r>
    </w:p>
    <w:p w14:paraId="7BFCA5D8" w14:textId="77777777" w:rsidR="00362156" w:rsidRPr="00362156" w:rsidRDefault="00362156" w:rsidP="00362156">
      <w:pPr>
        <w:rPr>
          <w:color w:val="000000" w:themeColor="text1"/>
          <w:szCs w:val="21"/>
        </w:rPr>
      </w:pPr>
      <w:r w:rsidRPr="00362156">
        <w:rPr>
          <w:color w:val="000000" w:themeColor="text1"/>
          <w:szCs w:val="21"/>
        </w:rPr>
        <w:t xml:space="preserve">    cms_recommend_list crl</w:t>
      </w:r>
    </w:p>
    <w:p w14:paraId="26734FAC" w14:textId="77777777" w:rsidR="00362156" w:rsidRPr="00362156" w:rsidRDefault="00362156" w:rsidP="00362156">
      <w:pPr>
        <w:rPr>
          <w:color w:val="000000" w:themeColor="text1"/>
          <w:szCs w:val="21"/>
        </w:rPr>
      </w:pPr>
      <w:r w:rsidRPr="00362156">
        <w:rPr>
          <w:color w:val="000000" w:themeColor="text1"/>
          <w:szCs w:val="21"/>
        </w:rPr>
        <w:t xml:space="preserve">        INNER JOIN</w:t>
      </w:r>
    </w:p>
    <w:p w14:paraId="30C44B3B" w14:textId="77777777" w:rsidR="00362156" w:rsidRPr="00362156" w:rsidRDefault="00362156" w:rsidP="00362156">
      <w:pPr>
        <w:rPr>
          <w:color w:val="000000" w:themeColor="text1"/>
          <w:szCs w:val="21"/>
        </w:rPr>
      </w:pPr>
      <w:r w:rsidRPr="00362156">
        <w:rPr>
          <w:color w:val="000000" w:themeColor="text1"/>
          <w:szCs w:val="21"/>
        </w:rPr>
        <w:t xml:space="preserve">    cms_asset_vod cav ON crl.vodId = cav.vodId</w:t>
      </w:r>
    </w:p>
    <w:p w14:paraId="7586F6CA" w14:textId="77777777" w:rsidR="00362156" w:rsidRPr="00362156" w:rsidRDefault="00362156" w:rsidP="00362156">
      <w:pPr>
        <w:rPr>
          <w:color w:val="000000" w:themeColor="text1"/>
          <w:szCs w:val="21"/>
        </w:rPr>
      </w:pPr>
      <w:r w:rsidRPr="00362156">
        <w:rPr>
          <w:color w:val="000000" w:themeColor="text1"/>
          <w:szCs w:val="21"/>
        </w:rPr>
        <w:t xml:space="preserve">        INNER JOIN</w:t>
      </w:r>
    </w:p>
    <w:p w14:paraId="55B693D9" w14:textId="77777777" w:rsidR="00362156" w:rsidRPr="00362156" w:rsidRDefault="00362156" w:rsidP="00362156">
      <w:pPr>
        <w:rPr>
          <w:color w:val="000000" w:themeColor="text1"/>
          <w:szCs w:val="21"/>
        </w:rPr>
      </w:pPr>
      <w:r w:rsidRPr="00362156">
        <w:rPr>
          <w:color w:val="000000" w:themeColor="text1"/>
          <w:szCs w:val="21"/>
        </w:rPr>
        <w:t xml:space="preserve">    cms_vod cv ON cav.vodId = cv.vodId</w:t>
      </w:r>
    </w:p>
    <w:p w14:paraId="5852DE65" w14:textId="77777777" w:rsidR="00362156" w:rsidRPr="00362156" w:rsidRDefault="00362156" w:rsidP="00362156">
      <w:pPr>
        <w:rPr>
          <w:color w:val="000000" w:themeColor="text1"/>
          <w:szCs w:val="21"/>
        </w:rPr>
      </w:pPr>
      <w:r w:rsidRPr="00362156">
        <w:rPr>
          <w:color w:val="000000" w:themeColor="text1"/>
          <w:szCs w:val="21"/>
        </w:rPr>
        <w:t>WHERE</w:t>
      </w:r>
    </w:p>
    <w:p w14:paraId="7E2ABE7A" w14:textId="77777777" w:rsidR="00362156" w:rsidRPr="00362156" w:rsidRDefault="00362156" w:rsidP="00362156">
      <w:pPr>
        <w:rPr>
          <w:color w:val="000000" w:themeColor="text1"/>
          <w:szCs w:val="21"/>
        </w:rPr>
      </w:pPr>
      <w:r w:rsidRPr="00362156">
        <w:rPr>
          <w:color w:val="000000" w:themeColor="text1"/>
          <w:szCs w:val="21"/>
        </w:rPr>
        <w:t xml:space="preserve">    crl.recommendId = (SELECT </w:t>
      </w:r>
    </w:p>
    <w:p w14:paraId="48DA3CD7" w14:textId="77777777" w:rsidR="00362156" w:rsidRPr="00362156" w:rsidRDefault="00362156" w:rsidP="00362156">
      <w:pPr>
        <w:rPr>
          <w:color w:val="000000" w:themeColor="text1"/>
          <w:szCs w:val="21"/>
        </w:rPr>
      </w:pPr>
      <w:r w:rsidRPr="00362156">
        <w:rPr>
          <w:color w:val="000000" w:themeColor="text1"/>
          <w:szCs w:val="21"/>
        </w:rPr>
        <w:t xml:space="preserve">            cr.recommendId</w:t>
      </w:r>
    </w:p>
    <w:p w14:paraId="775CDAF2" w14:textId="77777777" w:rsidR="00362156" w:rsidRPr="00362156" w:rsidRDefault="00362156" w:rsidP="00362156">
      <w:pPr>
        <w:rPr>
          <w:color w:val="000000" w:themeColor="text1"/>
          <w:szCs w:val="21"/>
        </w:rPr>
      </w:pPr>
      <w:r w:rsidRPr="00362156">
        <w:rPr>
          <w:color w:val="000000" w:themeColor="text1"/>
          <w:szCs w:val="21"/>
        </w:rPr>
        <w:t xml:space="preserve">        FROM</w:t>
      </w:r>
    </w:p>
    <w:p w14:paraId="404863C2" w14:textId="77777777" w:rsidR="00362156" w:rsidRPr="00362156" w:rsidRDefault="00362156" w:rsidP="00362156">
      <w:pPr>
        <w:rPr>
          <w:color w:val="000000" w:themeColor="text1"/>
          <w:szCs w:val="21"/>
        </w:rPr>
      </w:pPr>
      <w:r w:rsidRPr="00362156">
        <w:rPr>
          <w:color w:val="000000" w:themeColor="text1"/>
          <w:szCs w:val="21"/>
        </w:rPr>
        <w:t xml:space="preserve">            cms_buss_recommend cbr</w:t>
      </w:r>
    </w:p>
    <w:p w14:paraId="3427EE68" w14:textId="77777777" w:rsidR="00362156" w:rsidRPr="00362156" w:rsidRDefault="00362156" w:rsidP="00362156">
      <w:pPr>
        <w:rPr>
          <w:color w:val="000000" w:themeColor="text1"/>
          <w:szCs w:val="21"/>
        </w:rPr>
      </w:pPr>
      <w:r w:rsidRPr="00362156">
        <w:rPr>
          <w:color w:val="000000" w:themeColor="text1"/>
          <w:szCs w:val="21"/>
        </w:rPr>
        <w:t xml:space="preserve">                JOIN</w:t>
      </w:r>
    </w:p>
    <w:p w14:paraId="7AF1D8F4" w14:textId="77777777" w:rsidR="00362156" w:rsidRPr="00362156" w:rsidRDefault="00362156" w:rsidP="00362156">
      <w:pPr>
        <w:rPr>
          <w:color w:val="000000" w:themeColor="text1"/>
          <w:szCs w:val="21"/>
        </w:rPr>
      </w:pPr>
      <w:r w:rsidRPr="00362156">
        <w:rPr>
          <w:color w:val="000000" w:themeColor="text1"/>
          <w:szCs w:val="21"/>
        </w:rPr>
        <w:t xml:space="preserve">            cms_recommend cr ON cbr.recommendId = cr.recommendId</w:t>
      </w:r>
    </w:p>
    <w:p w14:paraId="2B1D0C4B" w14:textId="77777777" w:rsidR="00362156" w:rsidRPr="00362156" w:rsidRDefault="00362156" w:rsidP="00362156">
      <w:pPr>
        <w:rPr>
          <w:color w:val="000000" w:themeColor="text1"/>
          <w:szCs w:val="21"/>
        </w:rPr>
      </w:pPr>
      <w:r w:rsidRPr="00362156">
        <w:rPr>
          <w:color w:val="000000" w:themeColor="text1"/>
          <w:szCs w:val="21"/>
        </w:rPr>
        <w:t xml:space="preserve">        WHERE</w:t>
      </w:r>
    </w:p>
    <w:p w14:paraId="146D5245" w14:textId="77777777" w:rsidR="00362156" w:rsidRPr="00362156" w:rsidRDefault="00362156" w:rsidP="00362156">
      <w:pPr>
        <w:rPr>
          <w:color w:val="000000" w:themeColor="text1"/>
          <w:szCs w:val="21"/>
        </w:rPr>
      </w:pPr>
      <w:r w:rsidRPr="00362156">
        <w:rPr>
          <w:color w:val="000000" w:themeColor="text1"/>
          <w:szCs w:val="21"/>
        </w:rPr>
        <w:t xml:space="preserve">            cbr.bussId = </w:t>
      </w:r>
      <w:r w:rsidRPr="0080707B">
        <w:rPr>
          <w:color w:val="FF0000"/>
          <w:szCs w:val="21"/>
        </w:rPr>
        <w:t xml:space="preserve">1000014 </w:t>
      </w:r>
      <w:r w:rsidRPr="00362156">
        <w:rPr>
          <w:color w:val="000000" w:themeColor="text1"/>
          <w:szCs w:val="21"/>
        </w:rPr>
        <w:t xml:space="preserve">AND cr.assetId = </w:t>
      </w:r>
      <w:r w:rsidRPr="0080707B">
        <w:rPr>
          <w:color w:val="FF0000"/>
          <w:szCs w:val="21"/>
        </w:rPr>
        <w:t>'movie'</w:t>
      </w:r>
    </w:p>
    <w:p w14:paraId="40F9DD4F" w14:textId="77777777" w:rsidR="00362156" w:rsidRPr="00362156" w:rsidRDefault="00362156" w:rsidP="00362156">
      <w:pPr>
        <w:rPr>
          <w:color w:val="000000" w:themeColor="text1"/>
          <w:szCs w:val="21"/>
        </w:rPr>
      </w:pPr>
      <w:r w:rsidRPr="00362156">
        <w:rPr>
          <w:rFonts w:hint="eastAsia"/>
          <w:color w:val="000000" w:themeColor="text1"/>
          <w:szCs w:val="21"/>
        </w:rPr>
        <w:t xml:space="preserve">        LIMIT 1) #</w:t>
      </w:r>
      <w:r w:rsidRPr="00362156">
        <w:rPr>
          <w:rFonts w:hint="eastAsia"/>
          <w:color w:val="000000" w:themeColor="text1"/>
          <w:szCs w:val="21"/>
        </w:rPr>
        <w:t>获取推荐的</w:t>
      </w:r>
      <w:r w:rsidRPr="00362156">
        <w:rPr>
          <w:rFonts w:hint="eastAsia"/>
          <w:color w:val="000000" w:themeColor="text1"/>
          <w:szCs w:val="21"/>
        </w:rPr>
        <w:t>ID</w:t>
      </w:r>
    </w:p>
    <w:p w14:paraId="4CABFB09" w14:textId="77777777" w:rsidR="00362156" w:rsidRDefault="00362156" w:rsidP="00362156">
      <w:pPr>
        <w:rPr>
          <w:color w:val="000000" w:themeColor="text1"/>
          <w:szCs w:val="21"/>
        </w:rPr>
      </w:pPr>
      <w:r w:rsidRPr="00362156">
        <w:rPr>
          <w:rFonts w:hint="eastAsia"/>
          <w:color w:val="000000" w:themeColor="text1"/>
          <w:szCs w:val="21"/>
        </w:rPr>
        <w:t xml:space="preserve">        AND crl.type = 0 #</w:t>
      </w:r>
      <w:r w:rsidRPr="00362156">
        <w:rPr>
          <w:rFonts w:hint="eastAsia"/>
          <w:color w:val="000000" w:themeColor="text1"/>
          <w:szCs w:val="21"/>
        </w:rPr>
        <w:t>只获取点播数据</w:t>
      </w:r>
    </w:p>
    <w:p w14:paraId="7CCA7237" w14:textId="77777777" w:rsidR="00B940CE" w:rsidRPr="00B940CE" w:rsidRDefault="00B940CE" w:rsidP="00B940CE">
      <w:pPr>
        <w:rPr>
          <w:color w:val="000000" w:themeColor="text1"/>
          <w:szCs w:val="21"/>
        </w:rPr>
      </w:pPr>
      <w:r w:rsidRPr="00B940CE">
        <w:rPr>
          <w:color w:val="000000" w:themeColor="text1"/>
          <w:szCs w:val="21"/>
        </w:rPr>
        <w:t xml:space="preserve">        AND NOT EXISTS (SELECT </w:t>
      </w:r>
    </w:p>
    <w:p w14:paraId="7D8CA209" w14:textId="77777777" w:rsidR="00B940CE" w:rsidRPr="00B940CE" w:rsidRDefault="00B940CE" w:rsidP="00B940CE">
      <w:pPr>
        <w:rPr>
          <w:color w:val="000000" w:themeColor="text1"/>
          <w:szCs w:val="21"/>
        </w:rPr>
      </w:pPr>
      <w:r w:rsidRPr="00B940CE">
        <w:rPr>
          <w:color w:val="000000" w:themeColor="text1"/>
          <w:szCs w:val="21"/>
        </w:rPr>
        <w:t xml:space="preserve">            id</w:t>
      </w:r>
    </w:p>
    <w:p w14:paraId="17312F6E" w14:textId="77777777" w:rsidR="00B940CE" w:rsidRPr="00B940CE" w:rsidRDefault="00B940CE" w:rsidP="00B940CE">
      <w:pPr>
        <w:rPr>
          <w:color w:val="000000" w:themeColor="text1"/>
          <w:szCs w:val="21"/>
        </w:rPr>
      </w:pPr>
      <w:r w:rsidRPr="00B940CE">
        <w:rPr>
          <w:color w:val="000000" w:themeColor="text1"/>
          <w:szCs w:val="21"/>
        </w:rPr>
        <w:t xml:space="preserve">        FROM</w:t>
      </w:r>
    </w:p>
    <w:p w14:paraId="54F541B0" w14:textId="77777777" w:rsidR="00B940CE" w:rsidRPr="00B940CE" w:rsidRDefault="00B940CE" w:rsidP="00B940CE">
      <w:pPr>
        <w:rPr>
          <w:color w:val="000000" w:themeColor="text1"/>
          <w:szCs w:val="21"/>
        </w:rPr>
      </w:pPr>
      <w:r w:rsidRPr="00B940CE">
        <w:rPr>
          <w:color w:val="000000" w:themeColor="text1"/>
          <w:szCs w:val="21"/>
        </w:rPr>
        <w:t xml:space="preserve">            v_cms_buss_black_vod</w:t>
      </w:r>
    </w:p>
    <w:p w14:paraId="5FE5D5A7" w14:textId="77777777" w:rsidR="00B940CE" w:rsidRPr="00B940CE" w:rsidRDefault="00B940CE" w:rsidP="00B940CE">
      <w:pPr>
        <w:rPr>
          <w:color w:val="000000" w:themeColor="text1"/>
          <w:szCs w:val="21"/>
        </w:rPr>
      </w:pPr>
      <w:r w:rsidRPr="00B940CE">
        <w:rPr>
          <w:color w:val="000000" w:themeColor="text1"/>
          <w:szCs w:val="21"/>
        </w:rPr>
        <w:t xml:space="preserve">        WHERE</w:t>
      </w:r>
    </w:p>
    <w:p w14:paraId="0F4243E8" w14:textId="77777777" w:rsidR="00522BCA" w:rsidRPr="00362156" w:rsidRDefault="00B940CE" w:rsidP="00B940CE">
      <w:pPr>
        <w:rPr>
          <w:color w:val="000000" w:themeColor="text1"/>
          <w:szCs w:val="21"/>
        </w:rPr>
      </w:pPr>
      <w:r w:rsidRPr="00B940CE">
        <w:rPr>
          <w:color w:val="000000" w:themeColor="text1"/>
          <w:szCs w:val="21"/>
        </w:rPr>
        <w:t xml:space="preserve">            bussId = </w:t>
      </w:r>
      <w:r w:rsidRPr="00B940CE">
        <w:rPr>
          <w:color w:val="FF0000"/>
          <w:szCs w:val="21"/>
        </w:rPr>
        <w:t xml:space="preserve">1000014 </w:t>
      </w:r>
      <w:r w:rsidRPr="00B940CE">
        <w:rPr>
          <w:color w:val="000000" w:themeColor="text1"/>
          <w:szCs w:val="21"/>
        </w:rPr>
        <w:t>AND videoType = 0 and id = crl.vodId)</w:t>
      </w:r>
      <w:r w:rsidR="00522BCA">
        <w:rPr>
          <w:rFonts w:hint="eastAsia"/>
          <w:color w:val="000000" w:themeColor="text1"/>
          <w:szCs w:val="21"/>
        </w:rPr>
        <w:t xml:space="preserve">  #</w:t>
      </w:r>
      <w:r w:rsidR="00522BCA">
        <w:rPr>
          <w:rFonts w:hint="eastAsia"/>
          <w:color w:val="000000" w:themeColor="text1"/>
          <w:szCs w:val="21"/>
        </w:rPr>
        <w:t>过滤黑名单</w:t>
      </w:r>
    </w:p>
    <w:p w14:paraId="7C33E5C2" w14:textId="77777777" w:rsidR="00362156" w:rsidRPr="00362156" w:rsidRDefault="00362156" w:rsidP="00362156">
      <w:pPr>
        <w:rPr>
          <w:color w:val="000000" w:themeColor="text1"/>
          <w:szCs w:val="21"/>
        </w:rPr>
      </w:pPr>
      <w:r w:rsidRPr="00362156">
        <w:rPr>
          <w:color w:val="000000" w:themeColor="text1"/>
          <w:szCs w:val="21"/>
        </w:rPr>
        <w:t xml:space="preserve">        AND cav.assetId IN (SELECT DISTINCT</w:t>
      </w:r>
    </w:p>
    <w:p w14:paraId="6E023271" w14:textId="77777777" w:rsidR="00362156" w:rsidRPr="00362156" w:rsidRDefault="00362156" w:rsidP="00362156">
      <w:pPr>
        <w:rPr>
          <w:color w:val="000000" w:themeColor="text1"/>
          <w:szCs w:val="21"/>
        </w:rPr>
      </w:pPr>
      <w:r w:rsidRPr="00362156">
        <w:rPr>
          <w:color w:val="000000" w:themeColor="text1"/>
          <w:szCs w:val="21"/>
        </w:rPr>
        <w:t xml:space="preserve">            assetId</w:t>
      </w:r>
    </w:p>
    <w:p w14:paraId="655619B3" w14:textId="77777777" w:rsidR="00362156" w:rsidRPr="00362156" w:rsidRDefault="00362156" w:rsidP="00362156">
      <w:pPr>
        <w:rPr>
          <w:color w:val="000000" w:themeColor="text1"/>
          <w:szCs w:val="21"/>
        </w:rPr>
      </w:pPr>
      <w:r w:rsidRPr="00362156">
        <w:rPr>
          <w:color w:val="000000" w:themeColor="text1"/>
          <w:szCs w:val="21"/>
        </w:rPr>
        <w:t xml:space="preserve">        FROM</w:t>
      </w:r>
    </w:p>
    <w:p w14:paraId="3324E396" w14:textId="77777777" w:rsidR="00362156" w:rsidRPr="00362156" w:rsidRDefault="00362156" w:rsidP="00362156">
      <w:pPr>
        <w:rPr>
          <w:color w:val="000000" w:themeColor="text1"/>
          <w:szCs w:val="21"/>
        </w:rPr>
      </w:pPr>
      <w:r w:rsidRPr="00362156">
        <w:rPr>
          <w:color w:val="000000" w:themeColor="text1"/>
          <w:szCs w:val="21"/>
        </w:rPr>
        <w:t xml:space="preserve">            cms_buss_menu cbm</w:t>
      </w:r>
    </w:p>
    <w:p w14:paraId="293BB920" w14:textId="77777777" w:rsidR="00362156" w:rsidRPr="00362156" w:rsidRDefault="00362156" w:rsidP="00362156">
      <w:pPr>
        <w:rPr>
          <w:color w:val="000000" w:themeColor="text1"/>
          <w:szCs w:val="21"/>
        </w:rPr>
      </w:pPr>
      <w:r w:rsidRPr="00362156">
        <w:rPr>
          <w:color w:val="000000" w:themeColor="text1"/>
          <w:szCs w:val="21"/>
        </w:rPr>
        <w:t xml:space="preserve">                INNER JOIN</w:t>
      </w:r>
    </w:p>
    <w:p w14:paraId="7339CCF9" w14:textId="77777777" w:rsidR="00362156" w:rsidRPr="00362156" w:rsidRDefault="00362156" w:rsidP="00362156">
      <w:pPr>
        <w:rPr>
          <w:color w:val="000000" w:themeColor="text1"/>
          <w:szCs w:val="21"/>
        </w:rPr>
      </w:pPr>
      <w:r w:rsidRPr="00362156">
        <w:rPr>
          <w:color w:val="000000" w:themeColor="text1"/>
          <w:szCs w:val="21"/>
        </w:rPr>
        <w:t xml:space="preserve">            cms_menu cm ON cbm.menuId = cm.menuId</w:t>
      </w:r>
    </w:p>
    <w:p w14:paraId="0B79702F" w14:textId="77777777" w:rsidR="00362156" w:rsidRPr="00362156" w:rsidRDefault="00362156" w:rsidP="00362156">
      <w:pPr>
        <w:rPr>
          <w:color w:val="000000" w:themeColor="text1"/>
          <w:szCs w:val="21"/>
        </w:rPr>
      </w:pPr>
      <w:r w:rsidRPr="00362156">
        <w:rPr>
          <w:color w:val="000000" w:themeColor="text1"/>
          <w:szCs w:val="21"/>
        </w:rPr>
        <w:t xml:space="preserve">                INNER JOIN</w:t>
      </w:r>
    </w:p>
    <w:p w14:paraId="4CD17B23" w14:textId="77777777" w:rsidR="00362156" w:rsidRPr="00362156" w:rsidRDefault="00362156" w:rsidP="00362156">
      <w:pPr>
        <w:rPr>
          <w:color w:val="000000" w:themeColor="text1"/>
          <w:szCs w:val="21"/>
        </w:rPr>
      </w:pPr>
      <w:r w:rsidRPr="00362156">
        <w:rPr>
          <w:color w:val="000000" w:themeColor="text1"/>
          <w:szCs w:val="21"/>
        </w:rPr>
        <w:t xml:space="preserve">            cms_menu_list cml ON cm.menuId = cml.menuId</w:t>
      </w:r>
    </w:p>
    <w:p w14:paraId="1B6DD32C" w14:textId="77777777" w:rsidR="00362156" w:rsidRPr="00362156" w:rsidRDefault="00362156" w:rsidP="00362156">
      <w:pPr>
        <w:rPr>
          <w:color w:val="000000" w:themeColor="text1"/>
          <w:szCs w:val="21"/>
        </w:rPr>
      </w:pPr>
      <w:r w:rsidRPr="00362156">
        <w:rPr>
          <w:color w:val="000000" w:themeColor="text1"/>
          <w:szCs w:val="21"/>
        </w:rPr>
        <w:t xml:space="preserve">        WHERE</w:t>
      </w:r>
    </w:p>
    <w:p w14:paraId="5F4AF036" w14:textId="77777777" w:rsidR="00362156" w:rsidRPr="00362156" w:rsidRDefault="00362156" w:rsidP="00362156">
      <w:pPr>
        <w:rPr>
          <w:color w:val="000000" w:themeColor="text1"/>
          <w:szCs w:val="21"/>
        </w:rPr>
      </w:pPr>
      <w:r w:rsidRPr="00362156">
        <w:rPr>
          <w:rFonts w:hint="eastAsia"/>
          <w:color w:val="000000" w:themeColor="text1"/>
          <w:szCs w:val="21"/>
        </w:rPr>
        <w:t xml:space="preserve">            cbm.bussId = </w:t>
      </w:r>
      <w:r w:rsidRPr="0080707B">
        <w:rPr>
          <w:rFonts w:hint="eastAsia"/>
          <w:color w:val="FF0000"/>
          <w:szCs w:val="21"/>
        </w:rPr>
        <w:t>1000014</w:t>
      </w:r>
      <w:r w:rsidRPr="00362156">
        <w:rPr>
          <w:rFonts w:hint="eastAsia"/>
          <w:color w:val="000000" w:themeColor="text1"/>
          <w:szCs w:val="21"/>
        </w:rPr>
        <w:t>) #</w:t>
      </w:r>
      <w:r w:rsidRPr="00362156">
        <w:rPr>
          <w:rFonts w:hint="eastAsia"/>
          <w:color w:val="000000" w:themeColor="text1"/>
          <w:szCs w:val="21"/>
        </w:rPr>
        <w:t>只获取配了这个业务号菜单的数据</w:t>
      </w:r>
    </w:p>
    <w:p w14:paraId="58EE2E6B" w14:textId="77777777" w:rsidR="00362156" w:rsidRDefault="00362156" w:rsidP="00362156">
      <w:pPr>
        <w:rPr>
          <w:color w:val="000000" w:themeColor="text1"/>
          <w:szCs w:val="21"/>
        </w:rPr>
      </w:pPr>
      <w:r w:rsidRPr="00362156">
        <w:rPr>
          <w:rFonts w:hint="eastAsia"/>
          <w:color w:val="000000" w:themeColor="text1"/>
          <w:szCs w:val="21"/>
        </w:rPr>
        <w:t xml:space="preserve">        AND cav.categoryId = '1000' #</w:t>
      </w:r>
      <w:r w:rsidRPr="00362156">
        <w:rPr>
          <w:rFonts w:hint="eastAsia"/>
          <w:color w:val="000000" w:themeColor="text1"/>
          <w:szCs w:val="21"/>
        </w:rPr>
        <w:t>只获取根栏目的数据</w:t>
      </w:r>
    </w:p>
    <w:p w14:paraId="4477A0CD" w14:textId="77777777" w:rsidR="00725F7B" w:rsidRPr="00725F7B" w:rsidRDefault="00725F7B" w:rsidP="00725F7B">
      <w:pPr>
        <w:rPr>
          <w:color w:val="000000" w:themeColor="text1"/>
          <w:szCs w:val="21"/>
        </w:rPr>
      </w:pPr>
      <w:r w:rsidRPr="00725F7B">
        <w:rPr>
          <w:color w:val="000000" w:themeColor="text1"/>
          <w:szCs w:val="21"/>
        </w:rPr>
        <w:t xml:space="preserve">        AND cav.assetSource IN (SELECT </w:t>
      </w:r>
    </w:p>
    <w:p w14:paraId="3C60C1D3" w14:textId="77777777" w:rsidR="00725F7B" w:rsidRPr="00725F7B" w:rsidRDefault="00725F7B" w:rsidP="00725F7B">
      <w:pPr>
        <w:rPr>
          <w:color w:val="000000" w:themeColor="text1"/>
          <w:szCs w:val="21"/>
        </w:rPr>
      </w:pPr>
      <w:r w:rsidRPr="00725F7B">
        <w:rPr>
          <w:color w:val="000000" w:themeColor="text1"/>
          <w:szCs w:val="21"/>
        </w:rPr>
        <w:t xml:space="preserve">            cpId</w:t>
      </w:r>
    </w:p>
    <w:p w14:paraId="66F87DF6" w14:textId="77777777" w:rsidR="00725F7B" w:rsidRPr="00725F7B" w:rsidRDefault="00725F7B" w:rsidP="00725F7B">
      <w:pPr>
        <w:rPr>
          <w:color w:val="000000" w:themeColor="text1"/>
          <w:szCs w:val="21"/>
        </w:rPr>
      </w:pPr>
      <w:r w:rsidRPr="00725F7B">
        <w:rPr>
          <w:color w:val="000000" w:themeColor="text1"/>
          <w:szCs w:val="21"/>
        </w:rPr>
        <w:t xml:space="preserve">        FROM</w:t>
      </w:r>
    </w:p>
    <w:p w14:paraId="66053D0D" w14:textId="77777777" w:rsidR="00725F7B" w:rsidRPr="00725F7B" w:rsidRDefault="00725F7B" w:rsidP="00725F7B">
      <w:pPr>
        <w:rPr>
          <w:color w:val="000000" w:themeColor="text1"/>
          <w:szCs w:val="21"/>
        </w:rPr>
      </w:pPr>
      <w:r w:rsidRPr="00725F7B">
        <w:rPr>
          <w:color w:val="000000" w:themeColor="text1"/>
          <w:szCs w:val="21"/>
        </w:rPr>
        <w:t xml:space="preserve">            cms_buss_cp</w:t>
      </w:r>
    </w:p>
    <w:p w14:paraId="72041122" w14:textId="77777777" w:rsidR="00725F7B" w:rsidRPr="00725F7B" w:rsidRDefault="00725F7B" w:rsidP="00725F7B">
      <w:pPr>
        <w:rPr>
          <w:color w:val="000000" w:themeColor="text1"/>
          <w:szCs w:val="21"/>
        </w:rPr>
      </w:pPr>
      <w:r w:rsidRPr="00725F7B">
        <w:rPr>
          <w:color w:val="000000" w:themeColor="text1"/>
          <w:szCs w:val="21"/>
        </w:rPr>
        <w:t xml:space="preserve">        WHERE</w:t>
      </w:r>
    </w:p>
    <w:p w14:paraId="21123765" w14:textId="77777777" w:rsidR="00725F7B" w:rsidRPr="00362156" w:rsidRDefault="00725F7B" w:rsidP="00725F7B">
      <w:pPr>
        <w:rPr>
          <w:color w:val="000000" w:themeColor="text1"/>
          <w:szCs w:val="21"/>
        </w:rPr>
      </w:pPr>
      <w:r w:rsidRPr="00725F7B">
        <w:rPr>
          <w:color w:val="000000" w:themeColor="text1"/>
          <w:szCs w:val="21"/>
        </w:rPr>
        <w:t xml:space="preserve">            bussId = 1000014)</w:t>
      </w:r>
      <w:r>
        <w:rPr>
          <w:rFonts w:hint="eastAsia"/>
          <w:color w:val="000000" w:themeColor="text1"/>
          <w:szCs w:val="21"/>
        </w:rPr>
        <w:t xml:space="preserve"> #</w:t>
      </w:r>
      <w:r>
        <w:rPr>
          <w:rFonts w:hint="eastAsia"/>
          <w:color w:val="000000" w:themeColor="text1"/>
          <w:szCs w:val="21"/>
        </w:rPr>
        <w:t>过滤业务号对应</w:t>
      </w:r>
      <w:r>
        <w:rPr>
          <w:rFonts w:hint="eastAsia"/>
          <w:color w:val="000000" w:themeColor="text1"/>
          <w:szCs w:val="21"/>
        </w:rPr>
        <w:t>CP</w:t>
      </w:r>
    </w:p>
    <w:p w14:paraId="52E3E2D9" w14:textId="77777777" w:rsidR="00362156" w:rsidRPr="00362156" w:rsidRDefault="00362156" w:rsidP="00362156">
      <w:pPr>
        <w:rPr>
          <w:color w:val="000000" w:themeColor="text1"/>
          <w:szCs w:val="21"/>
        </w:rPr>
      </w:pPr>
      <w:r w:rsidRPr="00362156">
        <w:rPr>
          <w:color w:val="000000" w:themeColor="text1"/>
          <w:szCs w:val="21"/>
        </w:rPr>
        <w:t xml:space="preserve">        AND cv.status = 1</w:t>
      </w:r>
    </w:p>
    <w:p w14:paraId="0B8291C7" w14:textId="77777777" w:rsidR="00362156" w:rsidRPr="00362156" w:rsidRDefault="00362156" w:rsidP="00362156">
      <w:pPr>
        <w:rPr>
          <w:color w:val="000000" w:themeColor="text1"/>
          <w:szCs w:val="21"/>
        </w:rPr>
      </w:pPr>
      <w:r w:rsidRPr="00362156">
        <w:rPr>
          <w:color w:val="000000" w:themeColor="text1"/>
          <w:szCs w:val="21"/>
        </w:rPr>
        <w:t xml:space="preserve">        AND cv.isLock = 0</w:t>
      </w:r>
    </w:p>
    <w:p w14:paraId="2B1F24D5" w14:textId="77777777" w:rsidR="0080707B" w:rsidRDefault="00362156" w:rsidP="00362156">
      <w:pPr>
        <w:rPr>
          <w:color w:val="000000" w:themeColor="text1"/>
          <w:szCs w:val="21"/>
        </w:rPr>
      </w:pPr>
      <w:r w:rsidRPr="00362156">
        <w:rPr>
          <w:color w:val="000000" w:themeColor="text1"/>
          <w:szCs w:val="21"/>
        </w:rPr>
        <w:t>ORDER BY crl.orderNo , crl.vodId</w:t>
      </w:r>
    </w:p>
    <w:p w14:paraId="64D4D94A" w14:textId="77777777" w:rsidR="00504D56" w:rsidRDefault="00504D56" w:rsidP="00362156">
      <w:pPr>
        <w:rPr>
          <w:color w:val="FF0000"/>
          <w:szCs w:val="21"/>
        </w:rPr>
      </w:pPr>
      <w:r w:rsidRPr="00F07E3B">
        <w:rPr>
          <w:rFonts w:hint="eastAsia"/>
          <w:color w:val="FF0000"/>
          <w:szCs w:val="21"/>
        </w:rPr>
        <w:t>注意：红色部分为传入参数的部分</w:t>
      </w:r>
      <w:r w:rsidR="00F07E3B" w:rsidRPr="00F07E3B">
        <w:rPr>
          <w:rFonts w:hint="eastAsia"/>
          <w:color w:val="FF0000"/>
          <w:szCs w:val="21"/>
        </w:rPr>
        <w:t>：</w:t>
      </w:r>
      <w:r w:rsidR="00F53CF6">
        <w:rPr>
          <w:rFonts w:hint="eastAsia"/>
          <w:color w:val="FF0000"/>
          <w:szCs w:val="21"/>
        </w:rPr>
        <w:t>bussId:</w:t>
      </w:r>
      <w:r w:rsidR="00F07E3B" w:rsidRPr="00F07E3B">
        <w:rPr>
          <w:rFonts w:hint="eastAsia"/>
          <w:color w:val="FF0000"/>
          <w:szCs w:val="21"/>
        </w:rPr>
        <w:t>业务号，</w:t>
      </w:r>
      <w:r w:rsidR="00F07E3B" w:rsidRPr="00F07E3B">
        <w:rPr>
          <w:rFonts w:hint="eastAsia"/>
          <w:color w:val="FF0000"/>
          <w:szCs w:val="21"/>
        </w:rPr>
        <w:t xml:space="preserve"> cr.assetId</w:t>
      </w:r>
      <w:r w:rsidR="00F07E3B" w:rsidRPr="00F07E3B">
        <w:rPr>
          <w:rFonts w:hint="eastAsia"/>
          <w:color w:val="FF0000"/>
          <w:szCs w:val="21"/>
        </w:rPr>
        <w:t>：全部精选为</w:t>
      </w:r>
      <w:r w:rsidR="00F07E3B" w:rsidRPr="00F07E3B">
        <w:rPr>
          <w:color w:val="FF0000"/>
          <w:szCs w:val="21"/>
        </w:rPr>
        <w:t>’</w:t>
      </w:r>
      <w:r w:rsidR="00F07E3B" w:rsidRPr="00F07E3B">
        <w:rPr>
          <w:rFonts w:hint="eastAsia"/>
          <w:color w:val="FF0000"/>
          <w:szCs w:val="21"/>
        </w:rPr>
        <w:t>0</w:t>
      </w:r>
      <w:r w:rsidR="00F07E3B" w:rsidRPr="00F07E3B">
        <w:rPr>
          <w:color w:val="FF0000"/>
          <w:szCs w:val="21"/>
        </w:rPr>
        <w:t>’</w:t>
      </w:r>
      <w:r w:rsidR="00F07E3B" w:rsidRPr="00F07E3B">
        <w:rPr>
          <w:rFonts w:hint="eastAsia"/>
          <w:color w:val="FF0000"/>
          <w:szCs w:val="21"/>
        </w:rPr>
        <w:t>，其它频道传入媒资包</w:t>
      </w:r>
      <w:r w:rsidR="00F07E3B" w:rsidRPr="00F07E3B">
        <w:rPr>
          <w:rFonts w:hint="eastAsia"/>
          <w:color w:val="FF0000"/>
          <w:szCs w:val="21"/>
        </w:rPr>
        <w:t>ID</w:t>
      </w:r>
      <w:r w:rsidR="00F07E3B" w:rsidRPr="00F07E3B">
        <w:rPr>
          <w:rFonts w:hint="eastAsia"/>
          <w:color w:val="FF0000"/>
          <w:szCs w:val="21"/>
        </w:rPr>
        <w:t>值</w:t>
      </w:r>
      <w:r w:rsidR="006C5E14">
        <w:rPr>
          <w:rFonts w:hint="eastAsia"/>
          <w:color w:val="FF0000"/>
          <w:szCs w:val="21"/>
        </w:rPr>
        <w:t>。</w:t>
      </w:r>
    </w:p>
    <w:p w14:paraId="54A0EAE3" w14:textId="77777777" w:rsidR="006C5E14" w:rsidRPr="006C5E14" w:rsidRDefault="006C5E14" w:rsidP="00362156">
      <w:pPr>
        <w:rPr>
          <w:color w:val="FF0000"/>
        </w:rPr>
      </w:pPr>
      <w:r>
        <w:rPr>
          <w:rFonts w:hint="eastAsia"/>
          <w:color w:val="FF0000"/>
          <w:szCs w:val="21"/>
        </w:rPr>
        <w:t>数据可能同一个集合会有多条，需要使用</w:t>
      </w:r>
      <w:r>
        <w:rPr>
          <w:rFonts w:hint="eastAsia"/>
          <w:color w:val="FF0000"/>
          <w:szCs w:val="21"/>
        </w:rPr>
        <w:t>vodId</w:t>
      </w:r>
      <w:r>
        <w:rPr>
          <w:rFonts w:hint="eastAsia"/>
          <w:color w:val="FF0000"/>
          <w:szCs w:val="21"/>
        </w:rPr>
        <w:t>做排重，以第一个为媒资包</w:t>
      </w:r>
      <w:r>
        <w:rPr>
          <w:rFonts w:hint="eastAsia"/>
          <w:color w:val="FF0000"/>
          <w:szCs w:val="21"/>
        </w:rPr>
        <w:t>ID</w:t>
      </w:r>
      <w:r>
        <w:rPr>
          <w:rFonts w:hint="eastAsia"/>
          <w:color w:val="FF0000"/>
          <w:szCs w:val="21"/>
        </w:rPr>
        <w:t>为准。</w:t>
      </w:r>
    </w:p>
    <w:p w14:paraId="3C5FDBBC" w14:textId="77777777" w:rsidR="00E27302" w:rsidRPr="0088750A" w:rsidRDefault="00E27302" w:rsidP="00AC2951">
      <w:pPr>
        <w:rPr>
          <w:color w:val="FF0000"/>
        </w:rPr>
      </w:pPr>
    </w:p>
    <w:p w14:paraId="447D89E6" w14:textId="77777777" w:rsidR="00CA2C39" w:rsidRPr="00870109" w:rsidRDefault="00870109" w:rsidP="00AC2951">
      <w:pPr>
        <w:rPr>
          <w:b/>
        </w:rPr>
      </w:pPr>
      <w:r w:rsidRPr="00870109">
        <w:rPr>
          <w:rFonts w:hint="eastAsia"/>
          <w:b/>
        </w:rPr>
        <w:t>3.</w:t>
      </w:r>
      <w:r w:rsidR="00CA2C39" w:rsidRPr="00870109">
        <w:rPr>
          <w:rFonts w:hint="eastAsia"/>
          <w:b/>
        </w:rPr>
        <w:t>计费角标数据查询</w:t>
      </w:r>
      <w:r w:rsidR="00075EE2">
        <w:rPr>
          <w:rFonts w:hint="eastAsia"/>
          <w:b/>
        </w:rPr>
        <w:t>(</w:t>
      </w:r>
      <w:r w:rsidR="00075EE2" w:rsidRPr="00075EE2">
        <w:rPr>
          <w:rFonts w:hint="eastAsia"/>
          <w:b/>
          <w:color w:val="FF0000"/>
        </w:rPr>
        <w:t>可以做公用</w:t>
      </w:r>
      <w:r w:rsidR="00075EE2">
        <w:rPr>
          <w:rFonts w:hint="eastAsia"/>
          <w:b/>
        </w:rPr>
        <w:t>)</w:t>
      </w:r>
      <w:r w:rsidR="00CA2C39" w:rsidRPr="00870109">
        <w:rPr>
          <w:rFonts w:hint="eastAsia"/>
          <w:b/>
        </w:rPr>
        <w:t>：</w:t>
      </w:r>
    </w:p>
    <w:p w14:paraId="1F2004CA" w14:textId="77777777" w:rsidR="00CA2C39" w:rsidRDefault="00CA2C39" w:rsidP="00AC2951">
      <w:r>
        <w:rPr>
          <w:rFonts w:hint="eastAsia"/>
        </w:rPr>
        <w:t xml:space="preserve"> </w:t>
      </w:r>
      <w:r w:rsidR="00870109">
        <w:rPr>
          <w:rFonts w:hint="eastAsia"/>
        </w:rPr>
        <w:t>(1)</w:t>
      </w:r>
      <w:r>
        <w:rPr>
          <w:rFonts w:hint="eastAsia"/>
        </w:rPr>
        <w:t>调用</w:t>
      </w:r>
      <w:r>
        <w:rPr>
          <w:rFonts w:hint="eastAsia"/>
        </w:rPr>
        <w:t>AAA</w:t>
      </w:r>
      <w:r>
        <w:rPr>
          <w:rFonts w:hint="eastAsia"/>
        </w:rPr>
        <w:t>的接口：</w:t>
      </w:r>
    </w:p>
    <w:p w14:paraId="2A6470C2" w14:textId="77777777" w:rsidR="00CA2C39" w:rsidRDefault="00870109" w:rsidP="00AC2951">
      <w:r>
        <w:rPr>
          <w:rFonts w:hint="eastAsia"/>
        </w:rPr>
        <w:t xml:space="preserve">  </w:t>
      </w:r>
      <w:r w:rsidR="00E8534B">
        <w:rPr>
          <w:rFonts w:hint="eastAsia"/>
        </w:rPr>
        <w:t xml:space="preserve">  </w:t>
      </w:r>
      <w:r w:rsidRPr="00870109">
        <w:rPr>
          <w:rFonts w:hint="eastAsia"/>
        </w:rPr>
        <w:t>AAA</w:t>
      </w:r>
      <w:r w:rsidRPr="00870109">
        <w:rPr>
          <w:rFonts w:hint="eastAsia"/>
        </w:rPr>
        <w:t>原生接口文档（</w:t>
      </w:r>
      <w:r w:rsidRPr="00870109">
        <w:rPr>
          <w:rFonts w:hint="eastAsia"/>
        </w:rPr>
        <w:t>CMS</w:t>
      </w:r>
      <w:r w:rsidRPr="00870109">
        <w:rPr>
          <w:rFonts w:hint="eastAsia"/>
        </w:rPr>
        <w:t>使用）</w:t>
      </w:r>
      <w:r w:rsidRPr="00870109">
        <w:rPr>
          <w:rFonts w:hint="eastAsia"/>
        </w:rPr>
        <w:t>.docx</w:t>
      </w:r>
      <w:r>
        <w:rPr>
          <w:rFonts w:hint="eastAsia"/>
        </w:rPr>
        <w:t xml:space="preserve"> </w:t>
      </w:r>
      <w:r>
        <w:rPr>
          <w:rFonts w:hint="eastAsia"/>
        </w:rPr>
        <w:t>第</w:t>
      </w:r>
      <w:r>
        <w:rPr>
          <w:rFonts w:hint="eastAsia"/>
        </w:rPr>
        <w:t>2.17</w:t>
      </w:r>
      <w:r>
        <w:rPr>
          <w:rFonts w:hint="eastAsia"/>
        </w:rPr>
        <w:t>获取主媒资角标</w:t>
      </w:r>
    </w:p>
    <w:p w14:paraId="6A467EDE" w14:textId="77777777" w:rsidR="00870109" w:rsidRDefault="00E8534B" w:rsidP="00E8534B">
      <w:pPr>
        <w:ind w:firstLineChars="50" w:firstLine="105"/>
      </w:pPr>
      <w:r>
        <w:rPr>
          <w:rFonts w:hint="eastAsia"/>
        </w:rPr>
        <w:t>(2)</w:t>
      </w:r>
      <w:r>
        <w:rPr>
          <w:rFonts w:hint="eastAsia"/>
        </w:rPr>
        <w:t>通过</w:t>
      </w:r>
      <w:r>
        <w:rPr>
          <w:rFonts w:hint="eastAsia"/>
        </w:rPr>
        <w:t>AAA</w:t>
      </w:r>
      <w:r>
        <w:rPr>
          <w:rFonts w:hint="eastAsia"/>
        </w:rPr>
        <w:t>的接口返回数据（角标不为空），查询图片地址</w:t>
      </w:r>
    </w:p>
    <w:p w14:paraId="2D7DF3ED" w14:textId="77777777" w:rsidR="007D3D81" w:rsidRDefault="007D3D81" w:rsidP="007D3D81">
      <w:pPr>
        <w:pStyle w:val="a4"/>
        <w:ind w:left="465"/>
      </w:pPr>
      <w:r>
        <w:rPr>
          <w:rFonts w:hint="eastAsia"/>
        </w:rPr>
        <w:t>#</w:t>
      </w:r>
      <w:r>
        <w:rPr>
          <w:rFonts w:hint="eastAsia"/>
        </w:rPr>
        <w:t>获取业务号角标图片</w:t>
      </w:r>
      <w:r w:rsidR="006F417C">
        <w:rPr>
          <w:rFonts w:hint="eastAsia"/>
        </w:rPr>
        <w:t>(</w:t>
      </w:r>
      <w:r w:rsidR="006F417C" w:rsidRPr="00190CBC">
        <w:rPr>
          <w:rFonts w:hint="eastAsia"/>
          <w:color w:val="FF0000"/>
        </w:rPr>
        <w:t>这里可以做公用，直播也需要查询角标</w:t>
      </w:r>
      <w:r w:rsidR="006F417C">
        <w:rPr>
          <w:rFonts w:hint="eastAsia"/>
        </w:rPr>
        <w:t>)</w:t>
      </w:r>
    </w:p>
    <w:p w14:paraId="54038671" w14:textId="77777777" w:rsidR="006F417C" w:rsidRDefault="006F417C" w:rsidP="006F417C">
      <w:pPr>
        <w:pStyle w:val="a4"/>
        <w:ind w:left="465"/>
      </w:pPr>
      <w:r>
        <w:t xml:space="preserve">SELECT </w:t>
      </w:r>
    </w:p>
    <w:p w14:paraId="2649717F" w14:textId="77777777" w:rsidR="006F417C" w:rsidRDefault="006F417C" w:rsidP="006F417C">
      <w:pPr>
        <w:pStyle w:val="a4"/>
        <w:ind w:left="465"/>
      </w:pPr>
      <w:r>
        <w:t xml:space="preserve">    bussCode,</w:t>
      </w:r>
      <w:r>
        <w:rPr>
          <w:rFonts w:hint="eastAsia"/>
        </w:rPr>
        <w:t xml:space="preserve"> #</w:t>
      </w:r>
      <w:r>
        <w:rPr>
          <w:rFonts w:hint="eastAsia"/>
        </w:rPr>
        <w:t>业务字符</w:t>
      </w:r>
    </w:p>
    <w:p w14:paraId="6A93E3CF" w14:textId="77777777" w:rsidR="006F417C" w:rsidRDefault="006F417C" w:rsidP="006F417C">
      <w:pPr>
        <w:pStyle w:val="a4"/>
        <w:ind w:left="465"/>
      </w:pPr>
      <w:r>
        <w:t xml:space="preserve">    img,</w:t>
      </w:r>
      <w:r w:rsidR="00190CBC">
        <w:rPr>
          <w:rFonts w:hint="eastAsia"/>
        </w:rPr>
        <w:t xml:space="preserve"> #</w:t>
      </w:r>
      <w:r w:rsidR="00190CBC">
        <w:rPr>
          <w:rFonts w:hint="eastAsia"/>
        </w:rPr>
        <w:t>角标图片</w:t>
      </w:r>
    </w:p>
    <w:p w14:paraId="469771C3" w14:textId="77777777" w:rsidR="006F417C" w:rsidRDefault="006F417C" w:rsidP="006F417C">
      <w:pPr>
        <w:pStyle w:val="a4"/>
        <w:ind w:left="465"/>
      </w:pPr>
      <w:r>
        <w:t xml:space="preserve">    markType</w:t>
      </w:r>
      <w:r w:rsidR="00190CBC">
        <w:rPr>
          <w:rFonts w:hint="eastAsia"/>
        </w:rPr>
        <w:t xml:space="preserve"> #</w:t>
      </w:r>
      <w:r w:rsidR="00190CBC">
        <w:rPr>
          <w:rFonts w:hint="eastAsia"/>
        </w:rPr>
        <w:t>角标类型，</w:t>
      </w:r>
      <w:r w:rsidR="00190CBC">
        <w:rPr>
          <w:rFonts w:hint="eastAsia"/>
        </w:rPr>
        <w:t>1-</w:t>
      </w:r>
      <w:r w:rsidR="00190CBC">
        <w:rPr>
          <w:rFonts w:hint="eastAsia"/>
        </w:rPr>
        <w:t>计费角标</w:t>
      </w:r>
    </w:p>
    <w:p w14:paraId="3AF41F74" w14:textId="77777777" w:rsidR="006F417C" w:rsidRDefault="006F417C" w:rsidP="006F417C">
      <w:pPr>
        <w:pStyle w:val="a4"/>
        <w:ind w:left="465"/>
      </w:pPr>
      <w:r>
        <w:t>FROM</w:t>
      </w:r>
    </w:p>
    <w:p w14:paraId="42678845" w14:textId="77777777" w:rsidR="006F417C" w:rsidRDefault="006F417C" w:rsidP="006F417C">
      <w:pPr>
        <w:pStyle w:val="a4"/>
        <w:ind w:left="465"/>
      </w:pPr>
      <w:r>
        <w:t xml:space="preserve">    cms_buss_mark cbm</w:t>
      </w:r>
    </w:p>
    <w:p w14:paraId="18E3A4D2" w14:textId="77777777" w:rsidR="006F417C" w:rsidRDefault="006F417C" w:rsidP="006F417C">
      <w:pPr>
        <w:pStyle w:val="a4"/>
        <w:ind w:left="465"/>
      </w:pPr>
      <w:r>
        <w:t xml:space="preserve">        INNER JOIN</w:t>
      </w:r>
    </w:p>
    <w:p w14:paraId="7036D963" w14:textId="77777777" w:rsidR="006F417C" w:rsidRDefault="006F417C" w:rsidP="006F417C">
      <w:pPr>
        <w:pStyle w:val="a4"/>
        <w:ind w:left="465"/>
      </w:pPr>
      <w:r>
        <w:t xml:space="preserve">    cms_mark cm ON cbm.markId = cm.markId</w:t>
      </w:r>
    </w:p>
    <w:p w14:paraId="033EA7A6" w14:textId="77777777" w:rsidR="006F417C" w:rsidRDefault="006F417C" w:rsidP="006F417C">
      <w:pPr>
        <w:pStyle w:val="a4"/>
        <w:ind w:left="465"/>
      </w:pPr>
      <w:r>
        <w:t>WHERE</w:t>
      </w:r>
    </w:p>
    <w:p w14:paraId="15B24860" w14:textId="77777777" w:rsidR="00B533E0" w:rsidRDefault="006F417C" w:rsidP="006F417C">
      <w:pPr>
        <w:pStyle w:val="a4"/>
        <w:ind w:left="465" w:firstLineChars="0"/>
      </w:pPr>
      <w:r>
        <w:t xml:space="preserve">    cbm.bussId = 1000014</w:t>
      </w:r>
      <w:r w:rsidR="007D3D81">
        <w:rPr>
          <w:rFonts w:hint="eastAsia"/>
          <w:color w:val="FF0000"/>
        </w:rPr>
        <w:t xml:space="preserve"> #</w:t>
      </w:r>
      <w:r w:rsidR="007D3D81">
        <w:rPr>
          <w:rFonts w:hint="eastAsia"/>
          <w:color w:val="FF0000"/>
        </w:rPr>
        <w:t>传入业务号查询</w:t>
      </w:r>
    </w:p>
    <w:p w14:paraId="738F3FC6" w14:textId="77777777" w:rsidR="007D3D81" w:rsidRDefault="007D3D81" w:rsidP="007D3D81">
      <w:r>
        <w:rPr>
          <w:rFonts w:hint="eastAsia"/>
        </w:rPr>
        <w:t xml:space="preserve">   </w:t>
      </w:r>
      <w:r>
        <w:rPr>
          <w:rFonts w:hint="eastAsia"/>
        </w:rPr>
        <w:t>通过</w:t>
      </w:r>
      <w:r>
        <w:rPr>
          <w:rFonts w:hint="eastAsia"/>
        </w:rPr>
        <w:t>AAA</w:t>
      </w:r>
      <w:r>
        <w:rPr>
          <w:rFonts w:hint="eastAsia"/>
        </w:rPr>
        <w:t>接口返回的字符来</w:t>
      </w:r>
      <w:r w:rsidR="006F417C">
        <w:rPr>
          <w:rFonts w:hint="eastAsia"/>
        </w:rPr>
        <w:t>查询</w:t>
      </w:r>
      <w:r>
        <w:rPr>
          <w:rFonts w:hint="eastAsia"/>
        </w:rPr>
        <w:t>数据库</w:t>
      </w:r>
      <w:r w:rsidR="00CC1C94">
        <w:t>bussCod</w:t>
      </w:r>
      <w:r w:rsidR="00CC1C94">
        <w:rPr>
          <w:rFonts w:hint="eastAsia"/>
        </w:rPr>
        <w:t>e</w:t>
      </w:r>
      <w:r w:rsidR="00CC1C94">
        <w:rPr>
          <w:rFonts w:hint="eastAsia"/>
        </w:rPr>
        <w:t>字段</w:t>
      </w:r>
      <w:r>
        <w:rPr>
          <w:rFonts w:hint="eastAsia"/>
        </w:rPr>
        <w:t>的对应的角标图片</w:t>
      </w:r>
      <w:r w:rsidR="00897C7E">
        <w:rPr>
          <w:rFonts w:hint="eastAsia"/>
        </w:rPr>
        <w:t>，这里需要</w:t>
      </w:r>
      <w:r w:rsidR="003B6F99">
        <w:rPr>
          <w:rFonts w:hint="eastAsia"/>
        </w:rPr>
        <w:t>markType=</w:t>
      </w:r>
      <w:r w:rsidR="00D70DBE">
        <w:rPr>
          <w:rFonts w:hint="eastAsia"/>
        </w:rPr>
        <w:t>1</w:t>
      </w:r>
      <w:r w:rsidR="003B6F99">
        <w:rPr>
          <w:rFonts w:hint="eastAsia"/>
        </w:rPr>
        <w:t>（计费角标）</w:t>
      </w:r>
      <w:r w:rsidR="00897C7E">
        <w:rPr>
          <w:rFonts w:hint="eastAsia"/>
        </w:rPr>
        <w:t>的计费角标匹配。</w:t>
      </w:r>
    </w:p>
    <w:p w14:paraId="598E88E9" w14:textId="77777777" w:rsidR="007D3D81" w:rsidRPr="007D3D81" w:rsidRDefault="007D3D81" w:rsidP="007D3D81"/>
    <w:p w14:paraId="4C2747C2" w14:textId="77777777" w:rsidR="00AC2951" w:rsidRDefault="00AC2951" w:rsidP="00AC295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C2951" w14:paraId="6967BE3F" w14:textId="77777777" w:rsidTr="00DF1BAF">
        <w:tc>
          <w:tcPr>
            <w:tcW w:w="1843" w:type="dxa"/>
            <w:shd w:val="clear" w:color="auto" w:fill="808080"/>
          </w:tcPr>
          <w:p w14:paraId="19F8B3A6" w14:textId="77777777" w:rsidR="00AC2951" w:rsidRDefault="00AC2951" w:rsidP="00DF1BAF">
            <w:r>
              <w:rPr>
                <w:rFonts w:hint="eastAsia"/>
              </w:rPr>
              <w:t>参数名称</w:t>
            </w:r>
          </w:p>
        </w:tc>
        <w:tc>
          <w:tcPr>
            <w:tcW w:w="1417" w:type="dxa"/>
            <w:shd w:val="clear" w:color="auto" w:fill="808080"/>
          </w:tcPr>
          <w:p w14:paraId="7510966F" w14:textId="77777777" w:rsidR="00AC2951" w:rsidRDefault="00AC2951" w:rsidP="00DF1BAF">
            <w:r>
              <w:rPr>
                <w:rFonts w:hint="eastAsia"/>
              </w:rPr>
              <w:t>位置</w:t>
            </w:r>
          </w:p>
        </w:tc>
        <w:tc>
          <w:tcPr>
            <w:tcW w:w="5103" w:type="dxa"/>
            <w:shd w:val="clear" w:color="auto" w:fill="808080"/>
          </w:tcPr>
          <w:p w14:paraId="186803D5" w14:textId="77777777" w:rsidR="00AC2951" w:rsidRDefault="00AC2951" w:rsidP="00DF1BAF">
            <w:r>
              <w:rPr>
                <w:rFonts w:hint="eastAsia"/>
              </w:rPr>
              <w:t>含义</w:t>
            </w:r>
          </w:p>
        </w:tc>
      </w:tr>
      <w:tr w:rsidR="00AC2951" w14:paraId="7E836A45" w14:textId="77777777" w:rsidTr="00DF1BAF">
        <w:tc>
          <w:tcPr>
            <w:tcW w:w="1843" w:type="dxa"/>
          </w:tcPr>
          <w:p w14:paraId="4BFA55BF" w14:textId="77777777" w:rsidR="00AC2951" w:rsidRDefault="00AC2951" w:rsidP="00DF1BAF">
            <w:r>
              <w:rPr>
                <w:rFonts w:hint="eastAsia"/>
              </w:rPr>
              <w:t>CODE</w:t>
            </w:r>
          </w:p>
        </w:tc>
        <w:tc>
          <w:tcPr>
            <w:tcW w:w="1417" w:type="dxa"/>
          </w:tcPr>
          <w:p w14:paraId="5DB85893" w14:textId="77777777" w:rsidR="00AC2951" w:rsidRDefault="00AC2951" w:rsidP="00DF1BAF">
            <w:r>
              <w:rPr>
                <w:rFonts w:hint="eastAsia"/>
              </w:rPr>
              <w:t>RESPONSE</w:t>
            </w:r>
          </w:p>
        </w:tc>
        <w:tc>
          <w:tcPr>
            <w:tcW w:w="5103" w:type="dxa"/>
          </w:tcPr>
          <w:p w14:paraId="042AF797" w14:textId="77777777" w:rsidR="00AC2951" w:rsidRDefault="00AC2951" w:rsidP="00DF1BAF">
            <w:pPr>
              <w:autoSpaceDE w:val="0"/>
              <w:autoSpaceDN w:val="0"/>
              <w:adjustRightInd w:val="0"/>
              <w:jc w:val="left"/>
            </w:pPr>
            <w:r>
              <w:rPr>
                <w:rFonts w:hint="eastAsia"/>
              </w:rPr>
              <w:t xml:space="preserve">200 </w:t>
            </w:r>
            <w:r>
              <w:rPr>
                <w:rFonts w:hint="eastAsia"/>
              </w:rPr>
              <w:t>成功</w:t>
            </w:r>
            <w:r>
              <w:rPr>
                <w:rFonts w:hint="eastAsia"/>
              </w:rPr>
              <w:t xml:space="preserve"> </w:t>
            </w:r>
          </w:p>
          <w:p w14:paraId="7F691CD1" w14:textId="77777777" w:rsidR="00AC2951" w:rsidRDefault="00AC2951" w:rsidP="00DF1BAF">
            <w:r>
              <w:rPr>
                <w:rFonts w:hint="eastAsia"/>
              </w:rPr>
              <w:t>其它</w:t>
            </w:r>
            <w:r>
              <w:rPr>
                <w:rFonts w:hint="eastAsia"/>
              </w:rPr>
              <w:t>,</w:t>
            </w:r>
            <w:r>
              <w:rPr>
                <w:rFonts w:hint="eastAsia"/>
              </w:rPr>
              <w:t>读取失败</w:t>
            </w:r>
          </w:p>
        </w:tc>
      </w:tr>
      <w:tr w:rsidR="00AC2951" w14:paraId="566DA827" w14:textId="77777777" w:rsidTr="00DF1BAF">
        <w:tc>
          <w:tcPr>
            <w:tcW w:w="1843" w:type="dxa"/>
          </w:tcPr>
          <w:p w14:paraId="1290CC16" w14:textId="77777777" w:rsidR="00AC2951" w:rsidRDefault="00AC2951" w:rsidP="00DF1BAF">
            <w:r>
              <w:rPr>
                <w:rFonts w:hint="eastAsia"/>
              </w:rPr>
              <w:t>返回值</w:t>
            </w:r>
          </w:p>
        </w:tc>
        <w:tc>
          <w:tcPr>
            <w:tcW w:w="1417" w:type="dxa"/>
          </w:tcPr>
          <w:p w14:paraId="57F21493" w14:textId="77777777" w:rsidR="00AC2951" w:rsidRDefault="00AC2951" w:rsidP="00DF1BAF">
            <w:r>
              <w:rPr>
                <w:rFonts w:hint="eastAsia"/>
              </w:rPr>
              <w:t>BODY</w:t>
            </w:r>
          </w:p>
        </w:tc>
        <w:tc>
          <w:tcPr>
            <w:tcW w:w="5103" w:type="dxa"/>
          </w:tcPr>
          <w:p w14:paraId="7D0C2829" w14:textId="77777777" w:rsidR="00AC2951" w:rsidRDefault="00AC2951" w:rsidP="00DF1BAF">
            <w:pPr>
              <w:ind w:leftChars="50" w:left="105"/>
              <w:rPr>
                <w:color w:val="000000"/>
              </w:rPr>
            </w:pPr>
          </w:p>
        </w:tc>
      </w:tr>
      <w:tr w:rsidR="00AC2951" w14:paraId="15AC3B3F" w14:textId="77777777" w:rsidTr="00DF1BAF">
        <w:tc>
          <w:tcPr>
            <w:tcW w:w="8363" w:type="dxa"/>
            <w:gridSpan w:val="3"/>
          </w:tcPr>
          <w:p w14:paraId="47D8B25D" w14:textId="77777777" w:rsidR="00AC2951" w:rsidRPr="00CA464B" w:rsidRDefault="00AC2951" w:rsidP="00DF1BAF">
            <w:pPr>
              <w:ind w:leftChars="50" w:left="105"/>
              <w:rPr>
                <w:color w:val="000000"/>
              </w:rPr>
            </w:pPr>
            <w:r w:rsidRPr="00CA464B">
              <w:rPr>
                <w:color w:val="000000"/>
              </w:rPr>
              <w:t>{</w:t>
            </w:r>
          </w:p>
          <w:p w14:paraId="5F3F7D97" w14:textId="77777777" w:rsidR="00AC2951" w:rsidRPr="00CA464B" w:rsidRDefault="00AC2951" w:rsidP="00DF1BAF">
            <w:pPr>
              <w:ind w:leftChars="50" w:left="105"/>
              <w:rPr>
                <w:color w:val="000000"/>
              </w:rPr>
            </w:pPr>
            <w:r w:rsidRPr="00CA464B">
              <w:rPr>
                <w:color w:val="000000"/>
              </w:rPr>
              <w:t xml:space="preserve">    "errno": "0",</w:t>
            </w:r>
          </w:p>
          <w:p w14:paraId="21C1E199" w14:textId="77777777" w:rsidR="00AC2951" w:rsidRPr="00CA464B" w:rsidRDefault="00AC2951" w:rsidP="00DF1BAF">
            <w:pPr>
              <w:ind w:leftChars="50" w:left="105"/>
              <w:rPr>
                <w:color w:val="000000"/>
              </w:rPr>
            </w:pPr>
            <w:r w:rsidRPr="00CA464B">
              <w:rPr>
                <w:rFonts w:hint="eastAsia"/>
                <w:color w:val="000000"/>
              </w:rPr>
              <w:t xml:space="preserve">    "msg": "</w:t>
            </w:r>
            <w:r w:rsidRPr="00CA464B">
              <w:rPr>
                <w:rFonts w:hint="eastAsia"/>
                <w:color w:val="000000"/>
              </w:rPr>
              <w:t>成功</w:t>
            </w:r>
            <w:r w:rsidRPr="00CA464B">
              <w:rPr>
                <w:rFonts w:hint="eastAsia"/>
                <w:color w:val="000000"/>
              </w:rPr>
              <w:t>",</w:t>
            </w:r>
          </w:p>
          <w:p w14:paraId="25F878F5" w14:textId="77777777" w:rsidR="00AC2951" w:rsidRPr="00CA464B" w:rsidRDefault="00AC2951" w:rsidP="00DF1BAF">
            <w:pPr>
              <w:ind w:leftChars="50" w:left="105"/>
              <w:rPr>
                <w:color w:val="000000"/>
              </w:rPr>
            </w:pPr>
            <w:r w:rsidRPr="00CA464B">
              <w:rPr>
                <w:color w:val="000000"/>
              </w:rPr>
              <w:t xml:space="preserve">    "server_time": 1455815935,</w:t>
            </w:r>
          </w:p>
          <w:p w14:paraId="484528B1" w14:textId="77777777" w:rsidR="00AC2951" w:rsidRPr="00CA464B" w:rsidRDefault="00AC2951" w:rsidP="00DF1BAF">
            <w:pPr>
              <w:ind w:leftChars="50" w:left="105"/>
              <w:rPr>
                <w:color w:val="000000"/>
              </w:rPr>
            </w:pPr>
            <w:r w:rsidRPr="00CA464B">
              <w:rPr>
                <w:color w:val="000000"/>
              </w:rPr>
              <w:t xml:space="preserve">    "data": [</w:t>
            </w:r>
          </w:p>
          <w:p w14:paraId="2036F867" w14:textId="77777777" w:rsidR="005F3FE9" w:rsidRDefault="005F3FE9" w:rsidP="005F3FE9">
            <w:pPr>
              <w:ind w:leftChars="50" w:left="105"/>
              <w:rPr>
                <w:color w:val="000000"/>
              </w:rPr>
            </w:pPr>
            <w:r w:rsidRPr="00911F4C">
              <w:rPr>
                <w:color w:val="000000"/>
              </w:rPr>
              <w:t xml:space="preserve">            {</w:t>
            </w:r>
          </w:p>
          <w:p w14:paraId="77E442AF" w14:textId="77777777" w:rsidR="001B7316" w:rsidRPr="00911F4C" w:rsidRDefault="001B7316" w:rsidP="005F3FE9">
            <w:pPr>
              <w:ind w:leftChars="50" w:left="105"/>
              <w:rPr>
                <w:color w:val="000000"/>
              </w:rPr>
            </w:pPr>
            <w:r w:rsidRPr="00911F4C">
              <w:rPr>
                <w:rFonts w:hint="eastAsia"/>
                <w:color w:val="000000"/>
              </w:rPr>
              <w:t xml:space="preserve">                "media_asset_id": "TVseries",</w:t>
            </w:r>
            <w:r w:rsidRPr="00911F4C">
              <w:rPr>
                <w:rFonts w:hint="eastAsia"/>
                <w:color w:val="000000"/>
              </w:rPr>
              <w:tab/>
              <w:t>//</w:t>
            </w:r>
            <w:r w:rsidRPr="00911F4C">
              <w:rPr>
                <w:rFonts w:hint="eastAsia"/>
                <w:color w:val="000000"/>
              </w:rPr>
              <w:t>媒资包</w:t>
            </w:r>
            <w:r w:rsidRPr="00911F4C">
              <w:rPr>
                <w:rFonts w:hint="eastAsia"/>
                <w:color w:val="000000"/>
              </w:rPr>
              <w:t>ID</w:t>
            </w:r>
          </w:p>
          <w:p w14:paraId="0ADF276B" w14:textId="77777777" w:rsidR="005F3FE9" w:rsidRPr="00911F4C" w:rsidRDefault="005F3FE9" w:rsidP="001B7316">
            <w:pPr>
              <w:ind w:leftChars="50" w:left="105"/>
              <w:rPr>
                <w:color w:val="000000"/>
              </w:rPr>
            </w:pPr>
            <w:r w:rsidRPr="00911F4C">
              <w:rPr>
                <w:rFonts w:hint="eastAsia"/>
                <w:color w:val="000000"/>
              </w:rPr>
              <w:t xml:space="preserve">                "category_id": "1000",</w:t>
            </w:r>
            <w:r w:rsidRPr="00911F4C">
              <w:rPr>
                <w:rFonts w:hint="eastAsia"/>
                <w:color w:val="000000"/>
              </w:rPr>
              <w:tab/>
              <w:t>//</w:t>
            </w:r>
            <w:r w:rsidRPr="00911F4C">
              <w:rPr>
                <w:rFonts w:hint="eastAsia"/>
                <w:color w:val="000000"/>
              </w:rPr>
              <w:t>栏目</w:t>
            </w:r>
            <w:r w:rsidRPr="00911F4C">
              <w:rPr>
                <w:rFonts w:hint="eastAsia"/>
                <w:color w:val="000000"/>
              </w:rPr>
              <w:t>ID</w:t>
            </w:r>
          </w:p>
          <w:p w14:paraId="2DF7E074" w14:textId="77777777" w:rsidR="005F3FE9" w:rsidRPr="00911F4C" w:rsidRDefault="005F3FE9" w:rsidP="005F3FE9">
            <w:pPr>
              <w:ind w:leftChars="50" w:left="105"/>
              <w:rPr>
                <w:color w:val="000000"/>
              </w:rPr>
            </w:pPr>
            <w:r w:rsidRPr="00911F4C">
              <w:rPr>
                <w:rFonts w:hint="eastAsia"/>
                <w:color w:val="000000"/>
              </w:rPr>
              <w:t xml:space="preserve">                "video_id": "e46593e69ff38030c7452e5de3021140",</w:t>
            </w:r>
            <w:r w:rsidRPr="00911F4C">
              <w:rPr>
                <w:rFonts w:hint="eastAsia"/>
                <w:color w:val="000000"/>
              </w:rPr>
              <w:tab/>
              <w:t>//</w:t>
            </w:r>
            <w:r w:rsidRPr="00911F4C">
              <w:rPr>
                <w:rFonts w:hint="eastAsia"/>
                <w:color w:val="000000"/>
              </w:rPr>
              <w:t>集合</w:t>
            </w:r>
            <w:r w:rsidRPr="00911F4C">
              <w:rPr>
                <w:rFonts w:hint="eastAsia"/>
                <w:color w:val="000000"/>
              </w:rPr>
              <w:t>ID</w:t>
            </w:r>
          </w:p>
          <w:p w14:paraId="196A9EE8" w14:textId="77777777" w:rsidR="005F3FE9" w:rsidRPr="00911F4C" w:rsidRDefault="005F3FE9" w:rsidP="005F3FE9">
            <w:pPr>
              <w:ind w:leftChars="50" w:left="105"/>
              <w:rPr>
                <w:color w:val="000000"/>
              </w:rPr>
            </w:pPr>
            <w:r w:rsidRPr="00911F4C">
              <w:rPr>
                <w:rFonts w:hint="eastAsia"/>
                <w:color w:val="000000"/>
              </w:rPr>
              <w:t xml:space="preserve">                "name": "</w:t>
            </w:r>
            <w:r w:rsidRPr="00911F4C">
              <w:rPr>
                <w:rFonts w:hint="eastAsia"/>
                <w:color w:val="000000"/>
              </w:rPr>
              <w:t>青丘狐传说</w:t>
            </w:r>
            <w:r w:rsidRPr="00911F4C">
              <w:rPr>
                <w:rFonts w:hint="eastAsia"/>
                <w:color w:val="000000"/>
              </w:rPr>
              <w:t>",</w:t>
            </w:r>
            <w:r w:rsidRPr="00911F4C">
              <w:rPr>
                <w:rFonts w:hint="eastAsia"/>
                <w:color w:val="000000"/>
              </w:rPr>
              <w:tab/>
              <w:t>//</w:t>
            </w:r>
            <w:r w:rsidRPr="00911F4C">
              <w:rPr>
                <w:rFonts w:hint="eastAsia"/>
                <w:color w:val="000000"/>
              </w:rPr>
              <w:t>集合名称</w:t>
            </w:r>
          </w:p>
          <w:p w14:paraId="2A5ED8D0" w14:textId="77777777" w:rsidR="005F3FE9" w:rsidRPr="00911F4C" w:rsidRDefault="005F3FE9" w:rsidP="005F3FE9">
            <w:pPr>
              <w:ind w:leftChars="50" w:left="105"/>
              <w:rPr>
                <w:color w:val="000000"/>
              </w:rPr>
            </w:pPr>
            <w:r w:rsidRPr="00911F4C">
              <w:rPr>
                <w:rFonts w:hint="eastAsia"/>
                <w:color w:val="000000"/>
              </w:rPr>
              <w:t xml:space="preserve">                "img_v": "http://0img.imgo.tv/preview/internettv//prev/starcor/epgimg/6/2/d/d36f01575c984a492408e43c8df833d6.jpg",</w:t>
            </w:r>
            <w:r w:rsidRPr="00911F4C">
              <w:rPr>
                <w:rFonts w:hint="eastAsia"/>
                <w:color w:val="000000"/>
              </w:rPr>
              <w:tab/>
              <w:t>//</w:t>
            </w:r>
            <w:r w:rsidRPr="00911F4C">
              <w:rPr>
                <w:rFonts w:hint="eastAsia"/>
                <w:color w:val="000000"/>
              </w:rPr>
              <w:t>竖图</w:t>
            </w:r>
          </w:p>
          <w:p w14:paraId="13B075B0" w14:textId="77777777" w:rsidR="005F3FE9" w:rsidRPr="00911F4C" w:rsidRDefault="005F3FE9" w:rsidP="005F3FE9">
            <w:pPr>
              <w:ind w:leftChars="50" w:left="105"/>
              <w:rPr>
                <w:color w:val="000000"/>
              </w:rPr>
            </w:pPr>
            <w:r w:rsidRPr="00911F4C">
              <w:rPr>
                <w:rFonts w:hint="eastAsia"/>
                <w:color w:val="000000"/>
              </w:rPr>
              <w:t xml:space="preserve">                "img_h": "",</w:t>
            </w:r>
            <w:r w:rsidRPr="00911F4C">
              <w:rPr>
                <w:rFonts w:hint="eastAsia"/>
                <w:color w:val="000000"/>
              </w:rPr>
              <w:tab/>
              <w:t>//</w:t>
            </w:r>
            <w:r w:rsidRPr="00911F4C">
              <w:rPr>
                <w:rFonts w:hint="eastAsia"/>
                <w:color w:val="000000"/>
              </w:rPr>
              <w:t>横图</w:t>
            </w:r>
          </w:p>
          <w:p w14:paraId="739F9768" w14:textId="77777777" w:rsidR="005F3FE9" w:rsidRPr="00911F4C" w:rsidRDefault="005F3FE9" w:rsidP="005F3FE9">
            <w:pPr>
              <w:ind w:leftChars="50" w:left="105"/>
              <w:rPr>
                <w:color w:val="000000"/>
              </w:rPr>
            </w:pPr>
            <w:r w:rsidRPr="00911F4C">
              <w:rPr>
                <w:rFonts w:hint="eastAsia"/>
                <w:color w:val="000000"/>
              </w:rPr>
              <w:t xml:space="preserve">                "</w:t>
            </w:r>
            <w:r w:rsidR="00F8591F">
              <w:rPr>
                <w:rFonts w:hint="eastAsia"/>
                <w:color w:val="000000"/>
              </w:rPr>
              <w:t>vod_id</w:t>
            </w:r>
            <w:r w:rsidRPr="00911F4C">
              <w:rPr>
                <w:rFonts w:hint="eastAsia"/>
                <w:color w:val="000000"/>
              </w:rPr>
              <w:t>": "158233",</w:t>
            </w:r>
            <w:r w:rsidRPr="00911F4C">
              <w:rPr>
                <w:rFonts w:hint="eastAsia"/>
                <w:color w:val="000000"/>
              </w:rPr>
              <w:tab/>
              <w:t>//</w:t>
            </w:r>
            <w:r w:rsidR="00AB7D41">
              <w:rPr>
                <w:rFonts w:hint="eastAsia"/>
                <w:color w:val="000000"/>
              </w:rPr>
              <w:t>芒果集合</w:t>
            </w:r>
            <w:r w:rsidRPr="00911F4C">
              <w:rPr>
                <w:rFonts w:hint="eastAsia"/>
                <w:color w:val="000000"/>
              </w:rPr>
              <w:t>ID</w:t>
            </w:r>
          </w:p>
          <w:p w14:paraId="4C807302" w14:textId="77777777" w:rsidR="005F3FE9" w:rsidRPr="00911F4C" w:rsidRDefault="005F3FE9" w:rsidP="005F3FE9">
            <w:pPr>
              <w:ind w:leftChars="50" w:left="105"/>
              <w:rPr>
                <w:color w:val="000000"/>
              </w:rPr>
            </w:pPr>
            <w:r w:rsidRPr="00911F4C">
              <w:rPr>
                <w:rFonts w:hint="eastAsia"/>
                <w:color w:val="000000"/>
              </w:rPr>
              <w:t xml:space="preserve">                "series_id": "36036",</w:t>
            </w:r>
            <w:r w:rsidRPr="00911F4C">
              <w:rPr>
                <w:rFonts w:hint="eastAsia"/>
                <w:color w:val="000000"/>
              </w:rPr>
              <w:tab/>
              <w:t>//</w:t>
            </w:r>
            <w:r w:rsidRPr="00911F4C">
              <w:rPr>
                <w:rFonts w:hint="eastAsia"/>
                <w:color w:val="000000"/>
              </w:rPr>
              <w:t>芒果集合系列</w:t>
            </w:r>
            <w:r w:rsidRPr="00911F4C">
              <w:rPr>
                <w:rFonts w:hint="eastAsia"/>
                <w:color w:val="000000"/>
              </w:rPr>
              <w:t>ID</w:t>
            </w:r>
          </w:p>
          <w:p w14:paraId="76C8E1E0" w14:textId="77777777" w:rsidR="005F3FE9" w:rsidRDefault="005F3FE9" w:rsidP="005F3FE9">
            <w:pPr>
              <w:ind w:leftChars="50" w:left="105"/>
              <w:rPr>
                <w:color w:val="000000"/>
              </w:rPr>
            </w:pPr>
            <w:r w:rsidRPr="00911F4C">
              <w:rPr>
                <w:rFonts w:hint="eastAsia"/>
                <w:color w:val="000000"/>
              </w:rPr>
              <w:t xml:space="preserve">                "</w:t>
            </w:r>
            <w:r w:rsidR="00496587">
              <w:rPr>
                <w:rFonts w:hint="eastAsia"/>
                <w:color w:val="000000"/>
              </w:rPr>
              <w:t>new_</w:t>
            </w:r>
            <w:r w:rsidR="000120A5">
              <w:t xml:space="preserve"> </w:t>
            </w:r>
            <w:r w:rsidR="000120A5">
              <w:rPr>
                <w:rFonts w:hint="eastAsia"/>
                <w:color w:val="000000"/>
              </w:rPr>
              <w:t>s</w:t>
            </w:r>
            <w:r w:rsidR="000120A5" w:rsidRPr="000120A5">
              <w:rPr>
                <w:color w:val="000000"/>
              </w:rPr>
              <w:t>erial</w:t>
            </w:r>
            <w:r w:rsidR="00496587">
              <w:rPr>
                <w:rFonts w:hint="eastAsia"/>
                <w:color w:val="000000"/>
              </w:rPr>
              <w:t>_no</w:t>
            </w:r>
            <w:r w:rsidRPr="00911F4C">
              <w:rPr>
                <w:rFonts w:hint="eastAsia"/>
                <w:color w:val="000000"/>
              </w:rPr>
              <w:t>": "5"</w:t>
            </w:r>
            <w:r w:rsidRPr="00911F4C">
              <w:rPr>
                <w:rFonts w:hint="eastAsia"/>
                <w:color w:val="000000"/>
              </w:rPr>
              <w:tab/>
            </w:r>
            <w:r w:rsidRPr="00911F4C">
              <w:rPr>
                <w:rFonts w:hint="eastAsia"/>
                <w:color w:val="000000"/>
              </w:rPr>
              <w:tab/>
              <w:t>/</w:t>
            </w:r>
            <w:r>
              <w:rPr>
                <w:rFonts w:hint="eastAsia"/>
                <w:color w:val="000000"/>
              </w:rPr>
              <w:t>/</w:t>
            </w:r>
            <w:r w:rsidR="00141993">
              <w:rPr>
                <w:rFonts w:hint="eastAsia"/>
                <w:color w:val="000000"/>
              </w:rPr>
              <w:t>分集</w:t>
            </w:r>
            <w:r w:rsidR="00F8591F">
              <w:rPr>
                <w:rFonts w:hint="eastAsia"/>
                <w:color w:val="000000"/>
              </w:rPr>
              <w:t>最新集数，从</w:t>
            </w:r>
            <w:r w:rsidR="00F8591F">
              <w:rPr>
                <w:rFonts w:hint="eastAsia"/>
                <w:color w:val="000000"/>
              </w:rPr>
              <w:t>1</w:t>
            </w:r>
            <w:r w:rsidR="00F8591F">
              <w:rPr>
                <w:rFonts w:hint="eastAsia"/>
                <w:color w:val="000000"/>
              </w:rPr>
              <w:t>开始</w:t>
            </w:r>
          </w:p>
          <w:p w14:paraId="138E3987" w14:textId="77777777" w:rsidR="005F3FE9" w:rsidRPr="00911F4C" w:rsidRDefault="005F3FE9" w:rsidP="005F3FE9">
            <w:pPr>
              <w:ind w:leftChars="50" w:left="105"/>
              <w:rPr>
                <w:color w:val="000000"/>
              </w:rPr>
            </w:pPr>
            <w:r w:rsidRPr="00911F4C">
              <w:rPr>
                <w:rFonts w:hint="eastAsia"/>
                <w:color w:val="000000"/>
              </w:rPr>
              <w:t xml:space="preserve"> </w:t>
            </w:r>
            <w:r w:rsidRPr="00786308">
              <w:rPr>
                <w:rFonts w:hint="eastAsia"/>
                <w:color w:val="FF0000"/>
              </w:rPr>
              <w:t xml:space="preserve">               "</w:t>
            </w:r>
            <w:r w:rsidRPr="00786308">
              <w:rPr>
                <w:color w:val="FF0000"/>
              </w:rPr>
              <w:t>corner_mark_img</w:t>
            </w:r>
            <w:r w:rsidRPr="00786308">
              <w:rPr>
                <w:rFonts w:hint="eastAsia"/>
                <w:color w:val="FF0000"/>
              </w:rPr>
              <w:t>": "</w:t>
            </w:r>
            <w:hyperlink r:id="rId28" w:history="1">
              <w:r w:rsidRPr="00786308">
                <w:rPr>
                  <w:color w:val="FF0000"/>
                </w:rPr>
                <w:t>http://3img.imgo.tv/preview/internettv/prev/starcor/corner/custom/c81efbbf9b8c6e77c71f82ca8bb39777.png</w:t>
              </w:r>
            </w:hyperlink>
            <w:r w:rsidRPr="00786308">
              <w:rPr>
                <w:rFonts w:hint="eastAsia"/>
                <w:color w:val="FF0000"/>
              </w:rPr>
              <w:t>"</w:t>
            </w:r>
            <w:r w:rsidRPr="00786308">
              <w:rPr>
                <w:rFonts w:hint="eastAsia"/>
                <w:color w:val="FF0000"/>
              </w:rPr>
              <w:tab/>
            </w:r>
            <w:r w:rsidRPr="00786308">
              <w:rPr>
                <w:rFonts w:hint="eastAsia"/>
                <w:color w:val="FF0000"/>
              </w:rPr>
              <w:tab/>
              <w:t>//</w:t>
            </w:r>
            <w:r w:rsidRPr="00786308">
              <w:rPr>
                <w:rFonts w:hint="eastAsia"/>
                <w:color w:val="FF0000"/>
              </w:rPr>
              <w:t>计费角标，没有字段或没值则表示没有计费角标</w:t>
            </w:r>
          </w:p>
          <w:p w14:paraId="524199ED" w14:textId="77777777" w:rsidR="005F3FE9" w:rsidRDefault="005F3FE9" w:rsidP="005F3FE9">
            <w:pPr>
              <w:ind w:leftChars="50" w:left="105"/>
              <w:rPr>
                <w:color w:val="000000"/>
              </w:rPr>
            </w:pPr>
            <w:r w:rsidRPr="00911F4C">
              <w:rPr>
                <w:color w:val="000000"/>
              </w:rPr>
              <w:t xml:space="preserve">            }</w:t>
            </w:r>
          </w:p>
          <w:p w14:paraId="39BB078B" w14:textId="77777777" w:rsidR="00AC2951" w:rsidRPr="00CA464B" w:rsidRDefault="00AC2951" w:rsidP="005F3FE9">
            <w:pPr>
              <w:ind w:leftChars="50" w:left="105"/>
              <w:rPr>
                <w:color w:val="000000"/>
              </w:rPr>
            </w:pPr>
            <w:r w:rsidRPr="00CA464B">
              <w:rPr>
                <w:color w:val="000000"/>
              </w:rPr>
              <w:t xml:space="preserve">    ]</w:t>
            </w:r>
          </w:p>
          <w:p w14:paraId="571D2F4B" w14:textId="77777777" w:rsidR="00AC2951" w:rsidRDefault="00AC2951" w:rsidP="00DF1BAF">
            <w:pPr>
              <w:ind w:leftChars="50" w:left="105"/>
              <w:rPr>
                <w:color w:val="000000"/>
              </w:rPr>
            </w:pPr>
            <w:r w:rsidRPr="00CA464B">
              <w:rPr>
                <w:color w:val="000000"/>
              </w:rPr>
              <w:t>}</w:t>
            </w:r>
          </w:p>
        </w:tc>
      </w:tr>
    </w:tbl>
    <w:p w14:paraId="0B69A20D" w14:textId="77777777" w:rsidR="0029559A" w:rsidRDefault="0029559A" w:rsidP="0029559A"/>
    <w:p w14:paraId="6E7A8F1B" w14:textId="77777777" w:rsidR="0029559A" w:rsidRDefault="0029559A" w:rsidP="0029559A">
      <w:pPr>
        <w:pStyle w:val="2"/>
        <w:numPr>
          <w:ilvl w:val="1"/>
          <w:numId w:val="0"/>
        </w:numPr>
        <w:ind w:left="420" w:hanging="420"/>
      </w:pPr>
      <w:r>
        <w:rPr>
          <w:rFonts w:hint="eastAsia"/>
        </w:rPr>
        <w:t>2.25</w:t>
      </w:r>
      <w:r>
        <w:rPr>
          <w:rFonts w:hint="eastAsia"/>
        </w:rPr>
        <w:t>获取客户端</w:t>
      </w:r>
      <w:r>
        <w:rPr>
          <w:rFonts w:hint="eastAsia"/>
        </w:rPr>
        <w:t>IP</w:t>
      </w:r>
      <w:r>
        <w:rPr>
          <w:rFonts w:hint="eastAsia"/>
        </w:rPr>
        <w:t>和城市</w:t>
      </w:r>
    </w:p>
    <w:p w14:paraId="6ED0FC76" w14:textId="77777777" w:rsidR="0029559A" w:rsidRDefault="0029559A" w:rsidP="0029559A">
      <w:r>
        <w:rPr>
          <w:rFonts w:hint="eastAsia"/>
        </w:rPr>
        <w:t>接口地址：</w:t>
      </w:r>
      <w:r w:rsidRPr="00605831">
        <w:rPr>
          <w:szCs w:val="21"/>
        </w:rPr>
        <w:t xml:space="preserve"> </w:t>
      </w:r>
      <w:r w:rsidRPr="00605831">
        <w:rPr>
          <w:rFonts w:hint="eastAsia"/>
          <w:szCs w:val="21"/>
        </w:rPr>
        <w:t>epg/</w:t>
      </w:r>
      <w:r w:rsidR="0011153F" w:rsidRPr="0011153F">
        <w:rPr>
          <w:szCs w:val="21"/>
        </w:rPr>
        <w:t>getClientInfo</w:t>
      </w:r>
    </w:p>
    <w:p w14:paraId="62722C3B" w14:textId="77777777" w:rsidR="00416944" w:rsidRDefault="00416944" w:rsidP="0041694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416944" w14:paraId="73808388" w14:textId="77777777" w:rsidTr="005745E7">
        <w:tc>
          <w:tcPr>
            <w:tcW w:w="1843" w:type="dxa"/>
            <w:shd w:val="clear" w:color="auto" w:fill="808080"/>
          </w:tcPr>
          <w:p w14:paraId="5117CCE4" w14:textId="77777777" w:rsidR="00416944" w:rsidRDefault="00416944" w:rsidP="005745E7">
            <w:r>
              <w:rPr>
                <w:rFonts w:hint="eastAsia"/>
              </w:rPr>
              <w:t>参数名称</w:t>
            </w:r>
          </w:p>
        </w:tc>
        <w:tc>
          <w:tcPr>
            <w:tcW w:w="1417" w:type="dxa"/>
            <w:shd w:val="clear" w:color="auto" w:fill="808080"/>
          </w:tcPr>
          <w:p w14:paraId="191C3187" w14:textId="77777777" w:rsidR="00416944" w:rsidRDefault="00416944" w:rsidP="005745E7">
            <w:r>
              <w:rPr>
                <w:rFonts w:hint="eastAsia"/>
              </w:rPr>
              <w:t>位置</w:t>
            </w:r>
          </w:p>
        </w:tc>
        <w:tc>
          <w:tcPr>
            <w:tcW w:w="5103" w:type="dxa"/>
            <w:shd w:val="clear" w:color="auto" w:fill="808080"/>
          </w:tcPr>
          <w:p w14:paraId="69A4D4B1" w14:textId="77777777" w:rsidR="00416944" w:rsidRDefault="00416944" w:rsidP="005745E7">
            <w:r>
              <w:rPr>
                <w:rFonts w:hint="eastAsia"/>
              </w:rPr>
              <w:t>含义</w:t>
            </w:r>
          </w:p>
        </w:tc>
      </w:tr>
      <w:tr w:rsidR="00416944" w14:paraId="4BE6EC55" w14:textId="77777777" w:rsidTr="005745E7">
        <w:tc>
          <w:tcPr>
            <w:tcW w:w="1843" w:type="dxa"/>
          </w:tcPr>
          <w:p w14:paraId="2442F490" w14:textId="77777777" w:rsidR="00416944" w:rsidRDefault="00416944" w:rsidP="005745E7">
            <w:r>
              <w:rPr>
                <w:rFonts w:hint="eastAsia"/>
              </w:rPr>
              <w:t>CODE</w:t>
            </w:r>
          </w:p>
        </w:tc>
        <w:tc>
          <w:tcPr>
            <w:tcW w:w="1417" w:type="dxa"/>
          </w:tcPr>
          <w:p w14:paraId="37AD1167" w14:textId="77777777" w:rsidR="00416944" w:rsidRDefault="00416944" w:rsidP="005745E7">
            <w:r>
              <w:rPr>
                <w:rFonts w:hint="eastAsia"/>
              </w:rPr>
              <w:t>RESPONSE</w:t>
            </w:r>
          </w:p>
        </w:tc>
        <w:tc>
          <w:tcPr>
            <w:tcW w:w="5103" w:type="dxa"/>
          </w:tcPr>
          <w:p w14:paraId="05817523" w14:textId="77777777" w:rsidR="00416944" w:rsidRDefault="00416944" w:rsidP="005745E7">
            <w:pPr>
              <w:autoSpaceDE w:val="0"/>
              <w:autoSpaceDN w:val="0"/>
              <w:adjustRightInd w:val="0"/>
              <w:jc w:val="left"/>
            </w:pPr>
            <w:r>
              <w:rPr>
                <w:rFonts w:hint="eastAsia"/>
              </w:rPr>
              <w:t xml:space="preserve">200 </w:t>
            </w:r>
            <w:r>
              <w:rPr>
                <w:rFonts w:hint="eastAsia"/>
              </w:rPr>
              <w:t>成功</w:t>
            </w:r>
            <w:r>
              <w:rPr>
                <w:rFonts w:hint="eastAsia"/>
              </w:rPr>
              <w:t xml:space="preserve"> </w:t>
            </w:r>
          </w:p>
          <w:p w14:paraId="52777596" w14:textId="77777777" w:rsidR="00416944" w:rsidRDefault="00416944" w:rsidP="005745E7">
            <w:r>
              <w:rPr>
                <w:rFonts w:hint="eastAsia"/>
              </w:rPr>
              <w:t>其它</w:t>
            </w:r>
            <w:r>
              <w:rPr>
                <w:rFonts w:hint="eastAsia"/>
              </w:rPr>
              <w:t>,</w:t>
            </w:r>
            <w:r>
              <w:rPr>
                <w:rFonts w:hint="eastAsia"/>
              </w:rPr>
              <w:t>读取失败</w:t>
            </w:r>
          </w:p>
        </w:tc>
      </w:tr>
      <w:tr w:rsidR="00416944" w14:paraId="379FF273" w14:textId="77777777" w:rsidTr="005745E7">
        <w:tc>
          <w:tcPr>
            <w:tcW w:w="1843" w:type="dxa"/>
          </w:tcPr>
          <w:p w14:paraId="750567D8" w14:textId="77777777" w:rsidR="00416944" w:rsidRDefault="00416944" w:rsidP="005745E7">
            <w:r>
              <w:rPr>
                <w:rFonts w:hint="eastAsia"/>
              </w:rPr>
              <w:t>返回值</w:t>
            </w:r>
          </w:p>
        </w:tc>
        <w:tc>
          <w:tcPr>
            <w:tcW w:w="1417" w:type="dxa"/>
          </w:tcPr>
          <w:p w14:paraId="6B6DCA0B" w14:textId="77777777" w:rsidR="00416944" w:rsidRDefault="00416944" w:rsidP="005745E7">
            <w:r>
              <w:rPr>
                <w:rFonts w:hint="eastAsia"/>
              </w:rPr>
              <w:t>BODY</w:t>
            </w:r>
          </w:p>
        </w:tc>
        <w:tc>
          <w:tcPr>
            <w:tcW w:w="5103" w:type="dxa"/>
          </w:tcPr>
          <w:p w14:paraId="6DECFC82" w14:textId="77777777" w:rsidR="00416944" w:rsidRDefault="00416944" w:rsidP="005745E7">
            <w:pPr>
              <w:ind w:leftChars="50" w:left="105"/>
              <w:rPr>
                <w:color w:val="000000"/>
              </w:rPr>
            </w:pPr>
          </w:p>
        </w:tc>
      </w:tr>
      <w:tr w:rsidR="00416944" w14:paraId="58F72C33" w14:textId="77777777" w:rsidTr="005745E7">
        <w:tc>
          <w:tcPr>
            <w:tcW w:w="8363" w:type="dxa"/>
            <w:gridSpan w:val="3"/>
          </w:tcPr>
          <w:p w14:paraId="0E24FCEC" w14:textId="77777777" w:rsidR="00416944" w:rsidRPr="00416944" w:rsidRDefault="00416944" w:rsidP="00416944">
            <w:pPr>
              <w:ind w:leftChars="50" w:left="105"/>
              <w:rPr>
                <w:color w:val="000000"/>
              </w:rPr>
            </w:pPr>
            <w:r w:rsidRPr="00416944">
              <w:rPr>
                <w:color w:val="000000"/>
              </w:rPr>
              <w:t>{</w:t>
            </w:r>
          </w:p>
          <w:p w14:paraId="3C07A6BA" w14:textId="77777777" w:rsidR="00416944" w:rsidRPr="00416944" w:rsidRDefault="00416944" w:rsidP="00416944">
            <w:pPr>
              <w:ind w:leftChars="50" w:left="105"/>
              <w:rPr>
                <w:color w:val="000000"/>
              </w:rPr>
            </w:pPr>
            <w:r w:rsidRPr="00416944">
              <w:rPr>
                <w:color w:val="000000"/>
              </w:rPr>
              <w:t xml:space="preserve">  "errno": "0",</w:t>
            </w:r>
          </w:p>
          <w:p w14:paraId="0C9401DE" w14:textId="77777777" w:rsidR="00416944" w:rsidRPr="00416944" w:rsidRDefault="00416944" w:rsidP="00416944">
            <w:pPr>
              <w:ind w:leftChars="50" w:left="105"/>
              <w:rPr>
                <w:color w:val="000000"/>
              </w:rPr>
            </w:pPr>
            <w:r w:rsidRPr="00416944">
              <w:rPr>
                <w:color w:val="000000"/>
              </w:rPr>
              <w:t xml:space="preserve">  "msg": "success",</w:t>
            </w:r>
          </w:p>
          <w:p w14:paraId="25186263" w14:textId="77777777" w:rsidR="00416944" w:rsidRPr="00416944" w:rsidRDefault="00416944" w:rsidP="00416944">
            <w:pPr>
              <w:ind w:leftChars="50" w:left="105"/>
              <w:rPr>
                <w:color w:val="000000"/>
              </w:rPr>
            </w:pPr>
            <w:r w:rsidRPr="00416944">
              <w:rPr>
                <w:color w:val="000000"/>
              </w:rPr>
              <w:t xml:space="preserve">  "data": {</w:t>
            </w:r>
          </w:p>
          <w:p w14:paraId="33834768" w14:textId="77777777" w:rsidR="00416944" w:rsidRPr="00416944" w:rsidRDefault="00416944" w:rsidP="00416944">
            <w:pPr>
              <w:ind w:leftChars="50" w:left="105"/>
              <w:rPr>
                <w:color w:val="000000"/>
              </w:rPr>
            </w:pPr>
            <w:r w:rsidRPr="00416944">
              <w:rPr>
                <w:rFonts w:hint="eastAsia"/>
                <w:color w:val="000000"/>
              </w:rPr>
              <w:t xml:space="preserve">    "country": "</w:t>
            </w:r>
            <w:r w:rsidRPr="00416944">
              <w:rPr>
                <w:rFonts w:hint="eastAsia"/>
                <w:color w:val="000000"/>
              </w:rPr>
              <w:t>中国</w:t>
            </w:r>
            <w:r w:rsidRPr="00416944">
              <w:rPr>
                <w:rFonts w:hint="eastAsia"/>
                <w:color w:val="000000"/>
              </w:rPr>
              <w:t>",</w:t>
            </w:r>
          </w:p>
          <w:p w14:paraId="4E5739A5" w14:textId="77777777" w:rsidR="00416944" w:rsidRPr="00416944" w:rsidRDefault="00416944" w:rsidP="00416944">
            <w:pPr>
              <w:ind w:leftChars="50" w:left="105"/>
              <w:rPr>
                <w:color w:val="000000"/>
              </w:rPr>
            </w:pPr>
            <w:r w:rsidRPr="00416944">
              <w:rPr>
                <w:rFonts w:hint="eastAsia"/>
                <w:color w:val="000000"/>
              </w:rPr>
              <w:t xml:space="preserve">    "province": "</w:t>
            </w:r>
            <w:r w:rsidRPr="00416944">
              <w:rPr>
                <w:rFonts w:hint="eastAsia"/>
                <w:color w:val="000000"/>
              </w:rPr>
              <w:t>湖南</w:t>
            </w:r>
            <w:r w:rsidRPr="00416944">
              <w:rPr>
                <w:rFonts w:hint="eastAsia"/>
                <w:color w:val="000000"/>
              </w:rPr>
              <w:t>",</w:t>
            </w:r>
          </w:p>
          <w:p w14:paraId="034B591E" w14:textId="77777777" w:rsidR="00416944" w:rsidRPr="00416944" w:rsidRDefault="00416944" w:rsidP="00416944">
            <w:pPr>
              <w:ind w:leftChars="50" w:left="105"/>
              <w:rPr>
                <w:color w:val="000000"/>
              </w:rPr>
            </w:pPr>
            <w:r w:rsidRPr="00416944">
              <w:rPr>
                <w:rFonts w:hint="eastAsia"/>
                <w:color w:val="000000"/>
              </w:rPr>
              <w:t xml:space="preserve">    "city": "</w:t>
            </w:r>
            <w:r w:rsidRPr="00416944">
              <w:rPr>
                <w:rFonts w:hint="eastAsia"/>
                <w:color w:val="000000"/>
              </w:rPr>
              <w:t>长沙</w:t>
            </w:r>
            <w:r w:rsidRPr="00416944">
              <w:rPr>
                <w:rFonts w:hint="eastAsia"/>
                <w:color w:val="000000"/>
              </w:rPr>
              <w:t>",</w:t>
            </w:r>
          </w:p>
          <w:p w14:paraId="7CA69622" w14:textId="77777777" w:rsidR="00416944" w:rsidRPr="00416944" w:rsidRDefault="00416944" w:rsidP="00416944">
            <w:pPr>
              <w:ind w:leftChars="50" w:left="105"/>
              <w:rPr>
                <w:color w:val="000000"/>
              </w:rPr>
            </w:pPr>
            <w:r w:rsidRPr="00416944">
              <w:rPr>
                <w:color w:val="000000"/>
              </w:rPr>
              <w:t xml:space="preserve">    "ip": "61.187.53.137"</w:t>
            </w:r>
          </w:p>
          <w:p w14:paraId="1DDA8613" w14:textId="77777777" w:rsidR="00416944" w:rsidRPr="00416944" w:rsidRDefault="00416944" w:rsidP="00416944">
            <w:pPr>
              <w:ind w:leftChars="50" w:left="105"/>
              <w:rPr>
                <w:color w:val="000000"/>
              </w:rPr>
            </w:pPr>
            <w:r w:rsidRPr="00416944">
              <w:rPr>
                <w:color w:val="000000"/>
              </w:rPr>
              <w:t xml:space="preserve">  },</w:t>
            </w:r>
          </w:p>
          <w:p w14:paraId="63564AB6" w14:textId="77777777" w:rsidR="00416944" w:rsidRPr="00416944" w:rsidRDefault="00416944" w:rsidP="00416944">
            <w:pPr>
              <w:ind w:leftChars="50" w:left="105"/>
              <w:rPr>
                <w:color w:val="000000"/>
              </w:rPr>
            </w:pPr>
            <w:r w:rsidRPr="00416944">
              <w:rPr>
                <w:color w:val="000000"/>
              </w:rPr>
              <w:t xml:space="preserve">  "server_time": 1470212769</w:t>
            </w:r>
          </w:p>
          <w:p w14:paraId="007D10B9" w14:textId="77777777" w:rsidR="00416944" w:rsidRDefault="00416944" w:rsidP="00416944">
            <w:pPr>
              <w:ind w:leftChars="50" w:left="105"/>
              <w:rPr>
                <w:color w:val="000000"/>
              </w:rPr>
            </w:pPr>
            <w:r w:rsidRPr="00416944">
              <w:rPr>
                <w:color w:val="000000"/>
              </w:rPr>
              <w:t>}</w:t>
            </w:r>
          </w:p>
        </w:tc>
      </w:tr>
    </w:tbl>
    <w:p w14:paraId="1D6773B4" w14:textId="77777777" w:rsidR="0029559A" w:rsidRDefault="0029559A" w:rsidP="0029559A"/>
    <w:p w14:paraId="24CE70CC" w14:textId="77777777" w:rsidR="0029559A" w:rsidRDefault="0029559A" w:rsidP="0029559A"/>
    <w:p w14:paraId="72647576" w14:textId="0D773EF0" w:rsidR="001772A0" w:rsidRDefault="001772A0" w:rsidP="001772A0">
      <w:pPr>
        <w:pStyle w:val="2"/>
      </w:pPr>
      <w:r>
        <w:rPr>
          <w:rFonts w:hint="eastAsia"/>
        </w:rPr>
        <w:t>2.26</w:t>
      </w:r>
      <w:r>
        <w:rPr>
          <w:rFonts w:hint="eastAsia"/>
        </w:rPr>
        <w:t>获取视达科</w:t>
      </w:r>
      <w:r>
        <w:rPr>
          <w:rFonts w:hint="eastAsia"/>
        </w:rPr>
        <w:t>CMS</w:t>
      </w:r>
      <w:r>
        <w:rPr>
          <w:rFonts w:hint="eastAsia"/>
        </w:rPr>
        <w:t>配置下发接口</w:t>
      </w:r>
      <w:r>
        <w:t xml:space="preserve"> </w:t>
      </w:r>
    </w:p>
    <w:p w14:paraId="12FB2343" w14:textId="21837B2F" w:rsidR="001772A0" w:rsidRDefault="001772A0" w:rsidP="001772A0">
      <w:pPr>
        <w:rPr>
          <w:szCs w:val="21"/>
        </w:rPr>
      </w:pPr>
      <w:r>
        <w:rPr>
          <w:rFonts w:hint="eastAsia"/>
        </w:rPr>
        <w:t>接口地址：</w:t>
      </w:r>
      <w:r w:rsidRPr="00605831">
        <w:rPr>
          <w:szCs w:val="21"/>
        </w:rPr>
        <w:t xml:space="preserve"> </w:t>
      </w:r>
      <w:r>
        <w:rPr>
          <w:rFonts w:hint="eastAsia"/>
          <w:szCs w:val="21"/>
        </w:rPr>
        <w:t>epg</w:t>
      </w:r>
      <w:r w:rsidRPr="00605831">
        <w:rPr>
          <w:rFonts w:hint="eastAsia"/>
          <w:szCs w:val="21"/>
        </w:rPr>
        <w:t>/</w:t>
      </w:r>
      <w:r>
        <w:rPr>
          <w:rFonts w:hint="eastAsia"/>
          <w:szCs w:val="21"/>
        </w:rPr>
        <w:t>getCmsConfig</w:t>
      </w:r>
    </w:p>
    <w:p w14:paraId="47846A53" w14:textId="72B67C8B" w:rsidR="001772A0" w:rsidRDefault="001772A0" w:rsidP="001772A0">
      <w:pPr>
        <w:rPr>
          <w:szCs w:val="21"/>
        </w:rPr>
      </w:pPr>
      <w:r>
        <w:rPr>
          <w:rFonts w:hint="eastAsia"/>
          <w:szCs w:val="21"/>
        </w:rPr>
        <w:t>接口说明：</w:t>
      </w:r>
      <w:r>
        <w:rPr>
          <w:rFonts w:hint="eastAsia"/>
          <w:szCs w:val="21"/>
        </w:rPr>
        <w:t>OTT5.X</w:t>
      </w:r>
      <w:r>
        <w:rPr>
          <w:rFonts w:hint="eastAsia"/>
          <w:szCs w:val="21"/>
        </w:rPr>
        <w:t>版本获取视达科</w:t>
      </w:r>
      <w:r>
        <w:rPr>
          <w:rFonts w:hint="eastAsia"/>
          <w:szCs w:val="21"/>
        </w:rPr>
        <w:t>CMS</w:t>
      </w:r>
      <w:r>
        <w:rPr>
          <w:rFonts w:hint="eastAsia"/>
          <w:szCs w:val="21"/>
        </w:rPr>
        <w:t>的配置下发接口封装</w:t>
      </w:r>
      <w:r>
        <w:rPr>
          <w:szCs w:val="21"/>
        </w:rPr>
        <w:t xml:space="preserve"> </w:t>
      </w:r>
    </w:p>
    <w:p w14:paraId="3DEFD9B4" w14:textId="77777777" w:rsidR="001772A0" w:rsidRDefault="001772A0" w:rsidP="001772A0">
      <w:pPr>
        <w:rPr>
          <w:szCs w:val="21"/>
        </w:rPr>
      </w:pPr>
      <w:r>
        <w:rPr>
          <w:rFonts w:hint="eastAsia"/>
          <w:szCs w:val="21"/>
        </w:rPr>
        <w:t>调用方：终端</w:t>
      </w:r>
      <w:r>
        <w:rPr>
          <w:rFonts w:hint="eastAsia"/>
          <w:szCs w:val="21"/>
        </w:rPr>
        <w:t>-&gt;</w:t>
      </w:r>
      <w:r>
        <w:rPr>
          <w:rFonts w:hint="eastAsia"/>
          <w:szCs w:val="21"/>
        </w:rPr>
        <w:t>服务端</w:t>
      </w:r>
    </w:p>
    <w:p w14:paraId="357FA948" w14:textId="77777777" w:rsidR="001772A0" w:rsidRDefault="001772A0" w:rsidP="001772A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361"/>
        <w:gridCol w:w="557"/>
        <w:gridCol w:w="5412"/>
        <w:gridCol w:w="1192"/>
      </w:tblGrid>
      <w:tr w:rsidR="001772A0" w14:paraId="5B0E1A35" w14:textId="77777777" w:rsidTr="001772A0">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7D8DEF4B" w14:textId="77777777" w:rsidR="001772A0" w:rsidRDefault="001772A0" w:rsidP="001772A0">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4921FCAB" w14:textId="77777777" w:rsidR="001772A0" w:rsidRDefault="001772A0" w:rsidP="001772A0">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37E6FFAB" w14:textId="77777777" w:rsidR="001772A0" w:rsidRDefault="001772A0" w:rsidP="001772A0">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33EB0AE7" w14:textId="77777777" w:rsidR="001772A0" w:rsidRDefault="001772A0" w:rsidP="001772A0">
            <w:r>
              <w:rPr>
                <w:rFonts w:hint="eastAsia"/>
              </w:rPr>
              <w:t>是否必传</w:t>
            </w:r>
          </w:p>
        </w:tc>
      </w:tr>
      <w:tr w:rsidR="001772A0" w:rsidRPr="00B160F8" w14:paraId="7A95D70B" w14:textId="77777777" w:rsidTr="001772A0">
        <w:tc>
          <w:tcPr>
            <w:tcW w:w="1011" w:type="pct"/>
            <w:tcBorders>
              <w:top w:val="single" w:sz="0" w:space="0" w:color="000000"/>
              <w:left w:val="single" w:sz="0" w:space="0" w:color="000000"/>
              <w:bottom w:val="single" w:sz="0" w:space="0" w:color="000000"/>
              <w:right w:val="single" w:sz="0" w:space="0" w:color="000000"/>
            </w:tcBorders>
          </w:tcPr>
          <w:p w14:paraId="4710385F" w14:textId="77777777" w:rsidR="001772A0" w:rsidRDefault="001772A0" w:rsidP="001772A0">
            <w:pPr>
              <w:jc w:val="left"/>
            </w:pPr>
            <w:r w:rsidRPr="00821F31">
              <w:t>mac_id</w:t>
            </w:r>
          </w:p>
        </w:tc>
        <w:tc>
          <w:tcPr>
            <w:tcW w:w="539" w:type="pct"/>
            <w:tcBorders>
              <w:top w:val="single" w:sz="0" w:space="0" w:color="000000"/>
              <w:left w:val="single" w:sz="0" w:space="0" w:color="000000"/>
              <w:bottom w:val="single" w:sz="0" w:space="0" w:color="000000"/>
              <w:right w:val="single" w:sz="0" w:space="0" w:color="000000"/>
            </w:tcBorders>
          </w:tcPr>
          <w:p w14:paraId="544F7B8A" w14:textId="77777777" w:rsidR="001772A0" w:rsidRDefault="001772A0" w:rsidP="001772A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8432D9C" w14:textId="77777777" w:rsidR="001772A0" w:rsidRDefault="001772A0" w:rsidP="001772A0">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12" w:type="pct"/>
            <w:tcBorders>
              <w:top w:val="single" w:sz="0" w:space="0" w:color="000000"/>
              <w:left w:val="single" w:sz="0" w:space="0" w:color="000000"/>
              <w:bottom w:val="single" w:sz="0" w:space="0" w:color="000000"/>
              <w:right w:val="single" w:sz="0" w:space="0" w:color="000000"/>
            </w:tcBorders>
          </w:tcPr>
          <w:p w14:paraId="1439704C" w14:textId="77777777" w:rsidR="001772A0" w:rsidRPr="00B160F8" w:rsidRDefault="001772A0" w:rsidP="001772A0">
            <w:pPr>
              <w:jc w:val="left"/>
            </w:pPr>
            <w:r>
              <w:rPr>
                <w:rFonts w:hint="eastAsia"/>
              </w:rPr>
              <w:t>Y</w:t>
            </w:r>
          </w:p>
        </w:tc>
      </w:tr>
      <w:tr w:rsidR="001772A0" w:rsidRPr="002C58EB" w14:paraId="7F8F67A5" w14:textId="77777777" w:rsidTr="001772A0">
        <w:tc>
          <w:tcPr>
            <w:tcW w:w="1011" w:type="pct"/>
            <w:tcBorders>
              <w:top w:val="single" w:sz="0" w:space="0" w:color="000000"/>
              <w:left w:val="single" w:sz="0" w:space="0" w:color="000000"/>
              <w:bottom w:val="single" w:sz="0" w:space="0" w:color="000000"/>
              <w:right w:val="single" w:sz="0" w:space="0" w:color="000000"/>
            </w:tcBorders>
          </w:tcPr>
          <w:p w14:paraId="6167AD1E" w14:textId="77777777" w:rsidR="001772A0" w:rsidRPr="00292CEE" w:rsidRDefault="001772A0" w:rsidP="001772A0">
            <w:pPr>
              <w:jc w:val="left"/>
            </w:pPr>
            <w:r w:rsidRPr="000C36B2">
              <w:t>net_id</w:t>
            </w:r>
          </w:p>
        </w:tc>
        <w:tc>
          <w:tcPr>
            <w:tcW w:w="539" w:type="pct"/>
            <w:tcBorders>
              <w:top w:val="single" w:sz="0" w:space="0" w:color="000000"/>
              <w:left w:val="single" w:sz="0" w:space="0" w:color="000000"/>
              <w:bottom w:val="single" w:sz="0" w:space="0" w:color="000000"/>
              <w:right w:val="single" w:sz="0" w:space="0" w:color="000000"/>
            </w:tcBorders>
          </w:tcPr>
          <w:p w14:paraId="616935EF" w14:textId="77777777" w:rsidR="001772A0" w:rsidRDefault="001772A0" w:rsidP="001772A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C46EA18" w14:textId="77777777" w:rsidR="001772A0" w:rsidRPr="008775C6" w:rsidRDefault="001772A0" w:rsidP="001772A0">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678F4D25" w14:textId="77777777" w:rsidR="001772A0" w:rsidRDefault="001772A0" w:rsidP="001772A0">
            <w:pPr>
              <w:jc w:val="left"/>
            </w:pPr>
            <w:r>
              <w:rPr>
                <w:rFonts w:hint="eastAsia"/>
              </w:rPr>
              <w:t>N</w:t>
            </w:r>
          </w:p>
        </w:tc>
      </w:tr>
      <w:tr w:rsidR="001772A0" w:rsidRPr="002C58EB" w14:paraId="75253BBB" w14:textId="77777777" w:rsidTr="001772A0">
        <w:tc>
          <w:tcPr>
            <w:tcW w:w="1011" w:type="pct"/>
            <w:tcBorders>
              <w:top w:val="single" w:sz="0" w:space="0" w:color="000000"/>
              <w:left w:val="single" w:sz="0" w:space="0" w:color="000000"/>
              <w:bottom w:val="single" w:sz="0" w:space="0" w:color="000000"/>
              <w:right w:val="single" w:sz="0" w:space="0" w:color="000000"/>
            </w:tcBorders>
          </w:tcPr>
          <w:p w14:paraId="3B8811AA" w14:textId="77777777" w:rsidR="001772A0" w:rsidRDefault="001772A0" w:rsidP="001772A0">
            <w:pPr>
              <w:jc w:val="left"/>
            </w:pPr>
            <w:r w:rsidRPr="001A7F93">
              <w:t>device_id</w:t>
            </w:r>
          </w:p>
        </w:tc>
        <w:tc>
          <w:tcPr>
            <w:tcW w:w="539" w:type="pct"/>
            <w:tcBorders>
              <w:top w:val="single" w:sz="0" w:space="0" w:color="000000"/>
              <w:left w:val="single" w:sz="0" w:space="0" w:color="000000"/>
              <w:bottom w:val="single" w:sz="0" w:space="0" w:color="000000"/>
              <w:right w:val="single" w:sz="0" w:space="0" w:color="000000"/>
            </w:tcBorders>
          </w:tcPr>
          <w:p w14:paraId="6E1A6FCF" w14:textId="77777777" w:rsidR="001772A0" w:rsidRDefault="001772A0" w:rsidP="001772A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7405C3A" w14:textId="77777777" w:rsidR="001772A0" w:rsidRDefault="001772A0" w:rsidP="001772A0">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B1ED2A5" w14:textId="77777777" w:rsidR="001772A0" w:rsidRDefault="001772A0" w:rsidP="001772A0">
            <w:pPr>
              <w:jc w:val="left"/>
            </w:pPr>
            <w:r w:rsidRPr="00BE123D">
              <w:rPr>
                <w:rFonts w:hint="eastAsia"/>
              </w:rPr>
              <w:t>参见《设备唯一编号规则说明</w:t>
            </w:r>
            <w:r w:rsidRPr="00BE123D">
              <w:rPr>
                <w:rFonts w:hint="eastAsia"/>
              </w:rPr>
              <w:t>.doc</w:t>
            </w:r>
            <w:r w:rsidRPr="00BE123D">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7883D8E8" w14:textId="77777777" w:rsidR="001772A0" w:rsidRPr="002C58EB" w:rsidRDefault="001772A0" w:rsidP="001772A0">
            <w:pPr>
              <w:jc w:val="left"/>
            </w:pPr>
            <w:r>
              <w:rPr>
                <w:rFonts w:hint="eastAsia"/>
              </w:rPr>
              <w:t>Y</w:t>
            </w:r>
          </w:p>
        </w:tc>
      </w:tr>
      <w:tr w:rsidR="001772A0" w:rsidRPr="008775C6" w14:paraId="1A3E4917" w14:textId="77777777" w:rsidTr="001772A0">
        <w:tc>
          <w:tcPr>
            <w:tcW w:w="1011" w:type="pct"/>
            <w:tcBorders>
              <w:top w:val="single" w:sz="0" w:space="0" w:color="000000"/>
              <w:left w:val="single" w:sz="0" w:space="0" w:color="000000"/>
              <w:bottom w:val="single" w:sz="0" w:space="0" w:color="000000"/>
              <w:right w:val="single" w:sz="0" w:space="0" w:color="000000"/>
            </w:tcBorders>
          </w:tcPr>
          <w:p w14:paraId="30717417" w14:textId="77777777" w:rsidR="001772A0" w:rsidRDefault="001772A0" w:rsidP="001772A0">
            <w:pPr>
              <w:jc w:val="left"/>
            </w:pPr>
            <w:r w:rsidRPr="00292CEE">
              <w:t>version</w:t>
            </w:r>
          </w:p>
        </w:tc>
        <w:tc>
          <w:tcPr>
            <w:tcW w:w="539" w:type="pct"/>
            <w:tcBorders>
              <w:top w:val="single" w:sz="0" w:space="0" w:color="000000"/>
              <w:left w:val="single" w:sz="0" w:space="0" w:color="000000"/>
              <w:bottom w:val="single" w:sz="0" w:space="0" w:color="000000"/>
              <w:right w:val="single" w:sz="0" w:space="0" w:color="000000"/>
            </w:tcBorders>
          </w:tcPr>
          <w:p w14:paraId="0B7F5347" w14:textId="77777777" w:rsidR="001772A0" w:rsidRDefault="001772A0" w:rsidP="001772A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EAA71C2" w14:textId="77777777" w:rsidR="001772A0" w:rsidRDefault="001772A0" w:rsidP="001772A0">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5BDAE456" w14:textId="77777777" w:rsidR="001772A0" w:rsidRDefault="001772A0" w:rsidP="001772A0">
            <w:pPr>
              <w:jc w:val="left"/>
            </w:pPr>
            <w:r w:rsidRPr="00BE123D">
              <w:t>1.1.1.288.3.TVOS.0.0_Release</w:t>
            </w:r>
          </w:p>
        </w:tc>
        <w:tc>
          <w:tcPr>
            <w:tcW w:w="912" w:type="pct"/>
            <w:tcBorders>
              <w:top w:val="single" w:sz="0" w:space="0" w:color="000000"/>
              <w:left w:val="single" w:sz="0" w:space="0" w:color="000000"/>
              <w:bottom w:val="single" w:sz="0" w:space="0" w:color="000000"/>
              <w:right w:val="single" w:sz="0" w:space="0" w:color="000000"/>
            </w:tcBorders>
          </w:tcPr>
          <w:p w14:paraId="77768E4E" w14:textId="77777777" w:rsidR="001772A0" w:rsidRPr="008775C6" w:rsidRDefault="001772A0" w:rsidP="001772A0">
            <w:pPr>
              <w:jc w:val="left"/>
            </w:pPr>
            <w:r>
              <w:rPr>
                <w:rFonts w:hint="eastAsia"/>
              </w:rPr>
              <w:t>Y</w:t>
            </w:r>
          </w:p>
        </w:tc>
      </w:tr>
      <w:tr w:rsidR="001772A0" w:rsidRPr="008775C6" w14:paraId="04D2551B" w14:textId="77777777" w:rsidTr="001772A0">
        <w:tc>
          <w:tcPr>
            <w:tcW w:w="1011" w:type="pct"/>
            <w:tcBorders>
              <w:top w:val="single" w:sz="0" w:space="0" w:color="000000"/>
              <w:left w:val="single" w:sz="0" w:space="0" w:color="000000"/>
              <w:bottom w:val="single" w:sz="0" w:space="0" w:color="000000"/>
              <w:right w:val="single" w:sz="0" w:space="0" w:color="000000"/>
            </w:tcBorders>
          </w:tcPr>
          <w:p w14:paraId="6286A97B" w14:textId="77777777" w:rsidR="001772A0" w:rsidRPr="00292CEE" w:rsidRDefault="001772A0" w:rsidP="001772A0">
            <w:pPr>
              <w:jc w:val="left"/>
            </w:pPr>
            <w:r w:rsidRPr="001A7F93">
              <w:t>uuid</w:t>
            </w:r>
          </w:p>
        </w:tc>
        <w:tc>
          <w:tcPr>
            <w:tcW w:w="539" w:type="pct"/>
            <w:tcBorders>
              <w:top w:val="single" w:sz="0" w:space="0" w:color="000000"/>
              <w:left w:val="single" w:sz="0" w:space="0" w:color="000000"/>
              <w:bottom w:val="single" w:sz="0" w:space="0" w:color="000000"/>
              <w:right w:val="single" w:sz="0" w:space="0" w:color="000000"/>
            </w:tcBorders>
          </w:tcPr>
          <w:p w14:paraId="6320C160" w14:textId="77777777" w:rsidR="001772A0" w:rsidRDefault="001772A0" w:rsidP="001772A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AA77D14" w14:textId="77777777" w:rsidR="001772A0" w:rsidRPr="008775C6" w:rsidRDefault="001772A0" w:rsidP="001772A0">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12" w:type="pct"/>
            <w:tcBorders>
              <w:top w:val="single" w:sz="0" w:space="0" w:color="000000"/>
              <w:left w:val="single" w:sz="0" w:space="0" w:color="000000"/>
              <w:bottom w:val="single" w:sz="0" w:space="0" w:color="000000"/>
              <w:right w:val="single" w:sz="0" w:space="0" w:color="000000"/>
            </w:tcBorders>
          </w:tcPr>
          <w:p w14:paraId="0676561D" w14:textId="77777777" w:rsidR="001772A0" w:rsidRDefault="001772A0" w:rsidP="001772A0">
            <w:pPr>
              <w:jc w:val="left"/>
            </w:pPr>
            <w:r>
              <w:rPr>
                <w:rFonts w:hint="eastAsia"/>
              </w:rPr>
              <w:t>Y</w:t>
            </w:r>
          </w:p>
        </w:tc>
      </w:tr>
      <w:tr w:rsidR="002019B8" w:rsidRPr="008775C6" w14:paraId="1326D0E1" w14:textId="77777777" w:rsidTr="001772A0">
        <w:tc>
          <w:tcPr>
            <w:tcW w:w="1011" w:type="pct"/>
            <w:tcBorders>
              <w:top w:val="single" w:sz="0" w:space="0" w:color="000000"/>
              <w:left w:val="single" w:sz="0" w:space="0" w:color="000000"/>
              <w:bottom w:val="single" w:sz="0" w:space="0" w:color="000000"/>
              <w:right w:val="single" w:sz="0" w:space="0" w:color="000000"/>
            </w:tcBorders>
          </w:tcPr>
          <w:p w14:paraId="5D36D41A" w14:textId="0CF405E4" w:rsidR="002019B8" w:rsidRPr="001A7F93" w:rsidRDefault="002019B8" w:rsidP="001772A0">
            <w:pPr>
              <w:jc w:val="left"/>
            </w:pPr>
            <w:r w:rsidRPr="00651F74">
              <w:rPr>
                <w:rFonts w:cs="宋体" w:hint="eastAsia"/>
                <w:kern w:val="0"/>
              </w:rPr>
              <w:t>_support</w:t>
            </w:r>
          </w:p>
        </w:tc>
        <w:tc>
          <w:tcPr>
            <w:tcW w:w="539" w:type="pct"/>
            <w:tcBorders>
              <w:top w:val="single" w:sz="0" w:space="0" w:color="000000"/>
              <w:left w:val="single" w:sz="0" w:space="0" w:color="000000"/>
              <w:bottom w:val="single" w:sz="0" w:space="0" w:color="000000"/>
              <w:right w:val="single" w:sz="0" w:space="0" w:color="000000"/>
            </w:tcBorders>
          </w:tcPr>
          <w:p w14:paraId="1B73DFAF" w14:textId="0892BC6C" w:rsidR="002019B8" w:rsidRDefault="002019B8" w:rsidP="001772A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0531E61" w14:textId="77777777" w:rsidR="002019B8" w:rsidRDefault="002019B8" w:rsidP="00A939C9">
            <w:pPr>
              <w:jc w:val="left"/>
            </w:pPr>
            <w:r>
              <w:rPr>
                <w:rFonts w:hint="eastAsia"/>
              </w:rPr>
              <w:t>终端能力参数，服务端根据该参数做内容下发变更。</w:t>
            </w:r>
          </w:p>
          <w:p w14:paraId="0FC129FC" w14:textId="77777777" w:rsidR="002019B8" w:rsidRDefault="002019B8" w:rsidP="00A939C9">
            <w:pPr>
              <w:jc w:val="left"/>
            </w:pPr>
            <w:r>
              <w:rPr>
                <w:rFonts w:hint="eastAsia"/>
              </w:rPr>
              <w:t>具体参数意义参考：</w:t>
            </w:r>
            <w:r>
              <w:rPr>
                <w:rFonts w:hint="eastAsia"/>
              </w:rPr>
              <w:t>wiki</w:t>
            </w:r>
          </w:p>
          <w:p w14:paraId="4759082D" w14:textId="00746B9D" w:rsidR="002019B8" w:rsidRPr="001A7F93" w:rsidRDefault="002019B8" w:rsidP="001772A0">
            <w:pPr>
              <w:jc w:val="left"/>
            </w:pPr>
            <w:r w:rsidRPr="002D480F">
              <w:t>http://wiki.imgo.tv/pages/viewpage.action?pageId=3956199</w:t>
            </w:r>
          </w:p>
        </w:tc>
        <w:tc>
          <w:tcPr>
            <w:tcW w:w="912" w:type="pct"/>
            <w:tcBorders>
              <w:top w:val="single" w:sz="0" w:space="0" w:color="000000"/>
              <w:left w:val="single" w:sz="0" w:space="0" w:color="000000"/>
              <w:bottom w:val="single" w:sz="0" w:space="0" w:color="000000"/>
              <w:right w:val="single" w:sz="0" w:space="0" w:color="000000"/>
            </w:tcBorders>
          </w:tcPr>
          <w:p w14:paraId="3D9B8AC1" w14:textId="0D511753" w:rsidR="002019B8" w:rsidRDefault="002019B8" w:rsidP="001772A0">
            <w:pPr>
              <w:jc w:val="left"/>
            </w:pPr>
            <w:r>
              <w:rPr>
                <w:rFonts w:hint="eastAsia"/>
              </w:rPr>
              <w:t>N</w:t>
            </w:r>
          </w:p>
        </w:tc>
      </w:tr>
    </w:tbl>
    <w:p w14:paraId="000CC967" w14:textId="77777777" w:rsidR="001772A0" w:rsidRDefault="001772A0" w:rsidP="001772A0"/>
    <w:p w14:paraId="05972546" w14:textId="77777777" w:rsidR="001772A0" w:rsidRDefault="001772A0" w:rsidP="001772A0">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1772A0" w14:paraId="7B318427" w14:textId="77777777" w:rsidTr="001772A0">
        <w:tc>
          <w:tcPr>
            <w:tcW w:w="8363" w:type="dxa"/>
            <w:gridSpan w:val="3"/>
            <w:shd w:val="clear" w:color="auto" w:fill="808080"/>
          </w:tcPr>
          <w:p w14:paraId="127DB265" w14:textId="77777777" w:rsidR="001772A0" w:rsidRDefault="001772A0" w:rsidP="001772A0">
            <w:r>
              <w:rPr>
                <w:rFonts w:hint="eastAsia"/>
              </w:rPr>
              <w:t>开发方案：</w:t>
            </w:r>
          </w:p>
        </w:tc>
      </w:tr>
      <w:tr w:rsidR="001772A0" w14:paraId="289E8E7F" w14:textId="77777777" w:rsidTr="001772A0">
        <w:tc>
          <w:tcPr>
            <w:tcW w:w="8363" w:type="dxa"/>
            <w:gridSpan w:val="3"/>
            <w:tcBorders>
              <w:bottom w:val="single" w:sz="2" w:space="0" w:color="auto"/>
            </w:tcBorders>
          </w:tcPr>
          <w:p w14:paraId="34D8DAA0" w14:textId="039772BF" w:rsidR="001772A0" w:rsidRDefault="001772A0" w:rsidP="001772A0">
            <w:pPr>
              <w:rPr>
                <w:color w:val="000000"/>
              </w:rPr>
            </w:pPr>
            <w:r>
              <w:rPr>
                <w:rFonts w:hint="eastAsia"/>
                <w:color w:val="000000"/>
              </w:rPr>
              <w:t>封装视达科接口；</w:t>
            </w:r>
          </w:p>
          <w:p w14:paraId="3918B8D8" w14:textId="08FCF7E0" w:rsidR="0063488B" w:rsidRDefault="0063488B" w:rsidP="001772A0">
            <w:pPr>
              <w:rPr>
                <w:color w:val="000000"/>
              </w:rPr>
            </w:pPr>
            <w:r>
              <w:rPr>
                <w:rFonts w:hint="eastAsia"/>
                <w:color w:val="000000"/>
              </w:rPr>
              <w:t>注意视达科可能接口需要使用加密访问</w:t>
            </w:r>
          </w:p>
          <w:p w14:paraId="6419B8D5" w14:textId="49D4BAE8" w:rsidR="001772A0" w:rsidRDefault="00D470B1" w:rsidP="001772A0">
            <w:pPr>
              <w:rPr>
                <w:rFonts w:ascii="AppleSystemUIFont" w:hAnsi="AppleSystemUIFont"/>
                <w:kern w:val="0"/>
                <w:sz w:val="24"/>
                <w:szCs w:val="24"/>
              </w:rPr>
            </w:pPr>
            <w:hyperlink r:id="rId29" w:history="1">
              <w:r w:rsidR="001772A0">
                <w:rPr>
                  <w:rFonts w:ascii="AppleSystemUIFont" w:hAnsi="AppleSystemUIFont" w:cs="AppleSystemUIFont"/>
                  <w:color w:val="DCA10D"/>
                  <w:kern w:val="0"/>
                  <w:sz w:val="24"/>
                  <w:szCs w:val="24"/>
                  <w:u w:val="single" w:color="DCA10D"/>
                </w:rPr>
                <w:t>http://interface.hifuntv.com/mgtv/STBindex</w:t>
              </w:r>
              <w:r w:rsidR="001772A0">
                <w:rPr>
                  <w:rFonts w:ascii=".PingFang SC Regular" w:eastAsia=".PingFang SC Regular" w:hAnsi="AppleSystemUIFont" w:cs=".PingFang SC Regular"/>
                  <w:color w:val="DCA10D"/>
                  <w:kern w:val="0"/>
                  <w:sz w:val="24"/>
                  <w:szCs w:val="24"/>
                  <w:u w:val="single" w:color="DCA10D"/>
                </w:rPr>
                <w:t>?</w:t>
              </w:r>
              <w:r w:rsidR="001772A0">
                <w:rPr>
                  <w:rFonts w:ascii="AppleSystemUIFont" w:eastAsia=".PingFang SC Regular" w:hAnsi="AppleSystemUIFont" w:cs="AppleSystemUIFont"/>
                  <w:color w:val="DCA10D"/>
                  <w:kern w:val="0"/>
                  <w:sz w:val="24"/>
                  <w:szCs w:val="24"/>
                  <w:u w:val="single" w:color="DCA10D"/>
                </w:rPr>
                <w:t>nns_version=4.6.9.200.2.MG.0.0_Pre_Release&amp;nns_epg_server=&amp;nns_ex_data=&amp;nns_net_id=&amp;nns_user_id=mgtvmac0066CE02E82D&amp;nns_mac_id=00-66-CE-02-E8-2D&amp;nns_mac=00-66-CE-02-E8-2D&amp;nns_smart_card_id=</w:t>
              </w:r>
            </w:hyperlink>
          </w:p>
          <w:p w14:paraId="011343C1" w14:textId="77777777" w:rsidR="001772A0" w:rsidRDefault="001772A0" w:rsidP="001772A0">
            <w:pPr>
              <w:rPr>
                <w:color w:val="000000"/>
              </w:rPr>
            </w:pPr>
          </w:p>
          <w:p w14:paraId="7E47EEBC" w14:textId="77777777" w:rsidR="001772A0" w:rsidRPr="00D77096" w:rsidRDefault="001772A0" w:rsidP="001772A0">
            <w:pPr>
              <w:rPr>
                <w:color w:val="000000"/>
              </w:rPr>
            </w:pPr>
          </w:p>
        </w:tc>
      </w:tr>
      <w:tr w:rsidR="001772A0" w14:paraId="126A3292" w14:textId="77777777" w:rsidTr="001772A0">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5CD5CB3" w14:textId="77777777" w:rsidR="001772A0" w:rsidRPr="00C9018A" w:rsidRDefault="001772A0" w:rsidP="001772A0">
            <w:pPr>
              <w:rPr>
                <w:b/>
                <w:color w:val="000000"/>
              </w:rPr>
            </w:pPr>
            <w:r w:rsidRPr="00C9018A">
              <w:rPr>
                <w:rFonts w:hint="eastAsia"/>
                <w:b/>
                <w:color w:val="000000"/>
              </w:rPr>
              <w:t>更新记录</w:t>
            </w:r>
          </w:p>
        </w:tc>
      </w:tr>
      <w:tr w:rsidR="001772A0" w14:paraId="15347D82" w14:textId="77777777" w:rsidTr="001772A0">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F22C1F7" w14:textId="77777777" w:rsidR="001772A0" w:rsidRPr="00BA1F0B" w:rsidRDefault="001772A0" w:rsidP="001772A0">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377D9AD" w14:textId="77777777" w:rsidR="001772A0" w:rsidRPr="00BA1F0B" w:rsidRDefault="001772A0" w:rsidP="001772A0">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7E69D7C" w14:textId="77777777" w:rsidR="001772A0" w:rsidRPr="00BA1F0B" w:rsidRDefault="001772A0" w:rsidP="001772A0">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1772A0" w14:paraId="33659CB3" w14:textId="77777777" w:rsidTr="001772A0">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9BFA771" w14:textId="77777777" w:rsidR="001772A0" w:rsidRDefault="001772A0" w:rsidP="001772A0">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8874AE7" w14:textId="77777777" w:rsidR="001772A0" w:rsidRDefault="001772A0" w:rsidP="001772A0">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9516A3E" w14:textId="77777777" w:rsidR="001772A0" w:rsidRDefault="001772A0" w:rsidP="001772A0">
            <w:pPr>
              <w:tabs>
                <w:tab w:val="center" w:pos="2460"/>
                <w:tab w:val="left" w:pos="3555"/>
              </w:tabs>
              <w:jc w:val="left"/>
              <w:rPr>
                <w:color w:val="000000"/>
              </w:rPr>
            </w:pPr>
          </w:p>
        </w:tc>
      </w:tr>
    </w:tbl>
    <w:p w14:paraId="5C394023" w14:textId="77777777" w:rsidR="001772A0" w:rsidRPr="00EA0463" w:rsidRDefault="001772A0" w:rsidP="001772A0"/>
    <w:p w14:paraId="1B5E7900" w14:textId="77777777" w:rsidR="001772A0" w:rsidRDefault="001772A0" w:rsidP="001772A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1772A0" w14:paraId="4CC80367" w14:textId="77777777" w:rsidTr="001772A0">
        <w:tc>
          <w:tcPr>
            <w:tcW w:w="1843" w:type="dxa"/>
            <w:shd w:val="clear" w:color="auto" w:fill="808080"/>
          </w:tcPr>
          <w:p w14:paraId="1254B943" w14:textId="77777777" w:rsidR="001772A0" w:rsidRDefault="001772A0" w:rsidP="001772A0">
            <w:r>
              <w:rPr>
                <w:rFonts w:hint="eastAsia"/>
              </w:rPr>
              <w:t>参数名称</w:t>
            </w:r>
          </w:p>
        </w:tc>
        <w:tc>
          <w:tcPr>
            <w:tcW w:w="1417" w:type="dxa"/>
            <w:shd w:val="clear" w:color="auto" w:fill="808080"/>
          </w:tcPr>
          <w:p w14:paraId="57540506" w14:textId="77777777" w:rsidR="001772A0" w:rsidRDefault="001772A0" w:rsidP="001772A0">
            <w:r>
              <w:rPr>
                <w:rFonts w:hint="eastAsia"/>
              </w:rPr>
              <w:t>位置</w:t>
            </w:r>
          </w:p>
        </w:tc>
        <w:tc>
          <w:tcPr>
            <w:tcW w:w="5103" w:type="dxa"/>
            <w:shd w:val="clear" w:color="auto" w:fill="808080"/>
          </w:tcPr>
          <w:p w14:paraId="4D518E2C" w14:textId="77777777" w:rsidR="001772A0" w:rsidRDefault="001772A0" w:rsidP="001772A0">
            <w:r>
              <w:rPr>
                <w:rFonts w:hint="eastAsia"/>
              </w:rPr>
              <w:t>含义</w:t>
            </w:r>
          </w:p>
        </w:tc>
      </w:tr>
      <w:tr w:rsidR="001772A0" w14:paraId="0D22BBDE" w14:textId="77777777" w:rsidTr="001772A0">
        <w:tc>
          <w:tcPr>
            <w:tcW w:w="1843" w:type="dxa"/>
          </w:tcPr>
          <w:p w14:paraId="303762F5" w14:textId="77777777" w:rsidR="001772A0" w:rsidRDefault="001772A0" w:rsidP="001772A0">
            <w:r>
              <w:rPr>
                <w:rFonts w:hint="eastAsia"/>
              </w:rPr>
              <w:t>CODE</w:t>
            </w:r>
          </w:p>
        </w:tc>
        <w:tc>
          <w:tcPr>
            <w:tcW w:w="1417" w:type="dxa"/>
          </w:tcPr>
          <w:p w14:paraId="57DC10FE" w14:textId="77777777" w:rsidR="001772A0" w:rsidRDefault="001772A0" w:rsidP="001772A0">
            <w:r>
              <w:rPr>
                <w:rFonts w:hint="eastAsia"/>
              </w:rPr>
              <w:t>RESPONSE</w:t>
            </w:r>
          </w:p>
        </w:tc>
        <w:tc>
          <w:tcPr>
            <w:tcW w:w="5103" w:type="dxa"/>
          </w:tcPr>
          <w:p w14:paraId="3084BEC2" w14:textId="77777777" w:rsidR="001772A0" w:rsidRDefault="001772A0" w:rsidP="001772A0">
            <w:pPr>
              <w:autoSpaceDE w:val="0"/>
              <w:autoSpaceDN w:val="0"/>
              <w:adjustRightInd w:val="0"/>
              <w:jc w:val="left"/>
            </w:pPr>
            <w:r>
              <w:rPr>
                <w:rFonts w:hint="eastAsia"/>
              </w:rPr>
              <w:t xml:space="preserve">200 </w:t>
            </w:r>
            <w:r>
              <w:rPr>
                <w:rFonts w:hint="eastAsia"/>
              </w:rPr>
              <w:t>成功</w:t>
            </w:r>
            <w:r>
              <w:rPr>
                <w:rFonts w:hint="eastAsia"/>
              </w:rPr>
              <w:t xml:space="preserve"> </w:t>
            </w:r>
          </w:p>
          <w:p w14:paraId="6F96F430" w14:textId="77777777" w:rsidR="001772A0" w:rsidRDefault="001772A0" w:rsidP="001772A0">
            <w:r>
              <w:rPr>
                <w:rFonts w:hint="eastAsia"/>
              </w:rPr>
              <w:t>其它</w:t>
            </w:r>
            <w:r>
              <w:rPr>
                <w:rFonts w:hint="eastAsia"/>
              </w:rPr>
              <w:t>,</w:t>
            </w:r>
            <w:r>
              <w:rPr>
                <w:rFonts w:hint="eastAsia"/>
              </w:rPr>
              <w:t>读取失败</w:t>
            </w:r>
          </w:p>
        </w:tc>
      </w:tr>
      <w:tr w:rsidR="001772A0" w14:paraId="5F649EDB" w14:textId="77777777" w:rsidTr="001772A0">
        <w:tc>
          <w:tcPr>
            <w:tcW w:w="1843" w:type="dxa"/>
          </w:tcPr>
          <w:p w14:paraId="088DF2D1" w14:textId="77777777" w:rsidR="001772A0" w:rsidRDefault="001772A0" w:rsidP="001772A0">
            <w:r>
              <w:rPr>
                <w:rFonts w:hint="eastAsia"/>
              </w:rPr>
              <w:t>返回值</w:t>
            </w:r>
          </w:p>
        </w:tc>
        <w:tc>
          <w:tcPr>
            <w:tcW w:w="1417" w:type="dxa"/>
          </w:tcPr>
          <w:p w14:paraId="48A8F41F" w14:textId="77777777" w:rsidR="001772A0" w:rsidRDefault="001772A0" w:rsidP="001772A0">
            <w:r>
              <w:rPr>
                <w:rFonts w:hint="eastAsia"/>
              </w:rPr>
              <w:t>BODY</w:t>
            </w:r>
          </w:p>
        </w:tc>
        <w:tc>
          <w:tcPr>
            <w:tcW w:w="5103" w:type="dxa"/>
          </w:tcPr>
          <w:p w14:paraId="14AA2BF2" w14:textId="77777777" w:rsidR="001772A0" w:rsidRDefault="001772A0" w:rsidP="001772A0">
            <w:pPr>
              <w:rPr>
                <w:color w:val="000000"/>
              </w:rPr>
            </w:pPr>
          </w:p>
        </w:tc>
      </w:tr>
      <w:tr w:rsidR="001772A0" w14:paraId="0329C5C0" w14:textId="77777777" w:rsidTr="001772A0">
        <w:tc>
          <w:tcPr>
            <w:tcW w:w="8363" w:type="dxa"/>
            <w:gridSpan w:val="3"/>
          </w:tcPr>
          <w:p w14:paraId="322F1D63" w14:textId="77777777" w:rsidR="001772A0" w:rsidRDefault="001772A0" w:rsidP="001772A0">
            <w:pPr>
              <w:ind w:leftChars="50" w:left="105"/>
              <w:rPr>
                <w:color w:val="000000"/>
              </w:rPr>
            </w:pPr>
            <w:r>
              <w:rPr>
                <w:rFonts w:hint="eastAsia"/>
                <w:color w:val="000000"/>
              </w:rPr>
              <w:t>未加密返回格试：</w:t>
            </w:r>
          </w:p>
          <w:p w14:paraId="54873309" w14:textId="77777777" w:rsidR="001772A0" w:rsidRPr="00124675" w:rsidRDefault="001772A0" w:rsidP="001772A0">
            <w:pPr>
              <w:ind w:leftChars="50" w:left="105"/>
              <w:rPr>
                <w:color w:val="000000"/>
              </w:rPr>
            </w:pPr>
            <w:r w:rsidRPr="00124675">
              <w:rPr>
                <w:color w:val="000000"/>
              </w:rPr>
              <w:t>{</w:t>
            </w:r>
          </w:p>
          <w:p w14:paraId="61BDB277" w14:textId="77777777" w:rsidR="001772A0" w:rsidRPr="00CA7C55" w:rsidRDefault="001772A0" w:rsidP="001772A0">
            <w:pPr>
              <w:ind w:leftChars="50" w:left="105"/>
            </w:pPr>
            <w:r w:rsidRPr="00CA7C55">
              <w:t xml:space="preserve">    "errno": "0",</w:t>
            </w:r>
          </w:p>
          <w:p w14:paraId="45746309" w14:textId="77777777" w:rsidR="001772A0" w:rsidRPr="00CA7C55" w:rsidRDefault="001772A0" w:rsidP="001772A0">
            <w:pPr>
              <w:ind w:leftChars="50" w:left="105"/>
            </w:pPr>
            <w:r w:rsidRPr="00CA7C55">
              <w:rPr>
                <w:rFonts w:hint="eastAsia"/>
              </w:rPr>
              <w:t xml:space="preserve">    "msg": "</w:t>
            </w:r>
            <w:r w:rsidRPr="00CA7C55">
              <w:rPr>
                <w:rFonts w:hint="eastAsia"/>
              </w:rPr>
              <w:t>成功</w:t>
            </w:r>
            <w:r w:rsidRPr="00CA7C55">
              <w:rPr>
                <w:rFonts w:hint="eastAsia"/>
              </w:rPr>
              <w:t>",</w:t>
            </w:r>
          </w:p>
          <w:p w14:paraId="1D082803" w14:textId="77777777" w:rsidR="001772A0" w:rsidRPr="00CA7C55" w:rsidRDefault="001772A0" w:rsidP="001772A0">
            <w:pPr>
              <w:ind w:leftChars="50" w:left="105"/>
            </w:pPr>
            <w:r w:rsidRPr="00CA7C55">
              <w:t xml:space="preserve">    "server_time": 1455815935,</w:t>
            </w:r>
          </w:p>
          <w:p w14:paraId="54D86539" w14:textId="1DFC26AE" w:rsidR="001772A0" w:rsidRPr="00BF4CAA" w:rsidRDefault="001772A0" w:rsidP="001772A0">
            <w:pPr>
              <w:ind w:leftChars="50" w:left="105" w:firstLine="420"/>
            </w:pPr>
            <w:r>
              <w:t>"data"</w:t>
            </w:r>
            <w:r w:rsidRPr="00BF4CAA">
              <w:t>: "</w:t>
            </w:r>
            <w:r>
              <w:rPr>
                <w:rFonts w:hint="eastAsia"/>
              </w:rPr>
              <w:t>返回原</w:t>
            </w:r>
            <w:r>
              <w:rPr>
                <w:rFonts w:hint="eastAsia"/>
              </w:rPr>
              <w:t>CMS</w:t>
            </w:r>
            <w:r>
              <w:rPr>
                <w:rFonts w:hint="eastAsia"/>
              </w:rPr>
              <w:t>接口中的</w:t>
            </w:r>
            <w:r>
              <w:rPr>
                <w:rFonts w:hint="eastAsia"/>
              </w:rPr>
              <w:t>XML</w:t>
            </w:r>
            <w:r>
              <w:rPr>
                <w:rFonts w:hint="eastAsia"/>
              </w:rPr>
              <w:t>配置内容</w:t>
            </w:r>
            <w:r>
              <w:t>",</w:t>
            </w:r>
          </w:p>
          <w:p w14:paraId="0CB02FA0" w14:textId="77777777" w:rsidR="001772A0" w:rsidRDefault="001772A0" w:rsidP="001772A0">
            <w:pPr>
              <w:ind w:leftChars="50" w:left="105"/>
              <w:rPr>
                <w:color w:val="000000"/>
              </w:rPr>
            </w:pPr>
            <w:r w:rsidRPr="00124675">
              <w:rPr>
                <w:color w:val="000000"/>
              </w:rPr>
              <w:t>}</w:t>
            </w:r>
          </w:p>
          <w:p w14:paraId="5E1FC086" w14:textId="77777777" w:rsidR="001772A0" w:rsidRDefault="001772A0" w:rsidP="001772A0">
            <w:pPr>
              <w:rPr>
                <w:color w:val="000000"/>
              </w:rPr>
            </w:pPr>
          </w:p>
        </w:tc>
      </w:tr>
    </w:tbl>
    <w:p w14:paraId="74940DE5" w14:textId="77777777" w:rsidR="001772A0" w:rsidRDefault="001772A0" w:rsidP="001772A0">
      <w:r>
        <w:rPr>
          <w:rFonts w:hint="eastAsia"/>
        </w:rPr>
        <w:t>错误码：</w:t>
      </w:r>
    </w:p>
    <w:tbl>
      <w:tblPr>
        <w:tblStyle w:val="ab"/>
        <w:tblW w:w="0" w:type="auto"/>
        <w:tblLook w:val="04A0" w:firstRow="1" w:lastRow="0" w:firstColumn="1" w:lastColumn="0" w:noHBand="0" w:noVBand="1"/>
      </w:tblPr>
      <w:tblGrid>
        <w:gridCol w:w="1242"/>
        <w:gridCol w:w="4439"/>
        <w:gridCol w:w="2841"/>
      </w:tblGrid>
      <w:tr w:rsidR="001772A0" w14:paraId="34CB136F" w14:textId="77777777" w:rsidTr="001772A0">
        <w:tc>
          <w:tcPr>
            <w:tcW w:w="1242" w:type="dxa"/>
            <w:shd w:val="clear" w:color="auto" w:fill="7F7F7F" w:themeFill="text1" w:themeFillTint="80"/>
          </w:tcPr>
          <w:p w14:paraId="6EE5FE68" w14:textId="77777777" w:rsidR="001772A0" w:rsidRPr="0057258A" w:rsidRDefault="001772A0" w:rsidP="001772A0">
            <w:r w:rsidRPr="0057258A">
              <w:rPr>
                <w:rFonts w:hint="eastAsia"/>
              </w:rPr>
              <w:t>状态码</w:t>
            </w:r>
          </w:p>
        </w:tc>
        <w:tc>
          <w:tcPr>
            <w:tcW w:w="4439" w:type="dxa"/>
            <w:shd w:val="clear" w:color="auto" w:fill="7F7F7F" w:themeFill="text1" w:themeFillTint="80"/>
          </w:tcPr>
          <w:p w14:paraId="085DC210" w14:textId="77777777" w:rsidR="001772A0" w:rsidRPr="0057258A" w:rsidRDefault="001772A0" w:rsidP="001772A0">
            <w:r w:rsidRPr="0057258A">
              <w:rPr>
                <w:rFonts w:hint="eastAsia"/>
              </w:rPr>
              <w:t>状态说明</w:t>
            </w:r>
          </w:p>
        </w:tc>
        <w:tc>
          <w:tcPr>
            <w:tcW w:w="2841" w:type="dxa"/>
            <w:shd w:val="clear" w:color="auto" w:fill="7F7F7F" w:themeFill="text1" w:themeFillTint="80"/>
          </w:tcPr>
          <w:p w14:paraId="0FEA910B" w14:textId="77777777" w:rsidR="001772A0" w:rsidRPr="0057258A" w:rsidRDefault="001772A0" w:rsidP="001772A0">
            <w:r w:rsidRPr="0057258A">
              <w:rPr>
                <w:rFonts w:hint="eastAsia"/>
              </w:rPr>
              <w:t>备注</w:t>
            </w:r>
          </w:p>
        </w:tc>
      </w:tr>
      <w:tr w:rsidR="001772A0" w:rsidRPr="00077DCC" w14:paraId="4806910F" w14:textId="77777777" w:rsidTr="001772A0">
        <w:tc>
          <w:tcPr>
            <w:tcW w:w="1242" w:type="dxa"/>
          </w:tcPr>
          <w:p w14:paraId="6DB56B41" w14:textId="77777777" w:rsidR="001772A0" w:rsidRPr="0057258A" w:rsidRDefault="001772A0" w:rsidP="001772A0">
            <w:r w:rsidRPr="0057258A">
              <w:rPr>
                <w:rFonts w:hint="eastAsia"/>
              </w:rPr>
              <w:t>0</w:t>
            </w:r>
          </w:p>
        </w:tc>
        <w:tc>
          <w:tcPr>
            <w:tcW w:w="4439" w:type="dxa"/>
          </w:tcPr>
          <w:p w14:paraId="63E085F6" w14:textId="77777777" w:rsidR="001772A0" w:rsidRPr="0057258A" w:rsidRDefault="001772A0" w:rsidP="001772A0">
            <w:r w:rsidRPr="0057258A">
              <w:rPr>
                <w:rFonts w:hint="eastAsia"/>
              </w:rPr>
              <w:t>成功</w:t>
            </w:r>
          </w:p>
        </w:tc>
        <w:tc>
          <w:tcPr>
            <w:tcW w:w="2841" w:type="dxa"/>
          </w:tcPr>
          <w:p w14:paraId="37801731" w14:textId="77777777" w:rsidR="001772A0" w:rsidRPr="0057258A" w:rsidRDefault="001772A0" w:rsidP="001772A0"/>
        </w:tc>
      </w:tr>
      <w:tr w:rsidR="001772A0" w:rsidRPr="00077DCC" w14:paraId="5DD4BF5C" w14:textId="77777777" w:rsidTr="001772A0">
        <w:tc>
          <w:tcPr>
            <w:tcW w:w="1242" w:type="dxa"/>
          </w:tcPr>
          <w:p w14:paraId="3EF7D99F" w14:textId="77777777" w:rsidR="001772A0" w:rsidRDefault="001772A0" w:rsidP="001772A0">
            <w:r>
              <w:rPr>
                <w:rFonts w:hint="eastAsia"/>
              </w:rPr>
              <w:t>其它</w:t>
            </w:r>
          </w:p>
        </w:tc>
        <w:tc>
          <w:tcPr>
            <w:tcW w:w="4439" w:type="dxa"/>
          </w:tcPr>
          <w:p w14:paraId="45647530" w14:textId="77777777" w:rsidR="001772A0" w:rsidRDefault="001772A0" w:rsidP="001772A0">
            <w:r>
              <w:rPr>
                <w:rFonts w:hint="eastAsia"/>
              </w:rPr>
              <w:t>异常</w:t>
            </w:r>
          </w:p>
        </w:tc>
        <w:tc>
          <w:tcPr>
            <w:tcW w:w="2841" w:type="dxa"/>
          </w:tcPr>
          <w:p w14:paraId="39F096C4" w14:textId="77777777" w:rsidR="001772A0" w:rsidRPr="0057258A" w:rsidRDefault="001772A0" w:rsidP="001772A0"/>
        </w:tc>
      </w:tr>
    </w:tbl>
    <w:p w14:paraId="1ECA02A0" w14:textId="77777777" w:rsidR="00AE5D42" w:rsidRDefault="00AE5D42" w:rsidP="00AE5D42">
      <w:pPr>
        <w:pStyle w:val="1"/>
        <w:ind w:left="420" w:hanging="420"/>
      </w:pPr>
      <w:r>
        <w:rPr>
          <w:rFonts w:hint="eastAsia"/>
        </w:rPr>
        <w:t>三、</w:t>
      </w:r>
      <w:r>
        <w:rPr>
          <w:rFonts w:hint="eastAsia"/>
        </w:rPr>
        <w:t>EPG</w:t>
      </w:r>
      <w:r>
        <w:rPr>
          <w:rFonts w:hint="eastAsia"/>
        </w:rPr>
        <w:t>用户行为接口</w:t>
      </w:r>
    </w:p>
    <w:p w14:paraId="46D376A9" w14:textId="77777777" w:rsidR="006702BE" w:rsidRDefault="006702BE" w:rsidP="006702BE">
      <w:pPr>
        <w:rPr>
          <w:color w:val="FF0000"/>
        </w:rPr>
      </w:pPr>
      <w:r w:rsidRPr="00441E26">
        <w:rPr>
          <w:rFonts w:hint="eastAsia"/>
          <w:color w:val="FF0000"/>
        </w:rPr>
        <w:t>注意：用户收藏播放的记录，只有在</w:t>
      </w:r>
      <w:r w:rsidR="00441E26" w:rsidRPr="00441E26">
        <w:rPr>
          <w:rFonts w:hint="eastAsia"/>
          <w:color w:val="FF0000"/>
        </w:rPr>
        <w:t>用户登录之后才调用服务端接口，用户登录之前请使用本地逻辑存储播放收藏记录，</w:t>
      </w:r>
      <w:r w:rsidR="00441E26" w:rsidRPr="00441E26">
        <w:rPr>
          <w:rFonts w:hint="eastAsia"/>
          <w:color w:val="FF0000"/>
        </w:rPr>
        <w:t>EPG</w:t>
      </w:r>
      <w:r w:rsidR="00441E26" w:rsidRPr="00441E26">
        <w:rPr>
          <w:rFonts w:hint="eastAsia"/>
          <w:color w:val="FF0000"/>
        </w:rPr>
        <w:t>接口操作收藏播放接口会验证用户票据的有效性，未用录用户可以</w:t>
      </w:r>
      <w:r w:rsidR="00441E26" w:rsidRPr="00441E26">
        <w:rPr>
          <w:rFonts w:hint="eastAsia"/>
          <w:color w:val="FF0000"/>
        </w:rPr>
        <w:t>APP</w:t>
      </w:r>
      <w:r w:rsidR="00441E26" w:rsidRPr="00441E26">
        <w:rPr>
          <w:rFonts w:hint="eastAsia"/>
          <w:color w:val="FF0000"/>
        </w:rPr>
        <w:t>自己组织数据结构存储，需要注意在登录后同步收藏播放时需要的数据字段。</w:t>
      </w:r>
    </w:p>
    <w:p w14:paraId="397C16A0" w14:textId="77777777" w:rsidR="00996BFF" w:rsidRPr="00441E26" w:rsidRDefault="00996BFF" w:rsidP="006702BE">
      <w:pPr>
        <w:rPr>
          <w:color w:val="FF0000"/>
        </w:rPr>
      </w:pPr>
      <w:r>
        <w:rPr>
          <w:rFonts w:hint="eastAsia"/>
          <w:color w:val="FF0000"/>
        </w:rPr>
        <w:tab/>
      </w:r>
      <w:r>
        <w:rPr>
          <w:rFonts w:hint="eastAsia"/>
          <w:color w:val="FF0000"/>
        </w:rPr>
        <w:t>收藏，播放记录各只存储最新的</w:t>
      </w:r>
      <w:r>
        <w:rPr>
          <w:rFonts w:hint="eastAsia"/>
          <w:color w:val="FF0000"/>
        </w:rPr>
        <w:t>50</w:t>
      </w:r>
      <w:r>
        <w:rPr>
          <w:rFonts w:hint="eastAsia"/>
          <w:color w:val="FF0000"/>
        </w:rPr>
        <w:t>条记录</w:t>
      </w:r>
    </w:p>
    <w:p w14:paraId="687CBACF" w14:textId="77777777" w:rsidR="00AE5D42" w:rsidRDefault="00AE5D42" w:rsidP="00AE5D42">
      <w:pPr>
        <w:pStyle w:val="2"/>
        <w:numPr>
          <w:ilvl w:val="1"/>
          <w:numId w:val="0"/>
        </w:numPr>
        <w:ind w:left="420" w:hanging="420"/>
      </w:pPr>
      <w:r>
        <w:rPr>
          <w:rFonts w:hint="eastAsia"/>
        </w:rPr>
        <w:t>3.1</w:t>
      </w:r>
      <w:r>
        <w:rPr>
          <w:rFonts w:hint="eastAsia"/>
          <w:szCs w:val="21"/>
        </w:rPr>
        <w:t>获取用户收藏记录</w:t>
      </w:r>
    </w:p>
    <w:p w14:paraId="14178A5E" w14:textId="77777777" w:rsidR="00AE5D42" w:rsidRDefault="00AE5D42" w:rsidP="00AE5D42">
      <w:r>
        <w:rPr>
          <w:rFonts w:hint="eastAsia"/>
        </w:rPr>
        <w:t>接口地址：</w:t>
      </w:r>
      <w:r>
        <w:t xml:space="preserve"> </w:t>
      </w:r>
      <w:r>
        <w:rPr>
          <w:rFonts w:hint="eastAsia"/>
        </w:rPr>
        <w:t>useraction/</w:t>
      </w:r>
      <w:r w:rsidR="000C11AC">
        <w:rPr>
          <w:rFonts w:hint="eastAsia"/>
        </w:rPr>
        <w:t>getCollectList</w:t>
      </w:r>
    </w:p>
    <w:p w14:paraId="6623F297" w14:textId="77777777" w:rsidR="003E1367" w:rsidRDefault="003E1367" w:rsidP="00AE5D42">
      <w:r>
        <w:rPr>
          <w:rFonts w:hint="eastAsia"/>
        </w:rPr>
        <w:t>接口说明：服务端只保留最新的</w:t>
      </w:r>
      <w:r>
        <w:rPr>
          <w:rFonts w:hint="eastAsia"/>
        </w:rPr>
        <w:t>50</w:t>
      </w:r>
      <w:r>
        <w:rPr>
          <w:rFonts w:hint="eastAsia"/>
        </w:rPr>
        <w:t>条记录</w:t>
      </w:r>
    </w:p>
    <w:p w14:paraId="0C1E7EC6"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7570D93B"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8F22556"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C8EF895"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23E349A4"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18CE66D" w14:textId="77777777" w:rsidR="00AE5D42" w:rsidRDefault="00AE5D42" w:rsidP="00767159">
            <w:r>
              <w:rPr>
                <w:rFonts w:hint="eastAsia"/>
              </w:rPr>
              <w:t>是否必传</w:t>
            </w:r>
          </w:p>
        </w:tc>
      </w:tr>
      <w:tr w:rsidR="00AE5D42" w:rsidRPr="00B160F8" w14:paraId="0378DC30"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54AB362"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1DD06F53"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04B89E2"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4CF58EEC" w14:textId="77777777" w:rsidR="00AE5D42" w:rsidRPr="00B160F8" w:rsidRDefault="00AE5D42" w:rsidP="00767159">
            <w:pPr>
              <w:jc w:val="left"/>
            </w:pPr>
            <w:r>
              <w:rPr>
                <w:rFonts w:hint="eastAsia"/>
              </w:rPr>
              <w:t>Y</w:t>
            </w:r>
          </w:p>
        </w:tc>
      </w:tr>
      <w:tr w:rsidR="00AE5D42" w:rsidRPr="002C58EB" w14:paraId="7DFC10B8"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EA3D8DB"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7EC324F8"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F6E2F03"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610E55BD" w14:textId="77777777" w:rsidR="00AE5D42" w:rsidRDefault="00AE5D42" w:rsidP="00767159">
            <w:pPr>
              <w:jc w:val="left"/>
            </w:pPr>
            <w:r>
              <w:rPr>
                <w:rFonts w:hint="eastAsia"/>
              </w:rPr>
              <w:t>N</w:t>
            </w:r>
          </w:p>
        </w:tc>
      </w:tr>
      <w:tr w:rsidR="00AE5D42" w:rsidRPr="002C58EB" w14:paraId="7B0577C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A1A539C"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6F066FBF"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4F9D7B0"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FD46AF4"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731801AE" w14:textId="77777777" w:rsidR="00AE5D42" w:rsidRPr="002C58EB" w:rsidRDefault="00AE5D42" w:rsidP="00767159">
            <w:pPr>
              <w:jc w:val="left"/>
            </w:pPr>
            <w:r>
              <w:rPr>
                <w:rFonts w:hint="eastAsia"/>
              </w:rPr>
              <w:t>Y</w:t>
            </w:r>
          </w:p>
        </w:tc>
      </w:tr>
      <w:tr w:rsidR="00AE5D42" w:rsidRPr="008775C6" w14:paraId="66BBCC28"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BD01795"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19257B55"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DF93B4D"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D64E77D"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5311A38A" w14:textId="77777777" w:rsidR="00AE5D42" w:rsidRPr="008775C6" w:rsidRDefault="00AE5D42" w:rsidP="00767159">
            <w:pPr>
              <w:jc w:val="left"/>
            </w:pPr>
            <w:r>
              <w:rPr>
                <w:rFonts w:hint="eastAsia"/>
              </w:rPr>
              <w:t>Y</w:t>
            </w:r>
          </w:p>
        </w:tc>
      </w:tr>
      <w:tr w:rsidR="00AE5D42" w14:paraId="25F69D0F"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D94115E"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446B2022"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CBCA226"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BA577ED" w14:textId="77777777" w:rsidR="00AE5D42" w:rsidRDefault="00AE5D42" w:rsidP="00767159">
            <w:pPr>
              <w:jc w:val="left"/>
            </w:pPr>
            <w:r>
              <w:rPr>
                <w:rFonts w:hint="eastAsia"/>
              </w:rPr>
              <w:t>Y</w:t>
            </w:r>
          </w:p>
        </w:tc>
      </w:tr>
      <w:tr w:rsidR="00AE5D42" w14:paraId="0DC9672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0F419C0"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2F8C914D"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EAEF371"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58BE0B6E" w14:textId="77777777" w:rsidR="00AE5D42" w:rsidRDefault="00AE5D42" w:rsidP="00767159">
            <w:pPr>
              <w:jc w:val="left"/>
            </w:pPr>
            <w:r>
              <w:rPr>
                <w:rFonts w:hint="eastAsia"/>
              </w:rPr>
              <w:t>Y</w:t>
            </w:r>
          </w:p>
        </w:tc>
      </w:tr>
      <w:tr w:rsidR="00AE5D42" w14:paraId="78AC832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2874E77"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1BD9D20C"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E5BCD4A"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72DF3977" w14:textId="77777777" w:rsidR="00AE5D42" w:rsidRDefault="00AE5D42" w:rsidP="00767159">
            <w:pPr>
              <w:jc w:val="left"/>
            </w:pPr>
            <w:r>
              <w:rPr>
                <w:rFonts w:hint="eastAsia"/>
              </w:rPr>
              <w:t>Y</w:t>
            </w:r>
          </w:p>
        </w:tc>
      </w:tr>
      <w:tr w:rsidR="006150B8" w14:paraId="330246C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D30C2B2" w14:textId="77777777" w:rsidR="006150B8" w:rsidRPr="007B0EC0" w:rsidRDefault="006150B8"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22A9D173" w14:textId="77777777" w:rsidR="006150B8" w:rsidRDefault="006150B8"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7D4F7C0" w14:textId="77777777" w:rsidR="006150B8" w:rsidRDefault="006150B8" w:rsidP="004F06B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70316BD2" w14:textId="77777777" w:rsidR="006150B8" w:rsidRPr="00325ACE" w:rsidRDefault="00FB3AEA" w:rsidP="004F06BB">
            <w:pPr>
              <w:jc w:val="left"/>
            </w:pPr>
            <w:r>
              <w:rPr>
                <w:rFonts w:hint="eastAsia"/>
              </w:rPr>
              <w:t>Y</w:t>
            </w:r>
          </w:p>
        </w:tc>
      </w:tr>
    </w:tbl>
    <w:p w14:paraId="79624B48" w14:textId="77777777" w:rsidR="00AE5D42" w:rsidRDefault="00AE5D42" w:rsidP="00AE5D42">
      <w:pPr>
        <w:rPr>
          <w:szCs w:val="21"/>
        </w:rPr>
      </w:pPr>
    </w:p>
    <w:p w14:paraId="4AEF072F" w14:textId="77777777" w:rsidR="00995314" w:rsidRDefault="00995314" w:rsidP="00AE5D42">
      <w:pPr>
        <w:rPr>
          <w:szCs w:val="21"/>
        </w:rPr>
      </w:pPr>
      <w:r>
        <w:rPr>
          <w:rFonts w:hint="eastAsia"/>
          <w:szCs w:val="21"/>
        </w:rPr>
        <w:t>数据集成：</w:t>
      </w:r>
    </w:p>
    <w:p w14:paraId="4EF383FE" w14:textId="77777777" w:rsidR="00D64CE6" w:rsidRDefault="00A47747" w:rsidP="00AE5D42">
      <w:pPr>
        <w:rPr>
          <w:szCs w:val="21"/>
        </w:rPr>
      </w:pPr>
      <w:r>
        <w:rPr>
          <w:rFonts w:ascii="Courier New" w:hAnsi="Courier New" w:cs="Courier New"/>
          <w:color w:val="1A1AA6"/>
          <w:sz w:val="20"/>
          <w:szCs w:val="20"/>
        </w:rPr>
        <w:t>获取用户收藏信息</w:t>
      </w:r>
      <w:r>
        <w:rPr>
          <w:rFonts w:ascii="Courier New" w:hAnsi="Courier New" w:cs="Courier New"/>
          <w:color w:val="1A1AA6"/>
          <w:sz w:val="20"/>
          <w:szCs w:val="20"/>
        </w:rPr>
        <w:t>n40_a_1</w:t>
      </w:r>
    </w:p>
    <w:p w14:paraId="6F1B9305" w14:textId="77777777" w:rsidR="00995314" w:rsidRDefault="00D470B1" w:rsidP="00AE5D42">
      <w:pPr>
        <w:rPr>
          <w:color w:val="FF0000"/>
          <w:szCs w:val="21"/>
        </w:rPr>
      </w:pPr>
      <w:hyperlink r:id="rId30" w:history="1">
        <w:r w:rsidR="00D64CE6" w:rsidRPr="002D4F68">
          <w:rPr>
            <w:rStyle w:val="a3"/>
            <w:szCs w:val="21"/>
          </w:rPr>
          <w:t>http://interface.hifuntv.com/mgtv/UserIndex/GetCollectListV2?Version=4.11.104.215.2.HMD.0.0EF_NC_Release&amp;Webtoken=1277A38VDEFHASRMD7E4&amp;NetId=051201501134519&amp;UserId=c21e99b822271db8c0647577ec81bae9&amp;MacId=00-66-CE-03-5D-41&amp;UserAgent=nn_player%2Fstd%2F1.0.0&amp;Mac=00-66-CE-03-5D-41&amp;OutputType=json</w:t>
        </w:r>
      </w:hyperlink>
    </w:p>
    <w:p w14:paraId="0FE4084D" w14:textId="77777777" w:rsidR="00D64CE6" w:rsidRDefault="00D64CE6" w:rsidP="00AE5D42">
      <w:pPr>
        <w:rPr>
          <w:szCs w:val="21"/>
        </w:rPr>
      </w:pPr>
    </w:p>
    <w:p w14:paraId="3A1F3196"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7D7B7082" w14:textId="77777777" w:rsidTr="00767159">
        <w:tc>
          <w:tcPr>
            <w:tcW w:w="1843" w:type="dxa"/>
            <w:shd w:val="clear" w:color="auto" w:fill="808080"/>
          </w:tcPr>
          <w:p w14:paraId="59BE297F" w14:textId="77777777" w:rsidR="00AE5D42" w:rsidRDefault="00AE5D42" w:rsidP="00767159">
            <w:r>
              <w:rPr>
                <w:rFonts w:hint="eastAsia"/>
              </w:rPr>
              <w:t>参数名称</w:t>
            </w:r>
          </w:p>
        </w:tc>
        <w:tc>
          <w:tcPr>
            <w:tcW w:w="1417" w:type="dxa"/>
            <w:shd w:val="clear" w:color="auto" w:fill="808080"/>
          </w:tcPr>
          <w:p w14:paraId="6F4ADD74" w14:textId="77777777" w:rsidR="00AE5D42" w:rsidRDefault="00AE5D42" w:rsidP="00767159">
            <w:r>
              <w:rPr>
                <w:rFonts w:hint="eastAsia"/>
              </w:rPr>
              <w:t>位置</w:t>
            </w:r>
          </w:p>
        </w:tc>
        <w:tc>
          <w:tcPr>
            <w:tcW w:w="5103" w:type="dxa"/>
            <w:shd w:val="clear" w:color="auto" w:fill="808080"/>
          </w:tcPr>
          <w:p w14:paraId="261E8FB2" w14:textId="77777777" w:rsidR="00AE5D42" w:rsidRDefault="00AE5D42" w:rsidP="00767159">
            <w:r>
              <w:rPr>
                <w:rFonts w:hint="eastAsia"/>
              </w:rPr>
              <w:t>含义</w:t>
            </w:r>
          </w:p>
        </w:tc>
      </w:tr>
      <w:tr w:rsidR="00AE5D42" w14:paraId="234330CE" w14:textId="77777777" w:rsidTr="00767159">
        <w:tc>
          <w:tcPr>
            <w:tcW w:w="1843" w:type="dxa"/>
          </w:tcPr>
          <w:p w14:paraId="03982B0F" w14:textId="77777777" w:rsidR="00AE5D42" w:rsidRDefault="00AE5D42" w:rsidP="00767159">
            <w:r>
              <w:rPr>
                <w:rFonts w:hint="eastAsia"/>
              </w:rPr>
              <w:t>CODE</w:t>
            </w:r>
          </w:p>
        </w:tc>
        <w:tc>
          <w:tcPr>
            <w:tcW w:w="1417" w:type="dxa"/>
          </w:tcPr>
          <w:p w14:paraId="7FB88D6D" w14:textId="77777777" w:rsidR="00AE5D42" w:rsidRDefault="00AE5D42" w:rsidP="00767159">
            <w:r>
              <w:rPr>
                <w:rFonts w:hint="eastAsia"/>
              </w:rPr>
              <w:t>RESPONSE</w:t>
            </w:r>
          </w:p>
        </w:tc>
        <w:tc>
          <w:tcPr>
            <w:tcW w:w="5103" w:type="dxa"/>
          </w:tcPr>
          <w:p w14:paraId="66168A87"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09CD47AB" w14:textId="77777777" w:rsidR="00AE5D42" w:rsidRDefault="00AE5D42" w:rsidP="00767159">
            <w:r>
              <w:rPr>
                <w:rFonts w:hint="eastAsia"/>
              </w:rPr>
              <w:t>其它</w:t>
            </w:r>
            <w:r>
              <w:rPr>
                <w:rFonts w:hint="eastAsia"/>
              </w:rPr>
              <w:t>,</w:t>
            </w:r>
            <w:r>
              <w:rPr>
                <w:rFonts w:hint="eastAsia"/>
              </w:rPr>
              <w:t>读取失败</w:t>
            </w:r>
          </w:p>
        </w:tc>
      </w:tr>
      <w:tr w:rsidR="00AE5D42" w14:paraId="2DBC4746" w14:textId="77777777" w:rsidTr="00767159">
        <w:tc>
          <w:tcPr>
            <w:tcW w:w="1843" w:type="dxa"/>
          </w:tcPr>
          <w:p w14:paraId="63B425D3" w14:textId="77777777" w:rsidR="00AE5D42" w:rsidRDefault="00AE5D42" w:rsidP="00767159">
            <w:r>
              <w:rPr>
                <w:rFonts w:hint="eastAsia"/>
              </w:rPr>
              <w:t>返回值</w:t>
            </w:r>
          </w:p>
        </w:tc>
        <w:tc>
          <w:tcPr>
            <w:tcW w:w="1417" w:type="dxa"/>
          </w:tcPr>
          <w:p w14:paraId="111C0B70" w14:textId="77777777" w:rsidR="00AE5D42" w:rsidRDefault="00AE5D42" w:rsidP="00767159">
            <w:r>
              <w:rPr>
                <w:rFonts w:hint="eastAsia"/>
              </w:rPr>
              <w:t>BODY</w:t>
            </w:r>
          </w:p>
        </w:tc>
        <w:tc>
          <w:tcPr>
            <w:tcW w:w="5103" w:type="dxa"/>
          </w:tcPr>
          <w:p w14:paraId="7BEF7DDB" w14:textId="77777777" w:rsidR="00AE5D42" w:rsidRDefault="00AE5D42" w:rsidP="00767159">
            <w:pPr>
              <w:ind w:leftChars="50" w:left="105"/>
              <w:rPr>
                <w:color w:val="000000"/>
              </w:rPr>
            </w:pPr>
          </w:p>
        </w:tc>
      </w:tr>
      <w:tr w:rsidR="00AE5D42" w14:paraId="355B6EC0" w14:textId="77777777" w:rsidTr="00767159">
        <w:tc>
          <w:tcPr>
            <w:tcW w:w="8363" w:type="dxa"/>
            <w:gridSpan w:val="3"/>
          </w:tcPr>
          <w:p w14:paraId="2B072711" w14:textId="77777777" w:rsidR="00D64CE6" w:rsidRPr="00D64CE6" w:rsidRDefault="00D64CE6" w:rsidP="00D64CE6">
            <w:pPr>
              <w:ind w:leftChars="50" w:left="105"/>
              <w:rPr>
                <w:color w:val="000000"/>
              </w:rPr>
            </w:pPr>
            <w:r w:rsidRPr="00D64CE6">
              <w:rPr>
                <w:color w:val="000000"/>
              </w:rPr>
              <w:t>{</w:t>
            </w:r>
          </w:p>
          <w:p w14:paraId="4C727A76" w14:textId="77777777" w:rsidR="00D64CE6" w:rsidRPr="00D64CE6" w:rsidRDefault="00D64CE6" w:rsidP="00D64CE6">
            <w:pPr>
              <w:ind w:leftChars="50" w:left="105"/>
              <w:rPr>
                <w:color w:val="000000"/>
              </w:rPr>
            </w:pPr>
            <w:r w:rsidRPr="00D64CE6">
              <w:rPr>
                <w:color w:val="000000"/>
              </w:rPr>
              <w:t xml:space="preserve">    "errno": "0",</w:t>
            </w:r>
          </w:p>
          <w:p w14:paraId="5ED0DF0D" w14:textId="77777777" w:rsidR="00D64CE6" w:rsidRPr="00D64CE6" w:rsidRDefault="00D64CE6" w:rsidP="00D64CE6">
            <w:pPr>
              <w:ind w:leftChars="50" w:left="105"/>
              <w:rPr>
                <w:color w:val="000000"/>
              </w:rPr>
            </w:pPr>
            <w:r w:rsidRPr="00D64CE6">
              <w:rPr>
                <w:rFonts w:hint="eastAsia"/>
                <w:color w:val="000000"/>
              </w:rPr>
              <w:t xml:space="preserve">    "msg": "</w:t>
            </w:r>
            <w:r w:rsidRPr="00D64CE6">
              <w:rPr>
                <w:rFonts w:hint="eastAsia"/>
                <w:color w:val="000000"/>
              </w:rPr>
              <w:t>成功</w:t>
            </w:r>
            <w:r w:rsidRPr="00D64CE6">
              <w:rPr>
                <w:rFonts w:hint="eastAsia"/>
                <w:color w:val="000000"/>
              </w:rPr>
              <w:t>",</w:t>
            </w:r>
          </w:p>
          <w:p w14:paraId="0E09DBEE" w14:textId="77777777" w:rsidR="00D64CE6" w:rsidRPr="00D64CE6" w:rsidRDefault="00D64CE6" w:rsidP="00D64CE6">
            <w:pPr>
              <w:ind w:leftChars="50" w:left="105"/>
              <w:rPr>
                <w:color w:val="000000"/>
              </w:rPr>
            </w:pPr>
            <w:r w:rsidRPr="00D64CE6">
              <w:rPr>
                <w:color w:val="000000"/>
              </w:rPr>
              <w:t xml:space="preserve">    "server_time": 1455815935,</w:t>
            </w:r>
          </w:p>
          <w:p w14:paraId="2B46E3A6" w14:textId="77777777" w:rsidR="00D64CE6" w:rsidRPr="00D64CE6" w:rsidRDefault="00D64CE6" w:rsidP="00D64CE6">
            <w:pPr>
              <w:ind w:leftChars="50" w:left="105"/>
              <w:rPr>
                <w:color w:val="000000"/>
              </w:rPr>
            </w:pPr>
            <w:r w:rsidRPr="00D64CE6">
              <w:rPr>
                <w:color w:val="000000"/>
              </w:rPr>
              <w:t xml:space="preserve">    "data": [</w:t>
            </w:r>
          </w:p>
          <w:p w14:paraId="599814E5" w14:textId="77777777" w:rsidR="00D64CE6" w:rsidRPr="00D64CE6" w:rsidRDefault="00D64CE6" w:rsidP="00D64CE6">
            <w:pPr>
              <w:ind w:leftChars="50" w:left="105"/>
              <w:rPr>
                <w:color w:val="000000"/>
              </w:rPr>
            </w:pPr>
            <w:r w:rsidRPr="00D64CE6">
              <w:rPr>
                <w:color w:val="000000"/>
              </w:rPr>
              <w:t xml:space="preserve">        {</w:t>
            </w:r>
          </w:p>
          <w:p w14:paraId="3A667ADF" w14:textId="77777777" w:rsidR="00D64CE6" w:rsidRPr="00D64CE6" w:rsidRDefault="00D64CE6" w:rsidP="00D64CE6">
            <w:pPr>
              <w:ind w:leftChars="50" w:left="105"/>
              <w:rPr>
                <w:color w:val="000000"/>
              </w:rPr>
            </w:pPr>
            <w:r w:rsidRPr="00D64CE6">
              <w:rPr>
                <w:color w:val="000000"/>
              </w:rPr>
              <w:t xml:space="preserve">            "type": "video",</w:t>
            </w:r>
          </w:p>
          <w:p w14:paraId="08848326" w14:textId="77777777" w:rsidR="00D64CE6" w:rsidRPr="00D64CE6" w:rsidRDefault="00D64CE6" w:rsidP="00D64CE6">
            <w:pPr>
              <w:ind w:leftChars="50" w:left="105"/>
              <w:rPr>
                <w:color w:val="000000"/>
              </w:rPr>
            </w:pPr>
            <w:r w:rsidRPr="00D64CE6">
              <w:rPr>
                <w:color w:val="000000"/>
              </w:rPr>
              <w:t xml:space="preserve">            "id": "56d55a5a182bdc667352f34d756087d0",</w:t>
            </w:r>
            <w:r w:rsidR="001A2E7D">
              <w:rPr>
                <w:rFonts w:hint="eastAsia"/>
                <w:color w:val="000000"/>
              </w:rPr>
              <w:t xml:space="preserve"> //</w:t>
            </w:r>
            <w:r w:rsidR="001A2E7D">
              <w:rPr>
                <w:rFonts w:hint="eastAsia"/>
                <w:color w:val="000000"/>
              </w:rPr>
              <w:t>收藏</w:t>
            </w:r>
            <w:r w:rsidR="001A2E7D">
              <w:rPr>
                <w:rFonts w:hint="eastAsia"/>
                <w:color w:val="000000"/>
              </w:rPr>
              <w:t>ID</w:t>
            </w:r>
          </w:p>
          <w:p w14:paraId="5EA7FCE1" w14:textId="77777777" w:rsidR="00D64CE6" w:rsidRPr="00D64CE6" w:rsidRDefault="00D64CE6" w:rsidP="00D64CE6">
            <w:pPr>
              <w:ind w:leftChars="50" w:left="105"/>
              <w:rPr>
                <w:color w:val="000000"/>
              </w:rPr>
            </w:pPr>
            <w:r w:rsidRPr="00D64CE6">
              <w:rPr>
                <w:rFonts w:hint="eastAsia"/>
                <w:color w:val="000000"/>
              </w:rPr>
              <w:t xml:space="preserve">            "name": "</w:t>
            </w:r>
            <w:r w:rsidRPr="00D64CE6">
              <w:rPr>
                <w:rFonts w:hint="eastAsia"/>
                <w:color w:val="000000"/>
              </w:rPr>
              <w:t>冲锋战警</w:t>
            </w:r>
            <w:r w:rsidRPr="00D64CE6">
              <w:rPr>
                <w:rFonts w:hint="eastAsia"/>
                <w:color w:val="000000"/>
              </w:rPr>
              <w:t>",</w:t>
            </w:r>
            <w:r w:rsidR="001A2E7D">
              <w:rPr>
                <w:rFonts w:hint="eastAsia"/>
                <w:color w:val="000000"/>
              </w:rPr>
              <w:t xml:space="preserve"> //</w:t>
            </w:r>
            <w:r w:rsidR="001A2E7D">
              <w:rPr>
                <w:rFonts w:hint="eastAsia"/>
                <w:color w:val="000000"/>
              </w:rPr>
              <w:t>收藏名称（集合名）</w:t>
            </w:r>
          </w:p>
          <w:p w14:paraId="6D9D26CB" w14:textId="77777777" w:rsidR="00D64CE6" w:rsidRPr="00D64CE6" w:rsidRDefault="00D64CE6" w:rsidP="00D64CE6">
            <w:pPr>
              <w:ind w:leftChars="50" w:left="105"/>
              <w:rPr>
                <w:color w:val="000000"/>
              </w:rPr>
            </w:pPr>
            <w:r w:rsidRPr="00D64CE6">
              <w:rPr>
                <w:color w:val="000000"/>
              </w:rPr>
              <w:t xml:space="preserve">            "img_v": "http://3img.imgo.tv/preview/internettv/prev/KsImg/3244e702-d62d-413c-a646-ec586b4e0b89.jpg",</w:t>
            </w:r>
            <w:r w:rsidR="001A2E7D">
              <w:rPr>
                <w:rFonts w:hint="eastAsia"/>
                <w:color w:val="000000"/>
              </w:rPr>
              <w:t>//</w:t>
            </w:r>
            <w:r w:rsidR="001A2E7D">
              <w:rPr>
                <w:rFonts w:hint="eastAsia"/>
                <w:color w:val="000000"/>
              </w:rPr>
              <w:t>竖图</w:t>
            </w:r>
          </w:p>
          <w:p w14:paraId="40E61888" w14:textId="77777777" w:rsidR="00D64CE6" w:rsidRPr="00D64CE6" w:rsidRDefault="00D64CE6" w:rsidP="00D64CE6">
            <w:pPr>
              <w:ind w:leftChars="50" w:left="105"/>
              <w:rPr>
                <w:color w:val="000000"/>
              </w:rPr>
            </w:pPr>
            <w:r w:rsidRPr="00D64CE6">
              <w:rPr>
                <w:color w:val="000000"/>
              </w:rPr>
              <w:t xml:space="preserve">            "arg_list": {</w:t>
            </w:r>
          </w:p>
          <w:p w14:paraId="5647EAB4" w14:textId="77777777" w:rsidR="00D64CE6" w:rsidRPr="00D64CE6" w:rsidRDefault="00D64CE6" w:rsidP="00D64CE6">
            <w:pPr>
              <w:ind w:leftChars="50" w:left="105"/>
              <w:rPr>
                <w:color w:val="000000"/>
              </w:rPr>
            </w:pPr>
            <w:r w:rsidRPr="00D64CE6">
              <w:rPr>
                <w:color w:val="000000"/>
              </w:rPr>
              <w:t xml:space="preserve">                "video_id": "6259a55c44b7a271431c88051cd94e84",</w:t>
            </w:r>
            <w:r w:rsidR="001A2E7D">
              <w:rPr>
                <w:rFonts w:hint="eastAsia"/>
                <w:color w:val="000000"/>
              </w:rPr>
              <w:t xml:space="preserve"> //</w:t>
            </w:r>
            <w:r w:rsidR="001A2E7D">
              <w:rPr>
                <w:rFonts w:hint="eastAsia"/>
                <w:color w:val="000000"/>
              </w:rPr>
              <w:t>集合</w:t>
            </w:r>
            <w:r w:rsidR="001A2E7D">
              <w:rPr>
                <w:rFonts w:hint="eastAsia"/>
                <w:color w:val="000000"/>
              </w:rPr>
              <w:t>ID</w:t>
            </w:r>
          </w:p>
          <w:p w14:paraId="2003D84E" w14:textId="77777777" w:rsidR="00D64CE6" w:rsidRPr="00D64CE6" w:rsidRDefault="00D64CE6" w:rsidP="00D64CE6">
            <w:pPr>
              <w:ind w:leftChars="50" w:left="105"/>
              <w:rPr>
                <w:color w:val="000000"/>
              </w:rPr>
            </w:pPr>
            <w:r w:rsidRPr="00D64CE6">
              <w:rPr>
                <w:color w:val="000000"/>
              </w:rPr>
              <w:t xml:space="preserve">                "video_type": "0",</w:t>
            </w:r>
          </w:p>
          <w:p w14:paraId="4E8DE4CD" w14:textId="77777777" w:rsidR="00D64CE6" w:rsidRPr="00D64CE6" w:rsidRDefault="00D64CE6" w:rsidP="00D64CE6">
            <w:pPr>
              <w:ind w:leftChars="50" w:left="105"/>
              <w:rPr>
                <w:color w:val="000000"/>
              </w:rPr>
            </w:pPr>
            <w:r w:rsidRPr="00D64CE6">
              <w:rPr>
                <w:color w:val="000000"/>
              </w:rPr>
              <w:t xml:space="preserve">                "video_index": "0",</w:t>
            </w:r>
            <w:r w:rsidR="001A2E7D">
              <w:rPr>
                <w:rFonts w:hint="eastAsia"/>
                <w:color w:val="000000"/>
              </w:rPr>
              <w:t>//</w:t>
            </w:r>
            <w:r w:rsidR="001A2E7D">
              <w:rPr>
                <w:rFonts w:hint="eastAsia"/>
                <w:color w:val="000000"/>
              </w:rPr>
              <w:t>分集索引，从</w:t>
            </w:r>
            <w:r w:rsidR="001A2E7D">
              <w:rPr>
                <w:rFonts w:hint="eastAsia"/>
                <w:color w:val="000000"/>
              </w:rPr>
              <w:t>0</w:t>
            </w:r>
            <w:r w:rsidR="001A2E7D">
              <w:rPr>
                <w:rFonts w:hint="eastAsia"/>
                <w:color w:val="000000"/>
              </w:rPr>
              <w:t>开始</w:t>
            </w:r>
          </w:p>
          <w:p w14:paraId="348F7CB7" w14:textId="77777777" w:rsidR="00D64CE6" w:rsidRPr="00D64CE6" w:rsidRDefault="00D64CE6" w:rsidP="00D64CE6">
            <w:pPr>
              <w:ind w:leftChars="50" w:left="105"/>
              <w:rPr>
                <w:color w:val="000000"/>
              </w:rPr>
            </w:pPr>
            <w:r w:rsidRPr="00D64CE6">
              <w:rPr>
                <w:color w:val="000000"/>
              </w:rPr>
              <w:t xml:space="preserve">                "media_assets_id": "movie",</w:t>
            </w:r>
            <w:r w:rsidR="001A2E7D">
              <w:rPr>
                <w:rFonts w:hint="eastAsia"/>
                <w:color w:val="000000"/>
              </w:rPr>
              <w:t xml:space="preserve"> //</w:t>
            </w:r>
            <w:r w:rsidR="001A2E7D">
              <w:rPr>
                <w:rFonts w:hint="eastAsia"/>
                <w:color w:val="000000"/>
              </w:rPr>
              <w:t>媒资包</w:t>
            </w:r>
            <w:r w:rsidR="001A2E7D">
              <w:rPr>
                <w:rFonts w:hint="eastAsia"/>
                <w:color w:val="000000"/>
              </w:rPr>
              <w:t>ID</w:t>
            </w:r>
          </w:p>
          <w:p w14:paraId="7FB05610" w14:textId="77777777" w:rsidR="00D64CE6" w:rsidRPr="00D64CE6" w:rsidRDefault="00D64CE6" w:rsidP="00D64CE6">
            <w:pPr>
              <w:ind w:leftChars="50" w:left="105"/>
              <w:rPr>
                <w:color w:val="000000"/>
              </w:rPr>
            </w:pPr>
            <w:r w:rsidRPr="00D64CE6">
              <w:rPr>
                <w:color w:val="000000"/>
              </w:rPr>
              <w:t xml:space="preserve">                "category": "1000001",</w:t>
            </w:r>
            <w:r w:rsidR="001A2E7D">
              <w:rPr>
                <w:rFonts w:hint="eastAsia"/>
                <w:color w:val="000000"/>
              </w:rPr>
              <w:t xml:space="preserve"> //</w:t>
            </w:r>
            <w:r w:rsidR="001A2E7D">
              <w:rPr>
                <w:rFonts w:hint="eastAsia"/>
                <w:color w:val="000000"/>
              </w:rPr>
              <w:t>栏目</w:t>
            </w:r>
            <w:r w:rsidR="001A2E7D">
              <w:rPr>
                <w:rFonts w:hint="eastAsia"/>
                <w:color w:val="000000"/>
              </w:rPr>
              <w:t>ID</w:t>
            </w:r>
          </w:p>
          <w:p w14:paraId="2AE29EFF" w14:textId="77777777" w:rsidR="00D64CE6" w:rsidRPr="00D64CE6" w:rsidRDefault="00D64CE6" w:rsidP="00D64CE6">
            <w:pPr>
              <w:ind w:leftChars="50" w:left="105"/>
              <w:rPr>
                <w:color w:val="000000"/>
              </w:rPr>
            </w:pPr>
            <w:r w:rsidRPr="00D64CE6">
              <w:rPr>
                <w:color w:val="000000"/>
              </w:rPr>
              <w:t xml:space="preserve">                "version": "4.11.104.215.2.HMD.0.0EF_NC_Release",</w:t>
            </w:r>
            <w:r w:rsidR="001A2E7D">
              <w:rPr>
                <w:rFonts w:hint="eastAsia"/>
                <w:color w:val="000000"/>
              </w:rPr>
              <w:t xml:space="preserve"> //</w:t>
            </w:r>
            <w:r w:rsidR="001A2E7D">
              <w:rPr>
                <w:rFonts w:hint="eastAsia"/>
                <w:color w:val="000000"/>
              </w:rPr>
              <w:t>终端版本号</w:t>
            </w:r>
          </w:p>
          <w:p w14:paraId="52FA67CA" w14:textId="77777777" w:rsidR="00D64CE6" w:rsidRPr="00D64CE6" w:rsidRDefault="00D64CE6" w:rsidP="00D64CE6">
            <w:pPr>
              <w:ind w:leftChars="50" w:left="105"/>
              <w:rPr>
                <w:color w:val="000000"/>
              </w:rPr>
            </w:pPr>
            <w:r w:rsidRPr="00D64CE6">
              <w:rPr>
                <w:color w:val="000000"/>
              </w:rPr>
              <w:t xml:space="preserve">                "add_time": "2016-03-01 17:01:14",</w:t>
            </w:r>
            <w:r w:rsidR="001A2E7D">
              <w:rPr>
                <w:rFonts w:hint="eastAsia"/>
                <w:color w:val="000000"/>
              </w:rPr>
              <w:t xml:space="preserve"> //</w:t>
            </w:r>
            <w:r w:rsidR="001A2E7D">
              <w:rPr>
                <w:rFonts w:hint="eastAsia"/>
                <w:color w:val="000000"/>
              </w:rPr>
              <w:t>收藏添加时间</w:t>
            </w:r>
          </w:p>
          <w:p w14:paraId="6B6C9156" w14:textId="77777777" w:rsidR="00D64CE6" w:rsidRPr="00D64CE6" w:rsidRDefault="00D64CE6" w:rsidP="00D64CE6">
            <w:pPr>
              <w:ind w:leftChars="50" w:left="105"/>
              <w:rPr>
                <w:color w:val="000000"/>
              </w:rPr>
            </w:pPr>
            <w:r w:rsidRPr="00D64CE6">
              <w:rPr>
                <w:color w:val="000000"/>
              </w:rPr>
              <w:t xml:space="preserve">                "video_all_index": "2",</w:t>
            </w:r>
            <w:r w:rsidR="001A2E7D">
              <w:rPr>
                <w:rFonts w:hint="eastAsia"/>
                <w:color w:val="000000"/>
              </w:rPr>
              <w:t xml:space="preserve"> // </w:t>
            </w:r>
            <w:r w:rsidR="002C1018">
              <w:rPr>
                <w:rFonts w:hint="eastAsia"/>
                <w:color w:val="000000"/>
              </w:rPr>
              <w:t>总集数</w:t>
            </w:r>
          </w:p>
          <w:p w14:paraId="3F109218" w14:textId="77777777" w:rsidR="00D64CE6" w:rsidRPr="00D64CE6" w:rsidRDefault="00D64CE6" w:rsidP="00D64CE6">
            <w:pPr>
              <w:ind w:leftChars="50" w:left="105"/>
              <w:rPr>
                <w:color w:val="000000"/>
              </w:rPr>
            </w:pPr>
            <w:r w:rsidRPr="00D64CE6">
              <w:rPr>
                <w:color w:val="000000"/>
              </w:rPr>
              <w:t xml:space="preserve">                "video_new_index": "1",</w:t>
            </w:r>
            <w:r w:rsidR="002C1018">
              <w:rPr>
                <w:rFonts w:hint="eastAsia"/>
                <w:color w:val="000000"/>
              </w:rPr>
              <w:t xml:space="preserve"> //</w:t>
            </w:r>
            <w:r w:rsidR="002C1018">
              <w:rPr>
                <w:rFonts w:hint="eastAsia"/>
                <w:color w:val="000000"/>
              </w:rPr>
              <w:t>最新集数索引，从</w:t>
            </w:r>
            <w:r w:rsidR="002C1018">
              <w:rPr>
                <w:rFonts w:hint="eastAsia"/>
                <w:color w:val="000000"/>
              </w:rPr>
              <w:t>0</w:t>
            </w:r>
            <w:r w:rsidR="002C1018">
              <w:rPr>
                <w:rFonts w:hint="eastAsia"/>
                <w:color w:val="000000"/>
              </w:rPr>
              <w:t>开始</w:t>
            </w:r>
          </w:p>
          <w:p w14:paraId="79C17450" w14:textId="77777777" w:rsidR="00D64CE6" w:rsidRPr="00D64CE6" w:rsidRDefault="00D64CE6" w:rsidP="00D64CE6">
            <w:pPr>
              <w:ind w:leftChars="50" w:left="105"/>
              <w:rPr>
                <w:color w:val="000000"/>
              </w:rPr>
            </w:pPr>
            <w:r w:rsidRPr="00D64CE6">
              <w:rPr>
                <w:rFonts w:hint="eastAsia"/>
                <w:color w:val="000000"/>
              </w:rPr>
              <w:t xml:space="preserve">                "video_actor": "</w:t>
            </w:r>
            <w:r w:rsidRPr="00D64CE6">
              <w:rPr>
                <w:rFonts w:hint="eastAsia"/>
                <w:color w:val="000000"/>
              </w:rPr>
              <w:t>任达华</w:t>
            </w:r>
            <w:r w:rsidRPr="00D64CE6">
              <w:rPr>
                <w:rFonts w:hint="eastAsia"/>
                <w:color w:val="000000"/>
              </w:rPr>
              <w:t>/</w:t>
            </w:r>
            <w:r w:rsidRPr="00D64CE6">
              <w:rPr>
                <w:rFonts w:hint="eastAsia"/>
                <w:color w:val="000000"/>
              </w:rPr>
              <w:t>李璨琛</w:t>
            </w:r>
            <w:r w:rsidRPr="00D64CE6">
              <w:rPr>
                <w:rFonts w:hint="eastAsia"/>
                <w:color w:val="000000"/>
              </w:rPr>
              <w:t>/</w:t>
            </w:r>
            <w:r w:rsidRPr="00D64CE6">
              <w:rPr>
                <w:rFonts w:hint="eastAsia"/>
                <w:color w:val="000000"/>
              </w:rPr>
              <w:t>邵美琪</w:t>
            </w:r>
            <w:r w:rsidRPr="00D64CE6">
              <w:rPr>
                <w:rFonts w:hint="eastAsia"/>
                <w:color w:val="000000"/>
              </w:rPr>
              <w:t>/</w:t>
            </w:r>
            <w:r w:rsidRPr="00D64CE6">
              <w:rPr>
                <w:rFonts w:hint="eastAsia"/>
                <w:color w:val="000000"/>
              </w:rPr>
              <w:t>林雪</w:t>
            </w:r>
            <w:r w:rsidRPr="00D64CE6">
              <w:rPr>
                <w:rFonts w:hint="eastAsia"/>
                <w:color w:val="000000"/>
              </w:rPr>
              <w:t>/</w:t>
            </w:r>
            <w:r w:rsidRPr="00D64CE6">
              <w:rPr>
                <w:rFonts w:hint="eastAsia"/>
                <w:color w:val="000000"/>
              </w:rPr>
              <w:t>王子义</w:t>
            </w:r>
            <w:r w:rsidRPr="00D64CE6">
              <w:rPr>
                <w:rFonts w:hint="eastAsia"/>
                <w:color w:val="000000"/>
              </w:rPr>
              <w:t>",</w:t>
            </w:r>
            <w:r w:rsidR="002C1018">
              <w:rPr>
                <w:rFonts w:hint="eastAsia"/>
                <w:color w:val="000000"/>
              </w:rPr>
              <w:t>//</w:t>
            </w:r>
            <w:r w:rsidR="002C1018">
              <w:rPr>
                <w:rFonts w:hint="eastAsia"/>
                <w:color w:val="000000"/>
              </w:rPr>
              <w:t>主演</w:t>
            </w:r>
          </w:p>
          <w:p w14:paraId="0D9819DA" w14:textId="77777777" w:rsidR="00D64CE6" w:rsidRPr="00D64CE6" w:rsidRDefault="00D64CE6" w:rsidP="00D64CE6">
            <w:pPr>
              <w:ind w:leftChars="50" w:left="105"/>
              <w:rPr>
                <w:color w:val="000000"/>
              </w:rPr>
            </w:pPr>
            <w:r w:rsidRPr="00D64CE6">
              <w:rPr>
                <w:rFonts w:hint="eastAsia"/>
                <w:color w:val="000000"/>
              </w:rPr>
              <w:t xml:space="preserve">                "video_director": "</w:t>
            </w:r>
            <w:r w:rsidRPr="00D64CE6">
              <w:rPr>
                <w:rFonts w:hint="eastAsia"/>
                <w:color w:val="000000"/>
              </w:rPr>
              <w:t>罗守耀</w:t>
            </w:r>
            <w:r w:rsidRPr="00D64CE6">
              <w:rPr>
                <w:rFonts w:hint="eastAsia"/>
                <w:color w:val="000000"/>
              </w:rPr>
              <w:t>",</w:t>
            </w:r>
            <w:r w:rsidR="002C1018">
              <w:rPr>
                <w:rFonts w:hint="eastAsia"/>
                <w:color w:val="000000"/>
              </w:rPr>
              <w:t>//</w:t>
            </w:r>
            <w:r w:rsidR="002C1018">
              <w:rPr>
                <w:rFonts w:hint="eastAsia"/>
                <w:color w:val="000000"/>
              </w:rPr>
              <w:t>导演</w:t>
            </w:r>
          </w:p>
          <w:p w14:paraId="1F246C2E" w14:textId="77777777" w:rsidR="00D64CE6" w:rsidRPr="00D64CE6" w:rsidRDefault="00D64CE6" w:rsidP="00D64CE6">
            <w:pPr>
              <w:ind w:leftChars="50" w:left="105"/>
              <w:rPr>
                <w:color w:val="000000"/>
              </w:rPr>
            </w:pPr>
            <w:r w:rsidRPr="00D64CE6">
              <w:rPr>
                <w:rFonts w:hint="eastAsia"/>
                <w:color w:val="000000"/>
              </w:rPr>
              <w:t xml:space="preserve">                "video_kind": "</w:t>
            </w:r>
            <w:r w:rsidRPr="00D64CE6">
              <w:rPr>
                <w:rFonts w:hint="eastAsia"/>
                <w:color w:val="000000"/>
              </w:rPr>
              <w:t>剧情</w:t>
            </w:r>
            <w:r w:rsidRPr="00D64CE6">
              <w:rPr>
                <w:rFonts w:hint="eastAsia"/>
                <w:color w:val="000000"/>
              </w:rPr>
              <w:t>/</w:t>
            </w:r>
            <w:r w:rsidRPr="00D64CE6">
              <w:rPr>
                <w:rFonts w:hint="eastAsia"/>
                <w:color w:val="000000"/>
              </w:rPr>
              <w:t>动作</w:t>
            </w:r>
            <w:r w:rsidRPr="00D64CE6">
              <w:rPr>
                <w:rFonts w:hint="eastAsia"/>
                <w:color w:val="000000"/>
              </w:rPr>
              <w:t>/</w:t>
            </w:r>
            <w:r w:rsidRPr="00D64CE6">
              <w:rPr>
                <w:rFonts w:hint="eastAsia"/>
                <w:color w:val="000000"/>
              </w:rPr>
              <w:t>犯罪</w:t>
            </w:r>
            <w:r w:rsidRPr="00D64CE6">
              <w:rPr>
                <w:rFonts w:hint="eastAsia"/>
                <w:color w:val="000000"/>
              </w:rPr>
              <w:t>/</w:t>
            </w:r>
            <w:r w:rsidRPr="00D64CE6">
              <w:rPr>
                <w:rFonts w:hint="eastAsia"/>
                <w:color w:val="000000"/>
              </w:rPr>
              <w:t>冒险</w:t>
            </w:r>
            <w:r w:rsidRPr="00D64CE6">
              <w:rPr>
                <w:rFonts w:hint="eastAsia"/>
                <w:color w:val="000000"/>
              </w:rPr>
              <w:t>",</w:t>
            </w:r>
            <w:r w:rsidR="002C1018">
              <w:rPr>
                <w:rFonts w:hint="eastAsia"/>
                <w:color w:val="000000"/>
              </w:rPr>
              <w:t xml:space="preserve"> //</w:t>
            </w:r>
            <w:r w:rsidR="002C1018">
              <w:rPr>
                <w:rFonts w:hint="eastAsia"/>
                <w:color w:val="000000"/>
              </w:rPr>
              <w:t>影片类型</w:t>
            </w:r>
          </w:p>
          <w:p w14:paraId="5356EC17" w14:textId="77777777" w:rsidR="00D64CE6" w:rsidRPr="00D64CE6" w:rsidRDefault="00D64CE6" w:rsidP="00D64CE6">
            <w:pPr>
              <w:ind w:leftChars="50" w:left="105"/>
              <w:rPr>
                <w:color w:val="000000"/>
              </w:rPr>
            </w:pPr>
            <w:r w:rsidRPr="00D64CE6">
              <w:rPr>
                <w:color w:val="000000"/>
              </w:rPr>
              <w:t xml:space="preserve">                "play_count_v2": "296630",</w:t>
            </w:r>
            <w:r w:rsidR="002C1018">
              <w:rPr>
                <w:rFonts w:hint="eastAsia"/>
                <w:color w:val="000000"/>
              </w:rPr>
              <w:t xml:space="preserve"> //</w:t>
            </w:r>
            <w:r w:rsidR="002C1018">
              <w:rPr>
                <w:rFonts w:hint="eastAsia"/>
                <w:color w:val="000000"/>
              </w:rPr>
              <w:t>播放次数</w:t>
            </w:r>
          </w:p>
          <w:p w14:paraId="48ABFDDB" w14:textId="77777777" w:rsidR="00D64CE6" w:rsidRPr="00D64CE6" w:rsidRDefault="00D64CE6" w:rsidP="00D64CE6">
            <w:pPr>
              <w:ind w:leftChars="50" w:left="105"/>
              <w:rPr>
                <w:color w:val="000000"/>
              </w:rPr>
            </w:pPr>
            <w:r w:rsidRPr="00D64CE6">
              <w:rPr>
                <w:color w:val="000000"/>
              </w:rPr>
              <w:t xml:space="preserve">                "collect_count": "0",</w:t>
            </w:r>
          </w:p>
          <w:p w14:paraId="093689B0" w14:textId="77777777" w:rsidR="00D64CE6" w:rsidRPr="00D64CE6" w:rsidRDefault="00D64CE6" w:rsidP="00D64CE6">
            <w:pPr>
              <w:ind w:leftChars="50" w:left="105"/>
              <w:rPr>
                <w:color w:val="000000"/>
              </w:rPr>
            </w:pPr>
            <w:r w:rsidRPr="00D64CE6">
              <w:rPr>
                <w:color w:val="000000"/>
              </w:rPr>
              <w:t xml:space="preserve">                "online": "1",</w:t>
            </w:r>
            <w:r w:rsidR="002C1018">
              <w:rPr>
                <w:rFonts w:hint="eastAsia"/>
                <w:color w:val="000000"/>
              </w:rPr>
              <w:t xml:space="preserve"> //</w:t>
            </w:r>
            <w:r w:rsidR="002C1018">
              <w:rPr>
                <w:rFonts w:hint="eastAsia"/>
                <w:color w:val="000000"/>
              </w:rPr>
              <w:t>是否发布</w:t>
            </w:r>
            <w:r w:rsidR="002C1018">
              <w:rPr>
                <w:rFonts w:hint="eastAsia"/>
                <w:color w:val="000000"/>
              </w:rPr>
              <w:t>, 1:</w:t>
            </w:r>
            <w:r w:rsidR="002C1018">
              <w:rPr>
                <w:rFonts w:hint="eastAsia"/>
                <w:color w:val="000000"/>
              </w:rPr>
              <w:t>发布，</w:t>
            </w:r>
            <w:r w:rsidR="002C1018">
              <w:rPr>
                <w:rFonts w:hint="eastAsia"/>
                <w:color w:val="000000"/>
              </w:rPr>
              <w:t>0</w:t>
            </w:r>
            <w:r w:rsidR="002C1018">
              <w:rPr>
                <w:rFonts w:hint="eastAsia"/>
                <w:color w:val="000000"/>
              </w:rPr>
              <w:t>：未发布</w:t>
            </w:r>
            <w:r w:rsidR="002C1018">
              <w:rPr>
                <w:rFonts w:hint="eastAsia"/>
                <w:color w:val="000000"/>
              </w:rPr>
              <w:t>(</w:t>
            </w:r>
            <w:r w:rsidR="002C1018">
              <w:rPr>
                <w:rFonts w:hint="eastAsia"/>
                <w:color w:val="000000"/>
              </w:rPr>
              <w:t>收藏列表的媒资有可能下线</w:t>
            </w:r>
            <w:r w:rsidR="002C1018">
              <w:rPr>
                <w:rFonts w:hint="eastAsia"/>
                <w:color w:val="000000"/>
              </w:rPr>
              <w:t>)</w:t>
            </w:r>
          </w:p>
          <w:p w14:paraId="0C4CD139" w14:textId="77777777" w:rsidR="00D64CE6" w:rsidRPr="00D64CE6" w:rsidRDefault="00D64CE6" w:rsidP="00D64CE6">
            <w:pPr>
              <w:ind w:leftChars="50" w:left="105"/>
              <w:rPr>
                <w:color w:val="000000"/>
              </w:rPr>
            </w:pPr>
            <w:r w:rsidRPr="00D64CE6">
              <w:rPr>
                <w:color w:val="000000"/>
              </w:rPr>
              <w:t xml:space="preserve">                "index_ui_style": "0",</w:t>
            </w:r>
          </w:p>
          <w:p w14:paraId="7A033897" w14:textId="77777777" w:rsidR="00D64CE6" w:rsidRPr="00D64CE6" w:rsidRDefault="00D64CE6" w:rsidP="00D64CE6">
            <w:pPr>
              <w:ind w:leftChars="50" w:left="105"/>
              <w:rPr>
                <w:color w:val="000000"/>
              </w:rPr>
            </w:pPr>
            <w:r w:rsidRPr="00D64CE6">
              <w:rPr>
                <w:color w:val="000000"/>
              </w:rPr>
              <w:t xml:space="preserve">                "is_show_new_index": 0,</w:t>
            </w:r>
          </w:p>
          <w:p w14:paraId="689F0498" w14:textId="77777777" w:rsidR="00D64CE6" w:rsidRPr="00D64CE6" w:rsidRDefault="00D64CE6" w:rsidP="00D64CE6">
            <w:pPr>
              <w:ind w:leftChars="50" w:left="105"/>
              <w:rPr>
                <w:color w:val="000000"/>
              </w:rPr>
            </w:pPr>
            <w:r w:rsidRPr="00D64CE6">
              <w:rPr>
                <w:color w:val="000000"/>
              </w:rPr>
              <w:t xml:space="preserve">                "user_score": 7.1,</w:t>
            </w:r>
            <w:r w:rsidR="002C1018">
              <w:rPr>
                <w:rFonts w:hint="eastAsia"/>
                <w:color w:val="000000"/>
              </w:rPr>
              <w:t xml:space="preserve"> //</w:t>
            </w:r>
            <w:r w:rsidR="002C1018">
              <w:rPr>
                <w:rFonts w:hint="eastAsia"/>
                <w:color w:val="000000"/>
              </w:rPr>
              <w:t>用户评分</w:t>
            </w:r>
          </w:p>
          <w:p w14:paraId="37803248" w14:textId="77777777" w:rsidR="00D64CE6" w:rsidRPr="00D64CE6" w:rsidRDefault="00D64CE6" w:rsidP="00D64CE6">
            <w:pPr>
              <w:ind w:leftChars="50" w:left="105"/>
              <w:rPr>
                <w:color w:val="000000"/>
              </w:rPr>
            </w:pPr>
            <w:r w:rsidRPr="00D64CE6">
              <w:rPr>
                <w:color w:val="000000"/>
              </w:rPr>
              <w:t xml:space="preserve">                "point": "0",</w:t>
            </w:r>
          </w:p>
          <w:p w14:paraId="4C15BFAF" w14:textId="77777777" w:rsidR="00D64CE6" w:rsidRDefault="00D64CE6" w:rsidP="002C1018">
            <w:pPr>
              <w:ind w:leftChars="50" w:left="105"/>
              <w:rPr>
                <w:color w:val="000000"/>
              </w:rPr>
            </w:pPr>
            <w:r w:rsidRPr="00D64CE6">
              <w:rPr>
                <w:color w:val="000000"/>
              </w:rPr>
              <w:t xml:space="preserve">                "view_type": "0"</w:t>
            </w:r>
            <w:r w:rsidR="002375D5">
              <w:rPr>
                <w:rFonts w:hint="eastAsia"/>
                <w:color w:val="000000"/>
              </w:rPr>
              <w:t>,</w:t>
            </w:r>
          </w:p>
          <w:p w14:paraId="79677A02" w14:textId="77777777" w:rsidR="002375D5" w:rsidRPr="005076A7" w:rsidRDefault="002375D5" w:rsidP="002375D5">
            <w:pPr>
              <w:ind w:leftChars="50" w:left="105"/>
              <w:rPr>
                <w:color w:val="000000"/>
              </w:rPr>
            </w:pPr>
            <w:r w:rsidRPr="005076A7">
              <w:rPr>
                <w:color w:val="000000"/>
              </w:rPr>
              <w:t xml:space="preserve">                "</w:t>
            </w:r>
            <w:r w:rsidRPr="002375D5">
              <w:rPr>
                <w:color w:val="000000"/>
              </w:rPr>
              <w:t>corner_mark_img</w:t>
            </w:r>
            <w:r>
              <w:rPr>
                <w:color w:val="000000"/>
              </w:rPr>
              <w:t>": “</w:t>
            </w:r>
            <w:hyperlink r:id="rId31" w:history="1">
              <w:r w:rsidRPr="002375D5">
                <w:rPr>
                  <w:color w:val="000000"/>
                </w:rPr>
                <w:t>http://3img.imgo.tv/preview/internettv/prev/starcor/corner/custom/8086c7ff59c0426c30f3c5b01899905d.png</w:t>
              </w:r>
            </w:hyperlink>
            <w:r>
              <w:rPr>
                <w:color w:val="000000"/>
              </w:rPr>
              <w:t>”</w:t>
            </w:r>
            <w:r w:rsidR="001361DA">
              <w:rPr>
                <w:rFonts w:hint="eastAsia"/>
                <w:color w:val="000000"/>
              </w:rPr>
              <w:t>,</w:t>
            </w:r>
            <w:r>
              <w:rPr>
                <w:rFonts w:hint="eastAsia"/>
                <w:color w:val="000000"/>
              </w:rPr>
              <w:t>//</w:t>
            </w:r>
            <w:r>
              <w:rPr>
                <w:rFonts w:hint="eastAsia"/>
                <w:color w:val="000000"/>
              </w:rPr>
              <w:t>计费角标（可能没这个字段）</w:t>
            </w:r>
          </w:p>
          <w:p w14:paraId="11C08BFA" w14:textId="77777777" w:rsidR="001361DA" w:rsidRPr="005076A7" w:rsidRDefault="001361DA" w:rsidP="001361DA">
            <w:pPr>
              <w:ind w:leftChars="50" w:left="105"/>
              <w:rPr>
                <w:color w:val="000000"/>
              </w:rPr>
            </w:pPr>
            <w:r w:rsidRPr="005076A7">
              <w:rPr>
                <w:color w:val="000000"/>
              </w:rPr>
              <w:t xml:space="preserve">                "new_index_release_time": "2016-02-08 00:00:00",</w:t>
            </w:r>
            <w:r>
              <w:rPr>
                <w:rFonts w:hint="eastAsia"/>
                <w:color w:val="000000"/>
              </w:rPr>
              <w:t xml:space="preserve"> //</w:t>
            </w:r>
            <w:r>
              <w:rPr>
                <w:rFonts w:hint="eastAsia"/>
                <w:color w:val="000000"/>
              </w:rPr>
              <w:t>最新分集上映时间（可能没这个字段）</w:t>
            </w:r>
          </w:p>
          <w:p w14:paraId="22C6A301" w14:textId="77777777" w:rsidR="00D64CE6" w:rsidRPr="00D64CE6" w:rsidRDefault="00D64CE6" w:rsidP="00D64CE6">
            <w:pPr>
              <w:ind w:leftChars="50" w:left="105"/>
              <w:rPr>
                <w:color w:val="000000"/>
              </w:rPr>
            </w:pPr>
            <w:r w:rsidRPr="00D64CE6">
              <w:rPr>
                <w:color w:val="000000"/>
              </w:rPr>
              <w:t xml:space="preserve">            }</w:t>
            </w:r>
          </w:p>
          <w:p w14:paraId="39682525" w14:textId="77777777" w:rsidR="00D64CE6" w:rsidRPr="00D64CE6" w:rsidRDefault="00D64CE6" w:rsidP="00D64CE6">
            <w:pPr>
              <w:ind w:leftChars="50" w:left="105"/>
              <w:rPr>
                <w:color w:val="000000"/>
              </w:rPr>
            </w:pPr>
            <w:r w:rsidRPr="00D64CE6">
              <w:rPr>
                <w:color w:val="000000"/>
              </w:rPr>
              <w:t xml:space="preserve">        }</w:t>
            </w:r>
          </w:p>
          <w:p w14:paraId="6B65D6BA" w14:textId="77777777" w:rsidR="00D64CE6" w:rsidRPr="00D64CE6" w:rsidRDefault="00D64CE6" w:rsidP="00D64CE6">
            <w:pPr>
              <w:ind w:leftChars="50" w:left="105"/>
              <w:rPr>
                <w:color w:val="000000"/>
              </w:rPr>
            </w:pPr>
            <w:r w:rsidRPr="00D64CE6">
              <w:rPr>
                <w:color w:val="000000"/>
              </w:rPr>
              <w:t xml:space="preserve">    ]</w:t>
            </w:r>
          </w:p>
          <w:p w14:paraId="3CEB990D" w14:textId="77777777" w:rsidR="00AE5D42" w:rsidRDefault="00D64CE6" w:rsidP="00D64CE6">
            <w:pPr>
              <w:ind w:leftChars="50" w:left="105"/>
              <w:rPr>
                <w:color w:val="000000"/>
              </w:rPr>
            </w:pPr>
            <w:r w:rsidRPr="00D64CE6">
              <w:rPr>
                <w:color w:val="000000"/>
              </w:rPr>
              <w:t>}</w:t>
            </w:r>
          </w:p>
        </w:tc>
      </w:tr>
    </w:tbl>
    <w:p w14:paraId="0FB48C3A" w14:textId="77777777" w:rsidR="00AE5D42" w:rsidRDefault="00AE5D42" w:rsidP="00AE5D42">
      <w:pPr>
        <w:pStyle w:val="2"/>
        <w:numPr>
          <w:ilvl w:val="1"/>
          <w:numId w:val="0"/>
        </w:numPr>
        <w:ind w:left="420" w:hanging="420"/>
      </w:pPr>
      <w:r>
        <w:rPr>
          <w:rFonts w:hint="eastAsia"/>
        </w:rPr>
        <w:t>3.2</w:t>
      </w:r>
      <w:r>
        <w:rPr>
          <w:rFonts w:hint="eastAsia"/>
          <w:szCs w:val="21"/>
        </w:rPr>
        <w:t>添加用户收藏记录</w:t>
      </w:r>
    </w:p>
    <w:p w14:paraId="1C7443B2" w14:textId="77777777" w:rsidR="00AE5D42" w:rsidRDefault="00AE5D42" w:rsidP="00AE5D42">
      <w:r>
        <w:rPr>
          <w:rFonts w:hint="eastAsia"/>
        </w:rPr>
        <w:t>接口地址：</w:t>
      </w:r>
      <w:r>
        <w:t xml:space="preserve"> </w:t>
      </w:r>
      <w:r>
        <w:rPr>
          <w:rFonts w:hint="eastAsia"/>
        </w:rPr>
        <w:t>useraction/</w:t>
      </w:r>
      <w:r w:rsidR="000C11AC" w:rsidRPr="000C11AC">
        <w:rPr>
          <w:rFonts w:hint="eastAsia"/>
        </w:rPr>
        <w:t xml:space="preserve"> </w:t>
      </w:r>
      <w:r w:rsidR="000C11AC">
        <w:rPr>
          <w:rFonts w:hint="eastAsia"/>
        </w:rPr>
        <w:t>addCollectList</w:t>
      </w:r>
    </w:p>
    <w:p w14:paraId="3355C71A"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0E4F7030"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CC3F633"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4C906DB"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2F18AAA5"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057406D" w14:textId="77777777" w:rsidR="00AE5D42" w:rsidRDefault="00AE5D42" w:rsidP="00767159">
            <w:r>
              <w:rPr>
                <w:rFonts w:hint="eastAsia"/>
              </w:rPr>
              <w:t>是否必传</w:t>
            </w:r>
          </w:p>
        </w:tc>
      </w:tr>
      <w:tr w:rsidR="00AE5D42" w:rsidRPr="00B160F8" w14:paraId="74DAFCC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88FAC12"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5AC8DEB7"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7150AD0"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2D4CC2D4" w14:textId="77777777" w:rsidR="00AE5D42" w:rsidRPr="00B160F8" w:rsidRDefault="00AE5D42" w:rsidP="00767159">
            <w:pPr>
              <w:jc w:val="left"/>
            </w:pPr>
            <w:r>
              <w:rPr>
                <w:rFonts w:hint="eastAsia"/>
              </w:rPr>
              <w:t>Y</w:t>
            </w:r>
          </w:p>
        </w:tc>
      </w:tr>
      <w:tr w:rsidR="00AE5D42" w:rsidRPr="002C58EB" w14:paraId="67CD1A0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01F6BBB"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074A2E7"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59A33B6"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77BEA501" w14:textId="77777777" w:rsidR="00AE5D42" w:rsidRDefault="00AE5D42" w:rsidP="00767159">
            <w:pPr>
              <w:jc w:val="left"/>
            </w:pPr>
            <w:r>
              <w:rPr>
                <w:rFonts w:hint="eastAsia"/>
              </w:rPr>
              <w:t>N</w:t>
            </w:r>
          </w:p>
        </w:tc>
      </w:tr>
      <w:tr w:rsidR="00AE5D42" w:rsidRPr="002C58EB" w14:paraId="1A01EA8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26CC314"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6184C11D"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CF15020"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09BA642"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3E45E228" w14:textId="77777777" w:rsidR="00AE5D42" w:rsidRPr="002C58EB" w:rsidRDefault="00AE5D42" w:rsidP="00767159">
            <w:pPr>
              <w:jc w:val="left"/>
            </w:pPr>
            <w:r>
              <w:rPr>
                <w:rFonts w:hint="eastAsia"/>
              </w:rPr>
              <w:t>Y</w:t>
            </w:r>
          </w:p>
        </w:tc>
      </w:tr>
      <w:tr w:rsidR="00AE5D42" w:rsidRPr="008775C6" w14:paraId="6EC9134D" w14:textId="77777777" w:rsidTr="00767159">
        <w:tc>
          <w:tcPr>
            <w:tcW w:w="937" w:type="pct"/>
            <w:tcBorders>
              <w:top w:val="single" w:sz="0" w:space="0" w:color="000000"/>
              <w:left w:val="single" w:sz="0" w:space="0" w:color="000000"/>
              <w:bottom w:val="single" w:sz="0" w:space="0" w:color="000000"/>
              <w:right w:val="single" w:sz="0" w:space="0" w:color="000000"/>
            </w:tcBorders>
          </w:tcPr>
          <w:p w14:paraId="568E25C3"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264B8DF2"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B914A2A"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FD71183"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8C7A9C8" w14:textId="77777777" w:rsidR="00AE5D42" w:rsidRPr="008775C6" w:rsidRDefault="00AE5D42" w:rsidP="00767159">
            <w:pPr>
              <w:jc w:val="left"/>
            </w:pPr>
            <w:r>
              <w:rPr>
                <w:rFonts w:hint="eastAsia"/>
              </w:rPr>
              <w:t>Y</w:t>
            </w:r>
          </w:p>
        </w:tc>
      </w:tr>
      <w:tr w:rsidR="00AE5D42" w14:paraId="1413ADF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2F67346"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33B11979"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C2B1704"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C1EC90D" w14:textId="77777777" w:rsidR="00AE5D42" w:rsidRDefault="00AE5D42" w:rsidP="00767159">
            <w:pPr>
              <w:jc w:val="left"/>
            </w:pPr>
            <w:r>
              <w:rPr>
                <w:rFonts w:hint="eastAsia"/>
              </w:rPr>
              <w:t>Y</w:t>
            </w:r>
          </w:p>
        </w:tc>
      </w:tr>
      <w:tr w:rsidR="00AE5D42" w14:paraId="2BBC92C2" w14:textId="77777777" w:rsidTr="00767159">
        <w:tc>
          <w:tcPr>
            <w:tcW w:w="937" w:type="pct"/>
            <w:tcBorders>
              <w:top w:val="single" w:sz="0" w:space="0" w:color="000000"/>
              <w:left w:val="single" w:sz="0" w:space="0" w:color="000000"/>
              <w:bottom w:val="single" w:sz="0" w:space="0" w:color="000000"/>
              <w:right w:val="single" w:sz="0" w:space="0" w:color="000000"/>
            </w:tcBorders>
          </w:tcPr>
          <w:p w14:paraId="5205F06A"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48E4ECDF"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160031A"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B63B8FD" w14:textId="77777777" w:rsidR="00AE5D42" w:rsidRDefault="00AE5D42" w:rsidP="00767159">
            <w:pPr>
              <w:jc w:val="left"/>
            </w:pPr>
            <w:r>
              <w:rPr>
                <w:rFonts w:hint="eastAsia"/>
              </w:rPr>
              <w:t>Y</w:t>
            </w:r>
          </w:p>
        </w:tc>
      </w:tr>
      <w:tr w:rsidR="00AE5D42" w14:paraId="783032DF" w14:textId="77777777" w:rsidTr="00767159">
        <w:tc>
          <w:tcPr>
            <w:tcW w:w="937" w:type="pct"/>
            <w:tcBorders>
              <w:top w:val="single" w:sz="0" w:space="0" w:color="000000"/>
              <w:left w:val="single" w:sz="0" w:space="0" w:color="000000"/>
              <w:bottom w:val="single" w:sz="0" w:space="0" w:color="000000"/>
              <w:right w:val="single" w:sz="0" w:space="0" w:color="000000"/>
            </w:tcBorders>
          </w:tcPr>
          <w:p w14:paraId="7C56F5F0"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2F25F3BF"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E04AE17"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7497A209" w14:textId="77777777" w:rsidR="00AE5D42" w:rsidRDefault="00AE5D42" w:rsidP="00767159">
            <w:pPr>
              <w:jc w:val="left"/>
            </w:pPr>
            <w:r>
              <w:rPr>
                <w:rFonts w:hint="eastAsia"/>
              </w:rPr>
              <w:t>Y</w:t>
            </w:r>
          </w:p>
        </w:tc>
      </w:tr>
      <w:tr w:rsidR="006150B8" w14:paraId="7207F23B"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C1C7BBC" w14:textId="77777777" w:rsidR="006150B8" w:rsidRPr="007B0EC0" w:rsidRDefault="006150B8"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1BC3DCB3" w14:textId="77777777" w:rsidR="006150B8" w:rsidRDefault="006150B8"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3F68D2D" w14:textId="77777777" w:rsidR="006150B8" w:rsidRDefault="006150B8" w:rsidP="004F06B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6492E27E" w14:textId="77777777" w:rsidR="006150B8" w:rsidRPr="00325ACE" w:rsidRDefault="00FB3AEA" w:rsidP="004F06BB">
            <w:pPr>
              <w:jc w:val="left"/>
            </w:pPr>
            <w:r>
              <w:rPr>
                <w:rFonts w:hint="eastAsia"/>
              </w:rPr>
              <w:t>Y</w:t>
            </w:r>
          </w:p>
        </w:tc>
      </w:tr>
      <w:tr w:rsidR="006150B8" w14:paraId="45C9D99D" w14:textId="77777777" w:rsidTr="001910FD">
        <w:tc>
          <w:tcPr>
            <w:tcW w:w="937" w:type="pct"/>
            <w:tcBorders>
              <w:top w:val="single" w:sz="0" w:space="0" w:color="000000"/>
              <w:left w:val="single" w:sz="0" w:space="0" w:color="000000"/>
              <w:bottom w:val="single" w:sz="0" w:space="0" w:color="000000"/>
              <w:right w:val="single" w:sz="0" w:space="0" w:color="000000"/>
            </w:tcBorders>
          </w:tcPr>
          <w:p w14:paraId="35E4C84E" w14:textId="77777777" w:rsidR="006150B8" w:rsidRPr="007B0EC0" w:rsidRDefault="006150B8" w:rsidP="001910FD">
            <w:pPr>
              <w:jc w:val="left"/>
            </w:pPr>
            <w:r w:rsidRPr="006D6E6F">
              <w:t>media_asset_id</w:t>
            </w:r>
          </w:p>
        </w:tc>
        <w:tc>
          <w:tcPr>
            <w:tcW w:w="564" w:type="pct"/>
            <w:tcBorders>
              <w:top w:val="single" w:sz="0" w:space="0" w:color="000000"/>
              <w:left w:val="single" w:sz="0" w:space="0" w:color="000000"/>
              <w:bottom w:val="single" w:sz="0" w:space="0" w:color="000000"/>
              <w:right w:val="single" w:sz="0" w:space="0" w:color="000000"/>
            </w:tcBorders>
          </w:tcPr>
          <w:p w14:paraId="24E53061" w14:textId="77777777" w:rsidR="006150B8" w:rsidRDefault="006150B8"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77DBD21" w14:textId="77777777" w:rsidR="006150B8" w:rsidRDefault="006150B8" w:rsidP="001910FD">
            <w:pPr>
              <w:jc w:val="left"/>
            </w:pPr>
            <w:r w:rsidRPr="006D6E6F">
              <w:rPr>
                <w:rFonts w:hint="eastAsia"/>
              </w:rPr>
              <w:t>媒资包</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7DCD3DD4" w14:textId="77777777" w:rsidR="006150B8" w:rsidRDefault="006150B8" w:rsidP="001910FD">
            <w:pPr>
              <w:jc w:val="left"/>
            </w:pPr>
            <w:r>
              <w:rPr>
                <w:rFonts w:hint="eastAsia"/>
              </w:rPr>
              <w:t>Y</w:t>
            </w:r>
          </w:p>
        </w:tc>
      </w:tr>
      <w:tr w:rsidR="006150B8" w14:paraId="7D01935B"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BAE2F94" w14:textId="77777777" w:rsidR="006150B8" w:rsidRPr="006D6E6F" w:rsidRDefault="006150B8" w:rsidP="001910FD">
            <w:pPr>
              <w:jc w:val="left"/>
            </w:pPr>
            <w:r w:rsidRPr="006D6E6F">
              <w:t>category_id</w:t>
            </w:r>
          </w:p>
        </w:tc>
        <w:tc>
          <w:tcPr>
            <w:tcW w:w="564" w:type="pct"/>
            <w:tcBorders>
              <w:top w:val="single" w:sz="0" w:space="0" w:color="000000"/>
              <w:left w:val="single" w:sz="0" w:space="0" w:color="000000"/>
              <w:bottom w:val="single" w:sz="0" w:space="0" w:color="000000"/>
              <w:right w:val="single" w:sz="0" w:space="0" w:color="000000"/>
            </w:tcBorders>
          </w:tcPr>
          <w:p w14:paraId="14642EEA" w14:textId="77777777" w:rsidR="006150B8" w:rsidRDefault="006150B8"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2687B15" w14:textId="77777777" w:rsidR="006150B8" w:rsidRPr="006D6E6F" w:rsidRDefault="006150B8" w:rsidP="001910FD">
            <w:pPr>
              <w:jc w:val="left"/>
            </w:pPr>
            <w:r w:rsidRPr="006D6E6F">
              <w:rPr>
                <w:rFonts w:hint="eastAsia"/>
              </w:rPr>
              <w:t>栏目</w:t>
            </w:r>
            <w:r w:rsidRPr="006D6E6F">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5D46B7AF" w14:textId="77777777" w:rsidR="006150B8" w:rsidRDefault="006150B8" w:rsidP="001910FD">
            <w:pPr>
              <w:jc w:val="left"/>
            </w:pPr>
            <w:r>
              <w:rPr>
                <w:rFonts w:hint="eastAsia"/>
              </w:rPr>
              <w:t>Y</w:t>
            </w:r>
          </w:p>
        </w:tc>
      </w:tr>
      <w:tr w:rsidR="006150B8" w14:paraId="1CCBE4F7" w14:textId="77777777" w:rsidTr="001910FD">
        <w:tc>
          <w:tcPr>
            <w:tcW w:w="937" w:type="pct"/>
            <w:tcBorders>
              <w:top w:val="single" w:sz="0" w:space="0" w:color="000000"/>
              <w:left w:val="single" w:sz="0" w:space="0" w:color="000000"/>
              <w:bottom w:val="single" w:sz="0" w:space="0" w:color="000000"/>
              <w:right w:val="single" w:sz="0" w:space="0" w:color="000000"/>
            </w:tcBorders>
          </w:tcPr>
          <w:p w14:paraId="407F01A5" w14:textId="77777777" w:rsidR="006150B8" w:rsidRPr="006D6E6F" w:rsidRDefault="006150B8" w:rsidP="001910FD">
            <w:pPr>
              <w:jc w:val="left"/>
            </w:pPr>
            <w:r w:rsidRPr="000257C3">
              <w:t>video_id</w:t>
            </w:r>
          </w:p>
        </w:tc>
        <w:tc>
          <w:tcPr>
            <w:tcW w:w="564" w:type="pct"/>
            <w:tcBorders>
              <w:top w:val="single" w:sz="0" w:space="0" w:color="000000"/>
              <w:left w:val="single" w:sz="0" w:space="0" w:color="000000"/>
              <w:bottom w:val="single" w:sz="0" w:space="0" w:color="000000"/>
              <w:right w:val="single" w:sz="0" w:space="0" w:color="000000"/>
            </w:tcBorders>
          </w:tcPr>
          <w:p w14:paraId="636EECE2" w14:textId="77777777" w:rsidR="006150B8" w:rsidRDefault="006150B8"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182810E" w14:textId="77777777" w:rsidR="006150B8" w:rsidRPr="006D6E6F" w:rsidRDefault="006150B8" w:rsidP="001910FD">
            <w:pPr>
              <w:jc w:val="left"/>
            </w:pPr>
            <w:r w:rsidRPr="000257C3">
              <w:rPr>
                <w:rFonts w:hint="eastAsia"/>
              </w:rPr>
              <w:t>集合媒资</w:t>
            </w:r>
            <w:r w:rsidRPr="000257C3">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769DBF96" w14:textId="77777777" w:rsidR="006150B8" w:rsidRDefault="006150B8" w:rsidP="001910FD">
            <w:pPr>
              <w:jc w:val="left"/>
            </w:pPr>
            <w:r>
              <w:rPr>
                <w:rFonts w:hint="eastAsia"/>
              </w:rPr>
              <w:t>Y</w:t>
            </w:r>
          </w:p>
        </w:tc>
      </w:tr>
      <w:tr w:rsidR="006150B8" w14:paraId="0CA244B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551B9ACA" w14:textId="77777777" w:rsidR="006150B8" w:rsidRPr="007B0EC0" w:rsidRDefault="006150B8" w:rsidP="00767159">
            <w:pPr>
              <w:jc w:val="left"/>
            </w:pPr>
            <w:r>
              <w:rPr>
                <w:rFonts w:hint="eastAsia"/>
              </w:rPr>
              <w:t>video_name</w:t>
            </w:r>
          </w:p>
        </w:tc>
        <w:tc>
          <w:tcPr>
            <w:tcW w:w="564" w:type="pct"/>
            <w:tcBorders>
              <w:top w:val="single" w:sz="0" w:space="0" w:color="000000"/>
              <w:left w:val="single" w:sz="0" w:space="0" w:color="000000"/>
              <w:bottom w:val="single" w:sz="0" w:space="0" w:color="000000"/>
              <w:right w:val="single" w:sz="0" w:space="0" w:color="000000"/>
            </w:tcBorders>
          </w:tcPr>
          <w:p w14:paraId="1F0E2707" w14:textId="77777777" w:rsidR="006150B8" w:rsidRDefault="006150B8"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CFC03BE" w14:textId="77777777" w:rsidR="006150B8" w:rsidRDefault="006150B8" w:rsidP="00767159">
            <w:pPr>
              <w:jc w:val="left"/>
            </w:pPr>
            <w:r>
              <w:rPr>
                <w:rFonts w:hint="eastAsia"/>
              </w:rPr>
              <w:t>集合名称</w:t>
            </w:r>
          </w:p>
        </w:tc>
        <w:tc>
          <w:tcPr>
            <w:tcW w:w="937" w:type="pct"/>
            <w:tcBorders>
              <w:top w:val="single" w:sz="0" w:space="0" w:color="000000"/>
              <w:left w:val="single" w:sz="0" w:space="0" w:color="000000"/>
              <w:bottom w:val="single" w:sz="0" w:space="0" w:color="000000"/>
              <w:right w:val="single" w:sz="0" w:space="0" w:color="000000"/>
            </w:tcBorders>
          </w:tcPr>
          <w:p w14:paraId="6B2885CF" w14:textId="77777777" w:rsidR="006150B8" w:rsidRDefault="006150B8" w:rsidP="00767159">
            <w:pPr>
              <w:jc w:val="left"/>
            </w:pPr>
            <w:r>
              <w:rPr>
                <w:rFonts w:hint="eastAsia"/>
              </w:rPr>
              <w:t>Y</w:t>
            </w:r>
          </w:p>
        </w:tc>
      </w:tr>
    </w:tbl>
    <w:p w14:paraId="48331DAF" w14:textId="77777777" w:rsidR="00AE5D42" w:rsidRDefault="00AE5D42" w:rsidP="00AE5D42">
      <w:pPr>
        <w:rPr>
          <w:szCs w:val="21"/>
        </w:rPr>
      </w:pPr>
    </w:p>
    <w:p w14:paraId="6C06B06B" w14:textId="77777777" w:rsidR="000D6E8B" w:rsidRDefault="000D6E8B" w:rsidP="00AE5D42">
      <w:pPr>
        <w:rPr>
          <w:szCs w:val="21"/>
        </w:rPr>
      </w:pPr>
      <w:r>
        <w:rPr>
          <w:rFonts w:hint="eastAsia"/>
          <w:szCs w:val="21"/>
        </w:rPr>
        <w:t>数据集成：</w:t>
      </w:r>
    </w:p>
    <w:p w14:paraId="57AADDA6" w14:textId="77777777" w:rsidR="000D6E8B" w:rsidRDefault="000D6E8B" w:rsidP="00AE5D42">
      <w:pPr>
        <w:rPr>
          <w:szCs w:val="21"/>
        </w:rPr>
      </w:pPr>
      <w:r>
        <w:rPr>
          <w:rFonts w:ascii="Courier New" w:hAnsi="Courier New" w:cs="Courier New"/>
          <w:color w:val="1A1AA6"/>
          <w:sz w:val="20"/>
          <w:szCs w:val="20"/>
        </w:rPr>
        <w:t>添加用户收藏信息</w:t>
      </w:r>
      <w:r>
        <w:rPr>
          <w:rFonts w:ascii="Courier New" w:hAnsi="Courier New" w:cs="Courier New"/>
          <w:color w:val="1A1AA6"/>
          <w:sz w:val="20"/>
          <w:szCs w:val="20"/>
        </w:rPr>
        <w:t>n40_a_2</w:t>
      </w:r>
    </w:p>
    <w:p w14:paraId="51060EFB" w14:textId="77777777" w:rsidR="000D6E8B" w:rsidRDefault="00D470B1" w:rsidP="00AE5D42">
      <w:pPr>
        <w:rPr>
          <w:szCs w:val="21"/>
        </w:rPr>
      </w:pPr>
      <w:hyperlink r:id="rId32" w:history="1">
        <w:r w:rsidR="000D6E8B" w:rsidRPr="002D4F68">
          <w:rPr>
            <w:rStyle w:val="a3"/>
            <w:szCs w:val="21"/>
          </w:rPr>
          <w:t>http://interface.hifuntv.com/mgtv/UserIndex/AddCollectV2?MediaAssetId=movie&amp;TimeLen=null&amp;NetId=051201501134519&amp;UserId=mgtvmac0066CE035D41&amp;VideoName=%E5%B0%8F%E6%9D%8E%E5%AD%90%E5%86%B2%E5%A5%A5%E4%B9%8B%E8%B7%AF&amp;Version=4.11.104.215.2.HMD.0.0EF_NC_Release&amp;VideoType=0&amp;CategoryId=1000999&amp;VideoIndex=0&amp;Webtoken=nullnull&amp;VideoId=f5313ad2ab98f422f1a599138d32e714&amp;MacId=00-66-CE-03-5D-41&amp;UserAgent=nn_player%2Fstd%2F1.0.0&amp;Mac=00-66-CE-03-5D-41&amp;OutputType=json</w:t>
        </w:r>
      </w:hyperlink>
    </w:p>
    <w:p w14:paraId="70799FAD" w14:textId="77777777" w:rsidR="000D6E8B" w:rsidRDefault="000D6E8B" w:rsidP="00AE5D42">
      <w:pPr>
        <w:rPr>
          <w:szCs w:val="21"/>
        </w:rPr>
      </w:pPr>
    </w:p>
    <w:p w14:paraId="04EFB0A7"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10510F36" w14:textId="77777777" w:rsidTr="00767159">
        <w:tc>
          <w:tcPr>
            <w:tcW w:w="1843" w:type="dxa"/>
            <w:shd w:val="clear" w:color="auto" w:fill="808080"/>
          </w:tcPr>
          <w:p w14:paraId="7A58B36E" w14:textId="77777777" w:rsidR="00AE5D42" w:rsidRDefault="00AE5D42" w:rsidP="00767159">
            <w:r>
              <w:rPr>
                <w:rFonts w:hint="eastAsia"/>
              </w:rPr>
              <w:t>参数名称</w:t>
            </w:r>
          </w:p>
        </w:tc>
        <w:tc>
          <w:tcPr>
            <w:tcW w:w="1417" w:type="dxa"/>
            <w:shd w:val="clear" w:color="auto" w:fill="808080"/>
          </w:tcPr>
          <w:p w14:paraId="37E88F14" w14:textId="77777777" w:rsidR="00AE5D42" w:rsidRDefault="00AE5D42" w:rsidP="00767159">
            <w:r>
              <w:rPr>
                <w:rFonts w:hint="eastAsia"/>
              </w:rPr>
              <w:t>位置</w:t>
            </w:r>
          </w:p>
        </w:tc>
        <w:tc>
          <w:tcPr>
            <w:tcW w:w="5103" w:type="dxa"/>
            <w:shd w:val="clear" w:color="auto" w:fill="808080"/>
          </w:tcPr>
          <w:p w14:paraId="6FC5BF84" w14:textId="77777777" w:rsidR="00AE5D42" w:rsidRDefault="00AE5D42" w:rsidP="00767159">
            <w:r>
              <w:rPr>
                <w:rFonts w:hint="eastAsia"/>
              </w:rPr>
              <w:t>含义</w:t>
            </w:r>
          </w:p>
        </w:tc>
      </w:tr>
      <w:tr w:rsidR="00AE5D42" w14:paraId="21A47BAC" w14:textId="77777777" w:rsidTr="00767159">
        <w:tc>
          <w:tcPr>
            <w:tcW w:w="1843" w:type="dxa"/>
          </w:tcPr>
          <w:p w14:paraId="10C13F98" w14:textId="77777777" w:rsidR="00AE5D42" w:rsidRDefault="00AE5D42" w:rsidP="00767159">
            <w:r>
              <w:rPr>
                <w:rFonts w:hint="eastAsia"/>
              </w:rPr>
              <w:t>CODE</w:t>
            </w:r>
          </w:p>
        </w:tc>
        <w:tc>
          <w:tcPr>
            <w:tcW w:w="1417" w:type="dxa"/>
          </w:tcPr>
          <w:p w14:paraId="60B16DCD" w14:textId="77777777" w:rsidR="00AE5D42" w:rsidRDefault="00AE5D42" w:rsidP="00767159">
            <w:r>
              <w:rPr>
                <w:rFonts w:hint="eastAsia"/>
              </w:rPr>
              <w:t>RESPONSE</w:t>
            </w:r>
          </w:p>
        </w:tc>
        <w:tc>
          <w:tcPr>
            <w:tcW w:w="5103" w:type="dxa"/>
          </w:tcPr>
          <w:p w14:paraId="11CE4B89"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32347620" w14:textId="77777777" w:rsidR="00AE5D42" w:rsidRDefault="00AE5D42" w:rsidP="00767159">
            <w:r>
              <w:rPr>
                <w:rFonts w:hint="eastAsia"/>
              </w:rPr>
              <w:t>其它</w:t>
            </w:r>
            <w:r>
              <w:rPr>
                <w:rFonts w:hint="eastAsia"/>
              </w:rPr>
              <w:t>,</w:t>
            </w:r>
            <w:r>
              <w:rPr>
                <w:rFonts w:hint="eastAsia"/>
              </w:rPr>
              <w:t>读取失败</w:t>
            </w:r>
          </w:p>
        </w:tc>
      </w:tr>
      <w:tr w:rsidR="00AE5D42" w14:paraId="69910579" w14:textId="77777777" w:rsidTr="00767159">
        <w:tc>
          <w:tcPr>
            <w:tcW w:w="1843" w:type="dxa"/>
          </w:tcPr>
          <w:p w14:paraId="3E294B5A" w14:textId="77777777" w:rsidR="00AE5D42" w:rsidRDefault="00AE5D42" w:rsidP="00767159">
            <w:r>
              <w:rPr>
                <w:rFonts w:hint="eastAsia"/>
              </w:rPr>
              <w:t>返回值</w:t>
            </w:r>
          </w:p>
        </w:tc>
        <w:tc>
          <w:tcPr>
            <w:tcW w:w="1417" w:type="dxa"/>
          </w:tcPr>
          <w:p w14:paraId="513C9BAD" w14:textId="77777777" w:rsidR="00AE5D42" w:rsidRDefault="00AE5D42" w:rsidP="00767159">
            <w:r>
              <w:rPr>
                <w:rFonts w:hint="eastAsia"/>
              </w:rPr>
              <w:t>BODY</w:t>
            </w:r>
          </w:p>
        </w:tc>
        <w:tc>
          <w:tcPr>
            <w:tcW w:w="5103" w:type="dxa"/>
          </w:tcPr>
          <w:p w14:paraId="1D2D2FD7" w14:textId="77777777" w:rsidR="00AE5D42" w:rsidRDefault="00993966" w:rsidP="00767159">
            <w:pPr>
              <w:ind w:leftChars="50" w:left="105"/>
              <w:rPr>
                <w:color w:val="000000"/>
              </w:rPr>
            </w:pPr>
            <w:r>
              <w:rPr>
                <w:rFonts w:hint="eastAsia"/>
                <w:color w:val="000000"/>
              </w:rPr>
              <w:t>返回当前收藏明细</w:t>
            </w:r>
          </w:p>
        </w:tc>
      </w:tr>
      <w:tr w:rsidR="00AE5D42" w14:paraId="099C7092" w14:textId="77777777" w:rsidTr="00767159">
        <w:tc>
          <w:tcPr>
            <w:tcW w:w="8363" w:type="dxa"/>
            <w:gridSpan w:val="3"/>
          </w:tcPr>
          <w:p w14:paraId="7B8BDFE6" w14:textId="77777777" w:rsidR="007C57BF" w:rsidRPr="00D64CE6" w:rsidRDefault="007C57BF" w:rsidP="007C57BF">
            <w:pPr>
              <w:ind w:leftChars="50" w:left="105"/>
              <w:rPr>
                <w:color w:val="000000"/>
              </w:rPr>
            </w:pPr>
            <w:r w:rsidRPr="00D64CE6">
              <w:rPr>
                <w:color w:val="000000"/>
              </w:rPr>
              <w:t>{</w:t>
            </w:r>
          </w:p>
          <w:p w14:paraId="40197ECE" w14:textId="77777777" w:rsidR="007C57BF" w:rsidRPr="00D64CE6" w:rsidRDefault="007C57BF" w:rsidP="007C57BF">
            <w:pPr>
              <w:ind w:leftChars="50" w:left="105"/>
              <w:rPr>
                <w:color w:val="000000"/>
              </w:rPr>
            </w:pPr>
            <w:r w:rsidRPr="00D64CE6">
              <w:rPr>
                <w:color w:val="000000"/>
              </w:rPr>
              <w:t xml:space="preserve">    "errno": "0",</w:t>
            </w:r>
          </w:p>
          <w:p w14:paraId="2D226F3E" w14:textId="77777777" w:rsidR="007C57BF" w:rsidRPr="00D64CE6" w:rsidRDefault="007C57BF" w:rsidP="007C57BF">
            <w:pPr>
              <w:ind w:leftChars="50" w:left="105"/>
              <w:rPr>
                <w:color w:val="000000"/>
              </w:rPr>
            </w:pPr>
            <w:r w:rsidRPr="00D64CE6">
              <w:rPr>
                <w:rFonts w:hint="eastAsia"/>
                <w:color w:val="000000"/>
              </w:rPr>
              <w:t xml:space="preserve">    "msg": "</w:t>
            </w:r>
            <w:r w:rsidRPr="00D64CE6">
              <w:rPr>
                <w:rFonts w:hint="eastAsia"/>
                <w:color w:val="000000"/>
              </w:rPr>
              <w:t>成功</w:t>
            </w:r>
            <w:r w:rsidRPr="00D64CE6">
              <w:rPr>
                <w:rFonts w:hint="eastAsia"/>
                <w:color w:val="000000"/>
              </w:rPr>
              <w:t>",</w:t>
            </w:r>
          </w:p>
          <w:p w14:paraId="1D125F2A" w14:textId="77777777" w:rsidR="007C57BF" w:rsidRPr="00D64CE6" w:rsidRDefault="007C57BF" w:rsidP="007C57BF">
            <w:pPr>
              <w:ind w:leftChars="50" w:left="105"/>
              <w:rPr>
                <w:color w:val="000000"/>
              </w:rPr>
            </w:pPr>
            <w:r w:rsidRPr="00D64CE6">
              <w:rPr>
                <w:color w:val="000000"/>
              </w:rPr>
              <w:t xml:space="preserve">    "server_time": 1455815935,</w:t>
            </w:r>
          </w:p>
          <w:p w14:paraId="64D9863A" w14:textId="77777777" w:rsidR="007C57BF" w:rsidRPr="00D64CE6" w:rsidRDefault="00993966" w:rsidP="007C57BF">
            <w:pPr>
              <w:ind w:leftChars="50" w:left="105"/>
              <w:rPr>
                <w:color w:val="000000"/>
              </w:rPr>
            </w:pPr>
            <w:r>
              <w:rPr>
                <w:color w:val="000000"/>
              </w:rPr>
              <w:t xml:space="preserve">    "data": </w:t>
            </w:r>
          </w:p>
          <w:p w14:paraId="07FF5337" w14:textId="77777777" w:rsidR="007C57BF" w:rsidRPr="00D64CE6" w:rsidRDefault="007C57BF" w:rsidP="007C57BF">
            <w:pPr>
              <w:ind w:leftChars="50" w:left="105"/>
              <w:rPr>
                <w:color w:val="000000"/>
              </w:rPr>
            </w:pPr>
            <w:r w:rsidRPr="00D64CE6">
              <w:rPr>
                <w:color w:val="000000"/>
              </w:rPr>
              <w:t xml:space="preserve">        {</w:t>
            </w:r>
          </w:p>
          <w:p w14:paraId="692806EC" w14:textId="77777777" w:rsidR="007C57BF" w:rsidRPr="00D64CE6" w:rsidRDefault="007C57BF" w:rsidP="00993966">
            <w:pPr>
              <w:ind w:leftChars="50" w:left="105"/>
              <w:rPr>
                <w:color w:val="000000"/>
              </w:rPr>
            </w:pPr>
            <w:r w:rsidRPr="00D64CE6">
              <w:rPr>
                <w:color w:val="000000"/>
              </w:rPr>
              <w:t xml:space="preserve">            "type": "video",</w:t>
            </w:r>
          </w:p>
          <w:p w14:paraId="3F9E7070" w14:textId="77777777" w:rsidR="007C57BF" w:rsidRPr="00D64CE6" w:rsidRDefault="007C57BF" w:rsidP="00993966">
            <w:pPr>
              <w:ind w:leftChars="50" w:left="105"/>
              <w:rPr>
                <w:color w:val="000000"/>
              </w:rPr>
            </w:pPr>
            <w:r w:rsidRPr="00D64CE6">
              <w:rPr>
                <w:color w:val="000000"/>
              </w:rPr>
              <w:t xml:space="preserve">            "id": "56d55a5a182bdc667352f34d756087d0",</w:t>
            </w:r>
            <w:r>
              <w:rPr>
                <w:rFonts w:hint="eastAsia"/>
                <w:color w:val="000000"/>
              </w:rPr>
              <w:t xml:space="preserve"> //</w:t>
            </w:r>
            <w:r>
              <w:rPr>
                <w:rFonts w:hint="eastAsia"/>
                <w:color w:val="000000"/>
              </w:rPr>
              <w:t>收藏</w:t>
            </w:r>
            <w:r>
              <w:rPr>
                <w:rFonts w:hint="eastAsia"/>
                <w:color w:val="000000"/>
              </w:rPr>
              <w:t>ID</w:t>
            </w:r>
          </w:p>
          <w:p w14:paraId="3C4C5753" w14:textId="77777777" w:rsidR="007C57BF" w:rsidRPr="00D64CE6" w:rsidRDefault="007C57BF" w:rsidP="00993966">
            <w:pPr>
              <w:ind w:leftChars="50" w:left="105"/>
              <w:rPr>
                <w:color w:val="000000"/>
              </w:rPr>
            </w:pPr>
            <w:r w:rsidRPr="00D64CE6">
              <w:rPr>
                <w:rFonts w:hint="eastAsia"/>
                <w:color w:val="000000"/>
              </w:rPr>
              <w:t xml:space="preserve">            "name": "</w:t>
            </w:r>
            <w:r w:rsidRPr="00D64CE6">
              <w:rPr>
                <w:rFonts w:hint="eastAsia"/>
                <w:color w:val="000000"/>
              </w:rPr>
              <w:t>冲锋战警</w:t>
            </w:r>
            <w:r w:rsidRPr="00D64CE6">
              <w:rPr>
                <w:rFonts w:hint="eastAsia"/>
                <w:color w:val="000000"/>
              </w:rPr>
              <w:t>",</w:t>
            </w:r>
            <w:r>
              <w:rPr>
                <w:rFonts w:hint="eastAsia"/>
                <w:color w:val="000000"/>
              </w:rPr>
              <w:t xml:space="preserve"> //</w:t>
            </w:r>
            <w:r>
              <w:rPr>
                <w:rFonts w:hint="eastAsia"/>
                <w:color w:val="000000"/>
              </w:rPr>
              <w:t>收藏名称（集合名）</w:t>
            </w:r>
          </w:p>
          <w:p w14:paraId="57BECE70" w14:textId="77777777" w:rsidR="007C57BF" w:rsidRPr="00D64CE6" w:rsidRDefault="007C57BF" w:rsidP="00993966">
            <w:pPr>
              <w:ind w:leftChars="50" w:left="105"/>
              <w:rPr>
                <w:color w:val="000000"/>
              </w:rPr>
            </w:pPr>
            <w:r w:rsidRPr="00D64CE6">
              <w:rPr>
                <w:color w:val="000000"/>
              </w:rPr>
              <w:t xml:space="preserve">            "img_v": "http://3img.imgo.tv/preview/internettv/prev/KsImg/3244e702-d62d-413c-a646-ec586b4e0b89.jpg",</w:t>
            </w:r>
            <w:r>
              <w:rPr>
                <w:rFonts w:hint="eastAsia"/>
                <w:color w:val="000000"/>
              </w:rPr>
              <w:t>//</w:t>
            </w:r>
            <w:r>
              <w:rPr>
                <w:rFonts w:hint="eastAsia"/>
                <w:color w:val="000000"/>
              </w:rPr>
              <w:t>竖图</w:t>
            </w:r>
          </w:p>
          <w:p w14:paraId="4E027CDF" w14:textId="77777777" w:rsidR="007C57BF" w:rsidRPr="00D64CE6" w:rsidRDefault="007C57BF" w:rsidP="00993966">
            <w:pPr>
              <w:ind w:leftChars="50" w:left="105"/>
              <w:rPr>
                <w:color w:val="000000"/>
              </w:rPr>
            </w:pPr>
            <w:r w:rsidRPr="00D64CE6">
              <w:rPr>
                <w:color w:val="000000"/>
              </w:rPr>
              <w:t xml:space="preserve">            "arg_list": {</w:t>
            </w:r>
          </w:p>
          <w:p w14:paraId="507D5D37" w14:textId="77777777" w:rsidR="007C57BF" w:rsidRPr="00D64CE6" w:rsidRDefault="007C57BF" w:rsidP="00993966">
            <w:pPr>
              <w:ind w:leftChars="50" w:left="105"/>
              <w:rPr>
                <w:color w:val="000000"/>
              </w:rPr>
            </w:pPr>
            <w:r w:rsidRPr="00D64CE6">
              <w:rPr>
                <w:color w:val="000000"/>
              </w:rPr>
              <w:t xml:space="preserve">                "video_id": "6259a55c44b7a271431c88051cd94e84",</w:t>
            </w:r>
            <w:r>
              <w:rPr>
                <w:rFonts w:hint="eastAsia"/>
                <w:color w:val="000000"/>
              </w:rPr>
              <w:t xml:space="preserve"> //</w:t>
            </w:r>
            <w:r>
              <w:rPr>
                <w:rFonts w:hint="eastAsia"/>
                <w:color w:val="000000"/>
              </w:rPr>
              <w:t>集合</w:t>
            </w:r>
            <w:r>
              <w:rPr>
                <w:rFonts w:hint="eastAsia"/>
                <w:color w:val="000000"/>
              </w:rPr>
              <w:t>ID</w:t>
            </w:r>
          </w:p>
          <w:p w14:paraId="746DD787" w14:textId="77777777" w:rsidR="007C57BF" w:rsidRPr="00D64CE6" w:rsidRDefault="007C57BF" w:rsidP="00993966">
            <w:pPr>
              <w:ind w:leftChars="50" w:left="105"/>
              <w:rPr>
                <w:color w:val="000000"/>
              </w:rPr>
            </w:pPr>
            <w:r w:rsidRPr="00D64CE6">
              <w:rPr>
                <w:color w:val="000000"/>
              </w:rPr>
              <w:t xml:space="preserve">                "video_type": "0",</w:t>
            </w:r>
          </w:p>
          <w:p w14:paraId="34F23A00" w14:textId="77777777" w:rsidR="007C57BF" w:rsidRPr="00D64CE6" w:rsidRDefault="007C57BF" w:rsidP="00993966">
            <w:pPr>
              <w:ind w:leftChars="50" w:left="105"/>
              <w:rPr>
                <w:color w:val="000000"/>
              </w:rPr>
            </w:pPr>
            <w:r w:rsidRPr="00D64CE6">
              <w:rPr>
                <w:color w:val="000000"/>
              </w:rPr>
              <w:t xml:space="preserve">                "video_index": "0",</w:t>
            </w:r>
            <w:r>
              <w:rPr>
                <w:rFonts w:hint="eastAsia"/>
                <w:color w:val="000000"/>
              </w:rPr>
              <w:t>//</w:t>
            </w:r>
            <w:r>
              <w:rPr>
                <w:rFonts w:hint="eastAsia"/>
                <w:color w:val="000000"/>
              </w:rPr>
              <w:t>分集索引，从</w:t>
            </w:r>
            <w:r>
              <w:rPr>
                <w:rFonts w:hint="eastAsia"/>
                <w:color w:val="000000"/>
              </w:rPr>
              <w:t>0</w:t>
            </w:r>
            <w:r>
              <w:rPr>
                <w:rFonts w:hint="eastAsia"/>
                <w:color w:val="000000"/>
              </w:rPr>
              <w:t>开始</w:t>
            </w:r>
          </w:p>
          <w:p w14:paraId="4BA7D177" w14:textId="77777777" w:rsidR="007C57BF" w:rsidRPr="00D64CE6" w:rsidRDefault="007C57BF" w:rsidP="00993966">
            <w:pPr>
              <w:ind w:leftChars="50" w:left="105"/>
              <w:rPr>
                <w:color w:val="000000"/>
              </w:rPr>
            </w:pPr>
            <w:r w:rsidRPr="00D64CE6">
              <w:rPr>
                <w:color w:val="000000"/>
              </w:rPr>
              <w:t xml:space="preserve">                "media_assets_id": "movie",</w:t>
            </w:r>
            <w:r>
              <w:rPr>
                <w:rFonts w:hint="eastAsia"/>
                <w:color w:val="000000"/>
              </w:rPr>
              <w:t xml:space="preserve"> //</w:t>
            </w:r>
            <w:r>
              <w:rPr>
                <w:rFonts w:hint="eastAsia"/>
                <w:color w:val="000000"/>
              </w:rPr>
              <w:t>媒资包</w:t>
            </w:r>
            <w:r>
              <w:rPr>
                <w:rFonts w:hint="eastAsia"/>
                <w:color w:val="000000"/>
              </w:rPr>
              <w:t>ID</w:t>
            </w:r>
          </w:p>
          <w:p w14:paraId="001B964E" w14:textId="77777777" w:rsidR="007C57BF" w:rsidRPr="00D64CE6" w:rsidRDefault="007C57BF" w:rsidP="00993966">
            <w:pPr>
              <w:ind w:leftChars="50" w:left="105"/>
              <w:rPr>
                <w:color w:val="000000"/>
              </w:rPr>
            </w:pPr>
            <w:r w:rsidRPr="00D64CE6">
              <w:rPr>
                <w:color w:val="000000"/>
              </w:rPr>
              <w:t xml:space="preserve">                "category": "1000001",</w:t>
            </w:r>
            <w:r>
              <w:rPr>
                <w:rFonts w:hint="eastAsia"/>
                <w:color w:val="000000"/>
              </w:rPr>
              <w:t xml:space="preserve"> //</w:t>
            </w:r>
            <w:r>
              <w:rPr>
                <w:rFonts w:hint="eastAsia"/>
                <w:color w:val="000000"/>
              </w:rPr>
              <w:t>栏目</w:t>
            </w:r>
            <w:r>
              <w:rPr>
                <w:rFonts w:hint="eastAsia"/>
                <w:color w:val="000000"/>
              </w:rPr>
              <w:t>ID</w:t>
            </w:r>
          </w:p>
          <w:p w14:paraId="3D61DA2B" w14:textId="77777777" w:rsidR="007C57BF" w:rsidRPr="00D64CE6" w:rsidRDefault="007C57BF" w:rsidP="00993966">
            <w:pPr>
              <w:ind w:leftChars="50" w:left="105"/>
              <w:rPr>
                <w:color w:val="000000"/>
              </w:rPr>
            </w:pPr>
            <w:r w:rsidRPr="00D64CE6">
              <w:rPr>
                <w:color w:val="000000"/>
              </w:rPr>
              <w:t xml:space="preserve">                "version": "4.11.104.215.2.HMD.0.0EF_NC_Release",</w:t>
            </w:r>
            <w:r>
              <w:rPr>
                <w:rFonts w:hint="eastAsia"/>
                <w:color w:val="000000"/>
              </w:rPr>
              <w:t xml:space="preserve"> //</w:t>
            </w:r>
            <w:r>
              <w:rPr>
                <w:rFonts w:hint="eastAsia"/>
                <w:color w:val="000000"/>
              </w:rPr>
              <w:t>终端版本号</w:t>
            </w:r>
          </w:p>
          <w:p w14:paraId="6DFB876D" w14:textId="77777777" w:rsidR="007C57BF" w:rsidRPr="00D64CE6" w:rsidRDefault="007C57BF" w:rsidP="00993966">
            <w:pPr>
              <w:ind w:leftChars="50" w:left="105"/>
              <w:rPr>
                <w:color w:val="000000"/>
              </w:rPr>
            </w:pPr>
            <w:r w:rsidRPr="00D64CE6">
              <w:rPr>
                <w:color w:val="000000"/>
              </w:rPr>
              <w:t xml:space="preserve">                "add_time": "2016-03-01 17:01:14",</w:t>
            </w:r>
            <w:r>
              <w:rPr>
                <w:rFonts w:hint="eastAsia"/>
                <w:color w:val="000000"/>
              </w:rPr>
              <w:t xml:space="preserve"> //</w:t>
            </w:r>
            <w:r>
              <w:rPr>
                <w:rFonts w:hint="eastAsia"/>
                <w:color w:val="000000"/>
              </w:rPr>
              <w:t>收藏添加时间</w:t>
            </w:r>
          </w:p>
          <w:p w14:paraId="658746B9" w14:textId="77777777" w:rsidR="007C57BF" w:rsidRPr="00D64CE6" w:rsidRDefault="007C57BF" w:rsidP="00993966">
            <w:pPr>
              <w:ind w:leftChars="50" w:left="105"/>
              <w:rPr>
                <w:color w:val="000000"/>
              </w:rPr>
            </w:pPr>
            <w:r w:rsidRPr="00D64CE6">
              <w:rPr>
                <w:color w:val="000000"/>
              </w:rPr>
              <w:t xml:space="preserve">                "video_all_index": "2",</w:t>
            </w:r>
            <w:r>
              <w:rPr>
                <w:rFonts w:hint="eastAsia"/>
                <w:color w:val="000000"/>
              </w:rPr>
              <w:t xml:space="preserve"> // </w:t>
            </w:r>
            <w:r>
              <w:rPr>
                <w:rFonts w:hint="eastAsia"/>
                <w:color w:val="000000"/>
              </w:rPr>
              <w:t>总集数</w:t>
            </w:r>
          </w:p>
          <w:p w14:paraId="11B1173A" w14:textId="77777777" w:rsidR="007C57BF" w:rsidRPr="00D64CE6" w:rsidRDefault="007C57BF" w:rsidP="00993966">
            <w:pPr>
              <w:ind w:leftChars="50" w:left="105"/>
              <w:rPr>
                <w:color w:val="000000"/>
              </w:rPr>
            </w:pPr>
            <w:r w:rsidRPr="00D64CE6">
              <w:rPr>
                <w:color w:val="000000"/>
              </w:rPr>
              <w:t xml:space="preserve">                "video_new_index": "1",</w:t>
            </w:r>
            <w:r>
              <w:rPr>
                <w:rFonts w:hint="eastAsia"/>
                <w:color w:val="000000"/>
              </w:rPr>
              <w:t xml:space="preserve"> //</w:t>
            </w:r>
            <w:r>
              <w:rPr>
                <w:rFonts w:hint="eastAsia"/>
                <w:color w:val="000000"/>
              </w:rPr>
              <w:t>最新集数索引，从</w:t>
            </w:r>
            <w:r>
              <w:rPr>
                <w:rFonts w:hint="eastAsia"/>
                <w:color w:val="000000"/>
              </w:rPr>
              <w:t>0</w:t>
            </w:r>
            <w:r>
              <w:rPr>
                <w:rFonts w:hint="eastAsia"/>
                <w:color w:val="000000"/>
              </w:rPr>
              <w:t>开始</w:t>
            </w:r>
          </w:p>
          <w:p w14:paraId="51D4D4C0" w14:textId="77777777" w:rsidR="007C57BF" w:rsidRPr="00D64CE6" w:rsidRDefault="007C57BF" w:rsidP="00993966">
            <w:pPr>
              <w:ind w:leftChars="50" w:left="105"/>
              <w:rPr>
                <w:color w:val="000000"/>
              </w:rPr>
            </w:pPr>
            <w:r w:rsidRPr="00D64CE6">
              <w:rPr>
                <w:rFonts w:hint="eastAsia"/>
                <w:color w:val="000000"/>
              </w:rPr>
              <w:t xml:space="preserve">                "video_actor": "</w:t>
            </w:r>
            <w:r w:rsidRPr="00D64CE6">
              <w:rPr>
                <w:rFonts w:hint="eastAsia"/>
                <w:color w:val="000000"/>
              </w:rPr>
              <w:t>任达华</w:t>
            </w:r>
            <w:r w:rsidRPr="00D64CE6">
              <w:rPr>
                <w:rFonts w:hint="eastAsia"/>
                <w:color w:val="000000"/>
              </w:rPr>
              <w:t>/</w:t>
            </w:r>
            <w:r w:rsidRPr="00D64CE6">
              <w:rPr>
                <w:rFonts w:hint="eastAsia"/>
                <w:color w:val="000000"/>
              </w:rPr>
              <w:t>李璨琛</w:t>
            </w:r>
            <w:r w:rsidRPr="00D64CE6">
              <w:rPr>
                <w:rFonts w:hint="eastAsia"/>
                <w:color w:val="000000"/>
              </w:rPr>
              <w:t>/</w:t>
            </w:r>
            <w:r w:rsidRPr="00D64CE6">
              <w:rPr>
                <w:rFonts w:hint="eastAsia"/>
                <w:color w:val="000000"/>
              </w:rPr>
              <w:t>邵美琪</w:t>
            </w:r>
            <w:r w:rsidRPr="00D64CE6">
              <w:rPr>
                <w:rFonts w:hint="eastAsia"/>
                <w:color w:val="000000"/>
              </w:rPr>
              <w:t>/</w:t>
            </w:r>
            <w:r w:rsidRPr="00D64CE6">
              <w:rPr>
                <w:rFonts w:hint="eastAsia"/>
                <w:color w:val="000000"/>
              </w:rPr>
              <w:t>林雪</w:t>
            </w:r>
            <w:r w:rsidRPr="00D64CE6">
              <w:rPr>
                <w:rFonts w:hint="eastAsia"/>
                <w:color w:val="000000"/>
              </w:rPr>
              <w:t>/</w:t>
            </w:r>
            <w:r w:rsidRPr="00D64CE6">
              <w:rPr>
                <w:rFonts w:hint="eastAsia"/>
                <w:color w:val="000000"/>
              </w:rPr>
              <w:t>王子义</w:t>
            </w:r>
            <w:r w:rsidRPr="00D64CE6">
              <w:rPr>
                <w:rFonts w:hint="eastAsia"/>
                <w:color w:val="000000"/>
              </w:rPr>
              <w:t>",</w:t>
            </w:r>
            <w:r>
              <w:rPr>
                <w:rFonts w:hint="eastAsia"/>
                <w:color w:val="000000"/>
              </w:rPr>
              <w:t>//</w:t>
            </w:r>
            <w:r>
              <w:rPr>
                <w:rFonts w:hint="eastAsia"/>
                <w:color w:val="000000"/>
              </w:rPr>
              <w:t>主演</w:t>
            </w:r>
          </w:p>
          <w:p w14:paraId="6CF2AAEE" w14:textId="77777777" w:rsidR="007C57BF" w:rsidRPr="00D64CE6" w:rsidRDefault="007C57BF" w:rsidP="00993966">
            <w:pPr>
              <w:ind w:leftChars="50" w:left="105"/>
              <w:rPr>
                <w:color w:val="000000"/>
              </w:rPr>
            </w:pPr>
            <w:r w:rsidRPr="00D64CE6">
              <w:rPr>
                <w:rFonts w:hint="eastAsia"/>
                <w:color w:val="000000"/>
              </w:rPr>
              <w:t xml:space="preserve">                "video_director": "</w:t>
            </w:r>
            <w:r w:rsidRPr="00D64CE6">
              <w:rPr>
                <w:rFonts w:hint="eastAsia"/>
                <w:color w:val="000000"/>
              </w:rPr>
              <w:t>罗守耀</w:t>
            </w:r>
            <w:r w:rsidRPr="00D64CE6">
              <w:rPr>
                <w:rFonts w:hint="eastAsia"/>
                <w:color w:val="000000"/>
              </w:rPr>
              <w:t>",</w:t>
            </w:r>
            <w:r>
              <w:rPr>
                <w:rFonts w:hint="eastAsia"/>
                <w:color w:val="000000"/>
              </w:rPr>
              <w:t>//</w:t>
            </w:r>
            <w:r>
              <w:rPr>
                <w:rFonts w:hint="eastAsia"/>
                <w:color w:val="000000"/>
              </w:rPr>
              <w:t>导演</w:t>
            </w:r>
          </w:p>
          <w:p w14:paraId="34945CDB" w14:textId="77777777" w:rsidR="007C57BF" w:rsidRPr="00D64CE6" w:rsidRDefault="007C57BF" w:rsidP="00993966">
            <w:pPr>
              <w:ind w:leftChars="50" w:left="105"/>
              <w:rPr>
                <w:color w:val="000000"/>
              </w:rPr>
            </w:pPr>
            <w:r w:rsidRPr="00D64CE6">
              <w:rPr>
                <w:rFonts w:hint="eastAsia"/>
                <w:color w:val="000000"/>
              </w:rPr>
              <w:t xml:space="preserve">                "video_kind": "</w:t>
            </w:r>
            <w:r w:rsidRPr="00D64CE6">
              <w:rPr>
                <w:rFonts w:hint="eastAsia"/>
                <w:color w:val="000000"/>
              </w:rPr>
              <w:t>剧情</w:t>
            </w:r>
            <w:r w:rsidRPr="00D64CE6">
              <w:rPr>
                <w:rFonts w:hint="eastAsia"/>
                <w:color w:val="000000"/>
              </w:rPr>
              <w:t>/</w:t>
            </w:r>
            <w:r w:rsidRPr="00D64CE6">
              <w:rPr>
                <w:rFonts w:hint="eastAsia"/>
                <w:color w:val="000000"/>
              </w:rPr>
              <w:t>动作</w:t>
            </w:r>
            <w:r w:rsidRPr="00D64CE6">
              <w:rPr>
                <w:rFonts w:hint="eastAsia"/>
                <w:color w:val="000000"/>
              </w:rPr>
              <w:t>/</w:t>
            </w:r>
            <w:r w:rsidRPr="00D64CE6">
              <w:rPr>
                <w:rFonts w:hint="eastAsia"/>
                <w:color w:val="000000"/>
              </w:rPr>
              <w:t>犯罪</w:t>
            </w:r>
            <w:r w:rsidRPr="00D64CE6">
              <w:rPr>
                <w:rFonts w:hint="eastAsia"/>
                <w:color w:val="000000"/>
              </w:rPr>
              <w:t>/</w:t>
            </w:r>
            <w:r w:rsidRPr="00D64CE6">
              <w:rPr>
                <w:rFonts w:hint="eastAsia"/>
                <w:color w:val="000000"/>
              </w:rPr>
              <w:t>冒险</w:t>
            </w:r>
            <w:r w:rsidRPr="00D64CE6">
              <w:rPr>
                <w:rFonts w:hint="eastAsia"/>
                <w:color w:val="000000"/>
              </w:rPr>
              <w:t>",</w:t>
            </w:r>
            <w:r>
              <w:rPr>
                <w:rFonts w:hint="eastAsia"/>
                <w:color w:val="000000"/>
              </w:rPr>
              <w:t xml:space="preserve"> //</w:t>
            </w:r>
            <w:r>
              <w:rPr>
                <w:rFonts w:hint="eastAsia"/>
                <w:color w:val="000000"/>
              </w:rPr>
              <w:t>影片类型</w:t>
            </w:r>
          </w:p>
          <w:p w14:paraId="3ABB02B8" w14:textId="77777777" w:rsidR="007C57BF" w:rsidRPr="00D64CE6" w:rsidRDefault="007C57BF" w:rsidP="00993966">
            <w:pPr>
              <w:ind w:leftChars="50" w:left="105"/>
              <w:rPr>
                <w:color w:val="000000"/>
              </w:rPr>
            </w:pPr>
            <w:r w:rsidRPr="00D64CE6">
              <w:rPr>
                <w:color w:val="000000"/>
              </w:rPr>
              <w:t xml:space="preserve">                "play_count_v2": "296630",</w:t>
            </w:r>
            <w:r>
              <w:rPr>
                <w:rFonts w:hint="eastAsia"/>
                <w:color w:val="000000"/>
              </w:rPr>
              <w:t xml:space="preserve"> //</w:t>
            </w:r>
            <w:r>
              <w:rPr>
                <w:rFonts w:hint="eastAsia"/>
                <w:color w:val="000000"/>
              </w:rPr>
              <w:t>播放次数</w:t>
            </w:r>
          </w:p>
          <w:p w14:paraId="3364196C" w14:textId="77777777" w:rsidR="007C57BF" w:rsidRPr="00D64CE6" w:rsidRDefault="007C57BF" w:rsidP="00993966">
            <w:pPr>
              <w:ind w:leftChars="50" w:left="105"/>
              <w:rPr>
                <w:color w:val="000000"/>
              </w:rPr>
            </w:pPr>
            <w:r w:rsidRPr="00D64CE6">
              <w:rPr>
                <w:color w:val="000000"/>
              </w:rPr>
              <w:t xml:space="preserve">                "collect_count": "0",</w:t>
            </w:r>
          </w:p>
          <w:p w14:paraId="22301024" w14:textId="77777777" w:rsidR="007C57BF" w:rsidRPr="00D64CE6" w:rsidRDefault="007C57BF" w:rsidP="00993966">
            <w:pPr>
              <w:ind w:leftChars="50" w:left="105"/>
              <w:rPr>
                <w:color w:val="000000"/>
              </w:rPr>
            </w:pPr>
            <w:r w:rsidRPr="00D64CE6">
              <w:rPr>
                <w:color w:val="000000"/>
              </w:rPr>
              <w:t xml:space="preserve">                "online": "1",</w:t>
            </w:r>
            <w:r>
              <w:rPr>
                <w:rFonts w:hint="eastAsia"/>
                <w:color w:val="000000"/>
              </w:rPr>
              <w:t xml:space="preserve"> //</w:t>
            </w:r>
            <w:r>
              <w:rPr>
                <w:rFonts w:hint="eastAsia"/>
                <w:color w:val="000000"/>
              </w:rPr>
              <w:t>是否发布</w:t>
            </w:r>
            <w:r>
              <w:rPr>
                <w:rFonts w:hint="eastAsia"/>
                <w:color w:val="000000"/>
              </w:rPr>
              <w:t>, 1:</w:t>
            </w:r>
            <w:r>
              <w:rPr>
                <w:rFonts w:hint="eastAsia"/>
                <w:color w:val="000000"/>
              </w:rPr>
              <w:t>发布，</w:t>
            </w:r>
            <w:r>
              <w:rPr>
                <w:rFonts w:hint="eastAsia"/>
                <w:color w:val="000000"/>
              </w:rPr>
              <w:t>0</w:t>
            </w:r>
            <w:r>
              <w:rPr>
                <w:rFonts w:hint="eastAsia"/>
                <w:color w:val="000000"/>
              </w:rPr>
              <w:t>：未发布</w:t>
            </w:r>
            <w:r>
              <w:rPr>
                <w:rFonts w:hint="eastAsia"/>
                <w:color w:val="000000"/>
              </w:rPr>
              <w:t>(</w:t>
            </w:r>
            <w:r>
              <w:rPr>
                <w:rFonts w:hint="eastAsia"/>
                <w:color w:val="000000"/>
              </w:rPr>
              <w:t>收藏列表的媒资有可能下线</w:t>
            </w:r>
            <w:r>
              <w:rPr>
                <w:rFonts w:hint="eastAsia"/>
                <w:color w:val="000000"/>
              </w:rPr>
              <w:t>)</w:t>
            </w:r>
          </w:p>
          <w:p w14:paraId="28E7E8A1" w14:textId="77777777" w:rsidR="007C57BF" w:rsidRPr="00D64CE6" w:rsidRDefault="007C57BF" w:rsidP="00993966">
            <w:pPr>
              <w:ind w:leftChars="50" w:left="105"/>
              <w:rPr>
                <w:color w:val="000000"/>
              </w:rPr>
            </w:pPr>
            <w:r w:rsidRPr="00D64CE6">
              <w:rPr>
                <w:color w:val="000000"/>
              </w:rPr>
              <w:t xml:space="preserve">                "index_ui_style": "0",</w:t>
            </w:r>
          </w:p>
          <w:p w14:paraId="63D44120" w14:textId="77777777" w:rsidR="007C57BF" w:rsidRPr="00D64CE6" w:rsidRDefault="007C57BF" w:rsidP="00993966">
            <w:pPr>
              <w:ind w:leftChars="50" w:left="105"/>
              <w:rPr>
                <w:color w:val="000000"/>
              </w:rPr>
            </w:pPr>
            <w:r w:rsidRPr="00D64CE6">
              <w:rPr>
                <w:color w:val="000000"/>
              </w:rPr>
              <w:t xml:space="preserve">                "is_show_new_index": 0,</w:t>
            </w:r>
          </w:p>
          <w:p w14:paraId="60D36441" w14:textId="77777777" w:rsidR="007C57BF" w:rsidRPr="00D64CE6" w:rsidRDefault="007C57BF" w:rsidP="00993966">
            <w:pPr>
              <w:ind w:leftChars="50" w:left="105"/>
              <w:rPr>
                <w:color w:val="000000"/>
              </w:rPr>
            </w:pPr>
            <w:r w:rsidRPr="00D64CE6">
              <w:rPr>
                <w:color w:val="000000"/>
              </w:rPr>
              <w:t xml:space="preserve">                "user_score": 7.1,</w:t>
            </w:r>
            <w:r>
              <w:rPr>
                <w:rFonts w:hint="eastAsia"/>
                <w:color w:val="000000"/>
              </w:rPr>
              <w:t xml:space="preserve"> //</w:t>
            </w:r>
            <w:r>
              <w:rPr>
                <w:rFonts w:hint="eastAsia"/>
                <w:color w:val="000000"/>
              </w:rPr>
              <w:t>用户评分</w:t>
            </w:r>
          </w:p>
          <w:p w14:paraId="28BA0694" w14:textId="77777777" w:rsidR="007C57BF" w:rsidRPr="00D64CE6" w:rsidRDefault="007C57BF" w:rsidP="00993966">
            <w:pPr>
              <w:ind w:leftChars="50" w:left="105"/>
              <w:rPr>
                <w:color w:val="000000"/>
              </w:rPr>
            </w:pPr>
            <w:r w:rsidRPr="00D64CE6">
              <w:rPr>
                <w:color w:val="000000"/>
              </w:rPr>
              <w:t xml:space="preserve">                "point": "0",</w:t>
            </w:r>
          </w:p>
          <w:p w14:paraId="039B2400" w14:textId="77777777" w:rsidR="007C57BF" w:rsidRDefault="007C57BF" w:rsidP="00993966">
            <w:pPr>
              <w:ind w:leftChars="50" w:left="105"/>
              <w:rPr>
                <w:color w:val="000000"/>
              </w:rPr>
            </w:pPr>
            <w:r w:rsidRPr="00D64CE6">
              <w:rPr>
                <w:color w:val="000000"/>
              </w:rPr>
              <w:t xml:space="preserve">                "view_type": "0"</w:t>
            </w:r>
            <w:r>
              <w:rPr>
                <w:rFonts w:hint="eastAsia"/>
                <w:color w:val="000000"/>
              </w:rPr>
              <w:t>,</w:t>
            </w:r>
          </w:p>
          <w:p w14:paraId="71C0CB5F" w14:textId="77777777" w:rsidR="007C57BF" w:rsidRPr="005076A7" w:rsidRDefault="007C57BF" w:rsidP="00993966">
            <w:pPr>
              <w:ind w:leftChars="50" w:left="105"/>
              <w:rPr>
                <w:color w:val="000000"/>
              </w:rPr>
            </w:pPr>
            <w:r w:rsidRPr="005076A7">
              <w:rPr>
                <w:color w:val="000000"/>
              </w:rPr>
              <w:t xml:space="preserve">                "</w:t>
            </w:r>
            <w:r w:rsidRPr="002375D5">
              <w:rPr>
                <w:color w:val="000000"/>
              </w:rPr>
              <w:t>corner_mark_img</w:t>
            </w:r>
            <w:r>
              <w:rPr>
                <w:color w:val="000000"/>
              </w:rPr>
              <w:t>": “</w:t>
            </w:r>
            <w:hyperlink r:id="rId33" w:history="1">
              <w:r w:rsidRPr="002375D5">
                <w:rPr>
                  <w:color w:val="000000"/>
                </w:rPr>
                <w:t>http://3img.imgo.tv/preview/internettv/prev/starcor/corner/custom/8086c7ff59c0426c30f3c5b01899905d.png</w:t>
              </w:r>
            </w:hyperlink>
            <w:r>
              <w:rPr>
                <w:color w:val="000000"/>
              </w:rPr>
              <w:t>”</w:t>
            </w:r>
            <w:r>
              <w:rPr>
                <w:rFonts w:hint="eastAsia"/>
                <w:color w:val="000000"/>
              </w:rPr>
              <w:t>,//</w:t>
            </w:r>
            <w:r>
              <w:rPr>
                <w:rFonts w:hint="eastAsia"/>
                <w:color w:val="000000"/>
              </w:rPr>
              <w:t>计费角标（可能没这个字段）</w:t>
            </w:r>
          </w:p>
          <w:p w14:paraId="0C46DE45" w14:textId="77777777" w:rsidR="007C57BF" w:rsidRPr="005076A7" w:rsidRDefault="007C57BF" w:rsidP="00993966">
            <w:pPr>
              <w:ind w:leftChars="50" w:left="105"/>
              <w:rPr>
                <w:color w:val="000000"/>
              </w:rPr>
            </w:pPr>
            <w:r w:rsidRPr="005076A7">
              <w:rPr>
                <w:color w:val="000000"/>
              </w:rPr>
              <w:t xml:space="preserve">                "new_index_release_time": "2016-02-08 00:00:00",</w:t>
            </w:r>
            <w:r>
              <w:rPr>
                <w:rFonts w:hint="eastAsia"/>
                <w:color w:val="000000"/>
              </w:rPr>
              <w:t xml:space="preserve"> //</w:t>
            </w:r>
            <w:r>
              <w:rPr>
                <w:rFonts w:hint="eastAsia"/>
                <w:color w:val="000000"/>
              </w:rPr>
              <w:t>最新分集上映时间（可能没这个字段）</w:t>
            </w:r>
          </w:p>
          <w:p w14:paraId="15C9C021" w14:textId="77777777" w:rsidR="007C57BF" w:rsidRPr="00D64CE6" w:rsidRDefault="007C57BF" w:rsidP="00993966">
            <w:pPr>
              <w:ind w:leftChars="50" w:left="105"/>
              <w:rPr>
                <w:color w:val="000000"/>
              </w:rPr>
            </w:pPr>
            <w:r w:rsidRPr="00D64CE6">
              <w:rPr>
                <w:color w:val="000000"/>
              </w:rPr>
              <w:t xml:space="preserve">            }</w:t>
            </w:r>
          </w:p>
          <w:p w14:paraId="77DC7B44" w14:textId="77777777" w:rsidR="007C57BF" w:rsidRPr="00D64CE6" w:rsidRDefault="007C57BF" w:rsidP="00993966">
            <w:pPr>
              <w:ind w:leftChars="50" w:left="105"/>
              <w:rPr>
                <w:color w:val="000000"/>
              </w:rPr>
            </w:pPr>
            <w:r w:rsidRPr="00D64CE6">
              <w:rPr>
                <w:color w:val="000000"/>
              </w:rPr>
              <w:t xml:space="preserve">        </w:t>
            </w:r>
            <w:r w:rsidR="00993966">
              <w:rPr>
                <w:color w:val="000000"/>
              </w:rPr>
              <w:t>}</w:t>
            </w:r>
          </w:p>
          <w:p w14:paraId="6071D244" w14:textId="77777777" w:rsidR="00AE5D42" w:rsidRDefault="007C57BF" w:rsidP="007C57BF">
            <w:pPr>
              <w:ind w:leftChars="50" w:left="105"/>
              <w:rPr>
                <w:color w:val="000000"/>
              </w:rPr>
            </w:pPr>
            <w:r w:rsidRPr="00D64CE6">
              <w:rPr>
                <w:color w:val="000000"/>
              </w:rPr>
              <w:t>}</w:t>
            </w:r>
          </w:p>
        </w:tc>
      </w:tr>
    </w:tbl>
    <w:p w14:paraId="519739CD" w14:textId="77777777" w:rsidR="00AE5D42" w:rsidRDefault="00AE5D42" w:rsidP="00AE5D42">
      <w:pPr>
        <w:pStyle w:val="2"/>
        <w:numPr>
          <w:ilvl w:val="1"/>
          <w:numId w:val="0"/>
        </w:numPr>
        <w:ind w:left="420" w:hanging="420"/>
      </w:pPr>
      <w:r>
        <w:rPr>
          <w:rFonts w:hint="eastAsia"/>
        </w:rPr>
        <w:t>3.3</w:t>
      </w:r>
      <w:r>
        <w:rPr>
          <w:rFonts w:hint="eastAsia"/>
          <w:szCs w:val="21"/>
        </w:rPr>
        <w:t>删除用户收藏记录</w:t>
      </w:r>
    </w:p>
    <w:p w14:paraId="3191401F" w14:textId="77777777" w:rsidR="00AE5D42" w:rsidRDefault="00AE5D42" w:rsidP="00AE5D42">
      <w:r>
        <w:rPr>
          <w:rFonts w:hint="eastAsia"/>
        </w:rPr>
        <w:t>接口地址：</w:t>
      </w:r>
      <w:r>
        <w:t xml:space="preserve"> </w:t>
      </w:r>
      <w:r>
        <w:rPr>
          <w:rFonts w:hint="eastAsia"/>
        </w:rPr>
        <w:t>useraction/</w:t>
      </w:r>
      <w:r w:rsidR="000C11AC">
        <w:rPr>
          <w:rFonts w:hint="eastAsia"/>
        </w:rPr>
        <w:t>delCollectList</w:t>
      </w:r>
    </w:p>
    <w:p w14:paraId="2C55A627"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31BBF03B"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CD3E52E"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180C0CB3"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214FF397"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340A30D" w14:textId="77777777" w:rsidR="00AE5D42" w:rsidRDefault="00AE5D42" w:rsidP="00767159">
            <w:r>
              <w:rPr>
                <w:rFonts w:hint="eastAsia"/>
              </w:rPr>
              <w:t>是否必传</w:t>
            </w:r>
          </w:p>
        </w:tc>
      </w:tr>
      <w:tr w:rsidR="00AE5D42" w:rsidRPr="00B160F8" w14:paraId="7FD99374"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1FBDE5B"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68DF126"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E68F91A"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6C291A0F" w14:textId="77777777" w:rsidR="00AE5D42" w:rsidRPr="00B160F8" w:rsidRDefault="00AE5D42" w:rsidP="00767159">
            <w:pPr>
              <w:jc w:val="left"/>
            </w:pPr>
            <w:r>
              <w:rPr>
                <w:rFonts w:hint="eastAsia"/>
              </w:rPr>
              <w:t>Y</w:t>
            </w:r>
          </w:p>
        </w:tc>
      </w:tr>
      <w:tr w:rsidR="00AE5D42" w:rsidRPr="002C58EB" w14:paraId="492F0D98" w14:textId="77777777" w:rsidTr="00767159">
        <w:tc>
          <w:tcPr>
            <w:tcW w:w="937" w:type="pct"/>
            <w:tcBorders>
              <w:top w:val="single" w:sz="0" w:space="0" w:color="000000"/>
              <w:left w:val="single" w:sz="0" w:space="0" w:color="000000"/>
              <w:bottom w:val="single" w:sz="0" w:space="0" w:color="000000"/>
              <w:right w:val="single" w:sz="0" w:space="0" w:color="000000"/>
            </w:tcBorders>
          </w:tcPr>
          <w:p w14:paraId="58FAB975"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5A9A222"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7BDCA04"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46FBE939" w14:textId="77777777" w:rsidR="00AE5D42" w:rsidRDefault="00AE5D42" w:rsidP="00767159">
            <w:pPr>
              <w:jc w:val="left"/>
            </w:pPr>
            <w:r>
              <w:rPr>
                <w:rFonts w:hint="eastAsia"/>
              </w:rPr>
              <w:t>N</w:t>
            </w:r>
          </w:p>
        </w:tc>
      </w:tr>
      <w:tr w:rsidR="00AE5D42" w:rsidRPr="002C58EB" w14:paraId="05493F4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D294A8D"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241DBDE5"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40AB649"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9FFDBEC"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77A4B88F" w14:textId="77777777" w:rsidR="00AE5D42" w:rsidRPr="002C58EB" w:rsidRDefault="00AE5D42" w:rsidP="00767159">
            <w:pPr>
              <w:jc w:val="left"/>
            </w:pPr>
            <w:r>
              <w:rPr>
                <w:rFonts w:hint="eastAsia"/>
              </w:rPr>
              <w:t>Y</w:t>
            </w:r>
          </w:p>
        </w:tc>
      </w:tr>
      <w:tr w:rsidR="00AE5D42" w:rsidRPr="008775C6" w14:paraId="4C2EC6C0"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60CA3D0"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0DF53E6E"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468A99A"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0E3F2FCC"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9195717" w14:textId="77777777" w:rsidR="00AE5D42" w:rsidRPr="008775C6" w:rsidRDefault="00AE5D42" w:rsidP="00767159">
            <w:pPr>
              <w:jc w:val="left"/>
            </w:pPr>
            <w:r>
              <w:rPr>
                <w:rFonts w:hint="eastAsia"/>
              </w:rPr>
              <w:t>Y</w:t>
            </w:r>
          </w:p>
        </w:tc>
      </w:tr>
      <w:tr w:rsidR="00AE5D42" w14:paraId="37958BCE"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98B92D6"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3A8CE27A"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9D927C7"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2AD7E5BF" w14:textId="77777777" w:rsidR="00AE5D42" w:rsidRDefault="00AE5D42" w:rsidP="00767159">
            <w:pPr>
              <w:jc w:val="left"/>
            </w:pPr>
            <w:r>
              <w:rPr>
                <w:rFonts w:hint="eastAsia"/>
              </w:rPr>
              <w:t>Y</w:t>
            </w:r>
          </w:p>
        </w:tc>
      </w:tr>
      <w:tr w:rsidR="00AE5D42" w14:paraId="4571729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7F21393F"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389E16CE"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3DDAC7D"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0A2EEE1D" w14:textId="77777777" w:rsidR="00AE5D42" w:rsidRDefault="00AE5D42" w:rsidP="00767159">
            <w:pPr>
              <w:jc w:val="left"/>
            </w:pPr>
            <w:r>
              <w:rPr>
                <w:rFonts w:hint="eastAsia"/>
              </w:rPr>
              <w:t>Y</w:t>
            </w:r>
          </w:p>
        </w:tc>
      </w:tr>
      <w:tr w:rsidR="00AE5D42" w14:paraId="61B16ECB"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C455968"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7B83A2C0"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40793E5"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31C15A49" w14:textId="77777777" w:rsidR="00AE5D42" w:rsidRDefault="00AE5D42" w:rsidP="00767159">
            <w:pPr>
              <w:jc w:val="left"/>
            </w:pPr>
            <w:r>
              <w:rPr>
                <w:rFonts w:hint="eastAsia"/>
              </w:rPr>
              <w:t>Y</w:t>
            </w:r>
          </w:p>
        </w:tc>
      </w:tr>
      <w:tr w:rsidR="006150B8" w14:paraId="583A581C"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EF45E80" w14:textId="77777777" w:rsidR="006150B8" w:rsidRPr="007B0EC0" w:rsidRDefault="006150B8"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2FDA3EE6" w14:textId="77777777" w:rsidR="006150B8" w:rsidRDefault="006150B8"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2ABD4B2" w14:textId="77777777" w:rsidR="006150B8" w:rsidRDefault="006150B8" w:rsidP="004F06B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750B9404" w14:textId="77777777" w:rsidR="006150B8" w:rsidRPr="00325ACE" w:rsidRDefault="00FB3AEA" w:rsidP="004F06BB">
            <w:pPr>
              <w:jc w:val="left"/>
            </w:pPr>
            <w:r>
              <w:rPr>
                <w:rFonts w:hint="eastAsia"/>
              </w:rPr>
              <w:t>Y</w:t>
            </w:r>
          </w:p>
        </w:tc>
      </w:tr>
      <w:tr w:rsidR="006150B8" w14:paraId="517069B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51531159" w14:textId="77777777" w:rsidR="006150B8" w:rsidRPr="007B0EC0" w:rsidRDefault="006150B8" w:rsidP="00767159">
            <w:pPr>
              <w:jc w:val="left"/>
            </w:pPr>
            <w:r>
              <w:rPr>
                <w:rFonts w:hint="eastAsia"/>
              </w:rPr>
              <w:t>collect_id</w:t>
            </w:r>
          </w:p>
        </w:tc>
        <w:tc>
          <w:tcPr>
            <w:tcW w:w="564" w:type="pct"/>
            <w:tcBorders>
              <w:top w:val="single" w:sz="0" w:space="0" w:color="000000"/>
              <w:left w:val="single" w:sz="0" w:space="0" w:color="000000"/>
              <w:bottom w:val="single" w:sz="0" w:space="0" w:color="000000"/>
              <w:right w:val="single" w:sz="0" w:space="0" w:color="000000"/>
            </w:tcBorders>
          </w:tcPr>
          <w:p w14:paraId="7ACD61BD" w14:textId="77777777" w:rsidR="006150B8" w:rsidRDefault="006150B8"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42B8AC5" w14:textId="77777777" w:rsidR="006150B8" w:rsidRDefault="006150B8" w:rsidP="00767159">
            <w:pPr>
              <w:jc w:val="left"/>
            </w:pPr>
            <w:r w:rsidRPr="00630140">
              <w:rPr>
                <w:rFonts w:hint="eastAsia"/>
              </w:rPr>
              <w:t>收藏</w:t>
            </w:r>
            <w:r w:rsidRPr="00630140">
              <w:rPr>
                <w:rFonts w:hint="eastAsia"/>
              </w:rPr>
              <w:t>ID</w:t>
            </w:r>
            <w:r w:rsidRPr="00630140">
              <w:rPr>
                <w:rFonts w:hint="eastAsia"/>
              </w:rPr>
              <w:t>，多个以</w:t>
            </w:r>
            <w:r w:rsidRPr="00630140">
              <w:rPr>
                <w:rFonts w:hint="eastAsia"/>
              </w:rPr>
              <w:t>,</w:t>
            </w:r>
            <w:r w:rsidRPr="00630140">
              <w:rPr>
                <w:rFonts w:hint="eastAsia"/>
              </w:rPr>
              <w:t>号分割</w:t>
            </w:r>
          </w:p>
        </w:tc>
        <w:tc>
          <w:tcPr>
            <w:tcW w:w="937" w:type="pct"/>
            <w:tcBorders>
              <w:top w:val="single" w:sz="0" w:space="0" w:color="000000"/>
              <w:left w:val="single" w:sz="0" w:space="0" w:color="000000"/>
              <w:bottom w:val="single" w:sz="0" w:space="0" w:color="000000"/>
              <w:right w:val="single" w:sz="0" w:space="0" w:color="000000"/>
            </w:tcBorders>
          </w:tcPr>
          <w:p w14:paraId="05776BD4" w14:textId="77777777" w:rsidR="006150B8" w:rsidRDefault="006150B8" w:rsidP="00767159">
            <w:pPr>
              <w:jc w:val="left"/>
            </w:pPr>
            <w:r>
              <w:rPr>
                <w:rFonts w:hint="eastAsia"/>
              </w:rPr>
              <w:t>Y</w:t>
            </w:r>
          </w:p>
        </w:tc>
      </w:tr>
    </w:tbl>
    <w:p w14:paraId="6093CF04" w14:textId="77777777" w:rsidR="00AE5D42" w:rsidRDefault="00AE5D42" w:rsidP="00AE5D42">
      <w:pPr>
        <w:rPr>
          <w:szCs w:val="21"/>
        </w:rPr>
      </w:pPr>
    </w:p>
    <w:p w14:paraId="2179C83D" w14:textId="77777777" w:rsidR="000C3770" w:rsidRDefault="000C3770" w:rsidP="00AE5D42">
      <w:pPr>
        <w:rPr>
          <w:szCs w:val="21"/>
        </w:rPr>
      </w:pPr>
      <w:r>
        <w:rPr>
          <w:rFonts w:hint="eastAsia"/>
          <w:szCs w:val="21"/>
        </w:rPr>
        <w:t>数据集成：</w:t>
      </w:r>
    </w:p>
    <w:p w14:paraId="58038255" w14:textId="77777777" w:rsidR="000C3770" w:rsidRPr="00BD5DFE" w:rsidRDefault="000C3770" w:rsidP="00AE5D42">
      <w:pPr>
        <w:rPr>
          <w:szCs w:val="21"/>
        </w:rPr>
      </w:pPr>
      <w:r w:rsidRPr="00BD5DFE">
        <w:rPr>
          <w:rFonts w:ascii="Courier New" w:hAnsi="Courier New" w:cs="Courier New"/>
          <w:sz w:val="20"/>
          <w:szCs w:val="20"/>
        </w:rPr>
        <w:t>删除用户收藏信息</w:t>
      </w:r>
      <w:r w:rsidRPr="00BD5DFE">
        <w:rPr>
          <w:rFonts w:ascii="Courier New" w:hAnsi="Courier New" w:cs="Courier New"/>
          <w:sz w:val="20"/>
          <w:szCs w:val="20"/>
        </w:rPr>
        <w:t>n40_a_3</w:t>
      </w:r>
    </w:p>
    <w:p w14:paraId="19ABDD3C" w14:textId="77777777" w:rsidR="000C3770" w:rsidRPr="00BD5DFE" w:rsidRDefault="00BD5DFE" w:rsidP="00AE5D42">
      <w:pPr>
        <w:rPr>
          <w:szCs w:val="21"/>
        </w:rPr>
      </w:pPr>
      <w:r w:rsidRPr="00BD5DFE">
        <w:rPr>
          <w:szCs w:val="21"/>
        </w:rPr>
        <w:t>http://interface.hifuntv.com/mgtv/UserIndex/DeleteCollectV2?Version=4.11.104.215.2.HMD.0.0EF_NC_Release&amp;CollectId=56d5577230dfd70056463150098b35c1&amp;Webtoken=1277A38VDEFHASRMD7E4&amp;NetId=051201501134519&amp;UserId=c21e99b822271db8c0647577ec81bae9&amp;MacId=00-66-CE-03-5D-41&amp;UserAgent=nn_player%2Fstd%2F1.0.0&amp;Mac=00-66-CE-03-5D-41&amp;OutputType=json</w:t>
      </w:r>
    </w:p>
    <w:p w14:paraId="7152FEEA"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1E78F4BA" w14:textId="77777777" w:rsidTr="00767159">
        <w:tc>
          <w:tcPr>
            <w:tcW w:w="1843" w:type="dxa"/>
            <w:shd w:val="clear" w:color="auto" w:fill="808080"/>
          </w:tcPr>
          <w:p w14:paraId="180A5916" w14:textId="77777777" w:rsidR="00AE5D42" w:rsidRDefault="00AE5D42" w:rsidP="00767159">
            <w:r>
              <w:rPr>
                <w:rFonts w:hint="eastAsia"/>
              </w:rPr>
              <w:t>参数名称</w:t>
            </w:r>
          </w:p>
        </w:tc>
        <w:tc>
          <w:tcPr>
            <w:tcW w:w="1417" w:type="dxa"/>
            <w:shd w:val="clear" w:color="auto" w:fill="808080"/>
          </w:tcPr>
          <w:p w14:paraId="6008610E" w14:textId="77777777" w:rsidR="00AE5D42" w:rsidRDefault="00AE5D42" w:rsidP="00767159">
            <w:r>
              <w:rPr>
                <w:rFonts w:hint="eastAsia"/>
              </w:rPr>
              <w:t>位置</w:t>
            </w:r>
          </w:p>
        </w:tc>
        <w:tc>
          <w:tcPr>
            <w:tcW w:w="5103" w:type="dxa"/>
            <w:shd w:val="clear" w:color="auto" w:fill="808080"/>
          </w:tcPr>
          <w:p w14:paraId="3C803B8A" w14:textId="77777777" w:rsidR="00AE5D42" w:rsidRDefault="00AE5D42" w:rsidP="00767159">
            <w:r>
              <w:rPr>
                <w:rFonts w:hint="eastAsia"/>
              </w:rPr>
              <w:t>含义</w:t>
            </w:r>
          </w:p>
        </w:tc>
      </w:tr>
      <w:tr w:rsidR="00AE5D42" w14:paraId="02F99E56" w14:textId="77777777" w:rsidTr="00767159">
        <w:tc>
          <w:tcPr>
            <w:tcW w:w="1843" w:type="dxa"/>
          </w:tcPr>
          <w:p w14:paraId="21514403" w14:textId="77777777" w:rsidR="00AE5D42" w:rsidRDefault="00AE5D42" w:rsidP="00767159">
            <w:r>
              <w:rPr>
                <w:rFonts w:hint="eastAsia"/>
              </w:rPr>
              <w:t>CODE</w:t>
            </w:r>
          </w:p>
        </w:tc>
        <w:tc>
          <w:tcPr>
            <w:tcW w:w="1417" w:type="dxa"/>
          </w:tcPr>
          <w:p w14:paraId="45AAE2A8" w14:textId="77777777" w:rsidR="00AE5D42" w:rsidRDefault="00AE5D42" w:rsidP="00767159">
            <w:r>
              <w:rPr>
                <w:rFonts w:hint="eastAsia"/>
              </w:rPr>
              <w:t>RESPONSE</w:t>
            </w:r>
          </w:p>
        </w:tc>
        <w:tc>
          <w:tcPr>
            <w:tcW w:w="5103" w:type="dxa"/>
          </w:tcPr>
          <w:p w14:paraId="47C63061"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193AE1EA" w14:textId="77777777" w:rsidR="00AE5D42" w:rsidRDefault="00AE5D42" w:rsidP="00767159">
            <w:r>
              <w:rPr>
                <w:rFonts w:hint="eastAsia"/>
              </w:rPr>
              <w:t>其它</w:t>
            </w:r>
            <w:r>
              <w:rPr>
                <w:rFonts w:hint="eastAsia"/>
              </w:rPr>
              <w:t>,</w:t>
            </w:r>
            <w:r>
              <w:rPr>
                <w:rFonts w:hint="eastAsia"/>
              </w:rPr>
              <w:t>读取失败</w:t>
            </w:r>
          </w:p>
        </w:tc>
      </w:tr>
      <w:tr w:rsidR="00AE5D42" w14:paraId="79F6464A" w14:textId="77777777" w:rsidTr="00767159">
        <w:tc>
          <w:tcPr>
            <w:tcW w:w="1843" w:type="dxa"/>
          </w:tcPr>
          <w:p w14:paraId="3D3BF1EE" w14:textId="77777777" w:rsidR="00AE5D42" w:rsidRDefault="00AE5D42" w:rsidP="00767159">
            <w:r>
              <w:rPr>
                <w:rFonts w:hint="eastAsia"/>
              </w:rPr>
              <w:t>返回值</w:t>
            </w:r>
          </w:p>
        </w:tc>
        <w:tc>
          <w:tcPr>
            <w:tcW w:w="1417" w:type="dxa"/>
          </w:tcPr>
          <w:p w14:paraId="3FBD0324" w14:textId="77777777" w:rsidR="00AE5D42" w:rsidRDefault="00AE5D42" w:rsidP="00767159">
            <w:r>
              <w:rPr>
                <w:rFonts w:hint="eastAsia"/>
              </w:rPr>
              <w:t>BODY</w:t>
            </w:r>
          </w:p>
        </w:tc>
        <w:tc>
          <w:tcPr>
            <w:tcW w:w="5103" w:type="dxa"/>
          </w:tcPr>
          <w:p w14:paraId="512E5817" w14:textId="77777777" w:rsidR="00AE5D42" w:rsidRDefault="00AE5D42" w:rsidP="00767159">
            <w:pPr>
              <w:ind w:leftChars="50" w:left="105"/>
              <w:rPr>
                <w:color w:val="000000"/>
              </w:rPr>
            </w:pPr>
          </w:p>
        </w:tc>
      </w:tr>
      <w:tr w:rsidR="00AE5D42" w14:paraId="79155464" w14:textId="77777777" w:rsidTr="00767159">
        <w:tc>
          <w:tcPr>
            <w:tcW w:w="8363" w:type="dxa"/>
            <w:gridSpan w:val="3"/>
          </w:tcPr>
          <w:p w14:paraId="77F38036" w14:textId="77777777" w:rsidR="007C57BF" w:rsidRPr="00D64CE6" w:rsidRDefault="007C57BF" w:rsidP="007C57BF">
            <w:pPr>
              <w:ind w:leftChars="50" w:left="105"/>
              <w:rPr>
                <w:color w:val="000000"/>
              </w:rPr>
            </w:pPr>
            <w:r w:rsidRPr="00D64CE6">
              <w:rPr>
                <w:color w:val="000000"/>
              </w:rPr>
              <w:t>{</w:t>
            </w:r>
          </w:p>
          <w:p w14:paraId="538A9738" w14:textId="77777777" w:rsidR="007C57BF" w:rsidRPr="00D64CE6" w:rsidRDefault="007C57BF" w:rsidP="007C57BF">
            <w:pPr>
              <w:ind w:leftChars="50" w:left="105"/>
              <w:rPr>
                <w:color w:val="000000"/>
              </w:rPr>
            </w:pPr>
            <w:r w:rsidRPr="00D64CE6">
              <w:rPr>
                <w:color w:val="000000"/>
              </w:rPr>
              <w:t xml:space="preserve">    "errno": "0",</w:t>
            </w:r>
          </w:p>
          <w:p w14:paraId="06D82613" w14:textId="77777777" w:rsidR="007C57BF" w:rsidRPr="00D64CE6" w:rsidRDefault="007C57BF" w:rsidP="007C57BF">
            <w:pPr>
              <w:ind w:leftChars="50" w:left="105"/>
              <w:rPr>
                <w:color w:val="000000"/>
              </w:rPr>
            </w:pPr>
            <w:r w:rsidRPr="00D64CE6">
              <w:rPr>
                <w:rFonts w:hint="eastAsia"/>
                <w:color w:val="000000"/>
              </w:rPr>
              <w:t xml:space="preserve">    "msg": "</w:t>
            </w:r>
            <w:r w:rsidRPr="00D64CE6">
              <w:rPr>
                <w:rFonts w:hint="eastAsia"/>
                <w:color w:val="000000"/>
              </w:rPr>
              <w:t>成功</w:t>
            </w:r>
            <w:r w:rsidRPr="00D64CE6">
              <w:rPr>
                <w:rFonts w:hint="eastAsia"/>
                <w:color w:val="000000"/>
              </w:rPr>
              <w:t>",</w:t>
            </w:r>
          </w:p>
          <w:p w14:paraId="2D395B81" w14:textId="77777777" w:rsidR="007C57BF" w:rsidRPr="00D64CE6" w:rsidRDefault="007C57BF" w:rsidP="007C57BF">
            <w:pPr>
              <w:ind w:leftChars="50" w:left="105"/>
              <w:rPr>
                <w:color w:val="000000"/>
              </w:rPr>
            </w:pPr>
            <w:r w:rsidRPr="00D64CE6">
              <w:rPr>
                <w:color w:val="000000"/>
              </w:rPr>
              <w:t xml:space="preserve">    "server_time": 1455815935,</w:t>
            </w:r>
          </w:p>
          <w:p w14:paraId="0C782AF9" w14:textId="77777777" w:rsidR="00AE5D42" w:rsidRDefault="007C57BF" w:rsidP="007C57BF">
            <w:pPr>
              <w:ind w:leftChars="50" w:left="105"/>
              <w:rPr>
                <w:color w:val="000000"/>
              </w:rPr>
            </w:pPr>
            <w:r w:rsidRPr="00D64CE6">
              <w:rPr>
                <w:color w:val="000000"/>
              </w:rPr>
              <w:t>}</w:t>
            </w:r>
          </w:p>
        </w:tc>
      </w:tr>
    </w:tbl>
    <w:p w14:paraId="42537A89" w14:textId="77777777" w:rsidR="00053439" w:rsidRDefault="00053439" w:rsidP="00053439">
      <w:pPr>
        <w:pStyle w:val="2"/>
        <w:numPr>
          <w:ilvl w:val="1"/>
          <w:numId w:val="0"/>
        </w:numPr>
        <w:ind w:left="420" w:hanging="420"/>
      </w:pPr>
      <w:r>
        <w:rPr>
          <w:rFonts w:hint="eastAsia"/>
        </w:rPr>
        <w:t>3.4</w:t>
      </w:r>
      <w:r>
        <w:rPr>
          <w:rFonts w:hint="eastAsia"/>
          <w:szCs w:val="21"/>
        </w:rPr>
        <w:t>同步用户收藏记录</w:t>
      </w:r>
    </w:p>
    <w:p w14:paraId="1790BD80" w14:textId="77777777" w:rsidR="00053439" w:rsidRDefault="00053439" w:rsidP="00053439">
      <w:r>
        <w:rPr>
          <w:rFonts w:hint="eastAsia"/>
        </w:rPr>
        <w:t>接口地址：</w:t>
      </w:r>
      <w:r>
        <w:t xml:space="preserve"> </w:t>
      </w:r>
      <w:r>
        <w:rPr>
          <w:rFonts w:hint="eastAsia"/>
        </w:rPr>
        <w:t>useraction/</w:t>
      </w:r>
      <w:r w:rsidR="000C11AC">
        <w:rPr>
          <w:rFonts w:hint="eastAsia"/>
        </w:rPr>
        <w:t>sycnCollectList</w:t>
      </w:r>
    </w:p>
    <w:p w14:paraId="26C2A846" w14:textId="77777777" w:rsidR="0075194A" w:rsidRDefault="00B201C1" w:rsidP="0075194A">
      <w:r>
        <w:rPr>
          <w:rFonts w:hint="eastAsia"/>
        </w:rPr>
        <w:t>接口说明：</w:t>
      </w:r>
      <w:r w:rsidR="00435654">
        <w:rPr>
          <w:rFonts w:hint="eastAsia"/>
        </w:rPr>
        <w:t>用户登录后，同步本地所有收藏记录</w:t>
      </w:r>
      <w:r w:rsidR="00435654">
        <w:rPr>
          <w:rFonts w:hint="eastAsia"/>
        </w:rPr>
        <w:t>(</w:t>
      </w:r>
      <w:r w:rsidR="00435654">
        <w:rPr>
          <w:rFonts w:hint="eastAsia"/>
        </w:rPr>
        <w:t>之前未登录时收藏的与登录后拉取的用户记录合并</w:t>
      </w:r>
      <w:r w:rsidR="00435654">
        <w:rPr>
          <w:rFonts w:hint="eastAsia"/>
        </w:rPr>
        <w:t>)</w:t>
      </w:r>
      <w:r w:rsidR="00435654">
        <w:rPr>
          <w:rFonts w:hint="eastAsia"/>
        </w:rPr>
        <w:t>至服务端（使用用户中心返回的</w:t>
      </w:r>
      <w:r w:rsidR="00435654">
        <w:rPr>
          <w:rFonts w:hint="eastAsia"/>
        </w:rPr>
        <w:t>uuid</w:t>
      </w:r>
      <w:r w:rsidR="00435654">
        <w:rPr>
          <w:rFonts w:hint="eastAsia"/>
        </w:rPr>
        <w:t>）</w:t>
      </w:r>
      <w:r w:rsidR="002C7EBB">
        <w:rPr>
          <w:rFonts w:hint="eastAsia"/>
        </w:rPr>
        <w:t>，只同步最新的</w:t>
      </w:r>
      <w:r w:rsidR="002C7EBB">
        <w:rPr>
          <w:rFonts w:hint="eastAsia"/>
        </w:rPr>
        <w:t>50</w:t>
      </w:r>
      <w:r w:rsidR="002C7EBB">
        <w:rPr>
          <w:rFonts w:hint="eastAsia"/>
        </w:rPr>
        <w:t>条记录</w:t>
      </w:r>
      <w:r w:rsidR="0075194A">
        <w:rPr>
          <w:rFonts w:hint="eastAsia"/>
        </w:rPr>
        <w:t>，按添加时间排序。</w:t>
      </w:r>
    </w:p>
    <w:p w14:paraId="14BE57EE" w14:textId="77777777" w:rsidR="00B201C1" w:rsidRPr="0075194A" w:rsidRDefault="00B201C1" w:rsidP="00053439"/>
    <w:p w14:paraId="653FF869" w14:textId="77777777" w:rsidR="00053439" w:rsidRDefault="00053439" w:rsidP="00053439">
      <w:r>
        <w:rPr>
          <w:rFonts w:hint="eastAsia"/>
        </w:rPr>
        <w:t>请求参数（</w:t>
      </w:r>
      <w:r w:rsidR="00422D8A">
        <w:rPr>
          <w:rFonts w:hint="eastAsia"/>
        </w:rPr>
        <w:t>POST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9"/>
        <w:gridCol w:w="961"/>
        <w:gridCol w:w="5204"/>
        <w:gridCol w:w="758"/>
      </w:tblGrid>
      <w:tr w:rsidR="00053439" w14:paraId="3CBCB6B8" w14:textId="77777777" w:rsidTr="00146790">
        <w:tc>
          <w:tcPr>
            <w:tcW w:w="938" w:type="pct"/>
            <w:tcBorders>
              <w:top w:val="single" w:sz="0" w:space="0" w:color="000000"/>
              <w:left w:val="single" w:sz="0" w:space="0" w:color="000000"/>
              <w:bottom w:val="single" w:sz="0" w:space="0" w:color="000000"/>
              <w:right w:val="single" w:sz="0" w:space="0" w:color="000000"/>
            </w:tcBorders>
            <w:shd w:val="clear" w:color="auto" w:fill="808080"/>
          </w:tcPr>
          <w:p w14:paraId="6229C1C3" w14:textId="77777777" w:rsidR="00053439" w:rsidRDefault="00053439" w:rsidP="001910FD">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76FB4C13" w14:textId="77777777" w:rsidR="00053439" w:rsidRDefault="00053439" w:rsidP="001910FD">
            <w:r>
              <w:rPr>
                <w:rFonts w:hint="eastAsia"/>
              </w:rPr>
              <w:t>位置</w:t>
            </w:r>
          </w:p>
        </w:tc>
        <w:tc>
          <w:tcPr>
            <w:tcW w:w="3053" w:type="pct"/>
            <w:tcBorders>
              <w:top w:val="single" w:sz="0" w:space="0" w:color="000000"/>
              <w:left w:val="single" w:sz="0" w:space="0" w:color="000000"/>
              <w:bottom w:val="single" w:sz="0" w:space="0" w:color="000000"/>
              <w:right w:val="single" w:sz="0" w:space="0" w:color="000000"/>
            </w:tcBorders>
            <w:shd w:val="clear" w:color="auto" w:fill="808080"/>
          </w:tcPr>
          <w:p w14:paraId="21A266DF" w14:textId="77777777" w:rsidR="00053439" w:rsidRDefault="00053439" w:rsidP="001910FD">
            <w:r>
              <w:rPr>
                <w:rFonts w:hint="eastAsia"/>
              </w:rPr>
              <w:t>含义</w:t>
            </w:r>
          </w:p>
        </w:tc>
        <w:tc>
          <w:tcPr>
            <w:tcW w:w="445" w:type="pct"/>
            <w:tcBorders>
              <w:top w:val="single" w:sz="0" w:space="0" w:color="000000"/>
              <w:left w:val="single" w:sz="0" w:space="0" w:color="000000"/>
              <w:bottom w:val="single" w:sz="0" w:space="0" w:color="000000"/>
              <w:right w:val="single" w:sz="0" w:space="0" w:color="000000"/>
            </w:tcBorders>
            <w:shd w:val="clear" w:color="auto" w:fill="808080"/>
          </w:tcPr>
          <w:p w14:paraId="6E513720" w14:textId="77777777" w:rsidR="00053439" w:rsidRDefault="00053439" w:rsidP="001910FD">
            <w:r>
              <w:rPr>
                <w:rFonts w:hint="eastAsia"/>
              </w:rPr>
              <w:t>是否必传</w:t>
            </w:r>
          </w:p>
        </w:tc>
      </w:tr>
      <w:tr w:rsidR="00053439" w:rsidRPr="00B160F8" w14:paraId="64598662" w14:textId="77777777" w:rsidTr="00146790">
        <w:tc>
          <w:tcPr>
            <w:tcW w:w="938" w:type="pct"/>
            <w:tcBorders>
              <w:top w:val="single" w:sz="0" w:space="0" w:color="000000"/>
              <w:left w:val="single" w:sz="0" w:space="0" w:color="000000"/>
              <w:bottom w:val="single" w:sz="0" w:space="0" w:color="000000"/>
              <w:right w:val="single" w:sz="0" w:space="0" w:color="000000"/>
            </w:tcBorders>
          </w:tcPr>
          <w:p w14:paraId="2EBA807E" w14:textId="77777777" w:rsidR="00053439" w:rsidRDefault="00053439" w:rsidP="001910FD">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3E03ED6" w14:textId="77777777" w:rsidR="00053439" w:rsidRDefault="00053439"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0CD76226" w14:textId="77777777" w:rsidR="00053439" w:rsidRDefault="00053439" w:rsidP="001910FD">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445" w:type="pct"/>
            <w:tcBorders>
              <w:top w:val="single" w:sz="0" w:space="0" w:color="000000"/>
              <w:left w:val="single" w:sz="0" w:space="0" w:color="000000"/>
              <w:bottom w:val="single" w:sz="0" w:space="0" w:color="000000"/>
              <w:right w:val="single" w:sz="0" w:space="0" w:color="000000"/>
            </w:tcBorders>
          </w:tcPr>
          <w:p w14:paraId="3DDD0D71" w14:textId="77777777" w:rsidR="00053439" w:rsidRPr="00B160F8" w:rsidRDefault="00053439" w:rsidP="001910FD">
            <w:pPr>
              <w:jc w:val="left"/>
            </w:pPr>
            <w:r>
              <w:rPr>
                <w:rFonts w:hint="eastAsia"/>
              </w:rPr>
              <w:t>Y</w:t>
            </w:r>
          </w:p>
        </w:tc>
      </w:tr>
      <w:tr w:rsidR="00053439" w:rsidRPr="002C58EB" w14:paraId="248C5379" w14:textId="77777777" w:rsidTr="00146790">
        <w:tc>
          <w:tcPr>
            <w:tcW w:w="938" w:type="pct"/>
            <w:tcBorders>
              <w:top w:val="single" w:sz="0" w:space="0" w:color="000000"/>
              <w:left w:val="single" w:sz="0" w:space="0" w:color="000000"/>
              <w:bottom w:val="single" w:sz="0" w:space="0" w:color="000000"/>
              <w:right w:val="single" w:sz="0" w:space="0" w:color="000000"/>
            </w:tcBorders>
          </w:tcPr>
          <w:p w14:paraId="598551BD" w14:textId="77777777" w:rsidR="00053439" w:rsidRPr="00292CEE" w:rsidRDefault="00053439" w:rsidP="001910FD">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6A9DAE54" w14:textId="77777777" w:rsidR="00053439" w:rsidRDefault="00053439"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3E35B138" w14:textId="77777777" w:rsidR="00053439" w:rsidRPr="008775C6" w:rsidRDefault="00053439" w:rsidP="001910FD">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445" w:type="pct"/>
            <w:tcBorders>
              <w:top w:val="single" w:sz="0" w:space="0" w:color="000000"/>
              <w:left w:val="single" w:sz="0" w:space="0" w:color="000000"/>
              <w:bottom w:val="single" w:sz="0" w:space="0" w:color="000000"/>
              <w:right w:val="single" w:sz="0" w:space="0" w:color="000000"/>
            </w:tcBorders>
          </w:tcPr>
          <w:p w14:paraId="2CDC8FFB" w14:textId="77777777" w:rsidR="00053439" w:rsidRDefault="00053439" w:rsidP="001910FD">
            <w:pPr>
              <w:jc w:val="left"/>
            </w:pPr>
            <w:r>
              <w:rPr>
                <w:rFonts w:hint="eastAsia"/>
              </w:rPr>
              <w:t>N</w:t>
            </w:r>
          </w:p>
        </w:tc>
      </w:tr>
      <w:tr w:rsidR="00053439" w:rsidRPr="002C58EB" w14:paraId="79665469" w14:textId="77777777" w:rsidTr="00146790">
        <w:tc>
          <w:tcPr>
            <w:tcW w:w="938" w:type="pct"/>
            <w:tcBorders>
              <w:top w:val="single" w:sz="0" w:space="0" w:color="000000"/>
              <w:left w:val="single" w:sz="0" w:space="0" w:color="000000"/>
              <w:bottom w:val="single" w:sz="0" w:space="0" w:color="000000"/>
              <w:right w:val="single" w:sz="0" w:space="0" w:color="000000"/>
            </w:tcBorders>
          </w:tcPr>
          <w:p w14:paraId="366B00C8" w14:textId="77777777" w:rsidR="00053439" w:rsidRDefault="00053439" w:rsidP="001910FD">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4209B87F" w14:textId="77777777" w:rsidR="00053439" w:rsidRDefault="00053439"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09F7B0B0" w14:textId="77777777" w:rsidR="00053439" w:rsidRDefault="00053439" w:rsidP="001910FD">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E420D86" w14:textId="77777777" w:rsidR="00053439" w:rsidRDefault="00053439" w:rsidP="001910FD">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445" w:type="pct"/>
            <w:tcBorders>
              <w:top w:val="single" w:sz="0" w:space="0" w:color="000000"/>
              <w:left w:val="single" w:sz="0" w:space="0" w:color="000000"/>
              <w:bottom w:val="single" w:sz="0" w:space="0" w:color="000000"/>
              <w:right w:val="single" w:sz="0" w:space="0" w:color="000000"/>
            </w:tcBorders>
          </w:tcPr>
          <w:p w14:paraId="470DD9B8" w14:textId="77777777" w:rsidR="00053439" w:rsidRPr="002C58EB" w:rsidRDefault="00053439" w:rsidP="001910FD">
            <w:pPr>
              <w:jc w:val="left"/>
            </w:pPr>
            <w:r>
              <w:rPr>
                <w:rFonts w:hint="eastAsia"/>
              </w:rPr>
              <w:t>Y</w:t>
            </w:r>
          </w:p>
        </w:tc>
      </w:tr>
      <w:tr w:rsidR="00053439" w:rsidRPr="008775C6" w14:paraId="625C48F3" w14:textId="77777777" w:rsidTr="00146790">
        <w:tc>
          <w:tcPr>
            <w:tcW w:w="938" w:type="pct"/>
            <w:tcBorders>
              <w:top w:val="single" w:sz="0" w:space="0" w:color="000000"/>
              <w:left w:val="single" w:sz="0" w:space="0" w:color="000000"/>
              <w:bottom w:val="single" w:sz="0" w:space="0" w:color="000000"/>
              <w:right w:val="single" w:sz="0" w:space="0" w:color="000000"/>
            </w:tcBorders>
          </w:tcPr>
          <w:p w14:paraId="65C147EA" w14:textId="77777777" w:rsidR="00053439" w:rsidRDefault="00053439" w:rsidP="001910FD">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42F0BAF1" w14:textId="77777777" w:rsidR="00053439" w:rsidRDefault="00053439"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28408EB6" w14:textId="77777777" w:rsidR="00053439" w:rsidRDefault="00053439" w:rsidP="001910FD">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FAFA9D1" w14:textId="77777777" w:rsidR="00053439" w:rsidRDefault="00053439" w:rsidP="001910FD">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445" w:type="pct"/>
            <w:tcBorders>
              <w:top w:val="single" w:sz="0" w:space="0" w:color="000000"/>
              <w:left w:val="single" w:sz="0" w:space="0" w:color="000000"/>
              <w:bottom w:val="single" w:sz="0" w:space="0" w:color="000000"/>
              <w:right w:val="single" w:sz="0" w:space="0" w:color="000000"/>
            </w:tcBorders>
          </w:tcPr>
          <w:p w14:paraId="21129EA1" w14:textId="77777777" w:rsidR="00053439" w:rsidRPr="008775C6" w:rsidRDefault="00053439" w:rsidP="001910FD">
            <w:pPr>
              <w:jc w:val="left"/>
            </w:pPr>
            <w:r>
              <w:rPr>
                <w:rFonts w:hint="eastAsia"/>
              </w:rPr>
              <w:t>Y</w:t>
            </w:r>
          </w:p>
        </w:tc>
      </w:tr>
      <w:tr w:rsidR="00053439" w14:paraId="541547F6" w14:textId="77777777" w:rsidTr="00146790">
        <w:tc>
          <w:tcPr>
            <w:tcW w:w="938" w:type="pct"/>
            <w:tcBorders>
              <w:top w:val="single" w:sz="0" w:space="0" w:color="000000"/>
              <w:left w:val="single" w:sz="0" w:space="0" w:color="000000"/>
              <w:bottom w:val="single" w:sz="0" w:space="0" w:color="000000"/>
              <w:right w:val="single" w:sz="0" w:space="0" w:color="000000"/>
            </w:tcBorders>
          </w:tcPr>
          <w:p w14:paraId="0967708A" w14:textId="77777777" w:rsidR="00053439" w:rsidRPr="00292CEE" w:rsidRDefault="00053439" w:rsidP="001910FD">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05524F0" w14:textId="77777777" w:rsidR="00053439" w:rsidRDefault="00053439"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3D76FDFA" w14:textId="77777777" w:rsidR="00053439" w:rsidRPr="008775C6" w:rsidRDefault="00053439" w:rsidP="001910FD">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445" w:type="pct"/>
            <w:tcBorders>
              <w:top w:val="single" w:sz="0" w:space="0" w:color="000000"/>
              <w:left w:val="single" w:sz="0" w:space="0" w:color="000000"/>
              <w:bottom w:val="single" w:sz="0" w:space="0" w:color="000000"/>
              <w:right w:val="single" w:sz="0" w:space="0" w:color="000000"/>
            </w:tcBorders>
          </w:tcPr>
          <w:p w14:paraId="18FA4427" w14:textId="77777777" w:rsidR="00053439" w:rsidRDefault="00053439" w:rsidP="001910FD">
            <w:pPr>
              <w:jc w:val="left"/>
            </w:pPr>
            <w:r>
              <w:rPr>
                <w:rFonts w:hint="eastAsia"/>
              </w:rPr>
              <w:t>Y</w:t>
            </w:r>
          </w:p>
        </w:tc>
      </w:tr>
      <w:tr w:rsidR="00053439" w14:paraId="5B420F5F" w14:textId="77777777" w:rsidTr="00146790">
        <w:tc>
          <w:tcPr>
            <w:tcW w:w="938" w:type="pct"/>
            <w:tcBorders>
              <w:top w:val="single" w:sz="0" w:space="0" w:color="000000"/>
              <w:left w:val="single" w:sz="0" w:space="0" w:color="000000"/>
              <w:bottom w:val="single" w:sz="0" w:space="0" w:color="000000"/>
              <w:right w:val="single" w:sz="0" w:space="0" w:color="000000"/>
            </w:tcBorders>
          </w:tcPr>
          <w:p w14:paraId="4F768042" w14:textId="77777777" w:rsidR="00053439" w:rsidRPr="007B0EC0" w:rsidRDefault="00053439" w:rsidP="001910FD">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1023404B" w14:textId="77777777" w:rsidR="00053439" w:rsidRDefault="00053439"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33662855" w14:textId="77777777" w:rsidR="00053439" w:rsidRDefault="00053439" w:rsidP="001910FD">
            <w:pPr>
              <w:jc w:val="left"/>
            </w:pPr>
            <w:r w:rsidRPr="001A7F93">
              <w:rPr>
                <w:rFonts w:hint="eastAsia"/>
              </w:rPr>
              <w:t>业务号，开机认证返回</w:t>
            </w:r>
          </w:p>
        </w:tc>
        <w:tc>
          <w:tcPr>
            <w:tcW w:w="445" w:type="pct"/>
            <w:tcBorders>
              <w:top w:val="single" w:sz="0" w:space="0" w:color="000000"/>
              <w:left w:val="single" w:sz="0" w:space="0" w:color="000000"/>
              <w:bottom w:val="single" w:sz="0" w:space="0" w:color="000000"/>
              <w:right w:val="single" w:sz="0" w:space="0" w:color="000000"/>
            </w:tcBorders>
          </w:tcPr>
          <w:p w14:paraId="7126095C" w14:textId="77777777" w:rsidR="00053439" w:rsidRDefault="00053439" w:rsidP="001910FD">
            <w:pPr>
              <w:jc w:val="left"/>
            </w:pPr>
            <w:r>
              <w:rPr>
                <w:rFonts w:hint="eastAsia"/>
              </w:rPr>
              <w:t>Y</w:t>
            </w:r>
          </w:p>
        </w:tc>
      </w:tr>
      <w:tr w:rsidR="006150B8" w14:paraId="47A07390" w14:textId="77777777" w:rsidTr="00146790">
        <w:tc>
          <w:tcPr>
            <w:tcW w:w="938" w:type="pct"/>
            <w:tcBorders>
              <w:top w:val="single" w:sz="0" w:space="0" w:color="000000"/>
              <w:left w:val="single" w:sz="0" w:space="0" w:color="000000"/>
              <w:bottom w:val="single" w:sz="0" w:space="0" w:color="000000"/>
              <w:right w:val="single" w:sz="0" w:space="0" w:color="000000"/>
            </w:tcBorders>
          </w:tcPr>
          <w:p w14:paraId="1054A095" w14:textId="77777777" w:rsidR="006150B8" w:rsidRPr="007B0EC0" w:rsidRDefault="006150B8" w:rsidP="001910FD">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19A12B47" w14:textId="77777777" w:rsidR="006150B8" w:rsidRDefault="006150B8" w:rsidP="001910FD">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570610A4" w14:textId="77777777" w:rsidR="006150B8" w:rsidRDefault="006150B8" w:rsidP="001910FD">
            <w:pPr>
              <w:jc w:val="left"/>
            </w:pPr>
            <w:r>
              <w:rPr>
                <w:rFonts w:hint="eastAsia"/>
              </w:rPr>
              <w:t>证书</w:t>
            </w:r>
            <w:r w:rsidRPr="0015408F">
              <w:rPr>
                <w:rFonts w:hint="eastAsia"/>
                <w:color w:val="0000FF"/>
              </w:rPr>
              <w:t>（由服务端下发）</w:t>
            </w:r>
          </w:p>
        </w:tc>
        <w:tc>
          <w:tcPr>
            <w:tcW w:w="445" w:type="pct"/>
            <w:tcBorders>
              <w:top w:val="single" w:sz="0" w:space="0" w:color="000000"/>
              <w:left w:val="single" w:sz="0" w:space="0" w:color="000000"/>
              <w:bottom w:val="single" w:sz="0" w:space="0" w:color="000000"/>
              <w:right w:val="single" w:sz="0" w:space="0" w:color="000000"/>
            </w:tcBorders>
          </w:tcPr>
          <w:p w14:paraId="1EB95938" w14:textId="77777777" w:rsidR="006150B8" w:rsidRDefault="006150B8" w:rsidP="001910FD">
            <w:pPr>
              <w:jc w:val="left"/>
            </w:pPr>
            <w:r>
              <w:rPr>
                <w:rFonts w:hint="eastAsia"/>
              </w:rPr>
              <w:t>Y</w:t>
            </w:r>
          </w:p>
        </w:tc>
      </w:tr>
      <w:tr w:rsidR="003104D5" w14:paraId="27C0DAE4" w14:textId="77777777" w:rsidTr="00146790">
        <w:tc>
          <w:tcPr>
            <w:tcW w:w="938" w:type="pct"/>
            <w:tcBorders>
              <w:top w:val="single" w:sz="0" w:space="0" w:color="000000"/>
              <w:left w:val="single" w:sz="0" w:space="0" w:color="000000"/>
              <w:bottom w:val="single" w:sz="0" w:space="0" w:color="000000"/>
              <w:right w:val="single" w:sz="0" w:space="0" w:color="000000"/>
            </w:tcBorders>
          </w:tcPr>
          <w:p w14:paraId="717E3A52" w14:textId="77777777" w:rsidR="003104D5" w:rsidRPr="007B0EC0" w:rsidRDefault="003104D5"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129041EB" w14:textId="77777777" w:rsidR="003104D5" w:rsidRDefault="003104D5" w:rsidP="004F06BB">
            <w:pPr>
              <w:jc w:val="left"/>
            </w:pPr>
            <w:r>
              <w:rPr>
                <w:rFonts w:hint="eastAsia"/>
              </w:rPr>
              <w:t>URL</w:t>
            </w:r>
          </w:p>
        </w:tc>
        <w:tc>
          <w:tcPr>
            <w:tcW w:w="3053" w:type="pct"/>
            <w:tcBorders>
              <w:top w:val="single" w:sz="0" w:space="0" w:color="000000"/>
              <w:left w:val="single" w:sz="0" w:space="0" w:color="000000"/>
              <w:bottom w:val="single" w:sz="0" w:space="0" w:color="000000"/>
              <w:right w:val="single" w:sz="0" w:space="0" w:color="000000"/>
            </w:tcBorders>
          </w:tcPr>
          <w:p w14:paraId="433D9E07" w14:textId="77777777" w:rsidR="003104D5" w:rsidRDefault="003104D5" w:rsidP="004F06BB">
            <w:pPr>
              <w:jc w:val="left"/>
            </w:pPr>
            <w:r>
              <w:rPr>
                <w:rFonts w:hint="eastAsia"/>
              </w:rPr>
              <w:t>用户中心登录成功后返回的票据</w:t>
            </w:r>
          </w:p>
        </w:tc>
        <w:tc>
          <w:tcPr>
            <w:tcW w:w="445" w:type="pct"/>
            <w:tcBorders>
              <w:top w:val="single" w:sz="0" w:space="0" w:color="000000"/>
              <w:left w:val="single" w:sz="0" w:space="0" w:color="000000"/>
              <w:bottom w:val="single" w:sz="0" w:space="0" w:color="000000"/>
              <w:right w:val="single" w:sz="0" w:space="0" w:color="000000"/>
            </w:tcBorders>
          </w:tcPr>
          <w:p w14:paraId="2DE43B3A" w14:textId="77777777" w:rsidR="003104D5" w:rsidRPr="00325ACE" w:rsidRDefault="00FB3AEA" w:rsidP="004F06BB">
            <w:pPr>
              <w:jc w:val="left"/>
            </w:pPr>
            <w:r>
              <w:rPr>
                <w:rFonts w:hint="eastAsia"/>
              </w:rPr>
              <w:t>Y</w:t>
            </w:r>
          </w:p>
        </w:tc>
      </w:tr>
      <w:tr w:rsidR="003104D5" w14:paraId="1BD1D5B8" w14:textId="77777777" w:rsidTr="00146790">
        <w:tc>
          <w:tcPr>
            <w:tcW w:w="938" w:type="pct"/>
            <w:tcBorders>
              <w:top w:val="single" w:sz="0" w:space="0" w:color="000000"/>
              <w:left w:val="single" w:sz="0" w:space="0" w:color="000000"/>
              <w:bottom w:val="single" w:sz="0" w:space="0" w:color="000000"/>
              <w:right w:val="single" w:sz="0" w:space="0" w:color="000000"/>
            </w:tcBorders>
          </w:tcPr>
          <w:p w14:paraId="2C9A26DC" w14:textId="77777777" w:rsidR="003104D5" w:rsidRPr="007B0EC0" w:rsidRDefault="003104D5" w:rsidP="001910FD">
            <w:pPr>
              <w:jc w:val="left"/>
            </w:pPr>
          </w:p>
        </w:tc>
        <w:tc>
          <w:tcPr>
            <w:tcW w:w="564" w:type="pct"/>
            <w:tcBorders>
              <w:top w:val="single" w:sz="0" w:space="0" w:color="000000"/>
              <w:left w:val="single" w:sz="0" w:space="0" w:color="000000"/>
              <w:bottom w:val="single" w:sz="0" w:space="0" w:color="000000"/>
              <w:right w:val="single" w:sz="0" w:space="0" w:color="000000"/>
            </w:tcBorders>
          </w:tcPr>
          <w:p w14:paraId="30D18B15" w14:textId="77777777" w:rsidR="003104D5" w:rsidRDefault="003104D5" w:rsidP="001910FD">
            <w:pPr>
              <w:jc w:val="left"/>
            </w:pPr>
            <w:r>
              <w:rPr>
                <w:rFonts w:hint="eastAsia"/>
              </w:rPr>
              <w:t>POST</w:t>
            </w:r>
          </w:p>
        </w:tc>
        <w:tc>
          <w:tcPr>
            <w:tcW w:w="3053" w:type="pct"/>
            <w:tcBorders>
              <w:top w:val="single" w:sz="0" w:space="0" w:color="000000"/>
              <w:left w:val="single" w:sz="0" w:space="0" w:color="000000"/>
              <w:bottom w:val="single" w:sz="0" w:space="0" w:color="000000"/>
              <w:right w:val="single" w:sz="0" w:space="0" w:color="000000"/>
            </w:tcBorders>
          </w:tcPr>
          <w:p w14:paraId="71D17134" w14:textId="77777777" w:rsidR="003104D5" w:rsidRDefault="00C045CA" w:rsidP="001910FD">
            <w:pPr>
              <w:jc w:val="left"/>
            </w:pPr>
            <w:r>
              <w:rPr>
                <w:rFonts w:hint="eastAsia"/>
              </w:rPr>
              <w:t>同步收藏的数据</w:t>
            </w:r>
            <w:r>
              <w:rPr>
                <w:rFonts w:hint="eastAsia"/>
              </w:rPr>
              <w:t>(</w:t>
            </w:r>
            <w:r>
              <w:rPr>
                <w:rFonts w:hint="eastAsia"/>
              </w:rPr>
              <w:t>本地所有收藏数据与获取服服务端的数据进行合并，</w:t>
            </w:r>
            <w:r>
              <w:rPr>
                <w:rFonts w:hint="eastAsia"/>
              </w:rPr>
              <w:t>50</w:t>
            </w:r>
            <w:r>
              <w:rPr>
                <w:rFonts w:hint="eastAsia"/>
              </w:rPr>
              <w:t>条最新的</w:t>
            </w:r>
            <w:r>
              <w:rPr>
                <w:rFonts w:hint="eastAsia"/>
              </w:rPr>
              <w:t xml:space="preserve">) </w:t>
            </w:r>
            <w:r>
              <w:rPr>
                <w:rFonts w:hint="eastAsia"/>
              </w:rPr>
              <w:t>用</w:t>
            </w:r>
            <w:r>
              <w:rPr>
                <w:rFonts w:hint="eastAsia"/>
              </w:rPr>
              <w:t>POST RAW</w:t>
            </w:r>
            <w:r>
              <w:rPr>
                <w:rFonts w:hint="eastAsia"/>
              </w:rPr>
              <w:t>方式：</w:t>
            </w:r>
          </w:p>
          <w:p w14:paraId="0AF0CA29" w14:textId="77777777" w:rsidR="003104D5" w:rsidRDefault="003104D5" w:rsidP="00FA1467">
            <w:pPr>
              <w:jc w:val="left"/>
            </w:pPr>
            <w:r>
              <w:t>[</w:t>
            </w:r>
          </w:p>
          <w:p w14:paraId="52883A85" w14:textId="77777777" w:rsidR="003104D5" w:rsidRDefault="003104D5" w:rsidP="00FA1467">
            <w:pPr>
              <w:jc w:val="left"/>
            </w:pPr>
            <w:r>
              <w:t xml:space="preserve">    {</w:t>
            </w:r>
          </w:p>
          <w:p w14:paraId="4F39DFED" w14:textId="77777777" w:rsidR="003104D5" w:rsidRDefault="003104D5" w:rsidP="00FA1467">
            <w:pPr>
              <w:jc w:val="left"/>
            </w:pPr>
            <w:r>
              <w:t xml:space="preserve">        "video_index": 0,</w:t>
            </w:r>
            <w:r w:rsidR="00146790">
              <w:rPr>
                <w:rFonts w:hint="eastAsia"/>
              </w:rPr>
              <w:t>//</w:t>
            </w:r>
            <w:r w:rsidR="00146790">
              <w:rPr>
                <w:rFonts w:hint="eastAsia"/>
              </w:rPr>
              <w:t>收藏填</w:t>
            </w:r>
            <w:r w:rsidR="00146790">
              <w:rPr>
                <w:rFonts w:hint="eastAsia"/>
              </w:rPr>
              <w:t>0</w:t>
            </w:r>
          </w:p>
          <w:p w14:paraId="7A50583E" w14:textId="77777777" w:rsidR="003104D5" w:rsidRDefault="003104D5" w:rsidP="00FA1467">
            <w:pPr>
              <w:jc w:val="left"/>
            </w:pPr>
            <w:r>
              <w:t xml:space="preserve">        "tstv_begin_time": "19700101070000",</w:t>
            </w:r>
            <w:r w:rsidR="00146790">
              <w:rPr>
                <w:rFonts w:hint="eastAsia"/>
              </w:rPr>
              <w:t>//</w:t>
            </w:r>
            <w:r w:rsidR="00146790">
              <w:rPr>
                <w:rFonts w:hint="eastAsia"/>
              </w:rPr>
              <w:t>不用管</w:t>
            </w:r>
          </w:p>
          <w:p w14:paraId="775637DC" w14:textId="77777777" w:rsidR="003104D5" w:rsidRDefault="003104D5" w:rsidP="00FA1467">
            <w:pPr>
              <w:jc w:val="left"/>
            </w:pPr>
            <w:r>
              <w:t xml:space="preserve">        "video_type": 0,</w:t>
            </w:r>
            <w:r w:rsidR="00146790">
              <w:rPr>
                <w:rFonts w:hint="eastAsia"/>
              </w:rPr>
              <w:t>//</w:t>
            </w:r>
            <w:r w:rsidR="00146790">
              <w:rPr>
                <w:rFonts w:hint="eastAsia"/>
              </w:rPr>
              <w:t>点播填</w:t>
            </w:r>
            <w:r w:rsidR="00146790">
              <w:rPr>
                <w:rFonts w:hint="eastAsia"/>
              </w:rPr>
              <w:t>0</w:t>
            </w:r>
          </w:p>
          <w:p w14:paraId="41A9DE25" w14:textId="77777777" w:rsidR="003104D5" w:rsidRDefault="003104D5" w:rsidP="00FA1467">
            <w:pPr>
              <w:jc w:val="left"/>
            </w:pPr>
            <w:r>
              <w:rPr>
                <w:rFonts w:hint="eastAsia"/>
              </w:rPr>
              <w:t xml:space="preserve">        "video_name": "</w:t>
            </w:r>
            <w:r>
              <w:rPr>
                <w:rFonts w:hint="eastAsia"/>
              </w:rPr>
              <w:t>海贼王</w:t>
            </w:r>
            <w:r>
              <w:rPr>
                <w:rFonts w:hint="eastAsia"/>
              </w:rPr>
              <w:t>2013",</w:t>
            </w:r>
            <w:r w:rsidR="00146790">
              <w:rPr>
                <w:rFonts w:hint="eastAsia"/>
              </w:rPr>
              <w:t>//</w:t>
            </w:r>
            <w:r w:rsidR="00146790">
              <w:rPr>
                <w:rFonts w:hint="eastAsia"/>
              </w:rPr>
              <w:t>集合名称</w:t>
            </w:r>
          </w:p>
          <w:p w14:paraId="2CBC0896" w14:textId="77777777" w:rsidR="003104D5" w:rsidRDefault="003104D5" w:rsidP="00FA1467">
            <w:pPr>
              <w:jc w:val="left"/>
            </w:pPr>
            <w:r>
              <w:t xml:space="preserve">        "tstv_time_len": "0",</w:t>
            </w:r>
            <w:r w:rsidR="00146790">
              <w:rPr>
                <w:rFonts w:hint="eastAsia"/>
              </w:rPr>
              <w:t>//</w:t>
            </w:r>
            <w:r w:rsidR="00146790">
              <w:rPr>
                <w:rFonts w:hint="eastAsia"/>
              </w:rPr>
              <w:t>播放总时长</w:t>
            </w:r>
          </w:p>
          <w:p w14:paraId="44A21F7C" w14:textId="77777777" w:rsidR="003104D5" w:rsidRDefault="003104D5" w:rsidP="00FA1467">
            <w:pPr>
              <w:jc w:val="left"/>
            </w:pPr>
            <w:r>
              <w:t xml:space="preserve">        "category_id": "1000231",</w:t>
            </w:r>
            <w:r w:rsidR="00146790">
              <w:rPr>
                <w:rFonts w:hint="eastAsia"/>
              </w:rPr>
              <w:t>//</w:t>
            </w:r>
            <w:r w:rsidR="00146790">
              <w:rPr>
                <w:rFonts w:hint="eastAsia"/>
              </w:rPr>
              <w:t>栏目</w:t>
            </w:r>
            <w:r w:rsidR="00146790">
              <w:rPr>
                <w:rFonts w:hint="eastAsia"/>
              </w:rPr>
              <w:t>ID</w:t>
            </w:r>
          </w:p>
          <w:p w14:paraId="1A9EAC58" w14:textId="77777777" w:rsidR="003104D5" w:rsidRDefault="003104D5" w:rsidP="00FA1467">
            <w:pPr>
              <w:jc w:val="left"/>
            </w:pPr>
            <w:r>
              <w:t xml:space="preserve">        "video_id": "713925bb8f2658bbf43f3c786ec47f50",</w:t>
            </w:r>
            <w:r w:rsidR="00146790">
              <w:rPr>
                <w:rFonts w:hint="eastAsia"/>
              </w:rPr>
              <w:t>//</w:t>
            </w:r>
            <w:r w:rsidR="00146790">
              <w:rPr>
                <w:rFonts w:hint="eastAsia"/>
              </w:rPr>
              <w:t>集合</w:t>
            </w:r>
            <w:r w:rsidR="00146790">
              <w:rPr>
                <w:rFonts w:hint="eastAsia"/>
              </w:rPr>
              <w:t>ID</w:t>
            </w:r>
          </w:p>
          <w:p w14:paraId="54466CB5" w14:textId="77777777" w:rsidR="003104D5" w:rsidRDefault="003104D5" w:rsidP="00FA1467">
            <w:pPr>
              <w:jc w:val="left"/>
            </w:pPr>
            <w:r>
              <w:t xml:space="preserve">        "add_time": "2014-04-18 20:51:04",</w:t>
            </w:r>
            <w:r w:rsidR="00993966">
              <w:rPr>
                <w:rFonts w:hint="eastAsia"/>
              </w:rPr>
              <w:t>//</w:t>
            </w:r>
            <w:r w:rsidR="00993966">
              <w:rPr>
                <w:rFonts w:hint="eastAsia"/>
              </w:rPr>
              <w:t>添加时间</w:t>
            </w:r>
          </w:p>
          <w:p w14:paraId="2CC53332" w14:textId="77777777" w:rsidR="003104D5" w:rsidRDefault="003104D5" w:rsidP="00FA1467">
            <w:pPr>
              <w:jc w:val="left"/>
            </w:pPr>
            <w:r>
              <w:t xml:space="preserve">        "media_asset_id": "animation",</w:t>
            </w:r>
            <w:r w:rsidR="00993966">
              <w:rPr>
                <w:rFonts w:hint="eastAsia"/>
              </w:rPr>
              <w:t>//</w:t>
            </w:r>
            <w:r w:rsidR="00993966">
              <w:rPr>
                <w:rFonts w:hint="eastAsia"/>
              </w:rPr>
              <w:t>媒资包</w:t>
            </w:r>
            <w:r w:rsidR="00993966">
              <w:rPr>
                <w:rFonts w:hint="eastAsia"/>
              </w:rPr>
              <w:t>ID</w:t>
            </w:r>
          </w:p>
          <w:p w14:paraId="2449DE08" w14:textId="77777777" w:rsidR="003104D5" w:rsidRDefault="003104D5" w:rsidP="00FA1467">
            <w:pPr>
              <w:jc w:val="left"/>
            </w:pPr>
            <w:r>
              <w:t xml:space="preserve">        "played_time_len": 0</w:t>
            </w:r>
            <w:r w:rsidR="00993966">
              <w:rPr>
                <w:rFonts w:hint="eastAsia"/>
              </w:rPr>
              <w:t xml:space="preserve"> //</w:t>
            </w:r>
            <w:r w:rsidR="00993966">
              <w:rPr>
                <w:rFonts w:hint="eastAsia"/>
              </w:rPr>
              <w:t>己播放时长，收藏填</w:t>
            </w:r>
            <w:r w:rsidR="00993966">
              <w:rPr>
                <w:rFonts w:hint="eastAsia"/>
              </w:rPr>
              <w:t>0</w:t>
            </w:r>
          </w:p>
          <w:p w14:paraId="40D79CB7" w14:textId="77777777" w:rsidR="003104D5" w:rsidRDefault="003104D5" w:rsidP="00FA1467">
            <w:pPr>
              <w:jc w:val="left"/>
            </w:pPr>
            <w:r>
              <w:t xml:space="preserve">    }</w:t>
            </w:r>
          </w:p>
          <w:p w14:paraId="2AA40115" w14:textId="77777777" w:rsidR="003104D5" w:rsidRDefault="003104D5" w:rsidP="00FA1467">
            <w:pPr>
              <w:jc w:val="left"/>
            </w:pPr>
            <w:r>
              <w:t>]</w:t>
            </w:r>
          </w:p>
        </w:tc>
        <w:tc>
          <w:tcPr>
            <w:tcW w:w="445" w:type="pct"/>
            <w:tcBorders>
              <w:top w:val="single" w:sz="0" w:space="0" w:color="000000"/>
              <w:left w:val="single" w:sz="0" w:space="0" w:color="000000"/>
              <w:bottom w:val="single" w:sz="0" w:space="0" w:color="000000"/>
              <w:right w:val="single" w:sz="0" w:space="0" w:color="000000"/>
            </w:tcBorders>
          </w:tcPr>
          <w:p w14:paraId="70CA4BFB" w14:textId="77777777" w:rsidR="003104D5" w:rsidRDefault="003104D5" w:rsidP="001910FD">
            <w:pPr>
              <w:jc w:val="left"/>
            </w:pPr>
            <w:r>
              <w:rPr>
                <w:rFonts w:hint="eastAsia"/>
              </w:rPr>
              <w:t>Y</w:t>
            </w:r>
          </w:p>
        </w:tc>
      </w:tr>
    </w:tbl>
    <w:p w14:paraId="5C00BF4C" w14:textId="77777777" w:rsidR="00053439" w:rsidRDefault="00053439" w:rsidP="00053439">
      <w:pPr>
        <w:rPr>
          <w:szCs w:val="21"/>
        </w:rPr>
      </w:pPr>
    </w:p>
    <w:p w14:paraId="23B79D14" w14:textId="77777777" w:rsidR="00FA1467" w:rsidRDefault="00FA1467" w:rsidP="00053439">
      <w:pPr>
        <w:rPr>
          <w:szCs w:val="21"/>
        </w:rPr>
      </w:pPr>
      <w:r>
        <w:rPr>
          <w:rFonts w:hint="eastAsia"/>
          <w:szCs w:val="21"/>
        </w:rPr>
        <w:t>数据集成：</w:t>
      </w:r>
    </w:p>
    <w:p w14:paraId="5611D345" w14:textId="77777777" w:rsidR="008268A0" w:rsidRDefault="008268A0" w:rsidP="00053439">
      <w:pPr>
        <w:rPr>
          <w:szCs w:val="21"/>
        </w:rPr>
      </w:pPr>
      <w:r>
        <w:rPr>
          <w:rFonts w:ascii="Courier New" w:hAnsi="Courier New" w:cs="Courier New"/>
          <w:color w:val="1A1AA6"/>
          <w:sz w:val="20"/>
          <w:szCs w:val="20"/>
        </w:rPr>
        <w:t>同步本地用户收藏数据到云端</w:t>
      </w:r>
      <w:r>
        <w:rPr>
          <w:rFonts w:ascii="Courier New" w:hAnsi="Courier New" w:cs="Courier New"/>
          <w:color w:val="1A1AA6"/>
          <w:sz w:val="20"/>
          <w:szCs w:val="20"/>
        </w:rPr>
        <w:t>n40_a_10</w:t>
      </w:r>
    </w:p>
    <w:p w14:paraId="04E2D117" w14:textId="77777777" w:rsidR="00FA1467" w:rsidRDefault="00D470B1" w:rsidP="00053439">
      <w:pPr>
        <w:rPr>
          <w:szCs w:val="21"/>
        </w:rPr>
      </w:pPr>
      <w:hyperlink r:id="rId34" w:history="1">
        <w:r w:rsidR="00FA1467" w:rsidRPr="002D4F68">
          <w:rPr>
            <w:rStyle w:val="a3"/>
            <w:szCs w:val="21"/>
          </w:rPr>
          <w:t>http://interface.hifuntv.com/mgtv/UserIndex/SyncCollectByUser?Version=4.11.104.215.2.HMD.0.0EF_NC_Release&amp;Webtoken=1277A38VDEFHASRMD7E4&amp;NetId=051201501134519&amp;UserId=c21e99b822271db8c0647577ec81bae9&amp;MacId=00-66-CE-03-5D-41&amp;UserAgent=nn_player%2Fstd%2F1.0.0&amp;Mac=00-66-CE-03-5D-41</w:t>
        </w:r>
      </w:hyperlink>
      <w:r w:rsidR="002E6246">
        <w:rPr>
          <w:rFonts w:hint="eastAsia"/>
          <w:szCs w:val="21"/>
        </w:rPr>
        <w:t>&amp;OutputType=json</w:t>
      </w:r>
    </w:p>
    <w:p w14:paraId="0C7C1CBA" w14:textId="77777777" w:rsidR="00FA1467" w:rsidRDefault="00FA1467" w:rsidP="00053439">
      <w:pPr>
        <w:rPr>
          <w:szCs w:val="21"/>
        </w:rPr>
      </w:pPr>
      <w:r>
        <w:rPr>
          <w:rFonts w:hint="eastAsia"/>
          <w:szCs w:val="21"/>
        </w:rPr>
        <w:t>Post</w:t>
      </w:r>
      <w:r>
        <w:rPr>
          <w:rFonts w:hint="eastAsia"/>
          <w:szCs w:val="21"/>
        </w:rPr>
        <w:t>参数：</w:t>
      </w:r>
      <w:r w:rsidR="002E6246" w:rsidRPr="002E6246">
        <w:rPr>
          <w:szCs w:val="21"/>
        </w:rPr>
        <w:t>nns_sync_data</w:t>
      </w:r>
    </w:p>
    <w:p w14:paraId="1066B5FC" w14:textId="77777777" w:rsidR="00FA1467" w:rsidRDefault="00FA1467" w:rsidP="00053439">
      <w:pPr>
        <w:rPr>
          <w:szCs w:val="21"/>
        </w:rPr>
      </w:pPr>
    </w:p>
    <w:p w14:paraId="4F6030AE" w14:textId="77777777" w:rsidR="00053439" w:rsidRDefault="00053439" w:rsidP="00053439">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53439" w14:paraId="2E9A0370" w14:textId="77777777" w:rsidTr="001910FD">
        <w:tc>
          <w:tcPr>
            <w:tcW w:w="1843" w:type="dxa"/>
            <w:shd w:val="clear" w:color="auto" w:fill="808080"/>
          </w:tcPr>
          <w:p w14:paraId="38385C87" w14:textId="77777777" w:rsidR="00053439" w:rsidRDefault="00053439" w:rsidP="001910FD">
            <w:r>
              <w:rPr>
                <w:rFonts w:hint="eastAsia"/>
              </w:rPr>
              <w:t>参数名称</w:t>
            </w:r>
          </w:p>
        </w:tc>
        <w:tc>
          <w:tcPr>
            <w:tcW w:w="1417" w:type="dxa"/>
            <w:shd w:val="clear" w:color="auto" w:fill="808080"/>
          </w:tcPr>
          <w:p w14:paraId="65426E4C" w14:textId="77777777" w:rsidR="00053439" w:rsidRDefault="00053439" w:rsidP="001910FD">
            <w:r>
              <w:rPr>
                <w:rFonts w:hint="eastAsia"/>
              </w:rPr>
              <w:t>位置</w:t>
            </w:r>
          </w:p>
        </w:tc>
        <w:tc>
          <w:tcPr>
            <w:tcW w:w="5103" w:type="dxa"/>
            <w:shd w:val="clear" w:color="auto" w:fill="808080"/>
          </w:tcPr>
          <w:p w14:paraId="408E4FD9" w14:textId="77777777" w:rsidR="00053439" w:rsidRDefault="00053439" w:rsidP="001910FD">
            <w:r>
              <w:rPr>
                <w:rFonts w:hint="eastAsia"/>
              </w:rPr>
              <w:t>含义</w:t>
            </w:r>
          </w:p>
        </w:tc>
      </w:tr>
      <w:tr w:rsidR="00053439" w14:paraId="19FAF905" w14:textId="77777777" w:rsidTr="001910FD">
        <w:tc>
          <w:tcPr>
            <w:tcW w:w="1843" w:type="dxa"/>
          </w:tcPr>
          <w:p w14:paraId="65829DBA" w14:textId="77777777" w:rsidR="00053439" w:rsidRDefault="00053439" w:rsidP="001910FD">
            <w:r>
              <w:rPr>
                <w:rFonts w:hint="eastAsia"/>
              </w:rPr>
              <w:t>CODE</w:t>
            </w:r>
          </w:p>
        </w:tc>
        <w:tc>
          <w:tcPr>
            <w:tcW w:w="1417" w:type="dxa"/>
          </w:tcPr>
          <w:p w14:paraId="5EE9D1B1" w14:textId="77777777" w:rsidR="00053439" w:rsidRDefault="00053439" w:rsidP="001910FD">
            <w:r>
              <w:rPr>
                <w:rFonts w:hint="eastAsia"/>
              </w:rPr>
              <w:t>RESPONSE</w:t>
            </w:r>
          </w:p>
        </w:tc>
        <w:tc>
          <w:tcPr>
            <w:tcW w:w="5103" w:type="dxa"/>
          </w:tcPr>
          <w:p w14:paraId="4B1E6D6F" w14:textId="77777777" w:rsidR="00053439" w:rsidRDefault="00053439" w:rsidP="001910FD">
            <w:pPr>
              <w:autoSpaceDE w:val="0"/>
              <w:autoSpaceDN w:val="0"/>
              <w:adjustRightInd w:val="0"/>
              <w:jc w:val="left"/>
            </w:pPr>
            <w:r>
              <w:rPr>
                <w:rFonts w:hint="eastAsia"/>
              </w:rPr>
              <w:t xml:space="preserve">200 </w:t>
            </w:r>
            <w:r>
              <w:rPr>
                <w:rFonts w:hint="eastAsia"/>
              </w:rPr>
              <w:t>成功</w:t>
            </w:r>
            <w:r>
              <w:rPr>
                <w:rFonts w:hint="eastAsia"/>
              </w:rPr>
              <w:t xml:space="preserve"> </w:t>
            </w:r>
          </w:p>
          <w:p w14:paraId="69591802" w14:textId="77777777" w:rsidR="00053439" w:rsidRDefault="00053439" w:rsidP="001910FD">
            <w:r>
              <w:rPr>
                <w:rFonts w:hint="eastAsia"/>
              </w:rPr>
              <w:t>其它</w:t>
            </w:r>
            <w:r>
              <w:rPr>
                <w:rFonts w:hint="eastAsia"/>
              </w:rPr>
              <w:t>,</w:t>
            </w:r>
            <w:r>
              <w:rPr>
                <w:rFonts w:hint="eastAsia"/>
              </w:rPr>
              <w:t>读取失败</w:t>
            </w:r>
          </w:p>
        </w:tc>
      </w:tr>
      <w:tr w:rsidR="00053439" w14:paraId="1C195356" w14:textId="77777777" w:rsidTr="001910FD">
        <w:tc>
          <w:tcPr>
            <w:tcW w:w="1843" w:type="dxa"/>
          </w:tcPr>
          <w:p w14:paraId="4C2FE4B2" w14:textId="77777777" w:rsidR="00053439" w:rsidRDefault="00053439" w:rsidP="001910FD">
            <w:r>
              <w:rPr>
                <w:rFonts w:hint="eastAsia"/>
              </w:rPr>
              <w:t>返回值</w:t>
            </w:r>
          </w:p>
        </w:tc>
        <w:tc>
          <w:tcPr>
            <w:tcW w:w="1417" w:type="dxa"/>
          </w:tcPr>
          <w:p w14:paraId="64655D20" w14:textId="77777777" w:rsidR="00053439" w:rsidRDefault="00053439" w:rsidP="001910FD">
            <w:r>
              <w:rPr>
                <w:rFonts w:hint="eastAsia"/>
              </w:rPr>
              <w:t>BODY</w:t>
            </w:r>
          </w:p>
        </w:tc>
        <w:tc>
          <w:tcPr>
            <w:tcW w:w="5103" w:type="dxa"/>
          </w:tcPr>
          <w:p w14:paraId="1FB27403" w14:textId="77777777" w:rsidR="00053439" w:rsidRDefault="000602B3" w:rsidP="001910FD">
            <w:pPr>
              <w:ind w:leftChars="50" w:left="105"/>
              <w:rPr>
                <w:color w:val="000000"/>
              </w:rPr>
            </w:pPr>
            <w:r>
              <w:rPr>
                <w:rFonts w:hint="eastAsia"/>
                <w:color w:val="000000"/>
              </w:rPr>
              <w:t>返回同步后的所有收藏结果</w:t>
            </w:r>
          </w:p>
        </w:tc>
      </w:tr>
      <w:tr w:rsidR="00053439" w14:paraId="15887A48" w14:textId="77777777" w:rsidTr="001910FD">
        <w:tc>
          <w:tcPr>
            <w:tcW w:w="8363" w:type="dxa"/>
            <w:gridSpan w:val="3"/>
          </w:tcPr>
          <w:p w14:paraId="129EBF38" w14:textId="77777777" w:rsidR="007C57BF" w:rsidRPr="00D64CE6" w:rsidRDefault="007C57BF" w:rsidP="007C57BF">
            <w:pPr>
              <w:ind w:leftChars="50" w:left="105"/>
              <w:rPr>
                <w:color w:val="000000"/>
              </w:rPr>
            </w:pPr>
            <w:r w:rsidRPr="00D64CE6">
              <w:rPr>
                <w:color w:val="000000"/>
              </w:rPr>
              <w:t>{</w:t>
            </w:r>
          </w:p>
          <w:p w14:paraId="6F1A8AED" w14:textId="77777777" w:rsidR="007C57BF" w:rsidRPr="00D64CE6" w:rsidRDefault="007C57BF" w:rsidP="007C57BF">
            <w:pPr>
              <w:ind w:leftChars="50" w:left="105"/>
              <w:rPr>
                <w:color w:val="000000"/>
              </w:rPr>
            </w:pPr>
            <w:r w:rsidRPr="00D64CE6">
              <w:rPr>
                <w:color w:val="000000"/>
              </w:rPr>
              <w:t xml:space="preserve">    "errno": "0",</w:t>
            </w:r>
          </w:p>
          <w:p w14:paraId="6850A027" w14:textId="77777777" w:rsidR="007C57BF" w:rsidRPr="00D64CE6" w:rsidRDefault="007C57BF" w:rsidP="007C57BF">
            <w:pPr>
              <w:ind w:leftChars="50" w:left="105"/>
              <w:rPr>
                <w:color w:val="000000"/>
              </w:rPr>
            </w:pPr>
            <w:r w:rsidRPr="00D64CE6">
              <w:rPr>
                <w:rFonts w:hint="eastAsia"/>
                <w:color w:val="000000"/>
              </w:rPr>
              <w:t xml:space="preserve">    "msg": "</w:t>
            </w:r>
            <w:r w:rsidRPr="00D64CE6">
              <w:rPr>
                <w:rFonts w:hint="eastAsia"/>
                <w:color w:val="000000"/>
              </w:rPr>
              <w:t>成功</w:t>
            </w:r>
            <w:r w:rsidRPr="00D64CE6">
              <w:rPr>
                <w:rFonts w:hint="eastAsia"/>
                <w:color w:val="000000"/>
              </w:rPr>
              <w:t>",</w:t>
            </w:r>
          </w:p>
          <w:p w14:paraId="781CF452" w14:textId="77777777" w:rsidR="007C57BF" w:rsidRPr="00D64CE6" w:rsidRDefault="007C57BF" w:rsidP="007C57BF">
            <w:pPr>
              <w:ind w:leftChars="50" w:left="105"/>
              <w:rPr>
                <w:color w:val="000000"/>
              </w:rPr>
            </w:pPr>
            <w:r w:rsidRPr="00D64CE6">
              <w:rPr>
                <w:color w:val="000000"/>
              </w:rPr>
              <w:t xml:space="preserve">    "server_time": 1455815935,</w:t>
            </w:r>
          </w:p>
          <w:p w14:paraId="09D5ED2C" w14:textId="77777777" w:rsidR="007C57BF" w:rsidRPr="00D64CE6" w:rsidRDefault="007C57BF" w:rsidP="007C57BF">
            <w:pPr>
              <w:ind w:leftChars="50" w:left="105"/>
              <w:rPr>
                <w:color w:val="000000"/>
              </w:rPr>
            </w:pPr>
            <w:r w:rsidRPr="00D64CE6">
              <w:rPr>
                <w:color w:val="000000"/>
              </w:rPr>
              <w:t xml:space="preserve">    "data": [</w:t>
            </w:r>
          </w:p>
          <w:p w14:paraId="6EF85C5E" w14:textId="77777777" w:rsidR="007C57BF" w:rsidRPr="00D64CE6" w:rsidRDefault="007C57BF" w:rsidP="007C57BF">
            <w:pPr>
              <w:ind w:leftChars="50" w:left="105"/>
              <w:rPr>
                <w:color w:val="000000"/>
              </w:rPr>
            </w:pPr>
            <w:r w:rsidRPr="00D64CE6">
              <w:rPr>
                <w:color w:val="000000"/>
              </w:rPr>
              <w:t xml:space="preserve">        {</w:t>
            </w:r>
          </w:p>
          <w:p w14:paraId="48FC6282" w14:textId="77777777" w:rsidR="007C57BF" w:rsidRPr="00D64CE6" w:rsidRDefault="007C57BF" w:rsidP="007C57BF">
            <w:pPr>
              <w:ind w:leftChars="50" w:left="105"/>
              <w:rPr>
                <w:color w:val="000000"/>
              </w:rPr>
            </w:pPr>
            <w:r w:rsidRPr="00D64CE6">
              <w:rPr>
                <w:color w:val="000000"/>
              </w:rPr>
              <w:t xml:space="preserve">            "type": "video",</w:t>
            </w:r>
          </w:p>
          <w:p w14:paraId="155BDF7C" w14:textId="77777777" w:rsidR="007C57BF" w:rsidRPr="00D64CE6" w:rsidRDefault="007C57BF" w:rsidP="007C57BF">
            <w:pPr>
              <w:ind w:leftChars="50" w:left="105"/>
              <w:rPr>
                <w:color w:val="000000"/>
              </w:rPr>
            </w:pPr>
            <w:r w:rsidRPr="00D64CE6">
              <w:rPr>
                <w:color w:val="000000"/>
              </w:rPr>
              <w:t xml:space="preserve">            "id": "56d55a5a182bdc667352f34d756087d0",</w:t>
            </w:r>
            <w:r>
              <w:rPr>
                <w:rFonts w:hint="eastAsia"/>
                <w:color w:val="000000"/>
              </w:rPr>
              <w:t xml:space="preserve"> //</w:t>
            </w:r>
            <w:r>
              <w:rPr>
                <w:rFonts w:hint="eastAsia"/>
                <w:color w:val="000000"/>
              </w:rPr>
              <w:t>收藏</w:t>
            </w:r>
            <w:r>
              <w:rPr>
                <w:rFonts w:hint="eastAsia"/>
                <w:color w:val="000000"/>
              </w:rPr>
              <w:t>ID</w:t>
            </w:r>
          </w:p>
          <w:p w14:paraId="00994BC0" w14:textId="77777777" w:rsidR="007C57BF" w:rsidRPr="00D64CE6" w:rsidRDefault="007C57BF" w:rsidP="007C57BF">
            <w:pPr>
              <w:ind w:leftChars="50" w:left="105"/>
              <w:rPr>
                <w:color w:val="000000"/>
              </w:rPr>
            </w:pPr>
            <w:r w:rsidRPr="00D64CE6">
              <w:rPr>
                <w:rFonts w:hint="eastAsia"/>
                <w:color w:val="000000"/>
              </w:rPr>
              <w:t xml:space="preserve">            "name": "</w:t>
            </w:r>
            <w:r w:rsidRPr="00D64CE6">
              <w:rPr>
                <w:rFonts w:hint="eastAsia"/>
                <w:color w:val="000000"/>
              </w:rPr>
              <w:t>冲锋战警</w:t>
            </w:r>
            <w:r w:rsidRPr="00D64CE6">
              <w:rPr>
                <w:rFonts w:hint="eastAsia"/>
                <w:color w:val="000000"/>
              </w:rPr>
              <w:t>",</w:t>
            </w:r>
            <w:r>
              <w:rPr>
                <w:rFonts w:hint="eastAsia"/>
                <w:color w:val="000000"/>
              </w:rPr>
              <w:t xml:space="preserve"> //</w:t>
            </w:r>
            <w:r>
              <w:rPr>
                <w:rFonts w:hint="eastAsia"/>
                <w:color w:val="000000"/>
              </w:rPr>
              <w:t>收藏名称（集合名）</w:t>
            </w:r>
          </w:p>
          <w:p w14:paraId="13FBC4F7" w14:textId="77777777" w:rsidR="007C57BF" w:rsidRPr="00D64CE6" w:rsidRDefault="007C57BF" w:rsidP="007C57BF">
            <w:pPr>
              <w:ind w:leftChars="50" w:left="105"/>
              <w:rPr>
                <w:color w:val="000000"/>
              </w:rPr>
            </w:pPr>
            <w:r w:rsidRPr="00D64CE6">
              <w:rPr>
                <w:color w:val="000000"/>
              </w:rPr>
              <w:t xml:space="preserve">            "img_v": "http://3img.imgo.tv/preview/internettv/prev/KsImg/3244e702-d62d-413c-a646-ec586b4e0b89.jpg",</w:t>
            </w:r>
            <w:r>
              <w:rPr>
                <w:rFonts w:hint="eastAsia"/>
                <w:color w:val="000000"/>
              </w:rPr>
              <w:t>//</w:t>
            </w:r>
            <w:r>
              <w:rPr>
                <w:rFonts w:hint="eastAsia"/>
                <w:color w:val="000000"/>
              </w:rPr>
              <w:t>竖图</w:t>
            </w:r>
          </w:p>
          <w:p w14:paraId="3CC004C2" w14:textId="77777777" w:rsidR="007C57BF" w:rsidRPr="00D64CE6" w:rsidRDefault="007C57BF" w:rsidP="007C57BF">
            <w:pPr>
              <w:ind w:leftChars="50" w:left="105"/>
              <w:rPr>
                <w:color w:val="000000"/>
              </w:rPr>
            </w:pPr>
            <w:r w:rsidRPr="00D64CE6">
              <w:rPr>
                <w:color w:val="000000"/>
              </w:rPr>
              <w:t xml:space="preserve">            "arg_list": {</w:t>
            </w:r>
          </w:p>
          <w:p w14:paraId="2D836154" w14:textId="77777777" w:rsidR="007C57BF" w:rsidRPr="00D64CE6" w:rsidRDefault="007C57BF" w:rsidP="007C57BF">
            <w:pPr>
              <w:ind w:leftChars="50" w:left="105"/>
              <w:rPr>
                <w:color w:val="000000"/>
              </w:rPr>
            </w:pPr>
            <w:r w:rsidRPr="00D64CE6">
              <w:rPr>
                <w:color w:val="000000"/>
              </w:rPr>
              <w:t xml:space="preserve">                "video_id": "6259a55c44b7a271431c88051cd94e84",</w:t>
            </w:r>
            <w:r>
              <w:rPr>
                <w:rFonts w:hint="eastAsia"/>
                <w:color w:val="000000"/>
              </w:rPr>
              <w:t xml:space="preserve"> //</w:t>
            </w:r>
            <w:r>
              <w:rPr>
                <w:rFonts w:hint="eastAsia"/>
                <w:color w:val="000000"/>
              </w:rPr>
              <w:t>集合</w:t>
            </w:r>
            <w:r>
              <w:rPr>
                <w:rFonts w:hint="eastAsia"/>
                <w:color w:val="000000"/>
              </w:rPr>
              <w:t>ID</w:t>
            </w:r>
          </w:p>
          <w:p w14:paraId="2439A364" w14:textId="77777777" w:rsidR="007C57BF" w:rsidRPr="00D64CE6" w:rsidRDefault="007C57BF" w:rsidP="007C57BF">
            <w:pPr>
              <w:ind w:leftChars="50" w:left="105"/>
              <w:rPr>
                <w:color w:val="000000"/>
              </w:rPr>
            </w:pPr>
            <w:r w:rsidRPr="00D64CE6">
              <w:rPr>
                <w:color w:val="000000"/>
              </w:rPr>
              <w:t xml:space="preserve">                "video_type": "0",</w:t>
            </w:r>
          </w:p>
          <w:p w14:paraId="523DFEEE" w14:textId="77777777" w:rsidR="007C57BF" w:rsidRPr="00D64CE6" w:rsidRDefault="007C57BF" w:rsidP="007C57BF">
            <w:pPr>
              <w:ind w:leftChars="50" w:left="105"/>
              <w:rPr>
                <w:color w:val="000000"/>
              </w:rPr>
            </w:pPr>
            <w:r w:rsidRPr="00D64CE6">
              <w:rPr>
                <w:color w:val="000000"/>
              </w:rPr>
              <w:t xml:space="preserve">                "video_index": "0",</w:t>
            </w:r>
            <w:r>
              <w:rPr>
                <w:rFonts w:hint="eastAsia"/>
                <w:color w:val="000000"/>
              </w:rPr>
              <w:t>//</w:t>
            </w:r>
            <w:r>
              <w:rPr>
                <w:rFonts w:hint="eastAsia"/>
                <w:color w:val="000000"/>
              </w:rPr>
              <w:t>分集索引，从</w:t>
            </w:r>
            <w:r>
              <w:rPr>
                <w:rFonts w:hint="eastAsia"/>
                <w:color w:val="000000"/>
              </w:rPr>
              <w:t>0</w:t>
            </w:r>
            <w:r>
              <w:rPr>
                <w:rFonts w:hint="eastAsia"/>
                <w:color w:val="000000"/>
              </w:rPr>
              <w:t>开始</w:t>
            </w:r>
          </w:p>
          <w:p w14:paraId="2F69D4DE" w14:textId="77777777" w:rsidR="007C57BF" w:rsidRPr="00D64CE6" w:rsidRDefault="007C57BF" w:rsidP="007C57BF">
            <w:pPr>
              <w:ind w:leftChars="50" w:left="105"/>
              <w:rPr>
                <w:color w:val="000000"/>
              </w:rPr>
            </w:pPr>
            <w:r w:rsidRPr="00D64CE6">
              <w:rPr>
                <w:color w:val="000000"/>
              </w:rPr>
              <w:t xml:space="preserve">                "media_assets_id": "movie",</w:t>
            </w:r>
            <w:r>
              <w:rPr>
                <w:rFonts w:hint="eastAsia"/>
                <w:color w:val="000000"/>
              </w:rPr>
              <w:t xml:space="preserve"> //</w:t>
            </w:r>
            <w:r>
              <w:rPr>
                <w:rFonts w:hint="eastAsia"/>
                <w:color w:val="000000"/>
              </w:rPr>
              <w:t>媒资包</w:t>
            </w:r>
            <w:r>
              <w:rPr>
                <w:rFonts w:hint="eastAsia"/>
                <w:color w:val="000000"/>
              </w:rPr>
              <w:t>ID</w:t>
            </w:r>
          </w:p>
          <w:p w14:paraId="0A180B6A" w14:textId="77777777" w:rsidR="007C57BF" w:rsidRPr="00D64CE6" w:rsidRDefault="007C57BF" w:rsidP="007C57BF">
            <w:pPr>
              <w:ind w:leftChars="50" w:left="105"/>
              <w:rPr>
                <w:color w:val="000000"/>
              </w:rPr>
            </w:pPr>
            <w:r w:rsidRPr="00D64CE6">
              <w:rPr>
                <w:color w:val="000000"/>
              </w:rPr>
              <w:t xml:space="preserve">                "category": "1000001",</w:t>
            </w:r>
            <w:r>
              <w:rPr>
                <w:rFonts w:hint="eastAsia"/>
                <w:color w:val="000000"/>
              </w:rPr>
              <w:t xml:space="preserve"> //</w:t>
            </w:r>
            <w:r>
              <w:rPr>
                <w:rFonts w:hint="eastAsia"/>
                <w:color w:val="000000"/>
              </w:rPr>
              <w:t>栏目</w:t>
            </w:r>
            <w:r>
              <w:rPr>
                <w:rFonts w:hint="eastAsia"/>
                <w:color w:val="000000"/>
              </w:rPr>
              <w:t>ID</w:t>
            </w:r>
          </w:p>
          <w:p w14:paraId="577A8EEA" w14:textId="77777777" w:rsidR="007C57BF" w:rsidRPr="00D64CE6" w:rsidRDefault="007C57BF" w:rsidP="007C57BF">
            <w:pPr>
              <w:ind w:leftChars="50" w:left="105"/>
              <w:rPr>
                <w:color w:val="000000"/>
              </w:rPr>
            </w:pPr>
            <w:r w:rsidRPr="00D64CE6">
              <w:rPr>
                <w:color w:val="000000"/>
              </w:rPr>
              <w:t xml:space="preserve">                "version": "4.11.104.215.2.HMD.0.0EF_NC_Release",</w:t>
            </w:r>
            <w:r>
              <w:rPr>
                <w:rFonts w:hint="eastAsia"/>
                <w:color w:val="000000"/>
              </w:rPr>
              <w:t xml:space="preserve"> //</w:t>
            </w:r>
            <w:r>
              <w:rPr>
                <w:rFonts w:hint="eastAsia"/>
                <w:color w:val="000000"/>
              </w:rPr>
              <w:t>终端版本号</w:t>
            </w:r>
          </w:p>
          <w:p w14:paraId="13C983B2" w14:textId="77777777" w:rsidR="007C57BF" w:rsidRPr="00D64CE6" w:rsidRDefault="007C57BF" w:rsidP="007C57BF">
            <w:pPr>
              <w:ind w:leftChars="50" w:left="105"/>
              <w:rPr>
                <w:color w:val="000000"/>
              </w:rPr>
            </w:pPr>
            <w:r w:rsidRPr="00D64CE6">
              <w:rPr>
                <w:color w:val="000000"/>
              </w:rPr>
              <w:t xml:space="preserve">                "add_time": "2016-03-01 17:01:14",</w:t>
            </w:r>
            <w:r>
              <w:rPr>
                <w:rFonts w:hint="eastAsia"/>
                <w:color w:val="000000"/>
              </w:rPr>
              <w:t xml:space="preserve"> //</w:t>
            </w:r>
            <w:r>
              <w:rPr>
                <w:rFonts w:hint="eastAsia"/>
                <w:color w:val="000000"/>
              </w:rPr>
              <w:t>收藏添加时间</w:t>
            </w:r>
          </w:p>
          <w:p w14:paraId="34CE1197" w14:textId="77777777" w:rsidR="007C57BF" w:rsidRPr="00D64CE6" w:rsidRDefault="007C57BF" w:rsidP="007C57BF">
            <w:pPr>
              <w:ind w:leftChars="50" w:left="105"/>
              <w:rPr>
                <w:color w:val="000000"/>
              </w:rPr>
            </w:pPr>
            <w:r w:rsidRPr="00D64CE6">
              <w:rPr>
                <w:color w:val="000000"/>
              </w:rPr>
              <w:t xml:space="preserve">                "video_all_index": "2",</w:t>
            </w:r>
            <w:r>
              <w:rPr>
                <w:rFonts w:hint="eastAsia"/>
                <w:color w:val="000000"/>
              </w:rPr>
              <w:t xml:space="preserve"> // </w:t>
            </w:r>
            <w:r>
              <w:rPr>
                <w:rFonts w:hint="eastAsia"/>
                <w:color w:val="000000"/>
              </w:rPr>
              <w:t>总集数</w:t>
            </w:r>
          </w:p>
          <w:p w14:paraId="6085A419" w14:textId="77777777" w:rsidR="007C57BF" w:rsidRPr="00D64CE6" w:rsidRDefault="007C57BF" w:rsidP="007C57BF">
            <w:pPr>
              <w:ind w:leftChars="50" w:left="105"/>
              <w:rPr>
                <w:color w:val="000000"/>
              </w:rPr>
            </w:pPr>
            <w:r w:rsidRPr="00D64CE6">
              <w:rPr>
                <w:color w:val="000000"/>
              </w:rPr>
              <w:t xml:space="preserve">                "video_new_index": "1",</w:t>
            </w:r>
            <w:r>
              <w:rPr>
                <w:rFonts w:hint="eastAsia"/>
                <w:color w:val="000000"/>
              </w:rPr>
              <w:t xml:space="preserve"> //</w:t>
            </w:r>
            <w:r>
              <w:rPr>
                <w:rFonts w:hint="eastAsia"/>
                <w:color w:val="000000"/>
              </w:rPr>
              <w:t>最新集数索引，从</w:t>
            </w:r>
            <w:r>
              <w:rPr>
                <w:rFonts w:hint="eastAsia"/>
                <w:color w:val="000000"/>
              </w:rPr>
              <w:t>0</w:t>
            </w:r>
            <w:r>
              <w:rPr>
                <w:rFonts w:hint="eastAsia"/>
                <w:color w:val="000000"/>
              </w:rPr>
              <w:t>开始</w:t>
            </w:r>
          </w:p>
          <w:p w14:paraId="01F52F8C" w14:textId="77777777" w:rsidR="007C57BF" w:rsidRPr="00D64CE6" w:rsidRDefault="007C57BF" w:rsidP="007C57BF">
            <w:pPr>
              <w:ind w:leftChars="50" w:left="105"/>
              <w:rPr>
                <w:color w:val="000000"/>
              </w:rPr>
            </w:pPr>
            <w:r w:rsidRPr="00D64CE6">
              <w:rPr>
                <w:rFonts w:hint="eastAsia"/>
                <w:color w:val="000000"/>
              </w:rPr>
              <w:t xml:space="preserve">                "video_actor": "</w:t>
            </w:r>
            <w:r w:rsidRPr="00D64CE6">
              <w:rPr>
                <w:rFonts w:hint="eastAsia"/>
                <w:color w:val="000000"/>
              </w:rPr>
              <w:t>任达华</w:t>
            </w:r>
            <w:r w:rsidRPr="00D64CE6">
              <w:rPr>
                <w:rFonts w:hint="eastAsia"/>
                <w:color w:val="000000"/>
              </w:rPr>
              <w:t>/</w:t>
            </w:r>
            <w:r w:rsidRPr="00D64CE6">
              <w:rPr>
                <w:rFonts w:hint="eastAsia"/>
                <w:color w:val="000000"/>
              </w:rPr>
              <w:t>李璨琛</w:t>
            </w:r>
            <w:r w:rsidRPr="00D64CE6">
              <w:rPr>
                <w:rFonts w:hint="eastAsia"/>
                <w:color w:val="000000"/>
              </w:rPr>
              <w:t>/</w:t>
            </w:r>
            <w:r w:rsidRPr="00D64CE6">
              <w:rPr>
                <w:rFonts w:hint="eastAsia"/>
                <w:color w:val="000000"/>
              </w:rPr>
              <w:t>邵美琪</w:t>
            </w:r>
            <w:r w:rsidRPr="00D64CE6">
              <w:rPr>
                <w:rFonts w:hint="eastAsia"/>
                <w:color w:val="000000"/>
              </w:rPr>
              <w:t>/</w:t>
            </w:r>
            <w:r w:rsidRPr="00D64CE6">
              <w:rPr>
                <w:rFonts w:hint="eastAsia"/>
                <w:color w:val="000000"/>
              </w:rPr>
              <w:t>林雪</w:t>
            </w:r>
            <w:r w:rsidRPr="00D64CE6">
              <w:rPr>
                <w:rFonts w:hint="eastAsia"/>
                <w:color w:val="000000"/>
              </w:rPr>
              <w:t>/</w:t>
            </w:r>
            <w:r w:rsidRPr="00D64CE6">
              <w:rPr>
                <w:rFonts w:hint="eastAsia"/>
                <w:color w:val="000000"/>
              </w:rPr>
              <w:t>王子义</w:t>
            </w:r>
            <w:r w:rsidRPr="00D64CE6">
              <w:rPr>
                <w:rFonts w:hint="eastAsia"/>
                <w:color w:val="000000"/>
              </w:rPr>
              <w:t>",</w:t>
            </w:r>
            <w:r>
              <w:rPr>
                <w:rFonts w:hint="eastAsia"/>
                <w:color w:val="000000"/>
              </w:rPr>
              <w:t>//</w:t>
            </w:r>
            <w:r>
              <w:rPr>
                <w:rFonts w:hint="eastAsia"/>
                <w:color w:val="000000"/>
              </w:rPr>
              <w:t>主演</w:t>
            </w:r>
          </w:p>
          <w:p w14:paraId="362DC6E1" w14:textId="77777777" w:rsidR="007C57BF" w:rsidRPr="00D64CE6" w:rsidRDefault="007C57BF" w:rsidP="007C57BF">
            <w:pPr>
              <w:ind w:leftChars="50" w:left="105"/>
              <w:rPr>
                <w:color w:val="000000"/>
              </w:rPr>
            </w:pPr>
            <w:r w:rsidRPr="00D64CE6">
              <w:rPr>
                <w:rFonts w:hint="eastAsia"/>
                <w:color w:val="000000"/>
              </w:rPr>
              <w:t xml:space="preserve">                "video_director": "</w:t>
            </w:r>
            <w:r w:rsidRPr="00D64CE6">
              <w:rPr>
                <w:rFonts w:hint="eastAsia"/>
                <w:color w:val="000000"/>
              </w:rPr>
              <w:t>罗守耀</w:t>
            </w:r>
            <w:r w:rsidRPr="00D64CE6">
              <w:rPr>
                <w:rFonts w:hint="eastAsia"/>
                <w:color w:val="000000"/>
              </w:rPr>
              <w:t>",</w:t>
            </w:r>
            <w:r>
              <w:rPr>
                <w:rFonts w:hint="eastAsia"/>
                <w:color w:val="000000"/>
              </w:rPr>
              <w:t>//</w:t>
            </w:r>
            <w:r>
              <w:rPr>
                <w:rFonts w:hint="eastAsia"/>
                <w:color w:val="000000"/>
              </w:rPr>
              <w:t>导演</w:t>
            </w:r>
          </w:p>
          <w:p w14:paraId="15338859" w14:textId="77777777" w:rsidR="007C57BF" w:rsidRPr="00D64CE6" w:rsidRDefault="007C57BF" w:rsidP="007C57BF">
            <w:pPr>
              <w:ind w:leftChars="50" w:left="105"/>
              <w:rPr>
                <w:color w:val="000000"/>
              </w:rPr>
            </w:pPr>
            <w:r w:rsidRPr="00D64CE6">
              <w:rPr>
                <w:rFonts w:hint="eastAsia"/>
                <w:color w:val="000000"/>
              </w:rPr>
              <w:t xml:space="preserve">                "video_kind": "</w:t>
            </w:r>
            <w:r w:rsidRPr="00D64CE6">
              <w:rPr>
                <w:rFonts w:hint="eastAsia"/>
                <w:color w:val="000000"/>
              </w:rPr>
              <w:t>剧情</w:t>
            </w:r>
            <w:r w:rsidRPr="00D64CE6">
              <w:rPr>
                <w:rFonts w:hint="eastAsia"/>
                <w:color w:val="000000"/>
              </w:rPr>
              <w:t>/</w:t>
            </w:r>
            <w:r w:rsidRPr="00D64CE6">
              <w:rPr>
                <w:rFonts w:hint="eastAsia"/>
                <w:color w:val="000000"/>
              </w:rPr>
              <w:t>动作</w:t>
            </w:r>
            <w:r w:rsidRPr="00D64CE6">
              <w:rPr>
                <w:rFonts w:hint="eastAsia"/>
                <w:color w:val="000000"/>
              </w:rPr>
              <w:t>/</w:t>
            </w:r>
            <w:r w:rsidRPr="00D64CE6">
              <w:rPr>
                <w:rFonts w:hint="eastAsia"/>
                <w:color w:val="000000"/>
              </w:rPr>
              <w:t>犯罪</w:t>
            </w:r>
            <w:r w:rsidRPr="00D64CE6">
              <w:rPr>
                <w:rFonts w:hint="eastAsia"/>
                <w:color w:val="000000"/>
              </w:rPr>
              <w:t>/</w:t>
            </w:r>
            <w:r w:rsidRPr="00D64CE6">
              <w:rPr>
                <w:rFonts w:hint="eastAsia"/>
                <w:color w:val="000000"/>
              </w:rPr>
              <w:t>冒险</w:t>
            </w:r>
            <w:r w:rsidRPr="00D64CE6">
              <w:rPr>
                <w:rFonts w:hint="eastAsia"/>
                <w:color w:val="000000"/>
              </w:rPr>
              <w:t>",</w:t>
            </w:r>
            <w:r>
              <w:rPr>
                <w:rFonts w:hint="eastAsia"/>
                <w:color w:val="000000"/>
              </w:rPr>
              <w:t xml:space="preserve"> //</w:t>
            </w:r>
            <w:r>
              <w:rPr>
                <w:rFonts w:hint="eastAsia"/>
                <w:color w:val="000000"/>
              </w:rPr>
              <w:t>影片类型</w:t>
            </w:r>
          </w:p>
          <w:p w14:paraId="75028A4E" w14:textId="77777777" w:rsidR="007C57BF" w:rsidRPr="00D64CE6" w:rsidRDefault="007C57BF" w:rsidP="007C57BF">
            <w:pPr>
              <w:ind w:leftChars="50" w:left="105"/>
              <w:rPr>
                <w:color w:val="000000"/>
              </w:rPr>
            </w:pPr>
            <w:r w:rsidRPr="00D64CE6">
              <w:rPr>
                <w:color w:val="000000"/>
              </w:rPr>
              <w:t xml:space="preserve">                "play_count_v2": "296630",</w:t>
            </w:r>
            <w:r>
              <w:rPr>
                <w:rFonts w:hint="eastAsia"/>
                <w:color w:val="000000"/>
              </w:rPr>
              <w:t xml:space="preserve"> //</w:t>
            </w:r>
            <w:r>
              <w:rPr>
                <w:rFonts w:hint="eastAsia"/>
                <w:color w:val="000000"/>
              </w:rPr>
              <w:t>播放次数</w:t>
            </w:r>
          </w:p>
          <w:p w14:paraId="7D80D994" w14:textId="77777777" w:rsidR="007C57BF" w:rsidRPr="00D64CE6" w:rsidRDefault="007C57BF" w:rsidP="007C57BF">
            <w:pPr>
              <w:ind w:leftChars="50" w:left="105"/>
              <w:rPr>
                <w:color w:val="000000"/>
              </w:rPr>
            </w:pPr>
            <w:r w:rsidRPr="00D64CE6">
              <w:rPr>
                <w:color w:val="000000"/>
              </w:rPr>
              <w:t xml:space="preserve">                "collect_count": "0",</w:t>
            </w:r>
          </w:p>
          <w:p w14:paraId="5327FDB9" w14:textId="77777777" w:rsidR="007C57BF" w:rsidRPr="00D64CE6" w:rsidRDefault="007C57BF" w:rsidP="007C57BF">
            <w:pPr>
              <w:ind w:leftChars="50" w:left="105"/>
              <w:rPr>
                <w:color w:val="000000"/>
              </w:rPr>
            </w:pPr>
            <w:r w:rsidRPr="00D64CE6">
              <w:rPr>
                <w:color w:val="000000"/>
              </w:rPr>
              <w:t xml:space="preserve">                "online": "1",</w:t>
            </w:r>
            <w:r>
              <w:rPr>
                <w:rFonts w:hint="eastAsia"/>
                <w:color w:val="000000"/>
              </w:rPr>
              <w:t xml:space="preserve"> //</w:t>
            </w:r>
            <w:r>
              <w:rPr>
                <w:rFonts w:hint="eastAsia"/>
                <w:color w:val="000000"/>
              </w:rPr>
              <w:t>是否发布</w:t>
            </w:r>
            <w:r>
              <w:rPr>
                <w:rFonts w:hint="eastAsia"/>
                <w:color w:val="000000"/>
              </w:rPr>
              <w:t>, 1:</w:t>
            </w:r>
            <w:r>
              <w:rPr>
                <w:rFonts w:hint="eastAsia"/>
                <w:color w:val="000000"/>
              </w:rPr>
              <w:t>发布，</w:t>
            </w:r>
            <w:r>
              <w:rPr>
                <w:rFonts w:hint="eastAsia"/>
                <w:color w:val="000000"/>
              </w:rPr>
              <w:t>0</w:t>
            </w:r>
            <w:r>
              <w:rPr>
                <w:rFonts w:hint="eastAsia"/>
                <w:color w:val="000000"/>
              </w:rPr>
              <w:t>：未发布</w:t>
            </w:r>
            <w:r>
              <w:rPr>
                <w:rFonts w:hint="eastAsia"/>
                <w:color w:val="000000"/>
              </w:rPr>
              <w:t>(</w:t>
            </w:r>
            <w:r>
              <w:rPr>
                <w:rFonts w:hint="eastAsia"/>
                <w:color w:val="000000"/>
              </w:rPr>
              <w:t>收藏列表的媒资有可能下线</w:t>
            </w:r>
            <w:r>
              <w:rPr>
                <w:rFonts w:hint="eastAsia"/>
                <w:color w:val="000000"/>
              </w:rPr>
              <w:t>)</w:t>
            </w:r>
          </w:p>
          <w:p w14:paraId="403D7EE5" w14:textId="77777777" w:rsidR="007C57BF" w:rsidRPr="00D64CE6" w:rsidRDefault="007C57BF" w:rsidP="007C57BF">
            <w:pPr>
              <w:ind w:leftChars="50" w:left="105"/>
              <w:rPr>
                <w:color w:val="000000"/>
              </w:rPr>
            </w:pPr>
            <w:r w:rsidRPr="00D64CE6">
              <w:rPr>
                <w:color w:val="000000"/>
              </w:rPr>
              <w:t xml:space="preserve">                "index_ui_style": "0",</w:t>
            </w:r>
          </w:p>
          <w:p w14:paraId="1239E51F" w14:textId="77777777" w:rsidR="007C57BF" w:rsidRPr="00D64CE6" w:rsidRDefault="007C57BF" w:rsidP="007C57BF">
            <w:pPr>
              <w:ind w:leftChars="50" w:left="105"/>
              <w:rPr>
                <w:color w:val="000000"/>
              </w:rPr>
            </w:pPr>
            <w:r w:rsidRPr="00D64CE6">
              <w:rPr>
                <w:color w:val="000000"/>
              </w:rPr>
              <w:t xml:space="preserve">                "is_show_new_index": 0,</w:t>
            </w:r>
          </w:p>
          <w:p w14:paraId="52178624" w14:textId="77777777" w:rsidR="007C57BF" w:rsidRPr="00D64CE6" w:rsidRDefault="007C57BF" w:rsidP="007C57BF">
            <w:pPr>
              <w:ind w:leftChars="50" w:left="105"/>
              <w:rPr>
                <w:color w:val="000000"/>
              </w:rPr>
            </w:pPr>
            <w:r w:rsidRPr="00D64CE6">
              <w:rPr>
                <w:color w:val="000000"/>
              </w:rPr>
              <w:t xml:space="preserve">                "user_score": 7.1,</w:t>
            </w:r>
            <w:r>
              <w:rPr>
                <w:rFonts w:hint="eastAsia"/>
                <w:color w:val="000000"/>
              </w:rPr>
              <w:t xml:space="preserve"> //</w:t>
            </w:r>
            <w:r>
              <w:rPr>
                <w:rFonts w:hint="eastAsia"/>
                <w:color w:val="000000"/>
              </w:rPr>
              <w:t>用户评分</w:t>
            </w:r>
          </w:p>
          <w:p w14:paraId="6B81EF8A" w14:textId="77777777" w:rsidR="007C57BF" w:rsidRPr="00D64CE6" w:rsidRDefault="007C57BF" w:rsidP="007C57BF">
            <w:pPr>
              <w:ind w:leftChars="50" w:left="105"/>
              <w:rPr>
                <w:color w:val="000000"/>
              </w:rPr>
            </w:pPr>
            <w:r w:rsidRPr="00D64CE6">
              <w:rPr>
                <w:color w:val="000000"/>
              </w:rPr>
              <w:t xml:space="preserve">                "point": "0",</w:t>
            </w:r>
          </w:p>
          <w:p w14:paraId="72CF6084" w14:textId="77777777" w:rsidR="007C57BF" w:rsidRDefault="007C57BF" w:rsidP="007C57BF">
            <w:pPr>
              <w:ind w:leftChars="50" w:left="105"/>
              <w:rPr>
                <w:color w:val="000000"/>
              </w:rPr>
            </w:pPr>
            <w:r w:rsidRPr="00D64CE6">
              <w:rPr>
                <w:color w:val="000000"/>
              </w:rPr>
              <w:t xml:space="preserve">                "view_type": "0"</w:t>
            </w:r>
            <w:r>
              <w:rPr>
                <w:rFonts w:hint="eastAsia"/>
                <w:color w:val="000000"/>
              </w:rPr>
              <w:t>,</w:t>
            </w:r>
          </w:p>
          <w:p w14:paraId="18B68AA3" w14:textId="77777777" w:rsidR="007C57BF" w:rsidRPr="005076A7" w:rsidRDefault="007C57BF" w:rsidP="007C57BF">
            <w:pPr>
              <w:ind w:leftChars="50" w:left="105"/>
              <w:rPr>
                <w:color w:val="000000"/>
              </w:rPr>
            </w:pPr>
            <w:r w:rsidRPr="005076A7">
              <w:rPr>
                <w:color w:val="000000"/>
              </w:rPr>
              <w:t xml:space="preserve">                "</w:t>
            </w:r>
            <w:r w:rsidRPr="002375D5">
              <w:rPr>
                <w:color w:val="000000"/>
              </w:rPr>
              <w:t>corner_mark_img</w:t>
            </w:r>
            <w:r>
              <w:rPr>
                <w:color w:val="000000"/>
              </w:rPr>
              <w:t>": “</w:t>
            </w:r>
            <w:hyperlink r:id="rId35" w:history="1">
              <w:r w:rsidRPr="002375D5">
                <w:rPr>
                  <w:color w:val="000000"/>
                </w:rPr>
                <w:t>http://3img.imgo.tv/preview/internettv/prev/starcor/corner/custom/8086c7ff59c0426c30f3c5b01899905d.png</w:t>
              </w:r>
            </w:hyperlink>
            <w:r>
              <w:rPr>
                <w:color w:val="000000"/>
              </w:rPr>
              <w:t>”</w:t>
            </w:r>
            <w:r>
              <w:rPr>
                <w:rFonts w:hint="eastAsia"/>
                <w:color w:val="000000"/>
              </w:rPr>
              <w:t>,//</w:t>
            </w:r>
            <w:r>
              <w:rPr>
                <w:rFonts w:hint="eastAsia"/>
                <w:color w:val="000000"/>
              </w:rPr>
              <w:t>计费角标（可能没这个字段）</w:t>
            </w:r>
          </w:p>
          <w:p w14:paraId="2DF14B3C" w14:textId="77777777" w:rsidR="007C57BF" w:rsidRPr="005076A7" w:rsidRDefault="007C57BF" w:rsidP="007C57BF">
            <w:pPr>
              <w:ind w:leftChars="50" w:left="105"/>
              <w:rPr>
                <w:color w:val="000000"/>
              </w:rPr>
            </w:pPr>
            <w:r w:rsidRPr="005076A7">
              <w:rPr>
                <w:color w:val="000000"/>
              </w:rPr>
              <w:t xml:space="preserve">                "new_index_release_time": "2016-02-08 00:00:00",</w:t>
            </w:r>
            <w:r>
              <w:rPr>
                <w:rFonts w:hint="eastAsia"/>
                <w:color w:val="000000"/>
              </w:rPr>
              <w:t xml:space="preserve"> //</w:t>
            </w:r>
            <w:r>
              <w:rPr>
                <w:rFonts w:hint="eastAsia"/>
                <w:color w:val="000000"/>
              </w:rPr>
              <w:t>最新分集上映时间（可能没这个字段）</w:t>
            </w:r>
          </w:p>
          <w:p w14:paraId="1CE0033B" w14:textId="77777777" w:rsidR="007C57BF" w:rsidRPr="00D64CE6" w:rsidRDefault="007C57BF" w:rsidP="007C57BF">
            <w:pPr>
              <w:ind w:leftChars="50" w:left="105"/>
              <w:rPr>
                <w:color w:val="000000"/>
              </w:rPr>
            </w:pPr>
            <w:r w:rsidRPr="00D64CE6">
              <w:rPr>
                <w:color w:val="000000"/>
              </w:rPr>
              <w:t xml:space="preserve">            }</w:t>
            </w:r>
          </w:p>
          <w:p w14:paraId="58E8BE62" w14:textId="77777777" w:rsidR="007C57BF" w:rsidRPr="00D64CE6" w:rsidRDefault="007C57BF" w:rsidP="007C57BF">
            <w:pPr>
              <w:ind w:leftChars="50" w:left="105"/>
              <w:rPr>
                <w:color w:val="000000"/>
              </w:rPr>
            </w:pPr>
            <w:r w:rsidRPr="00D64CE6">
              <w:rPr>
                <w:color w:val="000000"/>
              </w:rPr>
              <w:t xml:space="preserve">        }</w:t>
            </w:r>
          </w:p>
          <w:p w14:paraId="73DC882B" w14:textId="77777777" w:rsidR="007C57BF" w:rsidRPr="00D64CE6" w:rsidRDefault="007C57BF" w:rsidP="007C57BF">
            <w:pPr>
              <w:ind w:leftChars="50" w:left="105"/>
              <w:rPr>
                <w:color w:val="000000"/>
              </w:rPr>
            </w:pPr>
            <w:r w:rsidRPr="00D64CE6">
              <w:rPr>
                <w:color w:val="000000"/>
              </w:rPr>
              <w:t xml:space="preserve">    ]</w:t>
            </w:r>
          </w:p>
          <w:p w14:paraId="6E60E044" w14:textId="77777777" w:rsidR="00053439" w:rsidRDefault="007C57BF" w:rsidP="007C57BF">
            <w:pPr>
              <w:ind w:leftChars="50" w:left="105"/>
              <w:rPr>
                <w:color w:val="000000"/>
              </w:rPr>
            </w:pPr>
            <w:r w:rsidRPr="00D64CE6">
              <w:rPr>
                <w:color w:val="000000"/>
              </w:rPr>
              <w:t>}</w:t>
            </w:r>
          </w:p>
        </w:tc>
      </w:tr>
    </w:tbl>
    <w:p w14:paraId="2FC7CD16" w14:textId="77777777" w:rsidR="00AE5D42" w:rsidRDefault="00BF25D0" w:rsidP="00AE5D42">
      <w:pPr>
        <w:pStyle w:val="2"/>
        <w:numPr>
          <w:ilvl w:val="1"/>
          <w:numId w:val="0"/>
        </w:numPr>
        <w:ind w:left="420" w:hanging="420"/>
      </w:pPr>
      <w:r>
        <w:rPr>
          <w:rFonts w:hint="eastAsia"/>
        </w:rPr>
        <w:t>3.5</w:t>
      </w:r>
      <w:r w:rsidR="00AE5D42">
        <w:rPr>
          <w:rFonts w:hint="eastAsia"/>
          <w:szCs w:val="21"/>
        </w:rPr>
        <w:t>获取用户播放记录</w:t>
      </w:r>
    </w:p>
    <w:p w14:paraId="1F138FEC" w14:textId="77777777" w:rsidR="00AE5D42" w:rsidRDefault="00AE5D42" w:rsidP="00AE5D42">
      <w:r>
        <w:rPr>
          <w:rFonts w:hint="eastAsia"/>
        </w:rPr>
        <w:t>接口地址：</w:t>
      </w:r>
      <w:r>
        <w:t xml:space="preserve"> </w:t>
      </w:r>
      <w:r>
        <w:rPr>
          <w:rFonts w:hint="eastAsia"/>
        </w:rPr>
        <w:t>useraction/</w:t>
      </w:r>
      <w:r w:rsidR="000C11AC">
        <w:rPr>
          <w:rFonts w:hint="eastAsia"/>
        </w:rPr>
        <w:t>getPlayList</w:t>
      </w:r>
    </w:p>
    <w:p w14:paraId="4C851CC9" w14:textId="77777777" w:rsidR="000773C7" w:rsidRPr="000773C7" w:rsidRDefault="000773C7" w:rsidP="00AE5D42">
      <w:r>
        <w:rPr>
          <w:rFonts w:hint="eastAsia"/>
        </w:rPr>
        <w:t>接口说明：服务端只保留最新的</w:t>
      </w:r>
      <w:r>
        <w:rPr>
          <w:rFonts w:hint="eastAsia"/>
        </w:rPr>
        <w:t>50</w:t>
      </w:r>
      <w:r>
        <w:rPr>
          <w:rFonts w:hint="eastAsia"/>
        </w:rPr>
        <w:t>条记录</w:t>
      </w:r>
    </w:p>
    <w:p w14:paraId="29AE32DF"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22E3640E"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AE2656A"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7A594329"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D7269D0"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9523C63" w14:textId="77777777" w:rsidR="00AE5D42" w:rsidRDefault="00AE5D42" w:rsidP="00767159">
            <w:r>
              <w:rPr>
                <w:rFonts w:hint="eastAsia"/>
              </w:rPr>
              <w:t>是否必传</w:t>
            </w:r>
          </w:p>
        </w:tc>
      </w:tr>
      <w:tr w:rsidR="00AE5D42" w:rsidRPr="00B160F8" w14:paraId="0644016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8822882"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458B848"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AA24658"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1E7193E9" w14:textId="77777777" w:rsidR="00AE5D42" w:rsidRPr="00B160F8" w:rsidRDefault="00AE5D42" w:rsidP="00767159">
            <w:pPr>
              <w:jc w:val="left"/>
            </w:pPr>
            <w:r>
              <w:rPr>
                <w:rFonts w:hint="eastAsia"/>
              </w:rPr>
              <w:t>Y</w:t>
            </w:r>
          </w:p>
        </w:tc>
      </w:tr>
      <w:tr w:rsidR="00AE5D42" w:rsidRPr="002C58EB" w14:paraId="4276CF46" w14:textId="77777777" w:rsidTr="00767159">
        <w:tc>
          <w:tcPr>
            <w:tcW w:w="937" w:type="pct"/>
            <w:tcBorders>
              <w:top w:val="single" w:sz="0" w:space="0" w:color="000000"/>
              <w:left w:val="single" w:sz="0" w:space="0" w:color="000000"/>
              <w:bottom w:val="single" w:sz="0" w:space="0" w:color="000000"/>
              <w:right w:val="single" w:sz="0" w:space="0" w:color="000000"/>
            </w:tcBorders>
          </w:tcPr>
          <w:p w14:paraId="79F58E66"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5C64C6AE"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126E325"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6BE4C56D" w14:textId="77777777" w:rsidR="00AE5D42" w:rsidRDefault="00AE5D42" w:rsidP="00767159">
            <w:pPr>
              <w:jc w:val="left"/>
            </w:pPr>
            <w:r>
              <w:rPr>
                <w:rFonts w:hint="eastAsia"/>
              </w:rPr>
              <w:t>N</w:t>
            </w:r>
          </w:p>
        </w:tc>
      </w:tr>
      <w:tr w:rsidR="00AE5D42" w:rsidRPr="002C58EB" w14:paraId="5A69B4AC"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2FA80D3"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3F2D1B09"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072EFD4"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4675D67"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5C76F389" w14:textId="77777777" w:rsidR="00AE5D42" w:rsidRPr="002C58EB" w:rsidRDefault="00AE5D42" w:rsidP="00767159">
            <w:pPr>
              <w:jc w:val="left"/>
            </w:pPr>
            <w:r>
              <w:rPr>
                <w:rFonts w:hint="eastAsia"/>
              </w:rPr>
              <w:t>Y</w:t>
            </w:r>
          </w:p>
        </w:tc>
      </w:tr>
      <w:tr w:rsidR="00AE5D42" w:rsidRPr="008775C6" w14:paraId="2A3C23DA"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4450586"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06F1B3C2"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89D74C"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20152C78"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757B15D" w14:textId="77777777" w:rsidR="00AE5D42" w:rsidRPr="008775C6" w:rsidRDefault="00AE5D42" w:rsidP="00767159">
            <w:pPr>
              <w:jc w:val="left"/>
            </w:pPr>
            <w:r>
              <w:rPr>
                <w:rFonts w:hint="eastAsia"/>
              </w:rPr>
              <w:t>Y</w:t>
            </w:r>
          </w:p>
        </w:tc>
      </w:tr>
      <w:tr w:rsidR="00AE5D42" w14:paraId="7F8B1C6E"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03822EF"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4A10243"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FE0C392"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3CBB7BDA" w14:textId="77777777" w:rsidR="00AE5D42" w:rsidRDefault="00AE5D42" w:rsidP="00767159">
            <w:pPr>
              <w:jc w:val="left"/>
            </w:pPr>
            <w:r>
              <w:rPr>
                <w:rFonts w:hint="eastAsia"/>
              </w:rPr>
              <w:t>Y</w:t>
            </w:r>
          </w:p>
        </w:tc>
      </w:tr>
      <w:tr w:rsidR="00AE5D42" w14:paraId="4007BA0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6CE97AF"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0E9DC176"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51377C6"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66E6D1B3" w14:textId="77777777" w:rsidR="00AE5D42" w:rsidRDefault="00AE5D42" w:rsidP="00767159">
            <w:pPr>
              <w:jc w:val="left"/>
            </w:pPr>
            <w:r>
              <w:rPr>
                <w:rFonts w:hint="eastAsia"/>
              </w:rPr>
              <w:t>Y</w:t>
            </w:r>
          </w:p>
        </w:tc>
      </w:tr>
      <w:tr w:rsidR="00AE5D42" w14:paraId="7FA68E6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377D3D8"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2706B546"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76513EC"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0BBA283E" w14:textId="77777777" w:rsidR="00AE5D42" w:rsidRDefault="00AE5D42" w:rsidP="00767159">
            <w:pPr>
              <w:jc w:val="left"/>
            </w:pPr>
            <w:r>
              <w:rPr>
                <w:rFonts w:hint="eastAsia"/>
              </w:rPr>
              <w:t>Y</w:t>
            </w:r>
          </w:p>
        </w:tc>
      </w:tr>
      <w:tr w:rsidR="007678D3" w14:paraId="1C43E8EF"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3B17130" w14:textId="77777777" w:rsidR="007678D3" w:rsidRPr="007B0EC0" w:rsidRDefault="007678D3"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395016C7" w14:textId="77777777" w:rsidR="007678D3" w:rsidRDefault="007678D3"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086B00D" w14:textId="77777777" w:rsidR="007678D3" w:rsidRDefault="007678D3" w:rsidP="004F06B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5A1CC1CE" w14:textId="77777777" w:rsidR="007678D3" w:rsidRPr="00325ACE" w:rsidRDefault="00FB3AEA" w:rsidP="004F06BB">
            <w:pPr>
              <w:jc w:val="left"/>
            </w:pPr>
            <w:r>
              <w:rPr>
                <w:rFonts w:hint="eastAsia"/>
              </w:rPr>
              <w:t>Y</w:t>
            </w:r>
          </w:p>
        </w:tc>
      </w:tr>
    </w:tbl>
    <w:p w14:paraId="744BDE48" w14:textId="77777777" w:rsidR="00995314" w:rsidRDefault="00995314" w:rsidP="00AE5D42">
      <w:pPr>
        <w:rPr>
          <w:szCs w:val="21"/>
        </w:rPr>
      </w:pPr>
    </w:p>
    <w:p w14:paraId="1D9B589C" w14:textId="77777777" w:rsidR="00AE5D42" w:rsidRDefault="00995314" w:rsidP="00AE5D42">
      <w:pPr>
        <w:rPr>
          <w:szCs w:val="21"/>
        </w:rPr>
      </w:pPr>
      <w:r>
        <w:rPr>
          <w:rFonts w:hint="eastAsia"/>
          <w:szCs w:val="21"/>
        </w:rPr>
        <w:t>数据集成：</w:t>
      </w:r>
    </w:p>
    <w:p w14:paraId="6BA3143D" w14:textId="77777777" w:rsidR="00995314" w:rsidRDefault="00995314" w:rsidP="00AE5D42">
      <w:pPr>
        <w:rPr>
          <w:szCs w:val="21"/>
        </w:rPr>
      </w:pPr>
      <w:r>
        <w:rPr>
          <w:rFonts w:ascii="Courier New" w:hAnsi="Courier New" w:cs="Courier New"/>
          <w:color w:val="1A1AA6"/>
          <w:sz w:val="20"/>
          <w:szCs w:val="20"/>
        </w:rPr>
        <w:t>获取用户播放记录信息</w:t>
      </w:r>
      <w:r>
        <w:rPr>
          <w:rFonts w:ascii="Courier New" w:hAnsi="Courier New" w:cs="Courier New"/>
          <w:color w:val="1A1AA6"/>
          <w:sz w:val="20"/>
          <w:szCs w:val="20"/>
        </w:rPr>
        <w:t>n40_a_4</w:t>
      </w:r>
    </w:p>
    <w:p w14:paraId="6A4C5182" w14:textId="77777777" w:rsidR="00995314" w:rsidRDefault="00D470B1" w:rsidP="00AE5D42">
      <w:pPr>
        <w:rPr>
          <w:szCs w:val="21"/>
        </w:rPr>
      </w:pPr>
      <w:hyperlink r:id="rId36" w:history="1">
        <w:r w:rsidR="00995314" w:rsidRPr="002D4F68">
          <w:rPr>
            <w:rStyle w:val="a3"/>
            <w:szCs w:val="21"/>
          </w:rPr>
          <w:t>http://interface.hifuntv.com/mgtv/UserIndex/GetPlaylistV2?Version=4.11.104.215.2.HMD.0.0EF_NC_Release&amp;Webtoken=1277A38VDEFHASRMD7E4&amp;NetId=051201501134519&amp;UserId=c21e99b822271db8c0647577ec81bae9&amp;MacId=00-66-CE-03-5D-41&amp;UserAgent=nn_player%2Fstd%2F1.0.0&amp;Mac=00-66-CE-03-5D-41&amp;OutputType=json</w:t>
        </w:r>
      </w:hyperlink>
    </w:p>
    <w:p w14:paraId="0CDFD10E" w14:textId="77777777" w:rsidR="00995314" w:rsidRDefault="00995314" w:rsidP="00AE5D42">
      <w:pPr>
        <w:rPr>
          <w:szCs w:val="21"/>
        </w:rPr>
      </w:pPr>
    </w:p>
    <w:p w14:paraId="0163BDFD"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65312C3E" w14:textId="77777777" w:rsidTr="00767159">
        <w:tc>
          <w:tcPr>
            <w:tcW w:w="1843" w:type="dxa"/>
            <w:shd w:val="clear" w:color="auto" w:fill="808080"/>
          </w:tcPr>
          <w:p w14:paraId="6A7C335A" w14:textId="77777777" w:rsidR="00AE5D42" w:rsidRDefault="00AE5D42" w:rsidP="00767159">
            <w:r>
              <w:rPr>
                <w:rFonts w:hint="eastAsia"/>
              </w:rPr>
              <w:t>参数名称</w:t>
            </w:r>
          </w:p>
        </w:tc>
        <w:tc>
          <w:tcPr>
            <w:tcW w:w="1417" w:type="dxa"/>
            <w:shd w:val="clear" w:color="auto" w:fill="808080"/>
          </w:tcPr>
          <w:p w14:paraId="39CAF67D" w14:textId="77777777" w:rsidR="00AE5D42" w:rsidRDefault="00AE5D42" w:rsidP="00767159">
            <w:r>
              <w:rPr>
                <w:rFonts w:hint="eastAsia"/>
              </w:rPr>
              <w:t>位置</w:t>
            </w:r>
          </w:p>
        </w:tc>
        <w:tc>
          <w:tcPr>
            <w:tcW w:w="5103" w:type="dxa"/>
            <w:shd w:val="clear" w:color="auto" w:fill="808080"/>
          </w:tcPr>
          <w:p w14:paraId="3A5EE2D7" w14:textId="77777777" w:rsidR="00AE5D42" w:rsidRDefault="00AE5D42" w:rsidP="00767159">
            <w:r>
              <w:rPr>
                <w:rFonts w:hint="eastAsia"/>
              </w:rPr>
              <w:t>含义</w:t>
            </w:r>
          </w:p>
        </w:tc>
      </w:tr>
      <w:tr w:rsidR="00AE5D42" w14:paraId="1A3C67AC" w14:textId="77777777" w:rsidTr="00767159">
        <w:tc>
          <w:tcPr>
            <w:tcW w:w="1843" w:type="dxa"/>
          </w:tcPr>
          <w:p w14:paraId="2A7B3412" w14:textId="77777777" w:rsidR="00AE5D42" w:rsidRDefault="00AE5D42" w:rsidP="00767159">
            <w:r>
              <w:rPr>
                <w:rFonts w:hint="eastAsia"/>
              </w:rPr>
              <w:t>CODE</w:t>
            </w:r>
          </w:p>
        </w:tc>
        <w:tc>
          <w:tcPr>
            <w:tcW w:w="1417" w:type="dxa"/>
          </w:tcPr>
          <w:p w14:paraId="53895F72" w14:textId="77777777" w:rsidR="00AE5D42" w:rsidRDefault="00AE5D42" w:rsidP="00767159">
            <w:r>
              <w:rPr>
                <w:rFonts w:hint="eastAsia"/>
              </w:rPr>
              <w:t>RESPONSE</w:t>
            </w:r>
          </w:p>
        </w:tc>
        <w:tc>
          <w:tcPr>
            <w:tcW w:w="5103" w:type="dxa"/>
          </w:tcPr>
          <w:p w14:paraId="581F6823"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47EAEABE" w14:textId="77777777" w:rsidR="00AE5D42" w:rsidRDefault="00AE5D42" w:rsidP="00767159">
            <w:r>
              <w:rPr>
                <w:rFonts w:hint="eastAsia"/>
              </w:rPr>
              <w:t>其它</w:t>
            </w:r>
            <w:r>
              <w:rPr>
                <w:rFonts w:hint="eastAsia"/>
              </w:rPr>
              <w:t>,</w:t>
            </w:r>
            <w:r>
              <w:rPr>
                <w:rFonts w:hint="eastAsia"/>
              </w:rPr>
              <w:t>读取失败</w:t>
            </w:r>
          </w:p>
        </w:tc>
      </w:tr>
      <w:tr w:rsidR="00AE5D42" w14:paraId="138DABBF" w14:textId="77777777" w:rsidTr="00767159">
        <w:tc>
          <w:tcPr>
            <w:tcW w:w="1843" w:type="dxa"/>
          </w:tcPr>
          <w:p w14:paraId="1A61F380" w14:textId="77777777" w:rsidR="00AE5D42" w:rsidRDefault="00AE5D42" w:rsidP="00767159">
            <w:r>
              <w:rPr>
                <w:rFonts w:hint="eastAsia"/>
              </w:rPr>
              <w:t>返回值</w:t>
            </w:r>
          </w:p>
        </w:tc>
        <w:tc>
          <w:tcPr>
            <w:tcW w:w="1417" w:type="dxa"/>
          </w:tcPr>
          <w:p w14:paraId="3AC729F3" w14:textId="77777777" w:rsidR="00AE5D42" w:rsidRDefault="00AE5D42" w:rsidP="00767159">
            <w:r>
              <w:rPr>
                <w:rFonts w:hint="eastAsia"/>
              </w:rPr>
              <w:t>BODY</w:t>
            </w:r>
          </w:p>
        </w:tc>
        <w:tc>
          <w:tcPr>
            <w:tcW w:w="5103" w:type="dxa"/>
          </w:tcPr>
          <w:p w14:paraId="05A12ED1" w14:textId="77777777" w:rsidR="00AE5D42" w:rsidRDefault="00AE5D42" w:rsidP="00767159">
            <w:pPr>
              <w:ind w:leftChars="50" w:left="105"/>
              <w:rPr>
                <w:color w:val="000000"/>
              </w:rPr>
            </w:pPr>
          </w:p>
        </w:tc>
      </w:tr>
      <w:tr w:rsidR="00AE5D42" w14:paraId="60AEBD08" w14:textId="77777777" w:rsidTr="00767159">
        <w:tc>
          <w:tcPr>
            <w:tcW w:w="8363" w:type="dxa"/>
            <w:gridSpan w:val="3"/>
          </w:tcPr>
          <w:p w14:paraId="3D026B1F" w14:textId="77777777" w:rsidR="005076A7" w:rsidRPr="005076A7" w:rsidRDefault="005076A7" w:rsidP="005076A7">
            <w:pPr>
              <w:ind w:leftChars="50" w:left="105"/>
              <w:rPr>
                <w:color w:val="000000"/>
              </w:rPr>
            </w:pPr>
            <w:r w:rsidRPr="005076A7">
              <w:rPr>
                <w:color w:val="000000"/>
              </w:rPr>
              <w:t>{</w:t>
            </w:r>
          </w:p>
          <w:p w14:paraId="20D44899" w14:textId="77777777" w:rsidR="005076A7" w:rsidRPr="005076A7" w:rsidRDefault="005076A7" w:rsidP="005076A7">
            <w:pPr>
              <w:ind w:leftChars="50" w:left="105"/>
              <w:rPr>
                <w:color w:val="000000"/>
              </w:rPr>
            </w:pPr>
            <w:r w:rsidRPr="005076A7">
              <w:rPr>
                <w:color w:val="000000"/>
              </w:rPr>
              <w:t xml:space="preserve">    "errno": "0",</w:t>
            </w:r>
          </w:p>
          <w:p w14:paraId="0AF1E23D" w14:textId="77777777" w:rsidR="005076A7" w:rsidRPr="005076A7" w:rsidRDefault="005076A7" w:rsidP="005076A7">
            <w:pPr>
              <w:ind w:leftChars="50" w:left="105"/>
              <w:rPr>
                <w:color w:val="000000"/>
              </w:rPr>
            </w:pPr>
            <w:r w:rsidRPr="005076A7">
              <w:rPr>
                <w:rFonts w:hint="eastAsia"/>
                <w:color w:val="000000"/>
              </w:rPr>
              <w:t xml:space="preserve">    "msg": "</w:t>
            </w:r>
            <w:r w:rsidRPr="005076A7">
              <w:rPr>
                <w:rFonts w:hint="eastAsia"/>
                <w:color w:val="000000"/>
              </w:rPr>
              <w:t>成功</w:t>
            </w:r>
            <w:r w:rsidRPr="005076A7">
              <w:rPr>
                <w:rFonts w:hint="eastAsia"/>
                <w:color w:val="000000"/>
              </w:rPr>
              <w:t>",</w:t>
            </w:r>
          </w:p>
          <w:p w14:paraId="7C80EAAA" w14:textId="77777777" w:rsidR="005076A7" w:rsidRPr="005076A7" w:rsidRDefault="005076A7" w:rsidP="005076A7">
            <w:pPr>
              <w:ind w:leftChars="50" w:left="105"/>
              <w:rPr>
                <w:color w:val="000000"/>
              </w:rPr>
            </w:pPr>
            <w:r w:rsidRPr="005076A7">
              <w:rPr>
                <w:color w:val="000000"/>
              </w:rPr>
              <w:t xml:space="preserve">    "server_time": 1455815935,</w:t>
            </w:r>
          </w:p>
          <w:p w14:paraId="78B777E9" w14:textId="77777777" w:rsidR="005076A7" w:rsidRPr="005076A7" w:rsidRDefault="005076A7" w:rsidP="005076A7">
            <w:pPr>
              <w:ind w:leftChars="50" w:left="105"/>
              <w:rPr>
                <w:color w:val="000000"/>
              </w:rPr>
            </w:pPr>
            <w:r w:rsidRPr="005076A7">
              <w:rPr>
                <w:color w:val="000000"/>
              </w:rPr>
              <w:t xml:space="preserve">    "data": [</w:t>
            </w:r>
          </w:p>
          <w:p w14:paraId="31802519" w14:textId="77777777" w:rsidR="005076A7" w:rsidRPr="005076A7" w:rsidRDefault="005076A7" w:rsidP="005076A7">
            <w:pPr>
              <w:ind w:leftChars="50" w:left="105"/>
              <w:rPr>
                <w:color w:val="000000"/>
              </w:rPr>
            </w:pPr>
            <w:r w:rsidRPr="005076A7">
              <w:rPr>
                <w:color w:val="000000"/>
              </w:rPr>
              <w:t xml:space="preserve">        {</w:t>
            </w:r>
          </w:p>
          <w:p w14:paraId="1C1C08E0" w14:textId="77777777" w:rsidR="005076A7" w:rsidRPr="005076A7" w:rsidRDefault="005076A7" w:rsidP="005076A7">
            <w:pPr>
              <w:ind w:leftChars="50" w:left="105"/>
              <w:rPr>
                <w:color w:val="000000"/>
              </w:rPr>
            </w:pPr>
            <w:r w:rsidRPr="005076A7">
              <w:rPr>
                <w:color w:val="000000"/>
              </w:rPr>
              <w:t xml:space="preserve">            "type": "video",</w:t>
            </w:r>
          </w:p>
          <w:p w14:paraId="7A8D3637" w14:textId="77777777" w:rsidR="005076A7" w:rsidRPr="005076A7" w:rsidRDefault="005076A7" w:rsidP="005076A7">
            <w:pPr>
              <w:ind w:leftChars="50" w:left="105"/>
              <w:rPr>
                <w:color w:val="000000"/>
              </w:rPr>
            </w:pPr>
            <w:r w:rsidRPr="005076A7">
              <w:rPr>
                <w:color w:val="000000"/>
              </w:rPr>
              <w:t xml:space="preserve">            "id": "56d572b72e0e661591a6dc7ddab047f7",</w:t>
            </w:r>
            <w:r w:rsidR="0058007C">
              <w:rPr>
                <w:rFonts w:hint="eastAsia"/>
                <w:color w:val="000000"/>
              </w:rPr>
              <w:t xml:space="preserve"> //</w:t>
            </w:r>
            <w:r w:rsidR="0058007C">
              <w:rPr>
                <w:rFonts w:hint="eastAsia"/>
                <w:color w:val="000000"/>
              </w:rPr>
              <w:t>播放记录</w:t>
            </w:r>
            <w:r w:rsidR="0058007C">
              <w:rPr>
                <w:rFonts w:hint="eastAsia"/>
                <w:color w:val="000000"/>
              </w:rPr>
              <w:t>ID</w:t>
            </w:r>
          </w:p>
          <w:p w14:paraId="1665C8B4" w14:textId="77777777" w:rsidR="005076A7" w:rsidRPr="005076A7" w:rsidRDefault="005076A7" w:rsidP="005076A7">
            <w:pPr>
              <w:ind w:leftChars="50" w:left="105"/>
              <w:rPr>
                <w:color w:val="000000"/>
              </w:rPr>
            </w:pPr>
            <w:r w:rsidRPr="005076A7">
              <w:rPr>
                <w:rFonts w:hint="eastAsia"/>
                <w:color w:val="000000"/>
              </w:rPr>
              <w:t xml:space="preserve">            "name": "</w:t>
            </w:r>
            <w:r w:rsidRPr="005076A7">
              <w:rPr>
                <w:rFonts w:hint="eastAsia"/>
                <w:color w:val="000000"/>
              </w:rPr>
              <w:t>变形警车珀利</w:t>
            </w:r>
            <w:r w:rsidRPr="005076A7">
              <w:rPr>
                <w:rFonts w:hint="eastAsia"/>
                <w:color w:val="000000"/>
              </w:rPr>
              <w:t xml:space="preserve"> </w:t>
            </w:r>
            <w:r w:rsidRPr="005076A7">
              <w:rPr>
                <w:rFonts w:hint="eastAsia"/>
                <w:color w:val="000000"/>
              </w:rPr>
              <w:t>第一季</w:t>
            </w:r>
            <w:r w:rsidRPr="005076A7">
              <w:rPr>
                <w:rFonts w:hint="eastAsia"/>
                <w:color w:val="000000"/>
              </w:rPr>
              <w:t>",</w:t>
            </w:r>
            <w:r w:rsidR="0058007C">
              <w:rPr>
                <w:rFonts w:hint="eastAsia"/>
                <w:color w:val="000000"/>
              </w:rPr>
              <w:t>//</w:t>
            </w:r>
            <w:r w:rsidR="0058007C">
              <w:rPr>
                <w:rFonts w:hint="eastAsia"/>
                <w:color w:val="000000"/>
              </w:rPr>
              <w:t>播入记录名称（集合名称）</w:t>
            </w:r>
          </w:p>
          <w:p w14:paraId="59D16A72" w14:textId="77777777" w:rsidR="005076A7" w:rsidRPr="005076A7" w:rsidRDefault="005076A7" w:rsidP="005076A7">
            <w:pPr>
              <w:ind w:leftChars="50" w:left="105"/>
              <w:rPr>
                <w:color w:val="000000"/>
              </w:rPr>
            </w:pPr>
            <w:r w:rsidRPr="005076A7">
              <w:rPr>
                <w:color w:val="000000"/>
              </w:rPr>
              <w:t xml:space="preserve">            "img_v": "http://4img.mgtv.com/preview/internettv/sp_images/ott/2016/dongman/290846/20160111161816443-new.jpg",</w:t>
            </w:r>
            <w:r w:rsidR="0058007C">
              <w:rPr>
                <w:rFonts w:hint="eastAsia"/>
                <w:color w:val="000000"/>
              </w:rPr>
              <w:t>//</w:t>
            </w:r>
            <w:r w:rsidR="0058007C">
              <w:rPr>
                <w:rFonts w:hint="eastAsia"/>
                <w:color w:val="000000"/>
              </w:rPr>
              <w:t>竖图</w:t>
            </w:r>
          </w:p>
          <w:p w14:paraId="51ED7513" w14:textId="77777777" w:rsidR="005076A7" w:rsidRPr="005076A7" w:rsidRDefault="005076A7" w:rsidP="005076A7">
            <w:pPr>
              <w:ind w:leftChars="50" w:left="105"/>
              <w:rPr>
                <w:color w:val="000000"/>
              </w:rPr>
            </w:pPr>
            <w:r w:rsidRPr="005076A7">
              <w:rPr>
                <w:color w:val="000000"/>
              </w:rPr>
              <w:t xml:space="preserve">            "arg_list": {</w:t>
            </w:r>
          </w:p>
          <w:p w14:paraId="1DB135B1" w14:textId="77777777" w:rsidR="005076A7" w:rsidRPr="005076A7" w:rsidRDefault="005076A7" w:rsidP="005076A7">
            <w:pPr>
              <w:ind w:leftChars="50" w:left="105"/>
              <w:rPr>
                <w:color w:val="000000"/>
              </w:rPr>
            </w:pPr>
            <w:r w:rsidRPr="005076A7">
              <w:rPr>
                <w:color w:val="000000"/>
              </w:rPr>
              <w:t xml:space="preserve">                "video_id": "de8ec37dbf926ff55d1098b0f2af7989",</w:t>
            </w:r>
            <w:r w:rsidR="0058007C">
              <w:rPr>
                <w:rFonts w:hint="eastAsia"/>
                <w:color w:val="000000"/>
              </w:rPr>
              <w:t>//</w:t>
            </w:r>
            <w:r w:rsidR="0058007C">
              <w:rPr>
                <w:rFonts w:hint="eastAsia"/>
                <w:color w:val="000000"/>
              </w:rPr>
              <w:t>集合</w:t>
            </w:r>
            <w:r w:rsidR="0058007C">
              <w:rPr>
                <w:rFonts w:hint="eastAsia"/>
                <w:color w:val="000000"/>
              </w:rPr>
              <w:t>ID</w:t>
            </w:r>
          </w:p>
          <w:p w14:paraId="32658E55" w14:textId="77777777" w:rsidR="005076A7" w:rsidRPr="005076A7" w:rsidRDefault="005076A7" w:rsidP="005076A7">
            <w:pPr>
              <w:ind w:leftChars="50" w:left="105"/>
              <w:rPr>
                <w:color w:val="000000"/>
              </w:rPr>
            </w:pPr>
            <w:r w:rsidRPr="005076A7">
              <w:rPr>
                <w:color w:val="000000"/>
              </w:rPr>
              <w:t xml:space="preserve">                "video_type": "0",</w:t>
            </w:r>
          </w:p>
          <w:p w14:paraId="7D123435" w14:textId="77777777" w:rsidR="005076A7" w:rsidRPr="005076A7" w:rsidRDefault="005076A7" w:rsidP="005076A7">
            <w:pPr>
              <w:ind w:leftChars="50" w:left="105"/>
              <w:rPr>
                <w:color w:val="000000"/>
              </w:rPr>
            </w:pPr>
            <w:r w:rsidRPr="005076A7">
              <w:rPr>
                <w:color w:val="000000"/>
              </w:rPr>
              <w:t xml:space="preserve">                "video_index": "0",</w:t>
            </w:r>
            <w:r w:rsidR="0058007C">
              <w:rPr>
                <w:rFonts w:hint="eastAsia"/>
                <w:color w:val="000000"/>
              </w:rPr>
              <w:t xml:space="preserve"> //</w:t>
            </w:r>
            <w:r w:rsidR="0058007C">
              <w:rPr>
                <w:rFonts w:hint="eastAsia"/>
                <w:color w:val="000000"/>
              </w:rPr>
              <w:t>分集索引</w:t>
            </w:r>
          </w:p>
          <w:p w14:paraId="3E69D395" w14:textId="77777777" w:rsidR="005076A7" w:rsidRPr="005076A7" w:rsidRDefault="005076A7" w:rsidP="005076A7">
            <w:pPr>
              <w:ind w:leftChars="50" w:left="105"/>
              <w:rPr>
                <w:color w:val="000000"/>
              </w:rPr>
            </w:pPr>
            <w:r w:rsidRPr="005076A7">
              <w:rPr>
                <w:color w:val="000000"/>
              </w:rPr>
              <w:t xml:space="preserve">                "tstv_time_len": "0",</w:t>
            </w:r>
            <w:r w:rsidR="0058007C">
              <w:rPr>
                <w:rFonts w:hint="eastAsia"/>
                <w:color w:val="000000"/>
              </w:rPr>
              <w:t>//</w:t>
            </w:r>
            <w:r w:rsidR="002542E8">
              <w:rPr>
                <w:rFonts w:hint="eastAsia"/>
                <w:color w:val="000000"/>
              </w:rPr>
              <w:t>总</w:t>
            </w:r>
            <w:r w:rsidR="0058007C">
              <w:rPr>
                <w:rFonts w:hint="eastAsia"/>
                <w:color w:val="000000"/>
              </w:rPr>
              <w:t>播放时长</w:t>
            </w:r>
          </w:p>
          <w:p w14:paraId="7CE6DE8E" w14:textId="77777777" w:rsidR="005076A7" w:rsidRPr="005076A7" w:rsidRDefault="005076A7" w:rsidP="005076A7">
            <w:pPr>
              <w:ind w:leftChars="50" w:left="105"/>
              <w:rPr>
                <w:color w:val="000000"/>
              </w:rPr>
            </w:pPr>
            <w:r w:rsidRPr="005076A7">
              <w:rPr>
                <w:color w:val="000000"/>
              </w:rPr>
              <w:t xml:space="preserve">                "media_assets_id": "animation",</w:t>
            </w:r>
            <w:r w:rsidR="002542E8">
              <w:rPr>
                <w:rFonts w:hint="eastAsia"/>
                <w:color w:val="000000"/>
              </w:rPr>
              <w:t>//</w:t>
            </w:r>
            <w:r w:rsidR="002542E8">
              <w:rPr>
                <w:rFonts w:hint="eastAsia"/>
                <w:color w:val="000000"/>
              </w:rPr>
              <w:t>媒资包</w:t>
            </w:r>
            <w:r w:rsidR="002542E8">
              <w:rPr>
                <w:rFonts w:hint="eastAsia"/>
                <w:color w:val="000000"/>
              </w:rPr>
              <w:t>ID</w:t>
            </w:r>
          </w:p>
          <w:p w14:paraId="3FF4EF36" w14:textId="77777777" w:rsidR="005076A7" w:rsidRPr="005076A7" w:rsidRDefault="005076A7" w:rsidP="005076A7">
            <w:pPr>
              <w:ind w:leftChars="50" w:left="105"/>
              <w:rPr>
                <w:color w:val="000000"/>
              </w:rPr>
            </w:pPr>
            <w:r w:rsidRPr="005076A7">
              <w:rPr>
                <w:color w:val="000000"/>
              </w:rPr>
              <w:t xml:space="preserve">                "category": "1000804",</w:t>
            </w:r>
            <w:r w:rsidR="002542E8">
              <w:rPr>
                <w:rFonts w:hint="eastAsia"/>
                <w:color w:val="000000"/>
              </w:rPr>
              <w:t>//</w:t>
            </w:r>
            <w:r w:rsidR="002542E8">
              <w:rPr>
                <w:rFonts w:hint="eastAsia"/>
                <w:color w:val="000000"/>
              </w:rPr>
              <w:t>栏目</w:t>
            </w:r>
            <w:r w:rsidR="002542E8">
              <w:rPr>
                <w:rFonts w:hint="eastAsia"/>
                <w:color w:val="000000"/>
              </w:rPr>
              <w:t>ID</w:t>
            </w:r>
          </w:p>
          <w:p w14:paraId="3289CDC0" w14:textId="77777777" w:rsidR="005076A7" w:rsidRPr="005076A7" w:rsidRDefault="005076A7" w:rsidP="005076A7">
            <w:pPr>
              <w:ind w:leftChars="50" w:left="105"/>
              <w:rPr>
                <w:color w:val="000000"/>
              </w:rPr>
            </w:pPr>
            <w:r w:rsidRPr="005076A7">
              <w:rPr>
                <w:color w:val="000000"/>
              </w:rPr>
              <w:t xml:space="preserve">                "version": "4.11.104.215.2.HMD.0.0EF_NC_Release",</w:t>
            </w:r>
            <w:r w:rsidR="002542E8">
              <w:rPr>
                <w:rFonts w:hint="eastAsia"/>
                <w:color w:val="000000"/>
              </w:rPr>
              <w:t>//</w:t>
            </w:r>
            <w:r w:rsidR="002542E8">
              <w:rPr>
                <w:rFonts w:hint="eastAsia"/>
                <w:color w:val="000000"/>
              </w:rPr>
              <w:t>终端版本号</w:t>
            </w:r>
          </w:p>
          <w:p w14:paraId="6BA6FE23" w14:textId="77777777" w:rsidR="005076A7" w:rsidRPr="005076A7" w:rsidRDefault="005076A7" w:rsidP="005076A7">
            <w:pPr>
              <w:ind w:leftChars="50" w:left="105"/>
              <w:rPr>
                <w:color w:val="000000"/>
              </w:rPr>
            </w:pPr>
            <w:r w:rsidRPr="005076A7">
              <w:rPr>
                <w:color w:val="000000"/>
              </w:rPr>
              <w:t xml:space="preserve">                "add_time": "2016-03-01 18:45:11",</w:t>
            </w:r>
            <w:r w:rsidR="002542E8">
              <w:rPr>
                <w:rFonts w:hint="eastAsia"/>
                <w:color w:val="000000"/>
              </w:rPr>
              <w:t>//</w:t>
            </w:r>
            <w:r w:rsidR="002542E8">
              <w:rPr>
                <w:rFonts w:hint="eastAsia"/>
                <w:color w:val="000000"/>
              </w:rPr>
              <w:t>播放记录添加时间</w:t>
            </w:r>
          </w:p>
          <w:p w14:paraId="0070782F" w14:textId="77777777" w:rsidR="005076A7" w:rsidRPr="005076A7" w:rsidRDefault="005076A7" w:rsidP="005076A7">
            <w:pPr>
              <w:ind w:leftChars="50" w:left="105"/>
              <w:rPr>
                <w:color w:val="000000"/>
              </w:rPr>
            </w:pPr>
            <w:r w:rsidRPr="005076A7">
              <w:rPr>
                <w:color w:val="000000"/>
              </w:rPr>
              <w:t xml:space="preserve">                "quality": "hd",</w:t>
            </w:r>
            <w:r w:rsidR="002542E8">
              <w:rPr>
                <w:rFonts w:hint="eastAsia"/>
                <w:color w:val="000000"/>
              </w:rPr>
              <w:t>//</w:t>
            </w:r>
            <w:r w:rsidR="002542E8">
              <w:rPr>
                <w:rFonts w:hint="eastAsia"/>
                <w:color w:val="000000"/>
              </w:rPr>
              <w:t>清晰度</w:t>
            </w:r>
          </w:p>
          <w:p w14:paraId="75BF531A" w14:textId="77777777" w:rsidR="005076A7" w:rsidRPr="005076A7" w:rsidRDefault="005076A7" w:rsidP="005076A7">
            <w:pPr>
              <w:ind w:leftChars="50" w:left="105"/>
              <w:rPr>
                <w:color w:val="000000"/>
              </w:rPr>
            </w:pPr>
            <w:r w:rsidRPr="005076A7">
              <w:rPr>
                <w:color w:val="000000"/>
              </w:rPr>
              <w:t xml:space="preserve">                "played_time_len": "0",</w:t>
            </w:r>
            <w:r w:rsidR="002542E8">
              <w:rPr>
                <w:rFonts w:hint="eastAsia"/>
                <w:color w:val="000000"/>
              </w:rPr>
              <w:t>//</w:t>
            </w:r>
            <w:r w:rsidR="002542E8">
              <w:rPr>
                <w:rFonts w:hint="eastAsia"/>
                <w:color w:val="000000"/>
              </w:rPr>
              <w:t>己播放时长</w:t>
            </w:r>
          </w:p>
          <w:p w14:paraId="47E3F6D8" w14:textId="77777777" w:rsidR="005076A7" w:rsidRPr="005076A7" w:rsidRDefault="005076A7" w:rsidP="005076A7">
            <w:pPr>
              <w:ind w:leftChars="50" w:left="105"/>
              <w:rPr>
                <w:color w:val="000000"/>
              </w:rPr>
            </w:pPr>
            <w:r w:rsidRPr="005076A7">
              <w:rPr>
                <w:color w:val="000000"/>
              </w:rPr>
              <w:t xml:space="preserve">                "video_all_index": "52",</w:t>
            </w:r>
            <w:r w:rsidR="002542E8">
              <w:rPr>
                <w:rFonts w:hint="eastAsia"/>
                <w:color w:val="000000"/>
              </w:rPr>
              <w:t>//</w:t>
            </w:r>
            <w:r w:rsidR="002542E8">
              <w:rPr>
                <w:rFonts w:hint="eastAsia"/>
                <w:color w:val="000000"/>
              </w:rPr>
              <w:t>总集数</w:t>
            </w:r>
          </w:p>
          <w:p w14:paraId="0F819F27" w14:textId="77777777" w:rsidR="005076A7" w:rsidRPr="005076A7" w:rsidRDefault="005076A7" w:rsidP="005076A7">
            <w:pPr>
              <w:ind w:leftChars="50" w:left="105"/>
              <w:rPr>
                <w:color w:val="000000"/>
              </w:rPr>
            </w:pPr>
            <w:r w:rsidRPr="005076A7">
              <w:rPr>
                <w:color w:val="000000"/>
              </w:rPr>
              <w:t xml:space="preserve">                "video_new_index": "51",</w:t>
            </w:r>
            <w:r w:rsidR="002542E8">
              <w:rPr>
                <w:rFonts w:hint="eastAsia"/>
                <w:color w:val="000000"/>
              </w:rPr>
              <w:t>//</w:t>
            </w:r>
            <w:r w:rsidR="002542E8">
              <w:rPr>
                <w:rFonts w:hint="eastAsia"/>
                <w:color w:val="000000"/>
              </w:rPr>
              <w:t>更新集数索引，从</w:t>
            </w:r>
            <w:r w:rsidR="002542E8">
              <w:rPr>
                <w:rFonts w:hint="eastAsia"/>
                <w:color w:val="000000"/>
              </w:rPr>
              <w:t>0</w:t>
            </w:r>
            <w:r w:rsidR="002542E8">
              <w:rPr>
                <w:rFonts w:hint="eastAsia"/>
                <w:color w:val="000000"/>
              </w:rPr>
              <w:t>开始</w:t>
            </w:r>
          </w:p>
          <w:p w14:paraId="7AC3571B" w14:textId="77777777" w:rsidR="005076A7" w:rsidRPr="005076A7" w:rsidRDefault="005076A7" w:rsidP="005076A7">
            <w:pPr>
              <w:ind w:leftChars="50" w:left="105"/>
              <w:rPr>
                <w:color w:val="000000"/>
              </w:rPr>
            </w:pPr>
            <w:r w:rsidRPr="005076A7">
              <w:rPr>
                <w:rFonts w:hint="eastAsia"/>
                <w:color w:val="000000"/>
              </w:rPr>
              <w:t xml:space="preserve">                "video_actor": "</w:t>
            </w:r>
            <w:r w:rsidRPr="005076A7">
              <w:rPr>
                <w:rFonts w:hint="eastAsia"/>
                <w:color w:val="000000"/>
              </w:rPr>
              <w:t>变形警车珀利</w:t>
            </w:r>
            <w:r w:rsidRPr="005076A7">
              <w:rPr>
                <w:rFonts w:hint="eastAsia"/>
                <w:color w:val="000000"/>
              </w:rPr>
              <w:t>",</w:t>
            </w:r>
            <w:r w:rsidR="002542E8">
              <w:rPr>
                <w:rFonts w:hint="eastAsia"/>
                <w:color w:val="000000"/>
              </w:rPr>
              <w:t>//</w:t>
            </w:r>
            <w:r w:rsidR="002542E8">
              <w:rPr>
                <w:rFonts w:hint="eastAsia"/>
                <w:color w:val="000000"/>
              </w:rPr>
              <w:t>主演</w:t>
            </w:r>
          </w:p>
          <w:p w14:paraId="32F1B300" w14:textId="77777777" w:rsidR="005076A7" w:rsidRPr="005076A7" w:rsidRDefault="005076A7" w:rsidP="005076A7">
            <w:pPr>
              <w:ind w:leftChars="50" w:left="105"/>
              <w:rPr>
                <w:color w:val="000000"/>
              </w:rPr>
            </w:pPr>
            <w:r w:rsidRPr="005076A7">
              <w:rPr>
                <w:rFonts w:hint="eastAsia"/>
                <w:color w:val="000000"/>
              </w:rPr>
              <w:t xml:space="preserve">                "video_director": "</w:t>
            </w:r>
            <w:r w:rsidRPr="005076A7">
              <w:rPr>
                <w:rFonts w:hint="eastAsia"/>
                <w:color w:val="000000"/>
              </w:rPr>
              <w:t>暂无</w:t>
            </w:r>
            <w:r w:rsidRPr="005076A7">
              <w:rPr>
                <w:rFonts w:hint="eastAsia"/>
                <w:color w:val="000000"/>
              </w:rPr>
              <w:t>",</w:t>
            </w:r>
            <w:r w:rsidR="002542E8">
              <w:rPr>
                <w:rFonts w:hint="eastAsia"/>
                <w:color w:val="000000"/>
              </w:rPr>
              <w:t>//</w:t>
            </w:r>
            <w:r w:rsidR="002542E8">
              <w:rPr>
                <w:rFonts w:hint="eastAsia"/>
                <w:color w:val="000000"/>
              </w:rPr>
              <w:t>导演</w:t>
            </w:r>
          </w:p>
          <w:p w14:paraId="7D6CDB24" w14:textId="77777777" w:rsidR="005076A7" w:rsidRPr="005076A7" w:rsidRDefault="005076A7" w:rsidP="005076A7">
            <w:pPr>
              <w:ind w:leftChars="50" w:left="105"/>
              <w:rPr>
                <w:color w:val="000000"/>
              </w:rPr>
            </w:pPr>
            <w:r w:rsidRPr="005076A7">
              <w:rPr>
                <w:rFonts w:hint="eastAsia"/>
                <w:color w:val="000000"/>
              </w:rPr>
              <w:t xml:space="preserve">                "video_kind": "</w:t>
            </w:r>
            <w:r w:rsidRPr="005076A7">
              <w:rPr>
                <w:rFonts w:hint="eastAsia"/>
                <w:color w:val="000000"/>
              </w:rPr>
              <w:t>益智</w:t>
            </w:r>
            <w:r w:rsidRPr="005076A7">
              <w:rPr>
                <w:rFonts w:hint="eastAsia"/>
                <w:color w:val="000000"/>
              </w:rPr>
              <w:t>/</w:t>
            </w:r>
            <w:r w:rsidRPr="005076A7">
              <w:rPr>
                <w:rFonts w:hint="eastAsia"/>
                <w:color w:val="000000"/>
              </w:rPr>
              <w:t>冒险</w:t>
            </w:r>
            <w:r w:rsidRPr="005076A7">
              <w:rPr>
                <w:rFonts w:hint="eastAsia"/>
                <w:color w:val="000000"/>
              </w:rPr>
              <w:t>/</w:t>
            </w:r>
            <w:r w:rsidRPr="005076A7">
              <w:rPr>
                <w:rFonts w:hint="eastAsia"/>
                <w:color w:val="000000"/>
              </w:rPr>
              <w:t>搞笑</w:t>
            </w:r>
            <w:r w:rsidRPr="005076A7">
              <w:rPr>
                <w:rFonts w:hint="eastAsia"/>
                <w:color w:val="000000"/>
              </w:rPr>
              <w:t>",</w:t>
            </w:r>
            <w:r w:rsidR="002542E8">
              <w:rPr>
                <w:rFonts w:hint="eastAsia"/>
                <w:color w:val="000000"/>
              </w:rPr>
              <w:t>//</w:t>
            </w:r>
            <w:r w:rsidR="002542E8">
              <w:rPr>
                <w:rFonts w:hint="eastAsia"/>
                <w:color w:val="000000"/>
              </w:rPr>
              <w:t>影片类型</w:t>
            </w:r>
          </w:p>
          <w:p w14:paraId="541FF39B" w14:textId="77777777" w:rsidR="005076A7" w:rsidRPr="005076A7" w:rsidRDefault="005076A7" w:rsidP="005076A7">
            <w:pPr>
              <w:ind w:leftChars="50" w:left="105"/>
              <w:rPr>
                <w:color w:val="000000"/>
              </w:rPr>
            </w:pPr>
            <w:r w:rsidRPr="005076A7">
              <w:rPr>
                <w:color w:val="000000"/>
              </w:rPr>
              <w:t xml:space="preserve">                "play_count_v2": "2658389",</w:t>
            </w:r>
            <w:r w:rsidR="002542E8">
              <w:rPr>
                <w:rFonts w:hint="eastAsia"/>
                <w:color w:val="000000"/>
              </w:rPr>
              <w:t>//</w:t>
            </w:r>
            <w:r w:rsidR="002542E8">
              <w:rPr>
                <w:rFonts w:hint="eastAsia"/>
                <w:color w:val="000000"/>
              </w:rPr>
              <w:t>播放次数</w:t>
            </w:r>
          </w:p>
          <w:p w14:paraId="68D16124" w14:textId="77777777" w:rsidR="005076A7" w:rsidRPr="005076A7" w:rsidRDefault="005076A7" w:rsidP="005076A7">
            <w:pPr>
              <w:ind w:leftChars="50" w:left="105"/>
              <w:rPr>
                <w:color w:val="000000"/>
              </w:rPr>
            </w:pPr>
            <w:r w:rsidRPr="005076A7">
              <w:rPr>
                <w:color w:val="000000"/>
              </w:rPr>
              <w:t xml:space="preserve">                "collect_count": "0",</w:t>
            </w:r>
          </w:p>
          <w:p w14:paraId="43888821" w14:textId="77777777" w:rsidR="002542E8" w:rsidRPr="00D64CE6" w:rsidRDefault="005076A7" w:rsidP="002542E8">
            <w:pPr>
              <w:ind w:leftChars="50" w:left="105"/>
              <w:rPr>
                <w:color w:val="000000"/>
              </w:rPr>
            </w:pPr>
            <w:r w:rsidRPr="005076A7">
              <w:rPr>
                <w:color w:val="000000"/>
              </w:rPr>
              <w:t xml:space="preserve">                "online": "1",</w:t>
            </w:r>
            <w:r w:rsidR="002542E8">
              <w:rPr>
                <w:rFonts w:hint="eastAsia"/>
                <w:color w:val="000000"/>
              </w:rPr>
              <w:t>//</w:t>
            </w:r>
            <w:r w:rsidR="002542E8">
              <w:rPr>
                <w:rFonts w:hint="eastAsia"/>
                <w:color w:val="000000"/>
              </w:rPr>
              <w:t>是否发布</w:t>
            </w:r>
            <w:r w:rsidR="002542E8">
              <w:rPr>
                <w:rFonts w:hint="eastAsia"/>
                <w:color w:val="000000"/>
              </w:rPr>
              <w:t>, 1:</w:t>
            </w:r>
            <w:r w:rsidR="002542E8">
              <w:rPr>
                <w:rFonts w:hint="eastAsia"/>
                <w:color w:val="000000"/>
              </w:rPr>
              <w:t>发布，</w:t>
            </w:r>
            <w:r w:rsidR="002542E8">
              <w:rPr>
                <w:rFonts w:hint="eastAsia"/>
                <w:color w:val="000000"/>
              </w:rPr>
              <w:t>0</w:t>
            </w:r>
            <w:r w:rsidR="002542E8">
              <w:rPr>
                <w:rFonts w:hint="eastAsia"/>
                <w:color w:val="000000"/>
              </w:rPr>
              <w:t>：未发布</w:t>
            </w:r>
            <w:r w:rsidR="002542E8">
              <w:rPr>
                <w:rFonts w:hint="eastAsia"/>
                <w:color w:val="000000"/>
              </w:rPr>
              <w:t>(</w:t>
            </w:r>
            <w:r w:rsidR="002542E8">
              <w:rPr>
                <w:rFonts w:hint="eastAsia"/>
                <w:color w:val="000000"/>
              </w:rPr>
              <w:t>收藏列表的媒资有可能下线</w:t>
            </w:r>
            <w:r w:rsidR="002542E8">
              <w:rPr>
                <w:rFonts w:hint="eastAsia"/>
                <w:color w:val="000000"/>
              </w:rPr>
              <w:t>)</w:t>
            </w:r>
          </w:p>
          <w:p w14:paraId="67DB42F6" w14:textId="77777777" w:rsidR="005076A7" w:rsidRPr="002542E8" w:rsidRDefault="005076A7" w:rsidP="005076A7">
            <w:pPr>
              <w:ind w:leftChars="50" w:left="105"/>
              <w:rPr>
                <w:color w:val="000000"/>
              </w:rPr>
            </w:pPr>
          </w:p>
          <w:p w14:paraId="61A4C390" w14:textId="77777777" w:rsidR="005076A7" w:rsidRPr="005076A7" w:rsidRDefault="005076A7" w:rsidP="005076A7">
            <w:pPr>
              <w:ind w:leftChars="50" w:left="105"/>
              <w:rPr>
                <w:color w:val="000000"/>
              </w:rPr>
            </w:pPr>
            <w:r w:rsidRPr="005076A7">
              <w:rPr>
                <w:color w:val="000000"/>
              </w:rPr>
              <w:t xml:space="preserve">                "index_ui_style": "0",</w:t>
            </w:r>
          </w:p>
          <w:p w14:paraId="08EF503F" w14:textId="77777777" w:rsidR="005076A7" w:rsidRPr="005076A7" w:rsidRDefault="005076A7" w:rsidP="005076A7">
            <w:pPr>
              <w:ind w:leftChars="50" w:left="105"/>
              <w:rPr>
                <w:color w:val="000000"/>
              </w:rPr>
            </w:pPr>
            <w:r w:rsidRPr="005076A7">
              <w:rPr>
                <w:color w:val="000000"/>
              </w:rPr>
              <w:t xml:space="preserve">                "time_len": "0",</w:t>
            </w:r>
            <w:r w:rsidR="002542E8">
              <w:rPr>
                <w:rFonts w:hint="eastAsia"/>
                <w:color w:val="000000"/>
              </w:rPr>
              <w:t>//</w:t>
            </w:r>
            <w:r w:rsidR="002542E8">
              <w:rPr>
                <w:rFonts w:hint="eastAsia"/>
                <w:color w:val="000000"/>
              </w:rPr>
              <w:t>总播放时长</w:t>
            </w:r>
          </w:p>
          <w:p w14:paraId="5FE627B3" w14:textId="77777777" w:rsidR="005076A7" w:rsidRPr="005076A7" w:rsidRDefault="005076A7" w:rsidP="005076A7">
            <w:pPr>
              <w:ind w:leftChars="50" w:left="105"/>
              <w:rPr>
                <w:color w:val="000000"/>
              </w:rPr>
            </w:pPr>
            <w:r w:rsidRPr="005076A7">
              <w:rPr>
                <w:color w:val="000000"/>
              </w:rPr>
              <w:t xml:space="preserve">                "is_show_new_index": 0,</w:t>
            </w:r>
          </w:p>
          <w:p w14:paraId="1B8DDB51" w14:textId="77777777" w:rsidR="005076A7" w:rsidRPr="005076A7" w:rsidRDefault="005076A7" w:rsidP="005076A7">
            <w:pPr>
              <w:ind w:leftChars="50" w:left="105"/>
              <w:rPr>
                <w:color w:val="000000"/>
              </w:rPr>
            </w:pPr>
            <w:r w:rsidRPr="005076A7">
              <w:rPr>
                <w:color w:val="000000"/>
              </w:rPr>
              <w:t xml:space="preserve">                "user_score": 7.7,</w:t>
            </w:r>
            <w:r w:rsidR="002542E8">
              <w:rPr>
                <w:rFonts w:hint="eastAsia"/>
                <w:color w:val="000000"/>
              </w:rPr>
              <w:t>//</w:t>
            </w:r>
            <w:r w:rsidR="002542E8">
              <w:rPr>
                <w:rFonts w:hint="eastAsia"/>
                <w:color w:val="000000"/>
              </w:rPr>
              <w:t>用户评分</w:t>
            </w:r>
          </w:p>
          <w:p w14:paraId="2C236B5F" w14:textId="77777777" w:rsidR="005076A7" w:rsidRPr="005076A7" w:rsidRDefault="005076A7" w:rsidP="005076A7">
            <w:pPr>
              <w:ind w:leftChars="50" w:left="105"/>
              <w:rPr>
                <w:color w:val="000000"/>
              </w:rPr>
            </w:pPr>
            <w:r w:rsidRPr="005076A7">
              <w:rPr>
                <w:color w:val="000000"/>
              </w:rPr>
              <w:t xml:space="preserve">                "point": "0",</w:t>
            </w:r>
          </w:p>
          <w:p w14:paraId="65DAF726" w14:textId="77777777" w:rsidR="005076A7" w:rsidRPr="005076A7" w:rsidRDefault="005076A7" w:rsidP="005076A7">
            <w:pPr>
              <w:ind w:leftChars="50" w:left="105"/>
              <w:rPr>
                <w:color w:val="000000"/>
              </w:rPr>
            </w:pPr>
            <w:r w:rsidRPr="005076A7">
              <w:rPr>
                <w:color w:val="000000"/>
              </w:rPr>
              <w:t xml:space="preserve">                "view_type": "3",</w:t>
            </w:r>
          </w:p>
          <w:p w14:paraId="1C484C44" w14:textId="77777777" w:rsidR="005076A7" w:rsidRPr="005076A7" w:rsidRDefault="005076A7" w:rsidP="005076A7">
            <w:pPr>
              <w:ind w:leftChars="50" w:left="105"/>
              <w:rPr>
                <w:color w:val="000000"/>
              </w:rPr>
            </w:pPr>
            <w:r w:rsidRPr="005076A7">
              <w:rPr>
                <w:color w:val="000000"/>
              </w:rPr>
              <w:t xml:space="preserve">                "new_index_release_time": "2016-02-08 00:00:00",</w:t>
            </w:r>
            <w:r w:rsidR="002542E8">
              <w:rPr>
                <w:rFonts w:hint="eastAsia"/>
                <w:color w:val="000000"/>
              </w:rPr>
              <w:t xml:space="preserve"> //</w:t>
            </w:r>
            <w:r w:rsidR="002542E8">
              <w:rPr>
                <w:rFonts w:hint="eastAsia"/>
                <w:color w:val="000000"/>
              </w:rPr>
              <w:t>最新分集上映时间</w:t>
            </w:r>
            <w:r w:rsidR="002375D5">
              <w:rPr>
                <w:rFonts w:hint="eastAsia"/>
                <w:color w:val="000000"/>
              </w:rPr>
              <w:t>（可能没这个字段）</w:t>
            </w:r>
          </w:p>
          <w:p w14:paraId="1CA28FEB" w14:textId="77777777" w:rsidR="005076A7" w:rsidRPr="005076A7" w:rsidRDefault="005076A7" w:rsidP="005076A7">
            <w:pPr>
              <w:ind w:leftChars="50" w:left="105"/>
              <w:rPr>
                <w:color w:val="000000"/>
              </w:rPr>
            </w:pPr>
            <w:r w:rsidRPr="005076A7">
              <w:rPr>
                <w:color w:val="000000"/>
              </w:rPr>
              <w:t xml:space="preserve">                "current_index_release_time": "20160111",</w:t>
            </w:r>
            <w:r w:rsidR="002542E8">
              <w:rPr>
                <w:rFonts w:hint="eastAsia"/>
                <w:color w:val="000000"/>
              </w:rPr>
              <w:t xml:space="preserve"> //</w:t>
            </w:r>
            <w:r w:rsidR="002542E8">
              <w:rPr>
                <w:rFonts w:hint="eastAsia"/>
                <w:color w:val="000000"/>
              </w:rPr>
              <w:t>当前分集上映时间</w:t>
            </w:r>
            <w:r w:rsidR="002375D5">
              <w:rPr>
                <w:rFonts w:hint="eastAsia"/>
                <w:color w:val="000000"/>
              </w:rPr>
              <w:t>（可能没这个字段）</w:t>
            </w:r>
          </w:p>
          <w:p w14:paraId="2377DB3A" w14:textId="77777777" w:rsidR="005076A7" w:rsidRDefault="005076A7" w:rsidP="005076A7">
            <w:pPr>
              <w:ind w:leftChars="50" w:left="105"/>
              <w:rPr>
                <w:color w:val="000000"/>
              </w:rPr>
            </w:pPr>
            <w:r w:rsidRPr="005076A7">
              <w:rPr>
                <w:color w:val="000000"/>
              </w:rPr>
              <w:t xml:space="preserve">                "platform_type": 0</w:t>
            </w:r>
            <w:r w:rsidR="002375D5">
              <w:rPr>
                <w:rFonts w:hint="eastAsia"/>
                <w:color w:val="000000"/>
              </w:rPr>
              <w:t>//</w:t>
            </w:r>
            <w:r w:rsidR="002375D5">
              <w:rPr>
                <w:rFonts w:hint="eastAsia"/>
                <w:color w:val="000000"/>
              </w:rPr>
              <w:t>（可能没这个字段）</w:t>
            </w:r>
            <w:r w:rsidR="002375D5">
              <w:rPr>
                <w:rFonts w:hint="eastAsia"/>
                <w:color w:val="000000"/>
              </w:rPr>
              <w:t>,</w:t>
            </w:r>
          </w:p>
          <w:p w14:paraId="48220408" w14:textId="77777777" w:rsidR="002375D5" w:rsidRPr="005076A7" w:rsidRDefault="002375D5" w:rsidP="002375D5">
            <w:pPr>
              <w:ind w:leftChars="50" w:left="105"/>
              <w:rPr>
                <w:color w:val="000000"/>
              </w:rPr>
            </w:pPr>
            <w:r w:rsidRPr="005076A7">
              <w:rPr>
                <w:color w:val="000000"/>
              </w:rPr>
              <w:t xml:space="preserve">                "</w:t>
            </w:r>
            <w:r w:rsidRPr="002375D5">
              <w:rPr>
                <w:color w:val="000000"/>
              </w:rPr>
              <w:t>corner_mark_img</w:t>
            </w:r>
            <w:r>
              <w:rPr>
                <w:color w:val="000000"/>
              </w:rPr>
              <w:t>": “</w:t>
            </w:r>
            <w:hyperlink r:id="rId37" w:history="1">
              <w:r w:rsidRPr="002375D5">
                <w:rPr>
                  <w:color w:val="000000"/>
                </w:rPr>
                <w:t>http://3img.imgo.tv/preview/internettv/prev/starcor/corner/custom/8086c7ff59c0426c30f3c5b01899905d.png</w:t>
              </w:r>
            </w:hyperlink>
            <w:r>
              <w:rPr>
                <w:color w:val="000000"/>
              </w:rPr>
              <w:t>”</w:t>
            </w:r>
            <w:r>
              <w:rPr>
                <w:rFonts w:hint="eastAsia"/>
                <w:color w:val="000000"/>
              </w:rPr>
              <w:t>//</w:t>
            </w:r>
            <w:r>
              <w:rPr>
                <w:rFonts w:hint="eastAsia"/>
                <w:color w:val="000000"/>
              </w:rPr>
              <w:t>计费角标（可能没这个字段）</w:t>
            </w:r>
          </w:p>
          <w:p w14:paraId="5C017714" w14:textId="77777777" w:rsidR="005076A7" w:rsidRPr="005076A7" w:rsidRDefault="005076A7" w:rsidP="005076A7">
            <w:pPr>
              <w:ind w:leftChars="50" w:left="105"/>
              <w:rPr>
                <w:color w:val="000000"/>
              </w:rPr>
            </w:pPr>
            <w:r w:rsidRPr="005076A7">
              <w:rPr>
                <w:color w:val="000000"/>
              </w:rPr>
              <w:t xml:space="preserve">            }</w:t>
            </w:r>
          </w:p>
          <w:p w14:paraId="3F4221BE" w14:textId="77777777" w:rsidR="005076A7" w:rsidRPr="005076A7" w:rsidRDefault="005076A7" w:rsidP="005076A7">
            <w:pPr>
              <w:ind w:leftChars="50" w:left="105"/>
              <w:rPr>
                <w:color w:val="000000"/>
              </w:rPr>
            </w:pPr>
            <w:r w:rsidRPr="005076A7">
              <w:rPr>
                <w:color w:val="000000"/>
              </w:rPr>
              <w:t xml:space="preserve">        }</w:t>
            </w:r>
          </w:p>
          <w:p w14:paraId="671549F1" w14:textId="77777777" w:rsidR="005076A7" w:rsidRPr="005076A7" w:rsidRDefault="005076A7" w:rsidP="005076A7">
            <w:pPr>
              <w:ind w:leftChars="50" w:left="105"/>
              <w:rPr>
                <w:color w:val="000000"/>
              </w:rPr>
            </w:pPr>
            <w:r w:rsidRPr="005076A7">
              <w:rPr>
                <w:color w:val="000000"/>
              </w:rPr>
              <w:t xml:space="preserve">    ]</w:t>
            </w:r>
          </w:p>
          <w:p w14:paraId="36C28D2D" w14:textId="77777777" w:rsidR="00AE5D42" w:rsidRDefault="005076A7" w:rsidP="005076A7">
            <w:pPr>
              <w:ind w:leftChars="50" w:left="105"/>
              <w:rPr>
                <w:color w:val="000000"/>
              </w:rPr>
            </w:pPr>
            <w:r w:rsidRPr="005076A7">
              <w:rPr>
                <w:color w:val="000000"/>
              </w:rPr>
              <w:t>}</w:t>
            </w:r>
          </w:p>
        </w:tc>
      </w:tr>
    </w:tbl>
    <w:p w14:paraId="2A96B2E6" w14:textId="77777777" w:rsidR="00AE5D42" w:rsidRDefault="00BF25D0" w:rsidP="00AE5D42">
      <w:pPr>
        <w:pStyle w:val="2"/>
        <w:numPr>
          <w:ilvl w:val="1"/>
          <w:numId w:val="0"/>
        </w:numPr>
        <w:ind w:left="420" w:hanging="420"/>
      </w:pPr>
      <w:r>
        <w:rPr>
          <w:rFonts w:hint="eastAsia"/>
        </w:rPr>
        <w:t>3.6</w:t>
      </w:r>
      <w:r w:rsidR="00AE5D42">
        <w:rPr>
          <w:rFonts w:hint="eastAsia"/>
          <w:szCs w:val="21"/>
        </w:rPr>
        <w:t>添加用户播放记录</w:t>
      </w:r>
    </w:p>
    <w:p w14:paraId="7259F6F8" w14:textId="77777777" w:rsidR="00AE5D42" w:rsidRDefault="00AE5D42" w:rsidP="00AE5D42">
      <w:r>
        <w:rPr>
          <w:rFonts w:hint="eastAsia"/>
        </w:rPr>
        <w:t>接口地址：</w:t>
      </w:r>
      <w:r>
        <w:t xml:space="preserve"> </w:t>
      </w:r>
      <w:r>
        <w:rPr>
          <w:rFonts w:hint="eastAsia"/>
        </w:rPr>
        <w:t>useraction/</w:t>
      </w:r>
      <w:r w:rsidR="005746A2">
        <w:rPr>
          <w:rFonts w:hint="eastAsia"/>
        </w:rPr>
        <w:t>addPlayList</w:t>
      </w:r>
    </w:p>
    <w:p w14:paraId="00648AFF"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7"/>
        <w:gridCol w:w="886"/>
        <w:gridCol w:w="4295"/>
        <w:gridCol w:w="1524"/>
      </w:tblGrid>
      <w:tr w:rsidR="00AE5D42" w14:paraId="67FF9E5F" w14:textId="77777777" w:rsidTr="007678D3">
        <w:tc>
          <w:tcPr>
            <w:tcW w:w="1066" w:type="pct"/>
            <w:tcBorders>
              <w:top w:val="single" w:sz="0" w:space="0" w:color="000000"/>
              <w:left w:val="single" w:sz="0" w:space="0" w:color="000000"/>
              <w:bottom w:val="single" w:sz="0" w:space="0" w:color="000000"/>
              <w:right w:val="single" w:sz="0" w:space="0" w:color="000000"/>
            </w:tcBorders>
            <w:shd w:val="clear" w:color="auto" w:fill="808080"/>
          </w:tcPr>
          <w:p w14:paraId="2C3518B4" w14:textId="77777777" w:rsidR="00AE5D42" w:rsidRDefault="00AE5D42" w:rsidP="00767159">
            <w:r>
              <w:rPr>
                <w:rFonts w:hint="eastAsia"/>
              </w:rPr>
              <w:t>参数名称</w:t>
            </w:r>
          </w:p>
        </w:tc>
        <w:tc>
          <w:tcPr>
            <w:tcW w:w="520" w:type="pct"/>
            <w:tcBorders>
              <w:top w:val="single" w:sz="0" w:space="0" w:color="000000"/>
              <w:left w:val="single" w:sz="0" w:space="0" w:color="000000"/>
              <w:bottom w:val="single" w:sz="0" w:space="0" w:color="000000"/>
              <w:right w:val="single" w:sz="0" w:space="0" w:color="000000"/>
            </w:tcBorders>
            <w:shd w:val="clear" w:color="auto" w:fill="808080"/>
          </w:tcPr>
          <w:p w14:paraId="0C01707C" w14:textId="77777777" w:rsidR="00AE5D42" w:rsidRDefault="00AE5D42" w:rsidP="00767159">
            <w:r>
              <w:rPr>
                <w:rFonts w:hint="eastAsia"/>
              </w:rPr>
              <w:t>位置</w:t>
            </w:r>
          </w:p>
        </w:tc>
        <w:tc>
          <w:tcPr>
            <w:tcW w:w="2520" w:type="pct"/>
            <w:tcBorders>
              <w:top w:val="single" w:sz="0" w:space="0" w:color="000000"/>
              <w:left w:val="single" w:sz="0" w:space="0" w:color="000000"/>
              <w:bottom w:val="single" w:sz="0" w:space="0" w:color="000000"/>
              <w:right w:val="single" w:sz="0" w:space="0" w:color="000000"/>
            </w:tcBorders>
            <w:shd w:val="clear" w:color="auto" w:fill="808080"/>
          </w:tcPr>
          <w:p w14:paraId="2E4504AA" w14:textId="77777777" w:rsidR="00AE5D42" w:rsidRDefault="00AE5D42" w:rsidP="00767159">
            <w:r>
              <w:rPr>
                <w:rFonts w:hint="eastAsia"/>
              </w:rPr>
              <w:t>含义</w:t>
            </w:r>
          </w:p>
        </w:tc>
        <w:tc>
          <w:tcPr>
            <w:tcW w:w="894" w:type="pct"/>
            <w:tcBorders>
              <w:top w:val="single" w:sz="0" w:space="0" w:color="000000"/>
              <w:left w:val="single" w:sz="0" w:space="0" w:color="000000"/>
              <w:bottom w:val="single" w:sz="0" w:space="0" w:color="000000"/>
              <w:right w:val="single" w:sz="0" w:space="0" w:color="000000"/>
            </w:tcBorders>
            <w:shd w:val="clear" w:color="auto" w:fill="808080"/>
          </w:tcPr>
          <w:p w14:paraId="28D0A967" w14:textId="77777777" w:rsidR="00AE5D42" w:rsidRDefault="00AE5D42" w:rsidP="00767159">
            <w:r>
              <w:rPr>
                <w:rFonts w:hint="eastAsia"/>
              </w:rPr>
              <w:t>是否必传</w:t>
            </w:r>
          </w:p>
        </w:tc>
      </w:tr>
      <w:tr w:rsidR="00AE5D42" w:rsidRPr="00B160F8" w14:paraId="273557F1"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546B8711" w14:textId="77777777" w:rsidR="00AE5D42" w:rsidRDefault="00AE5D42" w:rsidP="00767159">
            <w:pPr>
              <w:jc w:val="left"/>
            </w:pPr>
            <w:r w:rsidRPr="00821F31">
              <w:t>mac_id</w:t>
            </w:r>
          </w:p>
        </w:tc>
        <w:tc>
          <w:tcPr>
            <w:tcW w:w="520" w:type="pct"/>
            <w:tcBorders>
              <w:top w:val="single" w:sz="0" w:space="0" w:color="000000"/>
              <w:left w:val="single" w:sz="0" w:space="0" w:color="000000"/>
              <w:bottom w:val="single" w:sz="0" w:space="0" w:color="000000"/>
              <w:right w:val="single" w:sz="0" w:space="0" w:color="000000"/>
            </w:tcBorders>
          </w:tcPr>
          <w:p w14:paraId="3C2967E0"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1B82C7E8"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894" w:type="pct"/>
            <w:tcBorders>
              <w:top w:val="single" w:sz="0" w:space="0" w:color="000000"/>
              <w:left w:val="single" w:sz="0" w:space="0" w:color="000000"/>
              <w:bottom w:val="single" w:sz="0" w:space="0" w:color="000000"/>
              <w:right w:val="single" w:sz="0" w:space="0" w:color="000000"/>
            </w:tcBorders>
          </w:tcPr>
          <w:p w14:paraId="033BC65C" w14:textId="77777777" w:rsidR="00AE5D42" w:rsidRPr="00B160F8" w:rsidRDefault="00AE5D42" w:rsidP="00767159">
            <w:pPr>
              <w:jc w:val="left"/>
            </w:pPr>
            <w:r>
              <w:rPr>
                <w:rFonts w:hint="eastAsia"/>
              </w:rPr>
              <w:t>Y</w:t>
            </w:r>
          </w:p>
        </w:tc>
      </w:tr>
      <w:tr w:rsidR="00AE5D42" w:rsidRPr="002C58EB" w14:paraId="5A18E2EE"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447B8BF3" w14:textId="77777777" w:rsidR="00AE5D42" w:rsidRPr="00292CEE" w:rsidRDefault="00AE5D42" w:rsidP="00767159">
            <w:pPr>
              <w:jc w:val="left"/>
            </w:pPr>
            <w:r w:rsidRPr="000C36B2">
              <w:t>net_id</w:t>
            </w:r>
          </w:p>
        </w:tc>
        <w:tc>
          <w:tcPr>
            <w:tcW w:w="520" w:type="pct"/>
            <w:tcBorders>
              <w:top w:val="single" w:sz="0" w:space="0" w:color="000000"/>
              <w:left w:val="single" w:sz="0" w:space="0" w:color="000000"/>
              <w:bottom w:val="single" w:sz="0" w:space="0" w:color="000000"/>
              <w:right w:val="single" w:sz="0" w:space="0" w:color="000000"/>
            </w:tcBorders>
          </w:tcPr>
          <w:p w14:paraId="52B4BA20"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7A553716"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894" w:type="pct"/>
            <w:tcBorders>
              <w:top w:val="single" w:sz="0" w:space="0" w:color="000000"/>
              <w:left w:val="single" w:sz="0" w:space="0" w:color="000000"/>
              <w:bottom w:val="single" w:sz="0" w:space="0" w:color="000000"/>
              <w:right w:val="single" w:sz="0" w:space="0" w:color="000000"/>
            </w:tcBorders>
          </w:tcPr>
          <w:p w14:paraId="322F428D" w14:textId="77777777" w:rsidR="00AE5D42" w:rsidRDefault="00AE5D42" w:rsidP="00767159">
            <w:pPr>
              <w:jc w:val="left"/>
            </w:pPr>
            <w:r>
              <w:rPr>
                <w:rFonts w:hint="eastAsia"/>
              </w:rPr>
              <w:t>N</w:t>
            </w:r>
          </w:p>
        </w:tc>
      </w:tr>
      <w:tr w:rsidR="00AE5D42" w:rsidRPr="002C58EB" w14:paraId="7712516D"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07C697C9" w14:textId="77777777" w:rsidR="00AE5D42" w:rsidRDefault="00AE5D42" w:rsidP="00767159">
            <w:pPr>
              <w:jc w:val="left"/>
            </w:pPr>
            <w:r w:rsidRPr="001A7F93">
              <w:t>device_id</w:t>
            </w:r>
          </w:p>
        </w:tc>
        <w:tc>
          <w:tcPr>
            <w:tcW w:w="520" w:type="pct"/>
            <w:tcBorders>
              <w:top w:val="single" w:sz="0" w:space="0" w:color="000000"/>
              <w:left w:val="single" w:sz="0" w:space="0" w:color="000000"/>
              <w:bottom w:val="single" w:sz="0" w:space="0" w:color="000000"/>
              <w:right w:val="single" w:sz="0" w:space="0" w:color="000000"/>
            </w:tcBorders>
          </w:tcPr>
          <w:p w14:paraId="68B9ACE5"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362AB3D8"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F423977"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894" w:type="pct"/>
            <w:tcBorders>
              <w:top w:val="single" w:sz="0" w:space="0" w:color="000000"/>
              <w:left w:val="single" w:sz="0" w:space="0" w:color="000000"/>
              <w:bottom w:val="single" w:sz="0" w:space="0" w:color="000000"/>
              <w:right w:val="single" w:sz="0" w:space="0" w:color="000000"/>
            </w:tcBorders>
          </w:tcPr>
          <w:p w14:paraId="4AA35575" w14:textId="77777777" w:rsidR="00AE5D42" w:rsidRPr="002C58EB" w:rsidRDefault="00AE5D42" w:rsidP="00767159">
            <w:pPr>
              <w:jc w:val="left"/>
            </w:pPr>
            <w:r>
              <w:rPr>
                <w:rFonts w:hint="eastAsia"/>
              </w:rPr>
              <w:t>Y</w:t>
            </w:r>
          </w:p>
        </w:tc>
      </w:tr>
      <w:tr w:rsidR="00AE5D42" w:rsidRPr="008775C6" w14:paraId="308CC77D"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14CAC055" w14:textId="77777777" w:rsidR="00AE5D42" w:rsidRDefault="00AE5D42" w:rsidP="00767159">
            <w:pPr>
              <w:jc w:val="left"/>
            </w:pPr>
            <w:r w:rsidRPr="00292CEE">
              <w:t>version</w:t>
            </w:r>
          </w:p>
        </w:tc>
        <w:tc>
          <w:tcPr>
            <w:tcW w:w="520" w:type="pct"/>
            <w:tcBorders>
              <w:top w:val="single" w:sz="0" w:space="0" w:color="000000"/>
              <w:left w:val="single" w:sz="0" w:space="0" w:color="000000"/>
              <w:bottom w:val="single" w:sz="0" w:space="0" w:color="000000"/>
              <w:right w:val="single" w:sz="0" w:space="0" w:color="000000"/>
            </w:tcBorders>
          </w:tcPr>
          <w:p w14:paraId="41412890"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7BBDF22D"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100AEB2"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894" w:type="pct"/>
            <w:tcBorders>
              <w:top w:val="single" w:sz="0" w:space="0" w:color="000000"/>
              <w:left w:val="single" w:sz="0" w:space="0" w:color="000000"/>
              <w:bottom w:val="single" w:sz="0" w:space="0" w:color="000000"/>
              <w:right w:val="single" w:sz="0" w:space="0" w:color="000000"/>
            </w:tcBorders>
          </w:tcPr>
          <w:p w14:paraId="523AB05D" w14:textId="77777777" w:rsidR="00AE5D42" w:rsidRPr="008775C6" w:rsidRDefault="00AE5D42" w:rsidP="00767159">
            <w:pPr>
              <w:jc w:val="left"/>
            </w:pPr>
            <w:r>
              <w:rPr>
                <w:rFonts w:hint="eastAsia"/>
              </w:rPr>
              <w:t>Y</w:t>
            </w:r>
          </w:p>
        </w:tc>
      </w:tr>
      <w:tr w:rsidR="00AE5D42" w14:paraId="449BA7D2"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23CDC8E0" w14:textId="77777777" w:rsidR="00AE5D42" w:rsidRPr="00292CEE" w:rsidRDefault="00AE5D42" w:rsidP="00767159">
            <w:pPr>
              <w:jc w:val="left"/>
            </w:pPr>
            <w:r w:rsidRPr="001A7F93">
              <w:t>uuid</w:t>
            </w:r>
          </w:p>
        </w:tc>
        <w:tc>
          <w:tcPr>
            <w:tcW w:w="520" w:type="pct"/>
            <w:tcBorders>
              <w:top w:val="single" w:sz="0" w:space="0" w:color="000000"/>
              <w:left w:val="single" w:sz="0" w:space="0" w:color="000000"/>
              <w:bottom w:val="single" w:sz="0" w:space="0" w:color="000000"/>
              <w:right w:val="single" w:sz="0" w:space="0" w:color="000000"/>
            </w:tcBorders>
          </w:tcPr>
          <w:p w14:paraId="289FF146"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1AF7D13D"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894" w:type="pct"/>
            <w:tcBorders>
              <w:top w:val="single" w:sz="0" w:space="0" w:color="000000"/>
              <w:left w:val="single" w:sz="0" w:space="0" w:color="000000"/>
              <w:bottom w:val="single" w:sz="0" w:space="0" w:color="000000"/>
              <w:right w:val="single" w:sz="0" w:space="0" w:color="000000"/>
            </w:tcBorders>
          </w:tcPr>
          <w:p w14:paraId="3022DD97" w14:textId="77777777" w:rsidR="00AE5D42" w:rsidRDefault="00AE5D42" w:rsidP="00767159">
            <w:pPr>
              <w:jc w:val="left"/>
            </w:pPr>
            <w:r>
              <w:rPr>
                <w:rFonts w:hint="eastAsia"/>
              </w:rPr>
              <w:t>Y</w:t>
            </w:r>
          </w:p>
        </w:tc>
      </w:tr>
      <w:tr w:rsidR="00AE5D42" w14:paraId="45A99F99"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22820572" w14:textId="77777777" w:rsidR="00AE5D42" w:rsidRPr="007B0EC0" w:rsidRDefault="00AE5D42" w:rsidP="00767159">
            <w:pPr>
              <w:jc w:val="left"/>
            </w:pPr>
            <w:r w:rsidRPr="001A7F93">
              <w:t>buss_id</w:t>
            </w:r>
          </w:p>
        </w:tc>
        <w:tc>
          <w:tcPr>
            <w:tcW w:w="520" w:type="pct"/>
            <w:tcBorders>
              <w:top w:val="single" w:sz="0" w:space="0" w:color="000000"/>
              <w:left w:val="single" w:sz="0" w:space="0" w:color="000000"/>
              <w:bottom w:val="single" w:sz="0" w:space="0" w:color="000000"/>
              <w:right w:val="single" w:sz="0" w:space="0" w:color="000000"/>
            </w:tcBorders>
          </w:tcPr>
          <w:p w14:paraId="7117BE4D"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36EC92A6" w14:textId="77777777" w:rsidR="00AE5D42" w:rsidRDefault="00AE5D42" w:rsidP="00767159">
            <w:pPr>
              <w:jc w:val="left"/>
            </w:pPr>
            <w:r w:rsidRPr="001A7F93">
              <w:rPr>
                <w:rFonts w:hint="eastAsia"/>
              </w:rPr>
              <w:t>业务号，开机认证返回</w:t>
            </w:r>
          </w:p>
        </w:tc>
        <w:tc>
          <w:tcPr>
            <w:tcW w:w="894" w:type="pct"/>
            <w:tcBorders>
              <w:top w:val="single" w:sz="0" w:space="0" w:color="000000"/>
              <w:left w:val="single" w:sz="0" w:space="0" w:color="000000"/>
              <w:bottom w:val="single" w:sz="0" w:space="0" w:color="000000"/>
              <w:right w:val="single" w:sz="0" w:space="0" w:color="000000"/>
            </w:tcBorders>
          </w:tcPr>
          <w:p w14:paraId="2CC2BBC1" w14:textId="77777777" w:rsidR="00AE5D42" w:rsidRDefault="00AE5D42" w:rsidP="00767159">
            <w:pPr>
              <w:jc w:val="left"/>
            </w:pPr>
            <w:r>
              <w:rPr>
                <w:rFonts w:hint="eastAsia"/>
              </w:rPr>
              <w:t>Y</w:t>
            </w:r>
          </w:p>
        </w:tc>
      </w:tr>
      <w:tr w:rsidR="00AE5D42" w14:paraId="545B2E8F"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175C8B2C" w14:textId="77777777" w:rsidR="00AE5D42" w:rsidRPr="007B0EC0" w:rsidRDefault="00AE5D42" w:rsidP="00767159">
            <w:pPr>
              <w:jc w:val="left"/>
            </w:pPr>
            <w:r w:rsidRPr="007B0EC0">
              <w:t>license</w:t>
            </w:r>
          </w:p>
        </w:tc>
        <w:tc>
          <w:tcPr>
            <w:tcW w:w="520" w:type="pct"/>
            <w:tcBorders>
              <w:top w:val="single" w:sz="0" w:space="0" w:color="000000"/>
              <w:left w:val="single" w:sz="0" w:space="0" w:color="000000"/>
              <w:bottom w:val="single" w:sz="0" w:space="0" w:color="000000"/>
              <w:right w:val="single" w:sz="0" w:space="0" w:color="000000"/>
            </w:tcBorders>
          </w:tcPr>
          <w:p w14:paraId="5453E19D" w14:textId="77777777" w:rsidR="00AE5D42" w:rsidRDefault="00AE5D42" w:rsidP="00767159">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31031A94" w14:textId="77777777" w:rsidR="00AE5D42" w:rsidRDefault="00AE5D42" w:rsidP="00767159">
            <w:pPr>
              <w:jc w:val="left"/>
            </w:pPr>
            <w:r>
              <w:rPr>
                <w:rFonts w:hint="eastAsia"/>
              </w:rPr>
              <w:t>证书</w:t>
            </w:r>
            <w:r w:rsidRPr="0015408F">
              <w:rPr>
                <w:rFonts w:hint="eastAsia"/>
                <w:color w:val="0000FF"/>
              </w:rPr>
              <w:t>（由服务端下发）</w:t>
            </w:r>
          </w:p>
        </w:tc>
        <w:tc>
          <w:tcPr>
            <w:tcW w:w="894" w:type="pct"/>
            <w:tcBorders>
              <w:top w:val="single" w:sz="0" w:space="0" w:color="000000"/>
              <w:left w:val="single" w:sz="0" w:space="0" w:color="000000"/>
              <w:bottom w:val="single" w:sz="0" w:space="0" w:color="000000"/>
              <w:right w:val="single" w:sz="0" w:space="0" w:color="000000"/>
            </w:tcBorders>
          </w:tcPr>
          <w:p w14:paraId="5F1F71BC" w14:textId="77777777" w:rsidR="00AE5D42" w:rsidRDefault="00AE5D42" w:rsidP="00767159">
            <w:pPr>
              <w:jc w:val="left"/>
            </w:pPr>
            <w:r>
              <w:rPr>
                <w:rFonts w:hint="eastAsia"/>
              </w:rPr>
              <w:t>Y</w:t>
            </w:r>
          </w:p>
        </w:tc>
      </w:tr>
      <w:tr w:rsidR="007678D3" w14:paraId="3EBDC7E8"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4916080E" w14:textId="77777777" w:rsidR="007678D3" w:rsidRPr="007B0EC0" w:rsidRDefault="007678D3" w:rsidP="004F06BB">
            <w:pPr>
              <w:jc w:val="left"/>
            </w:pPr>
            <w:r>
              <w:rPr>
                <w:rFonts w:hint="eastAsia"/>
              </w:rPr>
              <w:t>ticket</w:t>
            </w:r>
          </w:p>
        </w:tc>
        <w:tc>
          <w:tcPr>
            <w:tcW w:w="520" w:type="pct"/>
            <w:tcBorders>
              <w:top w:val="single" w:sz="0" w:space="0" w:color="000000"/>
              <w:left w:val="single" w:sz="0" w:space="0" w:color="000000"/>
              <w:bottom w:val="single" w:sz="0" w:space="0" w:color="000000"/>
              <w:right w:val="single" w:sz="0" w:space="0" w:color="000000"/>
            </w:tcBorders>
          </w:tcPr>
          <w:p w14:paraId="6D3FCE56" w14:textId="77777777" w:rsidR="007678D3" w:rsidRDefault="007678D3" w:rsidP="004F06BB">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43DB9D7F" w14:textId="77777777" w:rsidR="007678D3" w:rsidRDefault="007678D3" w:rsidP="004F06BB">
            <w:pPr>
              <w:jc w:val="left"/>
            </w:pPr>
            <w:r>
              <w:rPr>
                <w:rFonts w:hint="eastAsia"/>
              </w:rPr>
              <w:t>用户中心登录成功后返回的票据</w:t>
            </w:r>
          </w:p>
        </w:tc>
        <w:tc>
          <w:tcPr>
            <w:tcW w:w="894" w:type="pct"/>
            <w:tcBorders>
              <w:top w:val="single" w:sz="0" w:space="0" w:color="000000"/>
              <w:left w:val="single" w:sz="0" w:space="0" w:color="000000"/>
              <w:bottom w:val="single" w:sz="0" w:space="0" w:color="000000"/>
              <w:right w:val="single" w:sz="0" w:space="0" w:color="000000"/>
            </w:tcBorders>
          </w:tcPr>
          <w:p w14:paraId="5B35EC79" w14:textId="77777777" w:rsidR="007678D3" w:rsidRPr="00325ACE" w:rsidRDefault="00FB3AEA" w:rsidP="004F06BB">
            <w:pPr>
              <w:jc w:val="left"/>
            </w:pPr>
            <w:r>
              <w:rPr>
                <w:rFonts w:hint="eastAsia"/>
              </w:rPr>
              <w:t>Y</w:t>
            </w:r>
          </w:p>
        </w:tc>
      </w:tr>
      <w:tr w:rsidR="007678D3" w14:paraId="4C831DC0"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11AAE2FB" w14:textId="77777777" w:rsidR="007678D3" w:rsidRPr="007B0EC0" w:rsidRDefault="007678D3" w:rsidP="001910FD">
            <w:pPr>
              <w:jc w:val="left"/>
            </w:pPr>
            <w:r w:rsidRPr="006D6E6F">
              <w:t>media_asset_id</w:t>
            </w:r>
          </w:p>
        </w:tc>
        <w:tc>
          <w:tcPr>
            <w:tcW w:w="520" w:type="pct"/>
            <w:tcBorders>
              <w:top w:val="single" w:sz="0" w:space="0" w:color="000000"/>
              <w:left w:val="single" w:sz="0" w:space="0" w:color="000000"/>
              <w:bottom w:val="single" w:sz="0" w:space="0" w:color="000000"/>
              <w:right w:val="single" w:sz="0" w:space="0" w:color="000000"/>
            </w:tcBorders>
          </w:tcPr>
          <w:p w14:paraId="63D26689" w14:textId="77777777" w:rsidR="007678D3" w:rsidRDefault="007678D3" w:rsidP="001910FD">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19B48E2F" w14:textId="77777777" w:rsidR="007678D3" w:rsidRDefault="007678D3" w:rsidP="001910FD">
            <w:pPr>
              <w:jc w:val="left"/>
            </w:pPr>
            <w:r w:rsidRPr="006D6E6F">
              <w:rPr>
                <w:rFonts w:hint="eastAsia"/>
              </w:rPr>
              <w:t>媒资包</w:t>
            </w:r>
            <w:r w:rsidRPr="006D6E6F">
              <w:rPr>
                <w:rFonts w:hint="eastAsia"/>
              </w:rPr>
              <w:t>ID</w:t>
            </w:r>
          </w:p>
        </w:tc>
        <w:tc>
          <w:tcPr>
            <w:tcW w:w="894" w:type="pct"/>
            <w:tcBorders>
              <w:top w:val="single" w:sz="0" w:space="0" w:color="000000"/>
              <w:left w:val="single" w:sz="0" w:space="0" w:color="000000"/>
              <w:bottom w:val="single" w:sz="0" w:space="0" w:color="000000"/>
              <w:right w:val="single" w:sz="0" w:space="0" w:color="000000"/>
            </w:tcBorders>
          </w:tcPr>
          <w:p w14:paraId="3EBF5094" w14:textId="77777777" w:rsidR="007678D3" w:rsidRDefault="007678D3" w:rsidP="001910FD">
            <w:pPr>
              <w:jc w:val="left"/>
            </w:pPr>
            <w:r>
              <w:rPr>
                <w:rFonts w:hint="eastAsia"/>
              </w:rPr>
              <w:t>Y</w:t>
            </w:r>
          </w:p>
        </w:tc>
      </w:tr>
      <w:tr w:rsidR="007678D3" w14:paraId="0F2A11D5"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5D191C60" w14:textId="77777777" w:rsidR="007678D3" w:rsidRPr="006D6E6F" w:rsidRDefault="007678D3" w:rsidP="001910FD">
            <w:pPr>
              <w:jc w:val="left"/>
            </w:pPr>
            <w:r w:rsidRPr="006D6E6F">
              <w:t>category_id</w:t>
            </w:r>
          </w:p>
        </w:tc>
        <w:tc>
          <w:tcPr>
            <w:tcW w:w="520" w:type="pct"/>
            <w:tcBorders>
              <w:top w:val="single" w:sz="0" w:space="0" w:color="000000"/>
              <w:left w:val="single" w:sz="0" w:space="0" w:color="000000"/>
              <w:bottom w:val="single" w:sz="0" w:space="0" w:color="000000"/>
              <w:right w:val="single" w:sz="0" w:space="0" w:color="000000"/>
            </w:tcBorders>
          </w:tcPr>
          <w:p w14:paraId="27626F9C" w14:textId="77777777" w:rsidR="007678D3" w:rsidRDefault="007678D3" w:rsidP="001910FD">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06607A42" w14:textId="77777777" w:rsidR="007678D3" w:rsidRPr="006D6E6F" w:rsidRDefault="007678D3" w:rsidP="001910FD">
            <w:pPr>
              <w:jc w:val="left"/>
            </w:pPr>
            <w:r w:rsidRPr="006D6E6F">
              <w:rPr>
                <w:rFonts w:hint="eastAsia"/>
              </w:rPr>
              <w:t>栏目</w:t>
            </w:r>
            <w:r w:rsidRPr="006D6E6F">
              <w:rPr>
                <w:rFonts w:hint="eastAsia"/>
              </w:rPr>
              <w:t>ID</w:t>
            </w:r>
          </w:p>
        </w:tc>
        <w:tc>
          <w:tcPr>
            <w:tcW w:w="894" w:type="pct"/>
            <w:tcBorders>
              <w:top w:val="single" w:sz="0" w:space="0" w:color="000000"/>
              <w:left w:val="single" w:sz="0" w:space="0" w:color="000000"/>
              <w:bottom w:val="single" w:sz="0" w:space="0" w:color="000000"/>
              <w:right w:val="single" w:sz="0" w:space="0" w:color="000000"/>
            </w:tcBorders>
          </w:tcPr>
          <w:p w14:paraId="3E3EED80" w14:textId="77777777" w:rsidR="007678D3" w:rsidRDefault="007678D3" w:rsidP="001910FD">
            <w:pPr>
              <w:jc w:val="left"/>
            </w:pPr>
            <w:r>
              <w:rPr>
                <w:rFonts w:hint="eastAsia"/>
              </w:rPr>
              <w:t>Y</w:t>
            </w:r>
          </w:p>
        </w:tc>
      </w:tr>
      <w:tr w:rsidR="007678D3" w14:paraId="0D4A9CEB"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5BFAD30C" w14:textId="77777777" w:rsidR="007678D3" w:rsidRPr="006D6E6F" w:rsidRDefault="007678D3" w:rsidP="001910FD">
            <w:pPr>
              <w:jc w:val="left"/>
            </w:pPr>
            <w:r w:rsidRPr="000257C3">
              <w:t>video_id</w:t>
            </w:r>
          </w:p>
        </w:tc>
        <w:tc>
          <w:tcPr>
            <w:tcW w:w="520" w:type="pct"/>
            <w:tcBorders>
              <w:top w:val="single" w:sz="0" w:space="0" w:color="000000"/>
              <w:left w:val="single" w:sz="0" w:space="0" w:color="000000"/>
              <w:bottom w:val="single" w:sz="0" w:space="0" w:color="000000"/>
              <w:right w:val="single" w:sz="0" w:space="0" w:color="000000"/>
            </w:tcBorders>
          </w:tcPr>
          <w:p w14:paraId="407F55D1" w14:textId="77777777" w:rsidR="007678D3" w:rsidRDefault="007678D3" w:rsidP="001910FD">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700C0053" w14:textId="77777777" w:rsidR="007678D3" w:rsidRPr="006D6E6F" w:rsidRDefault="007678D3" w:rsidP="001910FD">
            <w:pPr>
              <w:jc w:val="left"/>
            </w:pPr>
            <w:r w:rsidRPr="000257C3">
              <w:rPr>
                <w:rFonts w:hint="eastAsia"/>
              </w:rPr>
              <w:t>集合媒资</w:t>
            </w:r>
            <w:r w:rsidRPr="000257C3">
              <w:rPr>
                <w:rFonts w:hint="eastAsia"/>
              </w:rPr>
              <w:t>ID</w:t>
            </w:r>
          </w:p>
        </w:tc>
        <w:tc>
          <w:tcPr>
            <w:tcW w:w="894" w:type="pct"/>
            <w:tcBorders>
              <w:top w:val="single" w:sz="0" w:space="0" w:color="000000"/>
              <w:left w:val="single" w:sz="0" w:space="0" w:color="000000"/>
              <w:bottom w:val="single" w:sz="0" w:space="0" w:color="000000"/>
              <w:right w:val="single" w:sz="0" w:space="0" w:color="000000"/>
            </w:tcBorders>
          </w:tcPr>
          <w:p w14:paraId="17756259" w14:textId="77777777" w:rsidR="007678D3" w:rsidRDefault="007678D3" w:rsidP="001910FD">
            <w:pPr>
              <w:jc w:val="left"/>
            </w:pPr>
            <w:r>
              <w:rPr>
                <w:rFonts w:hint="eastAsia"/>
              </w:rPr>
              <w:t>Y</w:t>
            </w:r>
          </w:p>
        </w:tc>
      </w:tr>
      <w:tr w:rsidR="007678D3" w14:paraId="6025D326"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027299C6" w14:textId="77777777" w:rsidR="007678D3" w:rsidRPr="007B0EC0" w:rsidRDefault="007678D3" w:rsidP="001910FD">
            <w:pPr>
              <w:jc w:val="left"/>
            </w:pPr>
            <w:r>
              <w:rPr>
                <w:rFonts w:hint="eastAsia"/>
              </w:rPr>
              <w:t>video_name</w:t>
            </w:r>
          </w:p>
        </w:tc>
        <w:tc>
          <w:tcPr>
            <w:tcW w:w="520" w:type="pct"/>
            <w:tcBorders>
              <w:top w:val="single" w:sz="0" w:space="0" w:color="000000"/>
              <w:left w:val="single" w:sz="0" w:space="0" w:color="000000"/>
              <w:bottom w:val="single" w:sz="0" w:space="0" w:color="000000"/>
              <w:right w:val="single" w:sz="0" w:space="0" w:color="000000"/>
            </w:tcBorders>
          </w:tcPr>
          <w:p w14:paraId="0181EF77" w14:textId="77777777" w:rsidR="007678D3" w:rsidRDefault="007678D3" w:rsidP="001910FD">
            <w:pPr>
              <w:jc w:val="left"/>
            </w:pPr>
            <w:r>
              <w:rPr>
                <w:rFonts w:hint="eastAsia"/>
              </w:rPr>
              <w:t>URL</w:t>
            </w:r>
          </w:p>
        </w:tc>
        <w:tc>
          <w:tcPr>
            <w:tcW w:w="2520" w:type="pct"/>
            <w:tcBorders>
              <w:top w:val="single" w:sz="0" w:space="0" w:color="000000"/>
              <w:left w:val="single" w:sz="0" w:space="0" w:color="000000"/>
              <w:bottom w:val="single" w:sz="0" w:space="0" w:color="000000"/>
              <w:right w:val="single" w:sz="0" w:space="0" w:color="000000"/>
            </w:tcBorders>
          </w:tcPr>
          <w:p w14:paraId="70CC53FD" w14:textId="77777777" w:rsidR="007678D3" w:rsidRDefault="007678D3" w:rsidP="001910FD">
            <w:pPr>
              <w:jc w:val="left"/>
            </w:pPr>
            <w:r>
              <w:rPr>
                <w:rFonts w:hint="eastAsia"/>
              </w:rPr>
              <w:t>集合名称</w:t>
            </w:r>
          </w:p>
        </w:tc>
        <w:tc>
          <w:tcPr>
            <w:tcW w:w="894" w:type="pct"/>
            <w:tcBorders>
              <w:top w:val="single" w:sz="0" w:space="0" w:color="000000"/>
              <w:left w:val="single" w:sz="0" w:space="0" w:color="000000"/>
              <w:bottom w:val="single" w:sz="0" w:space="0" w:color="000000"/>
              <w:right w:val="single" w:sz="0" w:space="0" w:color="000000"/>
            </w:tcBorders>
          </w:tcPr>
          <w:p w14:paraId="69BF04BE" w14:textId="77777777" w:rsidR="007678D3" w:rsidRDefault="007678D3" w:rsidP="001910FD">
            <w:pPr>
              <w:jc w:val="left"/>
            </w:pPr>
            <w:r>
              <w:rPr>
                <w:rFonts w:hint="eastAsia"/>
              </w:rPr>
              <w:t>Y</w:t>
            </w:r>
          </w:p>
        </w:tc>
      </w:tr>
      <w:tr w:rsidR="007678D3" w14:paraId="47183842"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262248C0" w14:textId="77777777" w:rsidR="007678D3" w:rsidRPr="007B0EC0" w:rsidRDefault="007678D3" w:rsidP="00767159">
            <w:pPr>
              <w:jc w:val="left"/>
            </w:pPr>
            <w:r w:rsidRPr="00630140">
              <w:rPr>
                <w:rFonts w:hint="eastAsia"/>
              </w:rPr>
              <w:t>video_index</w:t>
            </w:r>
          </w:p>
        </w:tc>
        <w:tc>
          <w:tcPr>
            <w:tcW w:w="520" w:type="pct"/>
            <w:tcBorders>
              <w:top w:val="single" w:sz="0" w:space="0" w:color="000000"/>
              <w:left w:val="single" w:sz="0" w:space="0" w:color="000000"/>
              <w:bottom w:val="single" w:sz="0" w:space="0" w:color="000000"/>
              <w:right w:val="single" w:sz="0" w:space="0" w:color="000000"/>
            </w:tcBorders>
          </w:tcPr>
          <w:p w14:paraId="0C4DAF77" w14:textId="77777777" w:rsidR="007678D3" w:rsidRDefault="007678D3" w:rsidP="00767159">
            <w:pPr>
              <w:jc w:val="left"/>
            </w:pPr>
          </w:p>
        </w:tc>
        <w:tc>
          <w:tcPr>
            <w:tcW w:w="2520" w:type="pct"/>
            <w:tcBorders>
              <w:top w:val="single" w:sz="0" w:space="0" w:color="000000"/>
              <w:left w:val="single" w:sz="0" w:space="0" w:color="000000"/>
              <w:bottom w:val="single" w:sz="0" w:space="0" w:color="000000"/>
              <w:right w:val="single" w:sz="0" w:space="0" w:color="000000"/>
            </w:tcBorders>
          </w:tcPr>
          <w:p w14:paraId="1B51272C" w14:textId="77777777" w:rsidR="007678D3" w:rsidRDefault="007678D3" w:rsidP="00767159">
            <w:pPr>
              <w:jc w:val="left"/>
            </w:pPr>
            <w:r>
              <w:rPr>
                <w:rFonts w:hint="eastAsia"/>
              </w:rPr>
              <w:t>分集索引</w:t>
            </w:r>
          </w:p>
        </w:tc>
        <w:tc>
          <w:tcPr>
            <w:tcW w:w="894" w:type="pct"/>
            <w:tcBorders>
              <w:top w:val="single" w:sz="0" w:space="0" w:color="000000"/>
              <w:left w:val="single" w:sz="0" w:space="0" w:color="000000"/>
              <w:bottom w:val="single" w:sz="0" w:space="0" w:color="000000"/>
              <w:right w:val="single" w:sz="0" w:space="0" w:color="000000"/>
            </w:tcBorders>
          </w:tcPr>
          <w:p w14:paraId="13588CA4" w14:textId="77777777" w:rsidR="007678D3" w:rsidRDefault="007678D3" w:rsidP="00767159">
            <w:pPr>
              <w:jc w:val="left"/>
            </w:pPr>
            <w:r>
              <w:rPr>
                <w:rFonts w:hint="eastAsia"/>
              </w:rPr>
              <w:t>Y</w:t>
            </w:r>
          </w:p>
        </w:tc>
      </w:tr>
      <w:tr w:rsidR="007678D3" w14:paraId="5302A77D"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07331D2A" w14:textId="77777777" w:rsidR="007678D3" w:rsidRPr="00630140" w:rsidRDefault="007678D3" w:rsidP="00767159">
            <w:pPr>
              <w:jc w:val="left"/>
            </w:pPr>
            <w:r>
              <w:rPr>
                <w:rFonts w:hint="eastAsia"/>
                <w:szCs w:val="21"/>
              </w:rPr>
              <w:t>q</w:t>
            </w:r>
            <w:r w:rsidRPr="0007280A">
              <w:rPr>
                <w:szCs w:val="21"/>
              </w:rPr>
              <w:t>uality</w:t>
            </w:r>
          </w:p>
        </w:tc>
        <w:tc>
          <w:tcPr>
            <w:tcW w:w="520" w:type="pct"/>
            <w:tcBorders>
              <w:top w:val="single" w:sz="0" w:space="0" w:color="000000"/>
              <w:left w:val="single" w:sz="0" w:space="0" w:color="000000"/>
              <w:bottom w:val="single" w:sz="0" w:space="0" w:color="000000"/>
              <w:right w:val="single" w:sz="0" w:space="0" w:color="000000"/>
            </w:tcBorders>
          </w:tcPr>
          <w:p w14:paraId="4EF277EC" w14:textId="77777777" w:rsidR="007678D3" w:rsidRDefault="007678D3" w:rsidP="00767159">
            <w:pPr>
              <w:jc w:val="left"/>
            </w:pPr>
          </w:p>
        </w:tc>
        <w:tc>
          <w:tcPr>
            <w:tcW w:w="2520" w:type="pct"/>
            <w:tcBorders>
              <w:top w:val="single" w:sz="0" w:space="0" w:color="000000"/>
              <w:left w:val="single" w:sz="0" w:space="0" w:color="000000"/>
              <w:bottom w:val="single" w:sz="0" w:space="0" w:color="000000"/>
              <w:right w:val="single" w:sz="0" w:space="0" w:color="000000"/>
            </w:tcBorders>
          </w:tcPr>
          <w:p w14:paraId="46EF8442" w14:textId="77777777" w:rsidR="007678D3" w:rsidRDefault="007678D3" w:rsidP="00767159">
            <w:pPr>
              <w:jc w:val="left"/>
            </w:pPr>
            <w:r>
              <w:rPr>
                <w:rFonts w:hint="eastAsia"/>
              </w:rPr>
              <w:t>清晰度</w:t>
            </w:r>
          </w:p>
        </w:tc>
        <w:tc>
          <w:tcPr>
            <w:tcW w:w="894" w:type="pct"/>
            <w:tcBorders>
              <w:top w:val="single" w:sz="0" w:space="0" w:color="000000"/>
              <w:left w:val="single" w:sz="0" w:space="0" w:color="000000"/>
              <w:bottom w:val="single" w:sz="0" w:space="0" w:color="000000"/>
              <w:right w:val="single" w:sz="0" w:space="0" w:color="000000"/>
            </w:tcBorders>
          </w:tcPr>
          <w:p w14:paraId="6DB1A48D" w14:textId="77777777" w:rsidR="007678D3" w:rsidRDefault="007678D3" w:rsidP="00767159">
            <w:pPr>
              <w:jc w:val="left"/>
            </w:pPr>
            <w:r>
              <w:rPr>
                <w:rFonts w:hint="eastAsia"/>
              </w:rPr>
              <w:t>Y</w:t>
            </w:r>
          </w:p>
        </w:tc>
      </w:tr>
      <w:tr w:rsidR="007678D3" w14:paraId="1D8431B0"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27E04067" w14:textId="77777777" w:rsidR="007678D3" w:rsidRDefault="007678D3" w:rsidP="0007280A">
            <w:pPr>
              <w:jc w:val="left"/>
              <w:rPr>
                <w:szCs w:val="21"/>
              </w:rPr>
            </w:pPr>
            <w:r>
              <w:rPr>
                <w:rFonts w:hint="eastAsia"/>
                <w:szCs w:val="21"/>
              </w:rPr>
              <w:t>p</w:t>
            </w:r>
            <w:r w:rsidRPr="0007280A">
              <w:rPr>
                <w:szCs w:val="21"/>
              </w:rPr>
              <w:t>layed</w:t>
            </w:r>
            <w:r>
              <w:rPr>
                <w:rFonts w:hint="eastAsia"/>
                <w:szCs w:val="21"/>
              </w:rPr>
              <w:t>_t</w:t>
            </w:r>
            <w:r>
              <w:rPr>
                <w:szCs w:val="21"/>
              </w:rPr>
              <w:t>ime</w:t>
            </w:r>
            <w:r>
              <w:rPr>
                <w:rFonts w:hint="eastAsia"/>
                <w:szCs w:val="21"/>
              </w:rPr>
              <w:t>_l</w:t>
            </w:r>
            <w:r w:rsidRPr="0007280A">
              <w:rPr>
                <w:szCs w:val="21"/>
              </w:rPr>
              <w:t>en</w:t>
            </w:r>
          </w:p>
        </w:tc>
        <w:tc>
          <w:tcPr>
            <w:tcW w:w="520" w:type="pct"/>
            <w:tcBorders>
              <w:top w:val="single" w:sz="0" w:space="0" w:color="000000"/>
              <w:left w:val="single" w:sz="0" w:space="0" w:color="000000"/>
              <w:bottom w:val="single" w:sz="0" w:space="0" w:color="000000"/>
              <w:right w:val="single" w:sz="0" w:space="0" w:color="000000"/>
            </w:tcBorders>
          </w:tcPr>
          <w:p w14:paraId="611368A9" w14:textId="77777777" w:rsidR="007678D3" w:rsidRDefault="007678D3" w:rsidP="00767159">
            <w:pPr>
              <w:jc w:val="left"/>
            </w:pPr>
          </w:p>
        </w:tc>
        <w:tc>
          <w:tcPr>
            <w:tcW w:w="2520" w:type="pct"/>
            <w:tcBorders>
              <w:top w:val="single" w:sz="0" w:space="0" w:color="000000"/>
              <w:left w:val="single" w:sz="0" w:space="0" w:color="000000"/>
              <w:bottom w:val="single" w:sz="0" w:space="0" w:color="000000"/>
              <w:right w:val="single" w:sz="0" w:space="0" w:color="000000"/>
            </w:tcBorders>
          </w:tcPr>
          <w:p w14:paraId="40A312E8" w14:textId="77777777" w:rsidR="007678D3" w:rsidRDefault="007678D3" w:rsidP="00767159">
            <w:pPr>
              <w:jc w:val="left"/>
            </w:pPr>
            <w:r>
              <w:rPr>
                <w:rFonts w:hint="eastAsia"/>
              </w:rPr>
              <w:t>己播放时长</w:t>
            </w:r>
          </w:p>
        </w:tc>
        <w:tc>
          <w:tcPr>
            <w:tcW w:w="894" w:type="pct"/>
            <w:tcBorders>
              <w:top w:val="single" w:sz="0" w:space="0" w:color="000000"/>
              <w:left w:val="single" w:sz="0" w:space="0" w:color="000000"/>
              <w:bottom w:val="single" w:sz="0" w:space="0" w:color="000000"/>
              <w:right w:val="single" w:sz="0" w:space="0" w:color="000000"/>
            </w:tcBorders>
          </w:tcPr>
          <w:p w14:paraId="4B191D41" w14:textId="77777777" w:rsidR="007678D3" w:rsidRDefault="007678D3" w:rsidP="00767159">
            <w:pPr>
              <w:jc w:val="left"/>
            </w:pPr>
            <w:r>
              <w:rPr>
                <w:rFonts w:hint="eastAsia"/>
              </w:rPr>
              <w:t>Y</w:t>
            </w:r>
          </w:p>
        </w:tc>
      </w:tr>
      <w:tr w:rsidR="007678D3" w14:paraId="3581B6C5"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7372F611" w14:textId="77777777" w:rsidR="007678D3" w:rsidRPr="0007280A" w:rsidRDefault="007678D3" w:rsidP="001910FD">
            <w:pPr>
              <w:jc w:val="left"/>
              <w:rPr>
                <w:szCs w:val="21"/>
              </w:rPr>
            </w:pPr>
            <w:r w:rsidRPr="0007280A">
              <w:rPr>
                <w:rFonts w:hint="eastAsia"/>
              </w:rPr>
              <w:t>time_len</w:t>
            </w:r>
          </w:p>
        </w:tc>
        <w:tc>
          <w:tcPr>
            <w:tcW w:w="520" w:type="pct"/>
            <w:tcBorders>
              <w:top w:val="single" w:sz="0" w:space="0" w:color="000000"/>
              <w:left w:val="single" w:sz="0" w:space="0" w:color="000000"/>
              <w:bottom w:val="single" w:sz="0" w:space="0" w:color="000000"/>
              <w:right w:val="single" w:sz="0" w:space="0" w:color="000000"/>
            </w:tcBorders>
          </w:tcPr>
          <w:p w14:paraId="1C56CECF" w14:textId="77777777" w:rsidR="007678D3" w:rsidRDefault="007678D3" w:rsidP="001910FD">
            <w:pPr>
              <w:jc w:val="left"/>
            </w:pPr>
          </w:p>
        </w:tc>
        <w:tc>
          <w:tcPr>
            <w:tcW w:w="2520" w:type="pct"/>
            <w:tcBorders>
              <w:top w:val="single" w:sz="0" w:space="0" w:color="000000"/>
              <w:left w:val="single" w:sz="0" w:space="0" w:color="000000"/>
              <w:bottom w:val="single" w:sz="0" w:space="0" w:color="000000"/>
              <w:right w:val="single" w:sz="0" w:space="0" w:color="000000"/>
            </w:tcBorders>
          </w:tcPr>
          <w:p w14:paraId="49488C94" w14:textId="77777777" w:rsidR="007678D3" w:rsidRDefault="007678D3" w:rsidP="001910FD">
            <w:pPr>
              <w:jc w:val="left"/>
            </w:pPr>
            <w:r>
              <w:rPr>
                <w:rFonts w:hint="eastAsia"/>
              </w:rPr>
              <w:t>播放总时长</w:t>
            </w:r>
          </w:p>
        </w:tc>
        <w:tc>
          <w:tcPr>
            <w:tcW w:w="894" w:type="pct"/>
            <w:tcBorders>
              <w:top w:val="single" w:sz="0" w:space="0" w:color="000000"/>
              <w:left w:val="single" w:sz="0" w:space="0" w:color="000000"/>
              <w:bottom w:val="single" w:sz="0" w:space="0" w:color="000000"/>
              <w:right w:val="single" w:sz="0" w:space="0" w:color="000000"/>
            </w:tcBorders>
          </w:tcPr>
          <w:p w14:paraId="7F45D823" w14:textId="77777777" w:rsidR="007678D3" w:rsidRDefault="007678D3" w:rsidP="00767159">
            <w:pPr>
              <w:jc w:val="left"/>
            </w:pPr>
            <w:r>
              <w:rPr>
                <w:rFonts w:hint="eastAsia"/>
              </w:rPr>
              <w:t>Y</w:t>
            </w:r>
          </w:p>
        </w:tc>
      </w:tr>
      <w:tr w:rsidR="007678D3" w14:paraId="1D55321F" w14:textId="77777777" w:rsidTr="007678D3">
        <w:tc>
          <w:tcPr>
            <w:tcW w:w="1066" w:type="pct"/>
            <w:tcBorders>
              <w:top w:val="single" w:sz="0" w:space="0" w:color="000000"/>
              <w:left w:val="single" w:sz="0" w:space="0" w:color="000000"/>
              <w:bottom w:val="single" w:sz="0" w:space="0" w:color="000000"/>
              <w:right w:val="single" w:sz="0" w:space="0" w:color="000000"/>
            </w:tcBorders>
          </w:tcPr>
          <w:p w14:paraId="4C4D6760" w14:textId="77777777" w:rsidR="007678D3" w:rsidRDefault="007678D3" w:rsidP="00564FC6">
            <w:pPr>
              <w:jc w:val="left"/>
              <w:rPr>
                <w:szCs w:val="21"/>
              </w:rPr>
            </w:pPr>
            <w:r>
              <w:rPr>
                <w:rFonts w:hint="eastAsia"/>
                <w:szCs w:val="21"/>
              </w:rPr>
              <w:t>v</w:t>
            </w:r>
            <w:r w:rsidRPr="0007280A">
              <w:rPr>
                <w:szCs w:val="21"/>
              </w:rPr>
              <w:t>ideo</w:t>
            </w:r>
            <w:r>
              <w:rPr>
                <w:rFonts w:hint="eastAsia"/>
                <w:szCs w:val="21"/>
              </w:rPr>
              <w:t>_o</w:t>
            </w:r>
            <w:r>
              <w:rPr>
                <w:szCs w:val="21"/>
              </w:rPr>
              <w:t>nline</w:t>
            </w:r>
            <w:r>
              <w:rPr>
                <w:rFonts w:hint="eastAsia"/>
                <w:szCs w:val="21"/>
              </w:rPr>
              <w:t>_t</w:t>
            </w:r>
            <w:r w:rsidRPr="0007280A">
              <w:rPr>
                <w:szCs w:val="21"/>
              </w:rPr>
              <w:t>ime</w:t>
            </w:r>
          </w:p>
        </w:tc>
        <w:tc>
          <w:tcPr>
            <w:tcW w:w="520" w:type="pct"/>
            <w:tcBorders>
              <w:top w:val="single" w:sz="0" w:space="0" w:color="000000"/>
              <w:left w:val="single" w:sz="0" w:space="0" w:color="000000"/>
              <w:bottom w:val="single" w:sz="0" w:space="0" w:color="000000"/>
              <w:right w:val="single" w:sz="0" w:space="0" w:color="000000"/>
            </w:tcBorders>
          </w:tcPr>
          <w:p w14:paraId="5083B679" w14:textId="77777777" w:rsidR="007678D3" w:rsidRDefault="007678D3" w:rsidP="00767159">
            <w:pPr>
              <w:jc w:val="left"/>
            </w:pPr>
          </w:p>
        </w:tc>
        <w:tc>
          <w:tcPr>
            <w:tcW w:w="2520" w:type="pct"/>
            <w:tcBorders>
              <w:top w:val="single" w:sz="0" w:space="0" w:color="000000"/>
              <w:left w:val="single" w:sz="0" w:space="0" w:color="000000"/>
              <w:bottom w:val="single" w:sz="0" w:space="0" w:color="000000"/>
              <w:right w:val="single" w:sz="0" w:space="0" w:color="000000"/>
            </w:tcBorders>
          </w:tcPr>
          <w:p w14:paraId="67FC2FAC" w14:textId="77777777" w:rsidR="007678D3" w:rsidRDefault="007678D3" w:rsidP="00767159">
            <w:pPr>
              <w:jc w:val="left"/>
            </w:pPr>
            <w:r>
              <w:rPr>
                <w:rFonts w:hint="eastAsia"/>
              </w:rPr>
              <w:t>视频上线时间</w:t>
            </w:r>
          </w:p>
        </w:tc>
        <w:tc>
          <w:tcPr>
            <w:tcW w:w="894" w:type="pct"/>
            <w:tcBorders>
              <w:top w:val="single" w:sz="0" w:space="0" w:color="000000"/>
              <w:left w:val="single" w:sz="0" w:space="0" w:color="000000"/>
              <w:bottom w:val="single" w:sz="0" w:space="0" w:color="000000"/>
              <w:right w:val="single" w:sz="0" w:space="0" w:color="000000"/>
            </w:tcBorders>
          </w:tcPr>
          <w:p w14:paraId="50BDD304" w14:textId="77777777" w:rsidR="007678D3" w:rsidRDefault="007678D3" w:rsidP="00767159">
            <w:pPr>
              <w:jc w:val="left"/>
            </w:pPr>
            <w:r>
              <w:rPr>
                <w:rFonts w:hint="eastAsia"/>
              </w:rPr>
              <w:t>Y</w:t>
            </w:r>
          </w:p>
        </w:tc>
      </w:tr>
    </w:tbl>
    <w:p w14:paraId="687097CA" w14:textId="77777777" w:rsidR="00AE5D42" w:rsidRDefault="00AE5D42" w:rsidP="00AE5D42">
      <w:pPr>
        <w:rPr>
          <w:szCs w:val="21"/>
        </w:rPr>
      </w:pPr>
    </w:p>
    <w:p w14:paraId="427C19FE" w14:textId="77777777" w:rsidR="0007280A" w:rsidRDefault="0007280A" w:rsidP="00AE5D42">
      <w:pPr>
        <w:rPr>
          <w:szCs w:val="21"/>
        </w:rPr>
      </w:pPr>
      <w:r>
        <w:rPr>
          <w:rFonts w:hint="eastAsia"/>
          <w:szCs w:val="21"/>
        </w:rPr>
        <w:t>数据集成：</w:t>
      </w:r>
    </w:p>
    <w:p w14:paraId="2DFDF78C" w14:textId="77777777" w:rsidR="0007280A" w:rsidRDefault="0007280A" w:rsidP="00AE5D42">
      <w:pPr>
        <w:rPr>
          <w:szCs w:val="21"/>
        </w:rPr>
      </w:pPr>
      <w:r>
        <w:rPr>
          <w:rFonts w:ascii="Courier New" w:hAnsi="Courier New" w:cs="Courier New"/>
          <w:color w:val="1A1AA6"/>
          <w:sz w:val="20"/>
          <w:szCs w:val="20"/>
        </w:rPr>
        <w:t>添加用户播放记录信息</w:t>
      </w:r>
      <w:r>
        <w:rPr>
          <w:rFonts w:ascii="Courier New" w:hAnsi="Courier New" w:cs="Courier New"/>
          <w:color w:val="1A1AA6"/>
          <w:sz w:val="20"/>
          <w:szCs w:val="20"/>
        </w:rPr>
        <w:t>n40_a_5</w:t>
      </w:r>
    </w:p>
    <w:p w14:paraId="030E7A46" w14:textId="77777777" w:rsidR="0007280A" w:rsidRDefault="0007280A" w:rsidP="00AE5D42">
      <w:pPr>
        <w:rPr>
          <w:szCs w:val="21"/>
        </w:rPr>
      </w:pPr>
      <w:r w:rsidRPr="0007280A">
        <w:rPr>
          <w:szCs w:val="21"/>
        </w:rPr>
        <w:t>http://interface.hifuntv.com/mgtv/UserIndex/AddPlaylistV2?MediaAssetId=movie&amp;TimeLen=0&amp;NetId=051201501134519&amp;Quality=hd&amp;UserId=mgtvmac0066CE035D41&amp;VideoName=%E5%B0%8F%E6%9D%8E%E5%AD%90%E5%86%B2%E5%A5%A5%E4%B9%8B%E8%B7%AF&amp;PlayedTimeLen=0&amp;Version=4.11.104.215.2.HMD.0.0EF_NC_Release&amp;VideoType=0&amp;VideoOnlineTime=20160229&amp;CategoryId=1000999&amp;VideoIndex=0&amp;TstvTimeLen=0&amp;VideoId=f5313ad2ab98f422f1a599138d32e714&amp;MacId=00-66-CE-03-5D-41&amp;UserAgent=nn_player%2Fstd%2F1.0.0&amp;Mac=00-66-CE-03-5D-41&amp;OutputType=json</w:t>
      </w:r>
    </w:p>
    <w:p w14:paraId="5D757CAF" w14:textId="77777777" w:rsidR="0007280A" w:rsidRDefault="001F4B30" w:rsidP="00AE5D42">
      <w:pPr>
        <w:rPr>
          <w:color w:val="FF0000"/>
        </w:rPr>
      </w:pPr>
      <w:r w:rsidRPr="001F4B30">
        <w:rPr>
          <w:color w:val="FF0000"/>
          <w:szCs w:val="21"/>
        </w:rPr>
        <w:t>TimeLen</w:t>
      </w:r>
      <w:r w:rsidRPr="001F4B30">
        <w:rPr>
          <w:rFonts w:hint="eastAsia"/>
          <w:color w:val="FF0000"/>
          <w:szCs w:val="21"/>
        </w:rPr>
        <w:t xml:space="preserve"> </w:t>
      </w:r>
      <w:r w:rsidRPr="001F4B30">
        <w:rPr>
          <w:rFonts w:hint="eastAsia"/>
          <w:color w:val="FF0000"/>
          <w:szCs w:val="21"/>
        </w:rPr>
        <w:t>与</w:t>
      </w:r>
      <w:r w:rsidRPr="001F4B30">
        <w:rPr>
          <w:rFonts w:hint="eastAsia"/>
          <w:color w:val="FF0000"/>
          <w:szCs w:val="21"/>
        </w:rPr>
        <w:t xml:space="preserve"> </w:t>
      </w:r>
      <w:r w:rsidRPr="001F4B30">
        <w:rPr>
          <w:color w:val="FF0000"/>
          <w:szCs w:val="21"/>
        </w:rPr>
        <w:t>TstvTimeLen</w:t>
      </w:r>
      <w:r w:rsidRPr="001F4B30">
        <w:rPr>
          <w:rFonts w:hint="eastAsia"/>
          <w:color w:val="FF0000"/>
          <w:szCs w:val="21"/>
        </w:rPr>
        <w:t xml:space="preserve"> </w:t>
      </w:r>
      <w:r w:rsidRPr="001F4B30">
        <w:rPr>
          <w:rFonts w:hint="eastAsia"/>
          <w:color w:val="FF0000"/>
          <w:szCs w:val="21"/>
        </w:rPr>
        <w:t>都传入</w:t>
      </w:r>
      <w:r w:rsidRPr="001F4B30">
        <w:rPr>
          <w:rFonts w:hint="eastAsia"/>
          <w:color w:val="FF0000"/>
        </w:rPr>
        <w:t>time_len</w:t>
      </w:r>
      <w:r w:rsidRPr="001F4B30">
        <w:rPr>
          <w:rFonts w:hint="eastAsia"/>
          <w:color w:val="FF0000"/>
        </w:rPr>
        <w:t>参数值</w:t>
      </w:r>
    </w:p>
    <w:p w14:paraId="7F3D3AB0" w14:textId="77777777" w:rsidR="001A2E7D" w:rsidRPr="001F4B30" w:rsidRDefault="001A2E7D" w:rsidP="00AE5D42">
      <w:pPr>
        <w:rPr>
          <w:color w:val="FF0000"/>
          <w:szCs w:val="21"/>
        </w:rPr>
      </w:pPr>
    </w:p>
    <w:p w14:paraId="6B015F1B"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25EC0475" w14:textId="77777777" w:rsidTr="00767159">
        <w:tc>
          <w:tcPr>
            <w:tcW w:w="1843" w:type="dxa"/>
            <w:shd w:val="clear" w:color="auto" w:fill="808080"/>
          </w:tcPr>
          <w:p w14:paraId="2EAA81AD" w14:textId="77777777" w:rsidR="00AE5D42" w:rsidRDefault="00AE5D42" w:rsidP="00767159">
            <w:r>
              <w:rPr>
                <w:rFonts w:hint="eastAsia"/>
              </w:rPr>
              <w:t>参数名称</w:t>
            </w:r>
          </w:p>
        </w:tc>
        <w:tc>
          <w:tcPr>
            <w:tcW w:w="1417" w:type="dxa"/>
            <w:shd w:val="clear" w:color="auto" w:fill="808080"/>
          </w:tcPr>
          <w:p w14:paraId="5E3D8EDB" w14:textId="77777777" w:rsidR="00AE5D42" w:rsidRDefault="00AE5D42" w:rsidP="00767159">
            <w:r>
              <w:rPr>
                <w:rFonts w:hint="eastAsia"/>
              </w:rPr>
              <w:t>位置</w:t>
            </w:r>
          </w:p>
        </w:tc>
        <w:tc>
          <w:tcPr>
            <w:tcW w:w="5103" w:type="dxa"/>
            <w:shd w:val="clear" w:color="auto" w:fill="808080"/>
          </w:tcPr>
          <w:p w14:paraId="7A9E4C8F" w14:textId="77777777" w:rsidR="00AE5D42" w:rsidRDefault="00AE5D42" w:rsidP="00767159">
            <w:r>
              <w:rPr>
                <w:rFonts w:hint="eastAsia"/>
              </w:rPr>
              <w:t>含义</w:t>
            </w:r>
          </w:p>
        </w:tc>
      </w:tr>
      <w:tr w:rsidR="00AE5D42" w14:paraId="261FD976" w14:textId="77777777" w:rsidTr="00767159">
        <w:tc>
          <w:tcPr>
            <w:tcW w:w="1843" w:type="dxa"/>
          </w:tcPr>
          <w:p w14:paraId="6A73D5BE" w14:textId="77777777" w:rsidR="00AE5D42" w:rsidRDefault="00AE5D42" w:rsidP="00767159">
            <w:r>
              <w:rPr>
                <w:rFonts w:hint="eastAsia"/>
              </w:rPr>
              <w:t>CODE</w:t>
            </w:r>
          </w:p>
        </w:tc>
        <w:tc>
          <w:tcPr>
            <w:tcW w:w="1417" w:type="dxa"/>
          </w:tcPr>
          <w:p w14:paraId="78DBC0AC" w14:textId="77777777" w:rsidR="00AE5D42" w:rsidRDefault="00AE5D42" w:rsidP="00767159">
            <w:r>
              <w:rPr>
                <w:rFonts w:hint="eastAsia"/>
              </w:rPr>
              <w:t>RESPONSE</w:t>
            </w:r>
          </w:p>
        </w:tc>
        <w:tc>
          <w:tcPr>
            <w:tcW w:w="5103" w:type="dxa"/>
          </w:tcPr>
          <w:p w14:paraId="217B80D8"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1A0AA9C6" w14:textId="77777777" w:rsidR="00AE5D42" w:rsidRDefault="00AE5D42" w:rsidP="00767159">
            <w:r>
              <w:rPr>
                <w:rFonts w:hint="eastAsia"/>
              </w:rPr>
              <w:t>其它</w:t>
            </w:r>
            <w:r>
              <w:rPr>
                <w:rFonts w:hint="eastAsia"/>
              </w:rPr>
              <w:t>,</w:t>
            </w:r>
            <w:r>
              <w:rPr>
                <w:rFonts w:hint="eastAsia"/>
              </w:rPr>
              <w:t>读取失败</w:t>
            </w:r>
          </w:p>
        </w:tc>
      </w:tr>
      <w:tr w:rsidR="00AE5D42" w14:paraId="4FD5E64B" w14:textId="77777777" w:rsidTr="00767159">
        <w:tc>
          <w:tcPr>
            <w:tcW w:w="1843" w:type="dxa"/>
          </w:tcPr>
          <w:p w14:paraId="2EE6571D" w14:textId="77777777" w:rsidR="00AE5D42" w:rsidRDefault="00AE5D42" w:rsidP="00767159">
            <w:r>
              <w:rPr>
                <w:rFonts w:hint="eastAsia"/>
              </w:rPr>
              <w:t>返回值</w:t>
            </w:r>
          </w:p>
        </w:tc>
        <w:tc>
          <w:tcPr>
            <w:tcW w:w="1417" w:type="dxa"/>
          </w:tcPr>
          <w:p w14:paraId="55A8C5CE" w14:textId="77777777" w:rsidR="00AE5D42" w:rsidRDefault="00AE5D42" w:rsidP="00767159">
            <w:r>
              <w:rPr>
                <w:rFonts w:hint="eastAsia"/>
              </w:rPr>
              <w:t>BODY</w:t>
            </w:r>
          </w:p>
        </w:tc>
        <w:tc>
          <w:tcPr>
            <w:tcW w:w="5103" w:type="dxa"/>
          </w:tcPr>
          <w:p w14:paraId="46B95A9C" w14:textId="77777777" w:rsidR="00AE5D42" w:rsidRDefault="00AB1512" w:rsidP="00767159">
            <w:pPr>
              <w:ind w:leftChars="50" w:left="105"/>
              <w:rPr>
                <w:color w:val="000000"/>
              </w:rPr>
            </w:pPr>
            <w:r>
              <w:rPr>
                <w:rFonts w:hint="eastAsia"/>
                <w:color w:val="000000"/>
              </w:rPr>
              <w:t>返回当前播放记录明细</w:t>
            </w:r>
          </w:p>
        </w:tc>
      </w:tr>
      <w:tr w:rsidR="00AE5D42" w14:paraId="22A8B303" w14:textId="77777777" w:rsidTr="00767159">
        <w:tc>
          <w:tcPr>
            <w:tcW w:w="8363" w:type="dxa"/>
            <w:gridSpan w:val="3"/>
          </w:tcPr>
          <w:p w14:paraId="5BF099FF" w14:textId="77777777" w:rsidR="00B602C0" w:rsidRPr="005076A7" w:rsidRDefault="00B602C0" w:rsidP="00B602C0">
            <w:pPr>
              <w:ind w:leftChars="50" w:left="105"/>
              <w:rPr>
                <w:color w:val="000000"/>
              </w:rPr>
            </w:pPr>
            <w:r w:rsidRPr="005076A7">
              <w:rPr>
                <w:color w:val="000000"/>
              </w:rPr>
              <w:t>{</w:t>
            </w:r>
          </w:p>
          <w:p w14:paraId="3850A1CE" w14:textId="77777777" w:rsidR="00B602C0" w:rsidRPr="005076A7" w:rsidRDefault="00B602C0" w:rsidP="00B602C0">
            <w:pPr>
              <w:ind w:leftChars="50" w:left="105"/>
              <w:rPr>
                <w:color w:val="000000"/>
              </w:rPr>
            </w:pPr>
            <w:r w:rsidRPr="005076A7">
              <w:rPr>
                <w:color w:val="000000"/>
              </w:rPr>
              <w:t xml:space="preserve">    "errno": "0",</w:t>
            </w:r>
          </w:p>
          <w:p w14:paraId="085C3155" w14:textId="77777777" w:rsidR="00B602C0" w:rsidRPr="005076A7" w:rsidRDefault="00B602C0" w:rsidP="00B602C0">
            <w:pPr>
              <w:ind w:leftChars="50" w:left="105"/>
              <w:rPr>
                <w:color w:val="000000"/>
              </w:rPr>
            </w:pPr>
            <w:r w:rsidRPr="005076A7">
              <w:rPr>
                <w:rFonts w:hint="eastAsia"/>
                <w:color w:val="000000"/>
              </w:rPr>
              <w:t xml:space="preserve">    "msg": "</w:t>
            </w:r>
            <w:r w:rsidRPr="005076A7">
              <w:rPr>
                <w:rFonts w:hint="eastAsia"/>
                <w:color w:val="000000"/>
              </w:rPr>
              <w:t>成功</w:t>
            </w:r>
            <w:r w:rsidRPr="005076A7">
              <w:rPr>
                <w:rFonts w:hint="eastAsia"/>
                <w:color w:val="000000"/>
              </w:rPr>
              <w:t>",</w:t>
            </w:r>
          </w:p>
          <w:p w14:paraId="53DD4705" w14:textId="77777777" w:rsidR="00B602C0" w:rsidRPr="005076A7" w:rsidRDefault="00B602C0" w:rsidP="00B602C0">
            <w:pPr>
              <w:ind w:leftChars="50" w:left="105"/>
              <w:rPr>
                <w:color w:val="000000"/>
              </w:rPr>
            </w:pPr>
            <w:r w:rsidRPr="005076A7">
              <w:rPr>
                <w:color w:val="000000"/>
              </w:rPr>
              <w:t xml:space="preserve">    "server_time": 1455815935,</w:t>
            </w:r>
          </w:p>
          <w:p w14:paraId="6AFA6D0C" w14:textId="77777777" w:rsidR="00B602C0" w:rsidRPr="005076A7" w:rsidRDefault="00AB1512" w:rsidP="00B602C0">
            <w:pPr>
              <w:ind w:leftChars="50" w:left="105"/>
              <w:rPr>
                <w:color w:val="000000"/>
              </w:rPr>
            </w:pPr>
            <w:r>
              <w:rPr>
                <w:color w:val="000000"/>
              </w:rPr>
              <w:t xml:space="preserve">    "data": </w:t>
            </w:r>
          </w:p>
          <w:p w14:paraId="24364438" w14:textId="77777777" w:rsidR="00B602C0" w:rsidRPr="005076A7" w:rsidRDefault="00B602C0" w:rsidP="00B602C0">
            <w:pPr>
              <w:ind w:leftChars="50" w:left="105"/>
              <w:rPr>
                <w:color w:val="000000"/>
              </w:rPr>
            </w:pPr>
            <w:r w:rsidRPr="005076A7">
              <w:rPr>
                <w:color w:val="000000"/>
              </w:rPr>
              <w:t xml:space="preserve">        {</w:t>
            </w:r>
          </w:p>
          <w:p w14:paraId="50E3F0AF" w14:textId="77777777" w:rsidR="00B602C0" w:rsidRPr="005076A7" w:rsidRDefault="00B602C0" w:rsidP="00B602C0">
            <w:pPr>
              <w:ind w:leftChars="50" w:left="105"/>
              <w:rPr>
                <w:color w:val="000000"/>
              </w:rPr>
            </w:pPr>
            <w:r w:rsidRPr="005076A7">
              <w:rPr>
                <w:color w:val="000000"/>
              </w:rPr>
              <w:t xml:space="preserve">            "type": "video",</w:t>
            </w:r>
          </w:p>
          <w:p w14:paraId="53954955" w14:textId="77777777" w:rsidR="00B602C0" w:rsidRPr="005076A7" w:rsidRDefault="00B602C0" w:rsidP="00B602C0">
            <w:pPr>
              <w:ind w:leftChars="50" w:left="105"/>
              <w:rPr>
                <w:color w:val="000000"/>
              </w:rPr>
            </w:pPr>
            <w:r w:rsidRPr="005076A7">
              <w:rPr>
                <w:color w:val="000000"/>
              </w:rPr>
              <w:t xml:space="preserve">            "id": "56d572b72e0e661591a6dc7ddab047f7",</w:t>
            </w:r>
            <w:r>
              <w:rPr>
                <w:rFonts w:hint="eastAsia"/>
                <w:color w:val="000000"/>
              </w:rPr>
              <w:t xml:space="preserve"> //</w:t>
            </w:r>
            <w:r>
              <w:rPr>
                <w:rFonts w:hint="eastAsia"/>
                <w:color w:val="000000"/>
              </w:rPr>
              <w:t>播放记录</w:t>
            </w:r>
            <w:r>
              <w:rPr>
                <w:rFonts w:hint="eastAsia"/>
                <w:color w:val="000000"/>
              </w:rPr>
              <w:t>ID</w:t>
            </w:r>
          </w:p>
          <w:p w14:paraId="212B20F7" w14:textId="77777777" w:rsidR="00B602C0" w:rsidRPr="005076A7" w:rsidRDefault="00B602C0" w:rsidP="00B602C0">
            <w:pPr>
              <w:ind w:leftChars="50" w:left="105"/>
              <w:rPr>
                <w:color w:val="000000"/>
              </w:rPr>
            </w:pPr>
            <w:r w:rsidRPr="005076A7">
              <w:rPr>
                <w:rFonts w:hint="eastAsia"/>
                <w:color w:val="000000"/>
              </w:rPr>
              <w:t xml:space="preserve">            "name": "</w:t>
            </w:r>
            <w:r w:rsidRPr="005076A7">
              <w:rPr>
                <w:rFonts w:hint="eastAsia"/>
                <w:color w:val="000000"/>
              </w:rPr>
              <w:t>变形警车珀利</w:t>
            </w:r>
            <w:r w:rsidRPr="005076A7">
              <w:rPr>
                <w:rFonts w:hint="eastAsia"/>
                <w:color w:val="000000"/>
              </w:rPr>
              <w:t xml:space="preserve"> </w:t>
            </w:r>
            <w:r w:rsidRPr="005076A7">
              <w:rPr>
                <w:rFonts w:hint="eastAsia"/>
                <w:color w:val="000000"/>
              </w:rPr>
              <w:t>第一季</w:t>
            </w:r>
            <w:r w:rsidRPr="005076A7">
              <w:rPr>
                <w:rFonts w:hint="eastAsia"/>
                <w:color w:val="000000"/>
              </w:rPr>
              <w:t>",</w:t>
            </w:r>
            <w:r>
              <w:rPr>
                <w:rFonts w:hint="eastAsia"/>
                <w:color w:val="000000"/>
              </w:rPr>
              <w:t>//</w:t>
            </w:r>
            <w:r>
              <w:rPr>
                <w:rFonts w:hint="eastAsia"/>
                <w:color w:val="000000"/>
              </w:rPr>
              <w:t>播入记录名称（集合名称）</w:t>
            </w:r>
          </w:p>
          <w:p w14:paraId="0E9C6A77" w14:textId="77777777" w:rsidR="00B602C0" w:rsidRPr="005076A7" w:rsidRDefault="00B602C0" w:rsidP="00B602C0">
            <w:pPr>
              <w:ind w:leftChars="50" w:left="105"/>
              <w:rPr>
                <w:color w:val="000000"/>
              </w:rPr>
            </w:pPr>
            <w:r w:rsidRPr="005076A7">
              <w:rPr>
                <w:color w:val="000000"/>
              </w:rPr>
              <w:t xml:space="preserve">            "img_v": "http://4img.mgtv.com/preview/internettv/sp_images/ott/2016/dongman/290846/20160111161816443-new.jpg",</w:t>
            </w:r>
            <w:r>
              <w:rPr>
                <w:rFonts w:hint="eastAsia"/>
                <w:color w:val="000000"/>
              </w:rPr>
              <w:t>//</w:t>
            </w:r>
            <w:r>
              <w:rPr>
                <w:rFonts w:hint="eastAsia"/>
                <w:color w:val="000000"/>
              </w:rPr>
              <w:t>竖图</w:t>
            </w:r>
          </w:p>
          <w:p w14:paraId="21AD1CB1" w14:textId="77777777" w:rsidR="00B602C0" w:rsidRPr="005076A7" w:rsidRDefault="00B602C0" w:rsidP="00B602C0">
            <w:pPr>
              <w:ind w:leftChars="50" w:left="105"/>
              <w:rPr>
                <w:color w:val="000000"/>
              </w:rPr>
            </w:pPr>
            <w:r w:rsidRPr="005076A7">
              <w:rPr>
                <w:color w:val="000000"/>
              </w:rPr>
              <w:t xml:space="preserve">            "arg_list": {</w:t>
            </w:r>
          </w:p>
          <w:p w14:paraId="09327464" w14:textId="77777777" w:rsidR="00B602C0" w:rsidRPr="005076A7" w:rsidRDefault="00B602C0" w:rsidP="00B602C0">
            <w:pPr>
              <w:ind w:leftChars="50" w:left="105"/>
              <w:rPr>
                <w:color w:val="000000"/>
              </w:rPr>
            </w:pPr>
            <w:r w:rsidRPr="005076A7">
              <w:rPr>
                <w:color w:val="000000"/>
              </w:rPr>
              <w:t xml:space="preserve">                "video_id": "de8ec37dbf926ff55d1098b0f2af7989",</w:t>
            </w:r>
            <w:r>
              <w:rPr>
                <w:rFonts w:hint="eastAsia"/>
                <w:color w:val="000000"/>
              </w:rPr>
              <w:t>//</w:t>
            </w:r>
            <w:r>
              <w:rPr>
                <w:rFonts w:hint="eastAsia"/>
                <w:color w:val="000000"/>
              </w:rPr>
              <w:t>集合</w:t>
            </w:r>
            <w:r>
              <w:rPr>
                <w:rFonts w:hint="eastAsia"/>
                <w:color w:val="000000"/>
              </w:rPr>
              <w:t>ID</w:t>
            </w:r>
          </w:p>
          <w:p w14:paraId="6FA7DBBE" w14:textId="77777777" w:rsidR="00B602C0" w:rsidRPr="005076A7" w:rsidRDefault="00B602C0" w:rsidP="00B602C0">
            <w:pPr>
              <w:ind w:leftChars="50" w:left="105"/>
              <w:rPr>
                <w:color w:val="000000"/>
              </w:rPr>
            </w:pPr>
            <w:r w:rsidRPr="005076A7">
              <w:rPr>
                <w:color w:val="000000"/>
              </w:rPr>
              <w:t xml:space="preserve">                "video_type": "0",</w:t>
            </w:r>
          </w:p>
          <w:p w14:paraId="15A609CD" w14:textId="77777777" w:rsidR="00B602C0" w:rsidRPr="005076A7" w:rsidRDefault="00B602C0" w:rsidP="00B602C0">
            <w:pPr>
              <w:ind w:leftChars="50" w:left="105"/>
              <w:rPr>
                <w:color w:val="000000"/>
              </w:rPr>
            </w:pPr>
            <w:r w:rsidRPr="005076A7">
              <w:rPr>
                <w:color w:val="000000"/>
              </w:rPr>
              <w:t xml:space="preserve">                "video_index": "0",</w:t>
            </w:r>
            <w:r>
              <w:rPr>
                <w:rFonts w:hint="eastAsia"/>
                <w:color w:val="000000"/>
              </w:rPr>
              <w:t xml:space="preserve"> //</w:t>
            </w:r>
            <w:r>
              <w:rPr>
                <w:rFonts w:hint="eastAsia"/>
                <w:color w:val="000000"/>
              </w:rPr>
              <w:t>分集索引</w:t>
            </w:r>
          </w:p>
          <w:p w14:paraId="1DD2C807" w14:textId="77777777" w:rsidR="00B602C0" w:rsidRPr="005076A7" w:rsidRDefault="00B602C0" w:rsidP="00B602C0">
            <w:pPr>
              <w:ind w:leftChars="50" w:left="105"/>
              <w:rPr>
                <w:color w:val="000000"/>
              </w:rPr>
            </w:pPr>
            <w:r w:rsidRPr="005076A7">
              <w:rPr>
                <w:color w:val="000000"/>
              </w:rPr>
              <w:t xml:space="preserve">                "tstv_time_len": "0",</w:t>
            </w:r>
            <w:r>
              <w:rPr>
                <w:rFonts w:hint="eastAsia"/>
                <w:color w:val="000000"/>
              </w:rPr>
              <w:t>//</w:t>
            </w:r>
            <w:r>
              <w:rPr>
                <w:rFonts w:hint="eastAsia"/>
                <w:color w:val="000000"/>
              </w:rPr>
              <w:t>总播放时长</w:t>
            </w:r>
          </w:p>
          <w:p w14:paraId="3A50841E" w14:textId="77777777" w:rsidR="00B602C0" w:rsidRPr="005076A7" w:rsidRDefault="00B602C0" w:rsidP="00B602C0">
            <w:pPr>
              <w:ind w:leftChars="50" w:left="105"/>
              <w:rPr>
                <w:color w:val="000000"/>
              </w:rPr>
            </w:pPr>
            <w:r w:rsidRPr="005076A7">
              <w:rPr>
                <w:color w:val="000000"/>
              </w:rPr>
              <w:t xml:space="preserve">                "media_assets_id": "animation",</w:t>
            </w:r>
            <w:r>
              <w:rPr>
                <w:rFonts w:hint="eastAsia"/>
                <w:color w:val="000000"/>
              </w:rPr>
              <w:t>//</w:t>
            </w:r>
            <w:r>
              <w:rPr>
                <w:rFonts w:hint="eastAsia"/>
                <w:color w:val="000000"/>
              </w:rPr>
              <w:t>媒资包</w:t>
            </w:r>
            <w:r>
              <w:rPr>
                <w:rFonts w:hint="eastAsia"/>
                <w:color w:val="000000"/>
              </w:rPr>
              <w:t>ID</w:t>
            </w:r>
          </w:p>
          <w:p w14:paraId="3DE948FE" w14:textId="77777777" w:rsidR="00B602C0" w:rsidRPr="005076A7" w:rsidRDefault="00B602C0" w:rsidP="00B602C0">
            <w:pPr>
              <w:ind w:leftChars="50" w:left="105"/>
              <w:rPr>
                <w:color w:val="000000"/>
              </w:rPr>
            </w:pPr>
            <w:r w:rsidRPr="005076A7">
              <w:rPr>
                <w:color w:val="000000"/>
              </w:rPr>
              <w:t xml:space="preserve">                "category": "1000804",</w:t>
            </w:r>
            <w:r>
              <w:rPr>
                <w:rFonts w:hint="eastAsia"/>
                <w:color w:val="000000"/>
              </w:rPr>
              <w:t>//</w:t>
            </w:r>
            <w:r>
              <w:rPr>
                <w:rFonts w:hint="eastAsia"/>
                <w:color w:val="000000"/>
              </w:rPr>
              <w:t>栏目</w:t>
            </w:r>
            <w:r>
              <w:rPr>
                <w:rFonts w:hint="eastAsia"/>
                <w:color w:val="000000"/>
              </w:rPr>
              <w:t>ID</w:t>
            </w:r>
          </w:p>
          <w:p w14:paraId="39A206CD" w14:textId="77777777" w:rsidR="00B602C0" w:rsidRPr="005076A7" w:rsidRDefault="00B602C0" w:rsidP="00B602C0">
            <w:pPr>
              <w:ind w:leftChars="50" w:left="105"/>
              <w:rPr>
                <w:color w:val="000000"/>
              </w:rPr>
            </w:pPr>
            <w:r w:rsidRPr="005076A7">
              <w:rPr>
                <w:color w:val="000000"/>
              </w:rPr>
              <w:t xml:space="preserve">                "version": "4.11.104.215.2.HMD.0.0EF_NC_Release",</w:t>
            </w:r>
            <w:r>
              <w:rPr>
                <w:rFonts w:hint="eastAsia"/>
                <w:color w:val="000000"/>
              </w:rPr>
              <w:t>//</w:t>
            </w:r>
            <w:r>
              <w:rPr>
                <w:rFonts w:hint="eastAsia"/>
                <w:color w:val="000000"/>
              </w:rPr>
              <w:t>终端版本号</w:t>
            </w:r>
          </w:p>
          <w:p w14:paraId="17EBA7BD" w14:textId="77777777" w:rsidR="00B602C0" w:rsidRPr="005076A7" w:rsidRDefault="00B602C0" w:rsidP="00B602C0">
            <w:pPr>
              <w:ind w:leftChars="50" w:left="105"/>
              <w:rPr>
                <w:color w:val="000000"/>
              </w:rPr>
            </w:pPr>
            <w:r w:rsidRPr="005076A7">
              <w:rPr>
                <w:color w:val="000000"/>
              </w:rPr>
              <w:t xml:space="preserve">                "add_time": "2016-03-01 18:45:11",</w:t>
            </w:r>
            <w:r>
              <w:rPr>
                <w:rFonts w:hint="eastAsia"/>
                <w:color w:val="000000"/>
              </w:rPr>
              <w:t>//</w:t>
            </w:r>
            <w:r>
              <w:rPr>
                <w:rFonts w:hint="eastAsia"/>
                <w:color w:val="000000"/>
              </w:rPr>
              <w:t>播放记录添加时间</w:t>
            </w:r>
          </w:p>
          <w:p w14:paraId="468EB927" w14:textId="77777777" w:rsidR="00B602C0" w:rsidRPr="005076A7" w:rsidRDefault="00B602C0" w:rsidP="00B602C0">
            <w:pPr>
              <w:ind w:leftChars="50" w:left="105"/>
              <w:rPr>
                <w:color w:val="000000"/>
              </w:rPr>
            </w:pPr>
            <w:r w:rsidRPr="005076A7">
              <w:rPr>
                <w:color w:val="000000"/>
              </w:rPr>
              <w:t xml:space="preserve">                "quality": "hd",</w:t>
            </w:r>
            <w:r>
              <w:rPr>
                <w:rFonts w:hint="eastAsia"/>
                <w:color w:val="000000"/>
              </w:rPr>
              <w:t>//</w:t>
            </w:r>
            <w:r>
              <w:rPr>
                <w:rFonts w:hint="eastAsia"/>
                <w:color w:val="000000"/>
              </w:rPr>
              <w:t>清晰度</w:t>
            </w:r>
          </w:p>
          <w:p w14:paraId="6C61EF8C" w14:textId="77777777" w:rsidR="00B602C0" w:rsidRPr="005076A7" w:rsidRDefault="00B602C0" w:rsidP="00B602C0">
            <w:pPr>
              <w:ind w:leftChars="50" w:left="105"/>
              <w:rPr>
                <w:color w:val="000000"/>
              </w:rPr>
            </w:pPr>
            <w:r w:rsidRPr="005076A7">
              <w:rPr>
                <w:color w:val="000000"/>
              </w:rPr>
              <w:t xml:space="preserve">                "played_time_len": "0",</w:t>
            </w:r>
            <w:r>
              <w:rPr>
                <w:rFonts w:hint="eastAsia"/>
                <w:color w:val="000000"/>
              </w:rPr>
              <w:t>//</w:t>
            </w:r>
            <w:r>
              <w:rPr>
                <w:rFonts w:hint="eastAsia"/>
                <w:color w:val="000000"/>
              </w:rPr>
              <w:t>己播放时长</w:t>
            </w:r>
          </w:p>
          <w:p w14:paraId="042FBAA9" w14:textId="77777777" w:rsidR="00B602C0" w:rsidRPr="005076A7" w:rsidRDefault="00B602C0" w:rsidP="00B602C0">
            <w:pPr>
              <w:ind w:leftChars="50" w:left="105"/>
              <w:rPr>
                <w:color w:val="000000"/>
              </w:rPr>
            </w:pPr>
            <w:r w:rsidRPr="005076A7">
              <w:rPr>
                <w:color w:val="000000"/>
              </w:rPr>
              <w:t xml:space="preserve">                "video_all_index": "52",</w:t>
            </w:r>
            <w:r>
              <w:rPr>
                <w:rFonts w:hint="eastAsia"/>
                <w:color w:val="000000"/>
              </w:rPr>
              <w:t>//</w:t>
            </w:r>
            <w:r>
              <w:rPr>
                <w:rFonts w:hint="eastAsia"/>
                <w:color w:val="000000"/>
              </w:rPr>
              <w:t>总集数</w:t>
            </w:r>
          </w:p>
          <w:p w14:paraId="36188EFB" w14:textId="77777777" w:rsidR="00B602C0" w:rsidRPr="005076A7" w:rsidRDefault="00B602C0" w:rsidP="00B602C0">
            <w:pPr>
              <w:ind w:leftChars="50" w:left="105"/>
              <w:rPr>
                <w:color w:val="000000"/>
              </w:rPr>
            </w:pPr>
            <w:r w:rsidRPr="005076A7">
              <w:rPr>
                <w:color w:val="000000"/>
              </w:rPr>
              <w:t xml:space="preserve">                "video_new_index": "51",</w:t>
            </w:r>
            <w:r>
              <w:rPr>
                <w:rFonts w:hint="eastAsia"/>
                <w:color w:val="000000"/>
              </w:rPr>
              <w:t>//</w:t>
            </w:r>
            <w:r>
              <w:rPr>
                <w:rFonts w:hint="eastAsia"/>
                <w:color w:val="000000"/>
              </w:rPr>
              <w:t>更新集数索引，从</w:t>
            </w:r>
            <w:r>
              <w:rPr>
                <w:rFonts w:hint="eastAsia"/>
                <w:color w:val="000000"/>
              </w:rPr>
              <w:t>0</w:t>
            </w:r>
            <w:r>
              <w:rPr>
                <w:rFonts w:hint="eastAsia"/>
                <w:color w:val="000000"/>
              </w:rPr>
              <w:t>开始</w:t>
            </w:r>
          </w:p>
          <w:p w14:paraId="673205C1" w14:textId="77777777" w:rsidR="00B602C0" w:rsidRPr="005076A7" w:rsidRDefault="00B602C0" w:rsidP="00B602C0">
            <w:pPr>
              <w:ind w:leftChars="50" w:left="105"/>
              <w:rPr>
                <w:color w:val="000000"/>
              </w:rPr>
            </w:pPr>
            <w:r w:rsidRPr="005076A7">
              <w:rPr>
                <w:rFonts w:hint="eastAsia"/>
                <w:color w:val="000000"/>
              </w:rPr>
              <w:t xml:space="preserve">                "video_actor": "</w:t>
            </w:r>
            <w:r w:rsidRPr="005076A7">
              <w:rPr>
                <w:rFonts w:hint="eastAsia"/>
                <w:color w:val="000000"/>
              </w:rPr>
              <w:t>变形警车珀利</w:t>
            </w:r>
            <w:r w:rsidRPr="005076A7">
              <w:rPr>
                <w:rFonts w:hint="eastAsia"/>
                <w:color w:val="000000"/>
              </w:rPr>
              <w:t>",</w:t>
            </w:r>
            <w:r>
              <w:rPr>
                <w:rFonts w:hint="eastAsia"/>
                <w:color w:val="000000"/>
              </w:rPr>
              <w:t>//</w:t>
            </w:r>
            <w:r>
              <w:rPr>
                <w:rFonts w:hint="eastAsia"/>
                <w:color w:val="000000"/>
              </w:rPr>
              <w:t>主演</w:t>
            </w:r>
          </w:p>
          <w:p w14:paraId="05139D66" w14:textId="77777777" w:rsidR="00B602C0" w:rsidRPr="005076A7" w:rsidRDefault="00B602C0" w:rsidP="00B602C0">
            <w:pPr>
              <w:ind w:leftChars="50" w:left="105"/>
              <w:rPr>
                <w:color w:val="000000"/>
              </w:rPr>
            </w:pPr>
            <w:r w:rsidRPr="005076A7">
              <w:rPr>
                <w:rFonts w:hint="eastAsia"/>
                <w:color w:val="000000"/>
              </w:rPr>
              <w:t xml:space="preserve">                "video_director": "</w:t>
            </w:r>
            <w:r w:rsidRPr="005076A7">
              <w:rPr>
                <w:rFonts w:hint="eastAsia"/>
                <w:color w:val="000000"/>
              </w:rPr>
              <w:t>暂无</w:t>
            </w:r>
            <w:r w:rsidRPr="005076A7">
              <w:rPr>
                <w:rFonts w:hint="eastAsia"/>
                <w:color w:val="000000"/>
              </w:rPr>
              <w:t>",</w:t>
            </w:r>
            <w:r>
              <w:rPr>
                <w:rFonts w:hint="eastAsia"/>
                <w:color w:val="000000"/>
              </w:rPr>
              <w:t>//</w:t>
            </w:r>
            <w:r>
              <w:rPr>
                <w:rFonts w:hint="eastAsia"/>
                <w:color w:val="000000"/>
              </w:rPr>
              <w:t>导演</w:t>
            </w:r>
          </w:p>
          <w:p w14:paraId="5C8A1530" w14:textId="77777777" w:rsidR="00B602C0" w:rsidRPr="005076A7" w:rsidRDefault="00B602C0" w:rsidP="00B602C0">
            <w:pPr>
              <w:ind w:leftChars="50" w:left="105"/>
              <w:rPr>
                <w:color w:val="000000"/>
              </w:rPr>
            </w:pPr>
            <w:r w:rsidRPr="005076A7">
              <w:rPr>
                <w:rFonts w:hint="eastAsia"/>
                <w:color w:val="000000"/>
              </w:rPr>
              <w:t xml:space="preserve">                "video_kind": "</w:t>
            </w:r>
            <w:r w:rsidRPr="005076A7">
              <w:rPr>
                <w:rFonts w:hint="eastAsia"/>
                <w:color w:val="000000"/>
              </w:rPr>
              <w:t>益智</w:t>
            </w:r>
            <w:r w:rsidRPr="005076A7">
              <w:rPr>
                <w:rFonts w:hint="eastAsia"/>
                <w:color w:val="000000"/>
              </w:rPr>
              <w:t>/</w:t>
            </w:r>
            <w:r w:rsidRPr="005076A7">
              <w:rPr>
                <w:rFonts w:hint="eastAsia"/>
                <w:color w:val="000000"/>
              </w:rPr>
              <w:t>冒险</w:t>
            </w:r>
            <w:r w:rsidRPr="005076A7">
              <w:rPr>
                <w:rFonts w:hint="eastAsia"/>
                <w:color w:val="000000"/>
              </w:rPr>
              <w:t>/</w:t>
            </w:r>
            <w:r w:rsidRPr="005076A7">
              <w:rPr>
                <w:rFonts w:hint="eastAsia"/>
                <w:color w:val="000000"/>
              </w:rPr>
              <w:t>搞笑</w:t>
            </w:r>
            <w:r w:rsidRPr="005076A7">
              <w:rPr>
                <w:rFonts w:hint="eastAsia"/>
                <w:color w:val="000000"/>
              </w:rPr>
              <w:t>",</w:t>
            </w:r>
            <w:r>
              <w:rPr>
                <w:rFonts w:hint="eastAsia"/>
                <w:color w:val="000000"/>
              </w:rPr>
              <w:t>//</w:t>
            </w:r>
            <w:r>
              <w:rPr>
                <w:rFonts w:hint="eastAsia"/>
                <w:color w:val="000000"/>
              </w:rPr>
              <w:t>影片类型</w:t>
            </w:r>
          </w:p>
          <w:p w14:paraId="385BC90D" w14:textId="77777777" w:rsidR="00B602C0" w:rsidRPr="005076A7" w:rsidRDefault="00B602C0" w:rsidP="00B602C0">
            <w:pPr>
              <w:ind w:leftChars="50" w:left="105"/>
              <w:rPr>
                <w:color w:val="000000"/>
              </w:rPr>
            </w:pPr>
            <w:r w:rsidRPr="005076A7">
              <w:rPr>
                <w:color w:val="000000"/>
              </w:rPr>
              <w:t xml:space="preserve">                "play_count_v2": "2658389",</w:t>
            </w:r>
            <w:r>
              <w:rPr>
                <w:rFonts w:hint="eastAsia"/>
                <w:color w:val="000000"/>
              </w:rPr>
              <w:t>//</w:t>
            </w:r>
            <w:r>
              <w:rPr>
                <w:rFonts w:hint="eastAsia"/>
                <w:color w:val="000000"/>
              </w:rPr>
              <w:t>播放次数</w:t>
            </w:r>
          </w:p>
          <w:p w14:paraId="343CBFCE" w14:textId="77777777" w:rsidR="00B602C0" w:rsidRPr="005076A7" w:rsidRDefault="00B602C0" w:rsidP="00B602C0">
            <w:pPr>
              <w:ind w:leftChars="50" w:left="105"/>
              <w:rPr>
                <w:color w:val="000000"/>
              </w:rPr>
            </w:pPr>
            <w:r w:rsidRPr="005076A7">
              <w:rPr>
                <w:color w:val="000000"/>
              </w:rPr>
              <w:t xml:space="preserve">                "collect_count": "0",</w:t>
            </w:r>
          </w:p>
          <w:p w14:paraId="199711A3" w14:textId="77777777" w:rsidR="00B602C0" w:rsidRPr="00D64CE6" w:rsidRDefault="00B602C0" w:rsidP="00B602C0">
            <w:pPr>
              <w:ind w:leftChars="50" w:left="105"/>
              <w:rPr>
                <w:color w:val="000000"/>
              </w:rPr>
            </w:pPr>
            <w:r w:rsidRPr="005076A7">
              <w:rPr>
                <w:color w:val="000000"/>
              </w:rPr>
              <w:t xml:space="preserve">                "online": "1",</w:t>
            </w:r>
            <w:r>
              <w:rPr>
                <w:rFonts w:hint="eastAsia"/>
                <w:color w:val="000000"/>
              </w:rPr>
              <w:t>//</w:t>
            </w:r>
            <w:r>
              <w:rPr>
                <w:rFonts w:hint="eastAsia"/>
                <w:color w:val="000000"/>
              </w:rPr>
              <w:t>是否发布</w:t>
            </w:r>
            <w:r>
              <w:rPr>
                <w:rFonts w:hint="eastAsia"/>
                <w:color w:val="000000"/>
              </w:rPr>
              <w:t>, 1:</w:t>
            </w:r>
            <w:r>
              <w:rPr>
                <w:rFonts w:hint="eastAsia"/>
                <w:color w:val="000000"/>
              </w:rPr>
              <w:t>发布，</w:t>
            </w:r>
            <w:r>
              <w:rPr>
                <w:rFonts w:hint="eastAsia"/>
                <w:color w:val="000000"/>
              </w:rPr>
              <w:t>0</w:t>
            </w:r>
            <w:r>
              <w:rPr>
                <w:rFonts w:hint="eastAsia"/>
                <w:color w:val="000000"/>
              </w:rPr>
              <w:t>：未发布</w:t>
            </w:r>
            <w:r>
              <w:rPr>
                <w:rFonts w:hint="eastAsia"/>
                <w:color w:val="000000"/>
              </w:rPr>
              <w:t>(</w:t>
            </w:r>
            <w:r>
              <w:rPr>
                <w:rFonts w:hint="eastAsia"/>
                <w:color w:val="000000"/>
              </w:rPr>
              <w:t>收藏列表的媒资有可能下线</w:t>
            </w:r>
            <w:r>
              <w:rPr>
                <w:rFonts w:hint="eastAsia"/>
                <w:color w:val="000000"/>
              </w:rPr>
              <w:t>)</w:t>
            </w:r>
          </w:p>
          <w:p w14:paraId="538C5ED9" w14:textId="77777777" w:rsidR="00B602C0" w:rsidRPr="002542E8" w:rsidRDefault="00B602C0" w:rsidP="00B602C0">
            <w:pPr>
              <w:ind w:leftChars="50" w:left="105"/>
              <w:rPr>
                <w:color w:val="000000"/>
              </w:rPr>
            </w:pPr>
          </w:p>
          <w:p w14:paraId="4B1F935B" w14:textId="77777777" w:rsidR="00B602C0" w:rsidRPr="005076A7" w:rsidRDefault="00B602C0" w:rsidP="00B602C0">
            <w:pPr>
              <w:ind w:leftChars="50" w:left="105"/>
              <w:rPr>
                <w:color w:val="000000"/>
              </w:rPr>
            </w:pPr>
            <w:r w:rsidRPr="005076A7">
              <w:rPr>
                <w:color w:val="000000"/>
              </w:rPr>
              <w:t xml:space="preserve">                "index_ui_style": "0",</w:t>
            </w:r>
          </w:p>
          <w:p w14:paraId="1564F2D0" w14:textId="77777777" w:rsidR="00B602C0" w:rsidRPr="005076A7" w:rsidRDefault="00B602C0" w:rsidP="00B602C0">
            <w:pPr>
              <w:ind w:leftChars="50" w:left="105"/>
              <w:rPr>
                <w:color w:val="000000"/>
              </w:rPr>
            </w:pPr>
            <w:r w:rsidRPr="005076A7">
              <w:rPr>
                <w:color w:val="000000"/>
              </w:rPr>
              <w:t xml:space="preserve">                "time_len": "0",</w:t>
            </w:r>
            <w:r>
              <w:rPr>
                <w:rFonts w:hint="eastAsia"/>
                <w:color w:val="000000"/>
              </w:rPr>
              <w:t>//</w:t>
            </w:r>
            <w:r>
              <w:rPr>
                <w:rFonts w:hint="eastAsia"/>
                <w:color w:val="000000"/>
              </w:rPr>
              <w:t>总播放时长</w:t>
            </w:r>
          </w:p>
          <w:p w14:paraId="5CC3C67D" w14:textId="77777777" w:rsidR="00B602C0" w:rsidRPr="005076A7" w:rsidRDefault="00B602C0" w:rsidP="00B602C0">
            <w:pPr>
              <w:ind w:leftChars="50" w:left="105"/>
              <w:rPr>
                <w:color w:val="000000"/>
              </w:rPr>
            </w:pPr>
            <w:r w:rsidRPr="005076A7">
              <w:rPr>
                <w:color w:val="000000"/>
              </w:rPr>
              <w:t xml:space="preserve">                "is_show_new_index": 0,</w:t>
            </w:r>
          </w:p>
          <w:p w14:paraId="5DA29AB3" w14:textId="77777777" w:rsidR="00B602C0" w:rsidRPr="005076A7" w:rsidRDefault="00B602C0" w:rsidP="00B602C0">
            <w:pPr>
              <w:ind w:leftChars="50" w:left="105"/>
              <w:rPr>
                <w:color w:val="000000"/>
              </w:rPr>
            </w:pPr>
            <w:r w:rsidRPr="005076A7">
              <w:rPr>
                <w:color w:val="000000"/>
              </w:rPr>
              <w:t xml:space="preserve">                "user_score": 7.7,</w:t>
            </w:r>
            <w:r>
              <w:rPr>
                <w:rFonts w:hint="eastAsia"/>
                <w:color w:val="000000"/>
              </w:rPr>
              <w:t>//</w:t>
            </w:r>
            <w:r>
              <w:rPr>
                <w:rFonts w:hint="eastAsia"/>
                <w:color w:val="000000"/>
              </w:rPr>
              <w:t>用户评分</w:t>
            </w:r>
          </w:p>
          <w:p w14:paraId="4215B771" w14:textId="77777777" w:rsidR="00B602C0" w:rsidRPr="005076A7" w:rsidRDefault="00B602C0" w:rsidP="00B602C0">
            <w:pPr>
              <w:ind w:leftChars="50" w:left="105"/>
              <w:rPr>
                <w:color w:val="000000"/>
              </w:rPr>
            </w:pPr>
            <w:r w:rsidRPr="005076A7">
              <w:rPr>
                <w:color w:val="000000"/>
              </w:rPr>
              <w:t xml:space="preserve">                "point": "0",</w:t>
            </w:r>
          </w:p>
          <w:p w14:paraId="562B51E6" w14:textId="77777777" w:rsidR="00B602C0" w:rsidRPr="005076A7" w:rsidRDefault="00B602C0" w:rsidP="00B602C0">
            <w:pPr>
              <w:ind w:leftChars="50" w:left="105"/>
              <w:rPr>
                <w:color w:val="000000"/>
              </w:rPr>
            </w:pPr>
            <w:r w:rsidRPr="005076A7">
              <w:rPr>
                <w:color w:val="000000"/>
              </w:rPr>
              <w:t xml:space="preserve">                "view_type": "3",</w:t>
            </w:r>
          </w:p>
          <w:p w14:paraId="56F1DB51" w14:textId="77777777" w:rsidR="00B602C0" w:rsidRPr="005076A7" w:rsidRDefault="00B602C0" w:rsidP="00B602C0">
            <w:pPr>
              <w:ind w:leftChars="50" w:left="105"/>
              <w:rPr>
                <w:color w:val="000000"/>
              </w:rPr>
            </w:pPr>
            <w:r w:rsidRPr="005076A7">
              <w:rPr>
                <w:color w:val="000000"/>
              </w:rPr>
              <w:t xml:space="preserve">                "new_index_release_time": "2016-02-08 00:00:00",</w:t>
            </w:r>
            <w:r>
              <w:rPr>
                <w:rFonts w:hint="eastAsia"/>
                <w:color w:val="000000"/>
              </w:rPr>
              <w:t xml:space="preserve"> //</w:t>
            </w:r>
            <w:r>
              <w:rPr>
                <w:rFonts w:hint="eastAsia"/>
                <w:color w:val="000000"/>
              </w:rPr>
              <w:t>最新分集上映时间（可能没这个字段）</w:t>
            </w:r>
          </w:p>
          <w:p w14:paraId="17778872" w14:textId="77777777" w:rsidR="00B602C0" w:rsidRPr="005076A7" w:rsidRDefault="00B602C0" w:rsidP="00B602C0">
            <w:pPr>
              <w:ind w:leftChars="50" w:left="105"/>
              <w:rPr>
                <w:color w:val="000000"/>
              </w:rPr>
            </w:pPr>
            <w:r w:rsidRPr="005076A7">
              <w:rPr>
                <w:color w:val="000000"/>
              </w:rPr>
              <w:t xml:space="preserve">                "current_index_release_time": "20160111",</w:t>
            </w:r>
            <w:r>
              <w:rPr>
                <w:rFonts w:hint="eastAsia"/>
                <w:color w:val="000000"/>
              </w:rPr>
              <w:t xml:space="preserve"> //</w:t>
            </w:r>
            <w:r>
              <w:rPr>
                <w:rFonts w:hint="eastAsia"/>
                <w:color w:val="000000"/>
              </w:rPr>
              <w:t>当前分集上映时间（可能没这个字段）</w:t>
            </w:r>
          </w:p>
          <w:p w14:paraId="5FBA44F8" w14:textId="77777777" w:rsidR="00B602C0" w:rsidRDefault="00B602C0" w:rsidP="00B602C0">
            <w:pPr>
              <w:ind w:leftChars="50" w:left="105"/>
              <w:rPr>
                <w:color w:val="000000"/>
              </w:rPr>
            </w:pPr>
            <w:r w:rsidRPr="005076A7">
              <w:rPr>
                <w:color w:val="000000"/>
              </w:rPr>
              <w:t xml:space="preserve">                "platform_type": 0</w:t>
            </w:r>
            <w:r>
              <w:rPr>
                <w:rFonts w:hint="eastAsia"/>
                <w:color w:val="000000"/>
              </w:rPr>
              <w:t>//</w:t>
            </w:r>
            <w:r>
              <w:rPr>
                <w:rFonts w:hint="eastAsia"/>
                <w:color w:val="000000"/>
              </w:rPr>
              <w:t>（可能没这个字段）</w:t>
            </w:r>
            <w:r>
              <w:rPr>
                <w:rFonts w:hint="eastAsia"/>
                <w:color w:val="000000"/>
              </w:rPr>
              <w:t>,</w:t>
            </w:r>
          </w:p>
          <w:p w14:paraId="07F4C9D8" w14:textId="77777777" w:rsidR="00B602C0" w:rsidRPr="005076A7" w:rsidRDefault="00B602C0" w:rsidP="00B602C0">
            <w:pPr>
              <w:ind w:leftChars="50" w:left="105"/>
              <w:rPr>
                <w:color w:val="000000"/>
              </w:rPr>
            </w:pPr>
            <w:r w:rsidRPr="005076A7">
              <w:rPr>
                <w:color w:val="000000"/>
              </w:rPr>
              <w:t xml:space="preserve">                "</w:t>
            </w:r>
            <w:r w:rsidRPr="002375D5">
              <w:rPr>
                <w:color w:val="000000"/>
              </w:rPr>
              <w:t>corner_mark_img</w:t>
            </w:r>
            <w:r>
              <w:rPr>
                <w:color w:val="000000"/>
              </w:rPr>
              <w:t>": “</w:t>
            </w:r>
            <w:hyperlink r:id="rId38" w:history="1">
              <w:r w:rsidRPr="002375D5">
                <w:rPr>
                  <w:color w:val="000000"/>
                </w:rPr>
                <w:t>http://3img.imgo.tv/preview/internettv/prev/starcor/corner/custom/8086c7ff59c0426c30f3c5b01899905d.png</w:t>
              </w:r>
            </w:hyperlink>
            <w:r>
              <w:rPr>
                <w:color w:val="000000"/>
              </w:rPr>
              <w:t>”</w:t>
            </w:r>
            <w:r>
              <w:rPr>
                <w:rFonts w:hint="eastAsia"/>
                <w:color w:val="000000"/>
              </w:rPr>
              <w:t>//</w:t>
            </w:r>
            <w:r>
              <w:rPr>
                <w:rFonts w:hint="eastAsia"/>
                <w:color w:val="000000"/>
              </w:rPr>
              <w:t>计费角标（可能没这个字段）</w:t>
            </w:r>
          </w:p>
          <w:p w14:paraId="54F01E96" w14:textId="77777777" w:rsidR="00B602C0" w:rsidRPr="005076A7" w:rsidRDefault="00B602C0" w:rsidP="00B602C0">
            <w:pPr>
              <w:ind w:leftChars="50" w:left="105"/>
              <w:rPr>
                <w:color w:val="000000"/>
              </w:rPr>
            </w:pPr>
            <w:r w:rsidRPr="005076A7">
              <w:rPr>
                <w:color w:val="000000"/>
              </w:rPr>
              <w:t xml:space="preserve">            }</w:t>
            </w:r>
          </w:p>
          <w:p w14:paraId="1AD24666" w14:textId="77777777" w:rsidR="00B602C0" w:rsidRPr="005076A7" w:rsidRDefault="00AB1512" w:rsidP="00AB1512">
            <w:pPr>
              <w:ind w:leftChars="50" w:left="105"/>
              <w:rPr>
                <w:color w:val="000000"/>
              </w:rPr>
            </w:pPr>
            <w:r>
              <w:rPr>
                <w:color w:val="000000"/>
              </w:rPr>
              <w:t xml:space="preserve">        }</w:t>
            </w:r>
          </w:p>
          <w:p w14:paraId="0FE36BBC" w14:textId="77777777" w:rsidR="00AE5D42" w:rsidRDefault="00B602C0" w:rsidP="00B602C0">
            <w:pPr>
              <w:ind w:leftChars="50" w:left="105"/>
              <w:rPr>
                <w:color w:val="000000"/>
              </w:rPr>
            </w:pPr>
            <w:r w:rsidRPr="005076A7">
              <w:rPr>
                <w:color w:val="000000"/>
              </w:rPr>
              <w:t>}</w:t>
            </w:r>
          </w:p>
        </w:tc>
      </w:tr>
    </w:tbl>
    <w:p w14:paraId="3CE837E8" w14:textId="77777777" w:rsidR="00AE5D42" w:rsidRDefault="00BF25D0" w:rsidP="00AE5D42">
      <w:pPr>
        <w:pStyle w:val="2"/>
        <w:numPr>
          <w:ilvl w:val="1"/>
          <w:numId w:val="0"/>
        </w:numPr>
        <w:ind w:left="420" w:hanging="420"/>
      </w:pPr>
      <w:r>
        <w:rPr>
          <w:rFonts w:hint="eastAsia"/>
        </w:rPr>
        <w:t>3.7</w:t>
      </w:r>
      <w:r w:rsidR="00AE5D42">
        <w:rPr>
          <w:rFonts w:hint="eastAsia"/>
        </w:rPr>
        <w:t>删除</w:t>
      </w:r>
      <w:r w:rsidR="00AE5D42">
        <w:rPr>
          <w:rFonts w:hint="eastAsia"/>
          <w:szCs w:val="21"/>
        </w:rPr>
        <w:t>用户播放记录</w:t>
      </w:r>
    </w:p>
    <w:p w14:paraId="33B59380" w14:textId="77777777" w:rsidR="00AE5D42" w:rsidRDefault="00AE5D42" w:rsidP="00AE5D42">
      <w:r>
        <w:rPr>
          <w:rFonts w:hint="eastAsia"/>
        </w:rPr>
        <w:t>接口地址：</w:t>
      </w:r>
      <w:r>
        <w:t xml:space="preserve"> </w:t>
      </w:r>
      <w:r>
        <w:rPr>
          <w:rFonts w:hint="eastAsia"/>
        </w:rPr>
        <w:t>useraction/</w:t>
      </w:r>
      <w:r w:rsidR="005746A2">
        <w:rPr>
          <w:rFonts w:hint="eastAsia"/>
        </w:rPr>
        <w:t>delPlayList</w:t>
      </w:r>
    </w:p>
    <w:p w14:paraId="57E875A2"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76FEE0B0"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BF5A36B"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698AF1FF"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1272B156"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509E0B8" w14:textId="77777777" w:rsidR="00AE5D42" w:rsidRDefault="00AE5D42" w:rsidP="00767159">
            <w:r>
              <w:rPr>
                <w:rFonts w:hint="eastAsia"/>
              </w:rPr>
              <w:t>是否必传</w:t>
            </w:r>
          </w:p>
        </w:tc>
      </w:tr>
      <w:tr w:rsidR="00AE5D42" w:rsidRPr="00B160F8" w14:paraId="39760F3D"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AFEA4B8"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601E629"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1E77908"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781ADBFA" w14:textId="77777777" w:rsidR="00AE5D42" w:rsidRPr="00B160F8" w:rsidRDefault="00AE5D42" w:rsidP="00767159">
            <w:pPr>
              <w:jc w:val="left"/>
            </w:pPr>
            <w:r>
              <w:rPr>
                <w:rFonts w:hint="eastAsia"/>
              </w:rPr>
              <w:t>Y</w:t>
            </w:r>
          </w:p>
        </w:tc>
      </w:tr>
      <w:tr w:rsidR="00AE5D42" w:rsidRPr="002C58EB" w14:paraId="323D00E7"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1337619"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E4655E1"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B596670"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FBBC9E5" w14:textId="77777777" w:rsidR="00AE5D42" w:rsidRDefault="00AE5D42" w:rsidP="00767159">
            <w:pPr>
              <w:jc w:val="left"/>
            </w:pPr>
            <w:r>
              <w:rPr>
                <w:rFonts w:hint="eastAsia"/>
              </w:rPr>
              <w:t>N</w:t>
            </w:r>
          </w:p>
        </w:tc>
      </w:tr>
      <w:tr w:rsidR="00AE5D42" w:rsidRPr="002C58EB" w14:paraId="234861A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95865EC"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7F4AFDED"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AFC5C37"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E6A9235"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1977C835" w14:textId="77777777" w:rsidR="00AE5D42" w:rsidRPr="002C58EB" w:rsidRDefault="00AE5D42" w:rsidP="00767159">
            <w:pPr>
              <w:jc w:val="left"/>
            </w:pPr>
            <w:r>
              <w:rPr>
                <w:rFonts w:hint="eastAsia"/>
              </w:rPr>
              <w:t>Y</w:t>
            </w:r>
          </w:p>
        </w:tc>
      </w:tr>
      <w:tr w:rsidR="00AE5D42" w:rsidRPr="008775C6" w14:paraId="4F454B7E"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AD66F86"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7F814231"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CD53BD4"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B64E864"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9341CE5" w14:textId="77777777" w:rsidR="00AE5D42" w:rsidRPr="008775C6" w:rsidRDefault="00AE5D42" w:rsidP="00767159">
            <w:pPr>
              <w:jc w:val="left"/>
            </w:pPr>
            <w:r>
              <w:rPr>
                <w:rFonts w:hint="eastAsia"/>
              </w:rPr>
              <w:t>Y</w:t>
            </w:r>
          </w:p>
        </w:tc>
      </w:tr>
      <w:tr w:rsidR="00AE5D42" w14:paraId="4E6327D2"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06DF37F"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052316FF"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E35EF88"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66330567" w14:textId="77777777" w:rsidR="00AE5D42" w:rsidRDefault="00AE5D42" w:rsidP="00767159">
            <w:pPr>
              <w:jc w:val="left"/>
            </w:pPr>
            <w:r>
              <w:rPr>
                <w:rFonts w:hint="eastAsia"/>
              </w:rPr>
              <w:t>Y</w:t>
            </w:r>
          </w:p>
        </w:tc>
      </w:tr>
      <w:tr w:rsidR="00AE5D42" w14:paraId="018D0A2D"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CFB703D"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50DC2E7"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BFB0397"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7C5925E" w14:textId="77777777" w:rsidR="00AE5D42" w:rsidRDefault="00AE5D42" w:rsidP="00767159">
            <w:pPr>
              <w:jc w:val="left"/>
            </w:pPr>
            <w:r>
              <w:rPr>
                <w:rFonts w:hint="eastAsia"/>
              </w:rPr>
              <w:t>Y</w:t>
            </w:r>
          </w:p>
        </w:tc>
      </w:tr>
      <w:tr w:rsidR="00AE5D42" w14:paraId="30EC223D"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ACC14A6"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2240F5E8"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1267CD8"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2C90251A" w14:textId="77777777" w:rsidR="00AE5D42" w:rsidRDefault="00AE5D42" w:rsidP="00767159">
            <w:pPr>
              <w:jc w:val="left"/>
            </w:pPr>
            <w:r>
              <w:rPr>
                <w:rFonts w:hint="eastAsia"/>
              </w:rPr>
              <w:t>Y</w:t>
            </w:r>
          </w:p>
        </w:tc>
      </w:tr>
      <w:tr w:rsidR="007678D3" w14:paraId="26557894"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DEA3A70" w14:textId="77777777" w:rsidR="007678D3" w:rsidRPr="007B0EC0" w:rsidRDefault="007678D3"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4DD0CCB1" w14:textId="77777777" w:rsidR="007678D3" w:rsidRDefault="007678D3"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E49770B" w14:textId="77777777" w:rsidR="007678D3" w:rsidRDefault="007678D3" w:rsidP="004F06B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4368CB8B" w14:textId="77777777" w:rsidR="007678D3" w:rsidRPr="00325ACE" w:rsidRDefault="00FB3AEA" w:rsidP="004F06BB">
            <w:pPr>
              <w:jc w:val="left"/>
            </w:pPr>
            <w:r>
              <w:rPr>
                <w:rFonts w:hint="eastAsia"/>
              </w:rPr>
              <w:t>Y</w:t>
            </w:r>
          </w:p>
        </w:tc>
      </w:tr>
      <w:tr w:rsidR="00853C7F" w14:paraId="291C8997"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7FF7A84" w14:textId="77777777" w:rsidR="00853C7F" w:rsidRDefault="00853C7F" w:rsidP="004F06BB">
            <w:pPr>
              <w:jc w:val="left"/>
            </w:pPr>
            <w:r>
              <w:rPr>
                <w:rFonts w:hint="eastAsia"/>
              </w:rPr>
              <w:t>play_list_id</w:t>
            </w:r>
          </w:p>
        </w:tc>
        <w:tc>
          <w:tcPr>
            <w:tcW w:w="564" w:type="pct"/>
            <w:tcBorders>
              <w:top w:val="single" w:sz="0" w:space="0" w:color="000000"/>
              <w:left w:val="single" w:sz="0" w:space="0" w:color="000000"/>
              <w:bottom w:val="single" w:sz="0" w:space="0" w:color="000000"/>
              <w:right w:val="single" w:sz="0" w:space="0" w:color="000000"/>
            </w:tcBorders>
          </w:tcPr>
          <w:p w14:paraId="5F0BEEFF" w14:textId="77777777" w:rsidR="00853C7F" w:rsidRDefault="00853C7F"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7DC8CB1" w14:textId="77777777" w:rsidR="00853C7F" w:rsidRDefault="00853C7F" w:rsidP="004F06BB">
            <w:pPr>
              <w:jc w:val="left"/>
            </w:pPr>
            <w:r>
              <w:rPr>
                <w:rFonts w:hint="eastAsia"/>
              </w:rPr>
              <w:t>播放记录</w:t>
            </w:r>
            <w:r>
              <w:rPr>
                <w:rFonts w:hint="eastAsia"/>
              </w:rPr>
              <w:t>ID</w:t>
            </w:r>
            <w:r w:rsidR="00BD5DFE">
              <w:rPr>
                <w:rFonts w:hint="eastAsia"/>
              </w:rPr>
              <w:t>，</w:t>
            </w:r>
            <w:r w:rsidR="00BD5DFE" w:rsidRPr="00630140">
              <w:rPr>
                <w:rFonts w:hint="eastAsia"/>
              </w:rPr>
              <w:t>多个以</w:t>
            </w:r>
            <w:r w:rsidR="00BD5DFE" w:rsidRPr="00630140">
              <w:rPr>
                <w:rFonts w:hint="eastAsia"/>
              </w:rPr>
              <w:t>,</w:t>
            </w:r>
            <w:r w:rsidR="00BD5DFE" w:rsidRPr="00630140">
              <w:rPr>
                <w:rFonts w:hint="eastAsia"/>
              </w:rPr>
              <w:t>号分割</w:t>
            </w:r>
          </w:p>
        </w:tc>
        <w:tc>
          <w:tcPr>
            <w:tcW w:w="937" w:type="pct"/>
            <w:tcBorders>
              <w:top w:val="single" w:sz="0" w:space="0" w:color="000000"/>
              <w:left w:val="single" w:sz="0" w:space="0" w:color="000000"/>
              <w:bottom w:val="single" w:sz="0" w:space="0" w:color="000000"/>
              <w:right w:val="single" w:sz="0" w:space="0" w:color="000000"/>
            </w:tcBorders>
          </w:tcPr>
          <w:p w14:paraId="130E5D43" w14:textId="77777777" w:rsidR="00853C7F" w:rsidRDefault="00853C7F" w:rsidP="004F06BB">
            <w:pPr>
              <w:jc w:val="left"/>
            </w:pPr>
            <w:r>
              <w:rPr>
                <w:rFonts w:hint="eastAsia"/>
              </w:rPr>
              <w:t>Y</w:t>
            </w:r>
          </w:p>
        </w:tc>
      </w:tr>
    </w:tbl>
    <w:p w14:paraId="46D72CD0" w14:textId="77777777" w:rsidR="00AE5D42" w:rsidRDefault="00AE5D42" w:rsidP="00AE5D42">
      <w:pPr>
        <w:rPr>
          <w:szCs w:val="21"/>
        </w:rPr>
      </w:pPr>
    </w:p>
    <w:p w14:paraId="47DF01ED" w14:textId="77777777" w:rsidR="00853C7F" w:rsidRDefault="00853C7F" w:rsidP="00AE5D42">
      <w:pPr>
        <w:rPr>
          <w:szCs w:val="21"/>
        </w:rPr>
      </w:pPr>
      <w:r>
        <w:rPr>
          <w:rFonts w:hint="eastAsia"/>
          <w:szCs w:val="21"/>
        </w:rPr>
        <w:t>数据集成：</w:t>
      </w:r>
    </w:p>
    <w:p w14:paraId="5159BD2F" w14:textId="77777777" w:rsidR="00853C7F" w:rsidRDefault="00853C7F" w:rsidP="00AE5D42">
      <w:pPr>
        <w:rPr>
          <w:szCs w:val="21"/>
        </w:rPr>
      </w:pPr>
      <w:r>
        <w:rPr>
          <w:rFonts w:ascii="Courier New" w:hAnsi="Courier New" w:cs="Courier New"/>
          <w:color w:val="1A1AA6"/>
          <w:sz w:val="20"/>
          <w:szCs w:val="20"/>
        </w:rPr>
        <w:t>删除用户播放记录信息</w:t>
      </w:r>
      <w:r>
        <w:rPr>
          <w:rFonts w:ascii="Courier New" w:hAnsi="Courier New" w:cs="Courier New"/>
          <w:color w:val="1A1AA6"/>
          <w:sz w:val="20"/>
          <w:szCs w:val="20"/>
        </w:rPr>
        <w:t>n40_a_6</w:t>
      </w:r>
    </w:p>
    <w:p w14:paraId="7ABB96FA" w14:textId="77777777" w:rsidR="00853C7F" w:rsidRDefault="00853C7F" w:rsidP="00AE5D42">
      <w:pPr>
        <w:rPr>
          <w:szCs w:val="21"/>
        </w:rPr>
      </w:pPr>
      <w:r w:rsidRPr="00853C7F">
        <w:rPr>
          <w:szCs w:val="21"/>
        </w:rPr>
        <w:t>http://interface.hifuntv.com/mgtv/UserIndex/DeletePlaylistV2?Version=4.11.104.215.2.HMD.0.0EF_NC_Release&amp;PlaylistId=56d55773177237b9a0073bd35b7b4952&amp;Webtoken=1277A38VDEFHASRMD7E4&amp;NetId=051201501134519&amp;UserId=c21e99b822271db8c0647577ec81bae9&amp;MacId=00-66-CE-03-5D-41&amp;UserAgent=nn_player%2Fstd%2F1.0.0&amp;Mac=00-66-CE-03-5D-41&amp;OutputType=json</w:t>
      </w:r>
    </w:p>
    <w:p w14:paraId="099BEC09" w14:textId="77777777" w:rsidR="00853C7F" w:rsidRDefault="00853C7F" w:rsidP="00AE5D42">
      <w:pPr>
        <w:rPr>
          <w:szCs w:val="21"/>
        </w:rPr>
      </w:pPr>
    </w:p>
    <w:p w14:paraId="3DBAC872"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7173AE27" w14:textId="77777777" w:rsidTr="00767159">
        <w:tc>
          <w:tcPr>
            <w:tcW w:w="1843" w:type="dxa"/>
            <w:shd w:val="clear" w:color="auto" w:fill="808080"/>
          </w:tcPr>
          <w:p w14:paraId="41A89993" w14:textId="77777777" w:rsidR="00AE5D42" w:rsidRDefault="00AE5D42" w:rsidP="00767159">
            <w:r>
              <w:rPr>
                <w:rFonts w:hint="eastAsia"/>
              </w:rPr>
              <w:t>参数名称</w:t>
            </w:r>
          </w:p>
        </w:tc>
        <w:tc>
          <w:tcPr>
            <w:tcW w:w="1417" w:type="dxa"/>
            <w:shd w:val="clear" w:color="auto" w:fill="808080"/>
          </w:tcPr>
          <w:p w14:paraId="7C188646" w14:textId="77777777" w:rsidR="00AE5D42" w:rsidRDefault="00AE5D42" w:rsidP="00767159">
            <w:r>
              <w:rPr>
                <w:rFonts w:hint="eastAsia"/>
              </w:rPr>
              <w:t>位置</w:t>
            </w:r>
          </w:p>
        </w:tc>
        <w:tc>
          <w:tcPr>
            <w:tcW w:w="5103" w:type="dxa"/>
            <w:shd w:val="clear" w:color="auto" w:fill="808080"/>
          </w:tcPr>
          <w:p w14:paraId="53E41E85" w14:textId="77777777" w:rsidR="00AE5D42" w:rsidRDefault="00AE5D42" w:rsidP="00767159">
            <w:r>
              <w:rPr>
                <w:rFonts w:hint="eastAsia"/>
              </w:rPr>
              <w:t>含义</w:t>
            </w:r>
          </w:p>
        </w:tc>
      </w:tr>
      <w:tr w:rsidR="00AE5D42" w14:paraId="55689A55" w14:textId="77777777" w:rsidTr="00767159">
        <w:tc>
          <w:tcPr>
            <w:tcW w:w="1843" w:type="dxa"/>
          </w:tcPr>
          <w:p w14:paraId="7DED0633" w14:textId="77777777" w:rsidR="00AE5D42" w:rsidRDefault="00AE5D42" w:rsidP="00767159">
            <w:r>
              <w:rPr>
                <w:rFonts w:hint="eastAsia"/>
              </w:rPr>
              <w:t>CODE</w:t>
            </w:r>
          </w:p>
        </w:tc>
        <w:tc>
          <w:tcPr>
            <w:tcW w:w="1417" w:type="dxa"/>
          </w:tcPr>
          <w:p w14:paraId="0913D26F" w14:textId="77777777" w:rsidR="00AE5D42" w:rsidRDefault="00AE5D42" w:rsidP="00767159">
            <w:r>
              <w:rPr>
                <w:rFonts w:hint="eastAsia"/>
              </w:rPr>
              <w:t>RESPONSE</w:t>
            </w:r>
          </w:p>
        </w:tc>
        <w:tc>
          <w:tcPr>
            <w:tcW w:w="5103" w:type="dxa"/>
          </w:tcPr>
          <w:p w14:paraId="587CA232"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40674902" w14:textId="77777777" w:rsidR="00AE5D42" w:rsidRDefault="00AE5D42" w:rsidP="00767159">
            <w:r>
              <w:rPr>
                <w:rFonts w:hint="eastAsia"/>
              </w:rPr>
              <w:t>其它</w:t>
            </w:r>
            <w:r>
              <w:rPr>
                <w:rFonts w:hint="eastAsia"/>
              </w:rPr>
              <w:t>,</w:t>
            </w:r>
            <w:r>
              <w:rPr>
                <w:rFonts w:hint="eastAsia"/>
              </w:rPr>
              <w:t>读取失败</w:t>
            </w:r>
          </w:p>
        </w:tc>
      </w:tr>
      <w:tr w:rsidR="00AE5D42" w14:paraId="55EE385B" w14:textId="77777777" w:rsidTr="00767159">
        <w:tc>
          <w:tcPr>
            <w:tcW w:w="1843" w:type="dxa"/>
          </w:tcPr>
          <w:p w14:paraId="28F58918" w14:textId="77777777" w:rsidR="00AE5D42" w:rsidRDefault="00AE5D42" w:rsidP="00767159">
            <w:r>
              <w:rPr>
                <w:rFonts w:hint="eastAsia"/>
              </w:rPr>
              <w:t>返回值</w:t>
            </w:r>
          </w:p>
        </w:tc>
        <w:tc>
          <w:tcPr>
            <w:tcW w:w="1417" w:type="dxa"/>
          </w:tcPr>
          <w:p w14:paraId="6E992BDE" w14:textId="77777777" w:rsidR="00AE5D42" w:rsidRDefault="00AE5D42" w:rsidP="00767159">
            <w:r>
              <w:rPr>
                <w:rFonts w:hint="eastAsia"/>
              </w:rPr>
              <w:t>BODY</w:t>
            </w:r>
          </w:p>
        </w:tc>
        <w:tc>
          <w:tcPr>
            <w:tcW w:w="5103" w:type="dxa"/>
          </w:tcPr>
          <w:p w14:paraId="0534CECD" w14:textId="77777777" w:rsidR="00AE5D42" w:rsidRDefault="00AE5D42" w:rsidP="00767159">
            <w:pPr>
              <w:ind w:leftChars="50" w:left="105"/>
              <w:rPr>
                <w:color w:val="000000"/>
              </w:rPr>
            </w:pPr>
          </w:p>
        </w:tc>
      </w:tr>
      <w:tr w:rsidR="00AE5D42" w14:paraId="028BD536" w14:textId="77777777" w:rsidTr="00767159">
        <w:tc>
          <w:tcPr>
            <w:tcW w:w="8363" w:type="dxa"/>
            <w:gridSpan w:val="3"/>
          </w:tcPr>
          <w:p w14:paraId="2EF4E981" w14:textId="77777777" w:rsidR="00B602C0" w:rsidRPr="005076A7" w:rsidRDefault="00B602C0" w:rsidP="00B602C0">
            <w:pPr>
              <w:ind w:leftChars="50" w:left="105"/>
              <w:rPr>
                <w:color w:val="000000"/>
              </w:rPr>
            </w:pPr>
            <w:r w:rsidRPr="005076A7">
              <w:rPr>
                <w:color w:val="000000"/>
              </w:rPr>
              <w:t>{</w:t>
            </w:r>
          </w:p>
          <w:p w14:paraId="04AEC9AA" w14:textId="77777777" w:rsidR="00B602C0" w:rsidRPr="005076A7" w:rsidRDefault="00B602C0" w:rsidP="00B602C0">
            <w:pPr>
              <w:ind w:leftChars="50" w:left="105"/>
              <w:rPr>
                <w:color w:val="000000"/>
              </w:rPr>
            </w:pPr>
            <w:r w:rsidRPr="005076A7">
              <w:rPr>
                <w:color w:val="000000"/>
              </w:rPr>
              <w:t xml:space="preserve">    "errno": "0",</w:t>
            </w:r>
          </w:p>
          <w:p w14:paraId="407B4364" w14:textId="77777777" w:rsidR="00B602C0" w:rsidRPr="005076A7" w:rsidRDefault="00B602C0" w:rsidP="00B602C0">
            <w:pPr>
              <w:ind w:leftChars="50" w:left="105"/>
              <w:rPr>
                <w:color w:val="000000"/>
              </w:rPr>
            </w:pPr>
            <w:r w:rsidRPr="005076A7">
              <w:rPr>
                <w:rFonts w:hint="eastAsia"/>
                <w:color w:val="000000"/>
              </w:rPr>
              <w:t xml:space="preserve">    "msg": "</w:t>
            </w:r>
            <w:r w:rsidRPr="005076A7">
              <w:rPr>
                <w:rFonts w:hint="eastAsia"/>
                <w:color w:val="000000"/>
              </w:rPr>
              <w:t>成功</w:t>
            </w:r>
            <w:r w:rsidRPr="005076A7">
              <w:rPr>
                <w:rFonts w:hint="eastAsia"/>
                <w:color w:val="000000"/>
              </w:rPr>
              <w:t>",</w:t>
            </w:r>
          </w:p>
          <w:p w14:paraId="53D53BDA" w14:textId="77777777" w:rsidR="00B602C0" w:rsidRPr="005076A7" w:rsidRDefault="00B602C0" w:rsidP="00B602C0">
            <w:pPr>
              <w:ind w:leftChars="50" w:left="105"/>
              <w:rPr>
                <w:color w:val="000000"/>
              </w:rPr>
            </w:pPr>
            <w:r w:rsidRPr="005076A7">
              <w:rPr>
                <w:color w:val="000000"/>
              </w:rPr>
              <w:t xml:space="preserve">    "server_time": 1455815935,</w:t>
            </w:r>
          </w:p>
          <w:p w14:paraId="366602F2" w14:textId="77777777" w:rsidR="00AE5D42" w:rsidRDefault="00B602C0" w:rsidP="00B602C0">
            <w:pPr>
              <w:ind w:leftChars="50" w:left="105"/>
              <w:rPr>
                <w:color w:val="000000"/>
              </w:rPr>
            </w:pPr>
            <w:r w:rsidRPr="005076A7">
              <w:rPr>
                <w:color w:val="000000"/>
              </w:rPr>
              <w:t>}</w:t>
            </w:r>
          </w:p>
        </w:tc>
      </w:tr>
    </w:tbl>
    <w:p w14:paraId="497F1D2F" w14:textId="77777777" w:rsidR="00053439" w:rsidRDefault="00BF25D0" w:rsidP="00053439">
      <w:pPr>
        <w:pStyle w:val="2"/>
        <w:numPr>
          <w:ilvl w:val="1"/>
          <w:numId w:val="0"/>
        </w:numPr>
        <w:ind w:left="420" w:hanging="420"/>
      </w:pPr>
      <w:r>
        <w:rPr>
          <w:rFonts w:hint="eastAsia"/>
        </w:rPr>
        <w:t>3.8</w:t>
      </w:r>
      <w:r w:rsidR="00053439">
        <w:rPr>
          <w:rFonts w:hint="eastAsia"/>
          <w:szCs w:val="21"/>
        </w:rPr>
        <w:t>同步</w:t>
      </w:r>
      <w:r w:rsidR="00B634BC">
        <w:rPr>
          <w:rFonts w:hint="eastAsia"/>
          <w:szCs w:val="21"/>
        </w:rPr>
        <w:t>用户播放</w:t>
      </w:r>
      <w:r w:rsidR="00053439">
        <w:rPr>
          <w:rFonts w:hint="eastAsia"/>
          <w:szCs w:val="21"/>
        </w:rPr>
        <w:t>记录</w:t>
      </w:r>
    </w:p>
    <w:p w14:paraId="2C8F6021" w14:textId="77777777" w:rsidR="00053439" w:rsidRDefault="00053439" w:rsidP="00053439">
      <w:r>
        <w:rPr>
          <w:rFonts w:hint="eastAsia"/>
        </w:rPr>
        <w:t>接口地址：</w:t>
      </w:r>
      <w:r>
        <w:t xml:space="preserve"> </w:t>
      </w:r>
      <w:r>
        <w:rPr>
          <w:rFonts w:hint="eastAsia"/>
        </w:rPr>
        <w:t>useraction/</w:t>
      </w:r>
      <w:r w:rsidR="005746A2">
        <w:rPr>
          <w:rFonts w:hint="eastAsia"/>
        </w:rPr>
        <w:t>sycnPlayList</w:t>
      </w:r>
    </w:p>
    <w:p w14:paraId="1367AA7B" w14:textId="77777777" w:rsidR="00DF0A20" w:rsidRDefault="00DF0A20" w:rsidP="00053439">
      <w:r>
        <w:rPr>
          <w:rFonts w:hint="eastAsia"/>
        </w:rPr>
        <w:t>接口说明：</w:t>
      </w:r>
      <w:r w:rsidR="006777E1">
        <w:rPr>
          <w:rFonts w:hint="eastAsia"/>
        </w:rPr>
        <w:t>用户登录后，同步本地所有播放</w:t>
      </w:r>
      <w:r>
        <w:rPr>
          <w:rFonts w:hint="eastAsia"/>
        </w:rPr>
        <w:t>记录</w:t>
      </w:r>
      <w:r w:rsidR="006777E1">
        <w:rPr>
          <w:rFonts w:hint="eastAsia"/>
        </w:rPr>
        <w:t>(</w:t>
      </w:r>
      <w:r w:rsidR="00435654">
        <w:rPr>
          <w:rFonts w:hint="eastAsia"/>
        </w:rPr>
        <w:t>之前未登录时播放</w:t>
      </w:r>
      <w:r w:rsidR="006777E1">
        <w:rPr>
          <w:rFonts w:hint="eastAsia"/>
        </w:rPr>
        <w:t>的与登录后拉取的用户记录合并</w:t>
      </w:r>
      <w:r w:rsidR="006777E1">
        <w:rPr>
          <w:rFonts w:hint="eastAsia"/>
        </w:rPr>
        <w:t>)</w:t>
      </w:r>
      <w:r>
        <w:rPr>
          <w:rFonts w:hint="eastAsia"/>
        </w:rPr>
        <w:t>至服务端（使用用户中心返回的</w:t>
      </w:r>
      <w:r>
        <w:rPr>
          <w:rFonts w:hint="eastAsia"/>
        </w:rPr>
        <w:t>uuid</w:t>
      </w:r>
      <w:r>
        <w:rPr>
          <w:rFonts w:hint="eastAsia"/>
        </w:rPr>
        <w:t>）</w:t>
      </w:r>
      <w:r w:rsidR="008623BE">
        <w:rPr>
          <w:rFonts w:hint="eastAsia"/>
        </w:rPr>
        <w:t>，只同步最新的</w:t>
      </w:r>
      <w:r w:rsidR="008623BE">
        <w:rPr>
          <w:rFonts w:hint="eastAsia"/>
        </w:rPr>
        <w:t>50</w:t>
      </w:r>
      <w:r w:rsidR="008623BE">
        <w:rPr>
          <w:rFonts w:hint="eastAsia"/>
        </w:rPr>
        <w:t>条记录</w:t>
      </w:r>
      <w:r w:rsidR="0075194A">
        <w:rPr>
          <w:rFonts w:hint="eastAsia"/>
        </w:rPr>
        <w:t>，按添加</w:t>
      </w:r>
      <w:r w:rsidR="00B83C3F">
        <w:rPr>
          <w:rFonts w:hint="eastAsia"/>
        </w:rPr>
        <w:t>时间排序</w:t>
      </w:r>
      <w:r w:rsidR="0075194A">
        <w:rPr>
          <w:rFonts w:hint="eastAsia"/>
        </w:rPr>
        <w:t>。</w:t>
      </w:r>
    </w:p>
    <w:p w14:paraId="0B03F805" w14:textId="77777777" w:rsidR="00053439" w:rsidRDefault="00053439" w:rsidP="00053439">
      <w:r>
        <w:rPr>
          <w:rFonts w:hint="eastAsia"/>
        </w:rPr>
        <w:t>请求参数（</w:t>
      </w:r>
      <w:r w:rsidR="00F16DCD">
        <w:rPr>
          <w:rFonts w:hint="eastAsia"/>
        </w:rPr>
        <w:t>POST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53439" w14:paraId="5A3D8D2B" w14:textId="77777777" w:rsidTr="001910FD">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24E884C" w14:textId="77777777" w:rsidR="00053439" w:rsidRDefault="00053439" w:rsidP="001910FD">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9CF9318" w14:textId="77777777" w:rsidR="00053439" w:rsidRDefault="00053439" w:rsidP="001910FD">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7B4ABE21" w14:textId="77777777" w:rsidR="00053439" w:rsidRDefault="00053439" w:rsidP="001910FD">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D6D03F3" w14:textId="77777777" w:rsidR="00053439" w:rsidRDefault="00053439" w:rsidP="001910FD">
            <w:r>
              <w:rPr>
                <w:rFonts w:hint="eastAsia"/>
              </w:rPr>
              <w:t>是否必传</w:t>
            </w:r>
          </w:p>
        </w:tc>
      </w:tr>
      <w:tr w:rsidR="00053439" w:rsidRPr="00B160F8" w14:paraId="74EEC4A6" w14:textId="77777777" w:rsidTr="001910FD">
        <w:tc>
          <w:tcPr>
            <w:tcW w:w="937" w:type="pct"/>
            <w:tcBorders>
              <w:top w:val="single" w:sz="0" w:space="0" w:color="000000"/>
              <w:left w:val="single" w:sz="0" w:space="0" w:color="000000"/>
              <w:bottom w:val="single" w:sz="0" w:space="0" w:color="000000"/>
              <w:right w:val="single" w:sz="0" w:space="0" w:color="000000"/>
            </w:tcBorders>
          </w:tcPr>
          <w:p w14:paraId="065D8942" w14:textId="77777777" w:rsidR="00053439" w:rsidRDefault="00053439" w:rsidP="001910FD">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D676C43"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3B12487" w14:textId="77777777" w:rsidR="00053439" w:rsidRDefault="00053439" w:rsidP="001910FD">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0DD30EE3" w14:textId="77777777" w:rsidR="00053439" w:rsidRPr="00B160F8" w:rsidRDefault="00053439" w:rsidP="001910FD">
            <w:pPr>
              <w:jc w:val="left"/>
            </w:pPr>
            <w:r>
              <w:rPr>
                <w:rFonts w:hint="eastAsia"/>
              </w:rPr>
              <w:t>Y</w:t>
            </w:r>
          </w:p>
        </w:tc>
      </w:tr>
      <w:tr w:rsidR="00053439" w:rsidRPr="002C58EB" w14:paraId="1D8BD121" w14:textId="77777777" w:rsidTr="001910FD">
        <w:tc>
          <w:tcPr>
            <w:tcW w:w="937" w:type="pct"/>
            <w:tcBorders>
              <w:top w:val="single" w:sz="0" w:space="0" w:color="000000"/>
              <w:left w:val="single" w:sz="0" w:space="0" w:color="000000"/>
              <w:bottom w:val="single" w:sz="0" w:space="0" w:color="000000"/>
              <w:right w:val="single" w:sz="0" w:space="0" w:color="000000"/>
            </w:tcBorders>
          </w:tcPr>
          <w:p w14:paraId="06FAF843" w14:textId="77777777" w:rsidR="00053439" w:rsidRPr="00292CEE" w:rsidRDefault="00053439" w:rsidP="001910FD">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6512E1CD"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06D6FE8" w14:textId="77777777" w:rsidR="00053439" w:rsidRPr="008775C6" w:rsidRDefault="00053439" w:rsidP="001910FD">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216AE97B" w14:textId="77777777" w:rsidR="00053439" w:rsidRDefault="00053439" w:rsidP="001910FD">
            <w:pPr>
              <w:jc w:val="left"/>
            </w:pPr>
            <w:r>
              <w:rPr>
                <w:rFonts w:hint="eastAsia"/>
              </w:rPr>
              <w:t>N</w:t>
            </w:r>
          </w:p>
        </w:tc>
      </w:tr>
      <w:tr w:rsidR="00053439" w:rsidRPr="002C58EB" w14:paraId="365F9FCB" w14:textId="77777777" w:rsidTr="001910FD">
        <w:tc>
          <w:tcPr>
            <w:tcW w:w="937" w:type="pct"/>
            <w:tcBorders>
              <w:top w:val="single" w:sz="0" w:space="0" w:color="000000"/>
              <w:left w:val="single" w:sz="0" w:space="0" w:color="000000"/>
              <w:bottom w:val="single" w:sz="0" w:space="0" w:color="000000"/>
              <w:right w:val="single" w:sz="0" w:space="0" w:color="000000"/>
            </w:tcBorders>
          </w:tcPr>
          <w:p w14:paraId="17E2905E" w14:textId="77777777" w:rsidR="00053439" w:rsidRDefault="00053439" w:rsidP="001910FD">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69C93485"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6F0D25E" w14:textId="77777777" w:rsidR="00053439" w:rsidRDefault="00053439" w:rsidP="001910FD">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FC34A3F" w14:textId="77777777" w:rsidR="00053439" w:rsidRDefault="00053439" w:rsidP="001910FD">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42043485" w14:textId="77777777" w:rsidR="00053439" w:rsidRPr="002C58EB" w:rsidRDefault="00053439" w:rsidP="001910FD">
            <w:pPr>
              <w:jc w:val="left"/>
            </w:pPr>
            <w:r>
              <w:rPr>
                <w:rFonts w:hint="eastAsia"/>
              </w:rPr>
              <w:t>Y</w:t>
            </w:r>
          </w:p>
        </w:tc>
      </w:tr>
      <w:tr w:rsidR="00053439" w:rsidRPr="008775C6" w14:paraId="33737EAB" w14:textId="77777777" w:rsidTr="001910FD">
        <w:tc>
          <w:tcPr>
            <w:tcW w:w="937" w:type="pct"/>
            <w:tcBorders>
              <w:top w:val="single" w:sz="0" w:space="0" w:color="000000"/>
              <w:left w:val="single" w:sz="0" w:space="0" w:color="000000"/>
              <w:bottom w:val="single" w:sz="0" w:space="0" w:color="000000"/>
              <w:right w:val="single" w:sz="0" w:space="0" w:color="000000"/>
            </w:tcBorders>
          </w:tcPr>
          <w:p w14:paraId="0D82018C" w14:textId="77777777" w:rsidR="00053439" w:rsidRDefault="00053439" w:rsidP="001910FD">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4F820052"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95326ED" w14:textId="77777777" w:rsidR="00053439" w:rsidRDefault="00053439" w:rsidP="001910FD">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6092379" w14:textId="77777777" w:rsidR="00053439" w:rsidRDefault="00053439" w:rsidP="001910FD">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77A29678" w14:textId="77777777" w:rsidR="00053439" w:rsidRPr="008775C6" w:rsidRDefault="00053439" w:rsidP="001910FD">
            <w:pPr>
              <w:jc w:val="left"/>
            </w:pPr>
            <w:r>
              <w:rPr>
                <w:rFonts w:hint="eastAsia"/>
              </w:rPr>
              <w:t>Y</w:t>
            </w:r>
          </w:p>
        </w:tc>
      </w:tr>
      <w:tr w:rsidR="00053439" w14:paraId="1FE15791" w14:textId="77777777" w:rsidTr="001910FD">
        <w:tc>
          <w:tcPr>
            <w:tcW w:w="937" w:type="pct"/>
            <w:tcBorders>
              <w:top w:val="single" w:sz="0" w:space="0" w:color="000000"/>
              <w:left w:val="single" w:sz="0" w:space="0" w:color="000000"/>
              <w:bottom w:val="single" w:sz="0" w:space="0" w:color="000000"/>
              <w:right w:val="single" w:sz="0" w:space="0" w:color="000000"/>
            </w:tcBorders>
          </w:tcPr>
          <w:p w14:paraId="70CF305F" w14:textId="77777777" w:rsidR="00053439" w:rsidRPr="00292CEE" w:rsidRDefault="00053439" w:rsidP="001910FD">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577FACF0"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81A59EA" w14:textId="77777777" w:rsidR="00053439" w:rsidRPr="008775C6" w:rsidRDefault="00053439" w:rsidP="001910FD">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5F840FA" w14:textId="77777777" w:rsidR="00053439" w:rsidRDefault="00053439" w:rsidP="001910FD">
            <w:pPr>
              <w:jc w:val="left"/>
            </w:pPr>
            <w:r>
              <w:rPr>
                <w:rFonts w:hint="eastAsia"/>
              </w:rPr>
              <w:t>Y</w:t>
            </w:r>
          </w:p>
        </w:tc>
      </w:tr>
      <w:tr w:rsidR="00053439" w14:paraId="42E5D6C1" w14:textId="77777777" w:rsidTr="001910FD">
        <w:tc>
          <w:tcPr>
            <w:tcW w:w="937" w:type="pct"/>
            <w:tcBorders>
              <w:top w:val="single" w:sz="0" w:space="0" w:color="000000"/>
              <w:left w:val="single" w:sz="0" w:space="0" w:color="000000"/>
              <w:bottom w:val="single" w:sz="0" w:space="0" w:color="000000"/>
              <w:right w:val="single" w:sz="0" w:space="0" w:color="000000"/>
            </w:tcBorders>
          </w:tcPr>
          <w:p w14:paraId="22E9179D" w14:textId="77777777" w:rsidR="00053439" w:rsidRPr="007B0EC0" w:rsidRDefault="00053439" w:rsidP="001910FD">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33BB5E1"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4BD5C66" w14:textId="77777777" w:rsidR="00053439" w:rsidRDefault="00053439" w:rsidP="001910FD">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6F8E587E" w14:textId="77777777" w:rsidR="00053439" w:rsidRDefault="00053439" w:rsidP="001910FD">
            <w:pPr>
              <w:jc w:val="left"/>
            </w:pPr>
            <w:r>
              <w:rPr>
                <w:rFonts w:hint="eastAsia"/>
              </w:rPr>
              <w:t>Y</w:t>
            </w:r>
          </w:p>
        </w:tc>
      </w:tr>
      <w:tr w:rsidR="00053439" w14:paraId="10F91C7A" w14:textId="77777777" w:rsidTr="001910FD">
        <w:tc>
          <w:tcPr>
            <w:tcW w:w="937" w:type="pct"/>
            <w:tcBorders>
              <w:top w:val="single" w:sz="0" w:space="0" w:color="000000"/>
              <w:left w:val="single" w:sz="0" w:space="0" w:color="000000"/>
              <w:bottom w:val="single" w:sz="0" w:space="0" w:color="000000"/>
              <w:right w:val="single" w:sz="0" w:space="0" w:color="000000"/>
            </w:tcBorders>
          </w:tcPr>
          <w:p w14:paraId="066C830F" w14:textId="77777777" w:rsidR="00053439" w:rsidRPr="007B0EC0" w:rsidRDefault="00053439" w:rsidP="001910FD">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0BEC7ADE" w14:textId="77777777" w:rsidR="00053439" w:rsidRDefault="00053439"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A3254C5" w14:textId="77777777" w:rsidR="00053439" w:rsidRDefault="00053439" w:rsidP="001910FD">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47EAACEF" w14:textId="77777777" w:rsidR="00053439" w:rsidRDefault="00053439" w:rsidP="001910FD">
            <w:pPr>
              <w:jc w:val="left"/>
            </w:pPr>
            <w:r>
              <w:rPr>
                <w:rFonts w:hint="eastAsia"/>
              </w:rPr>
              <w:t>Y</w:t>
            </w:r>
          </w:p>
        </w:tc>
      </w:tr>
      <w:tr w:rsidR="007678D3" w14:paraId="07A20D1E" w14:textId="77777777" w:rsidTr="001910FD">
        <w:tc>
          <w:tcPr>
            <w:tcW w:w="937" w:type="pct"/>
            <w:tcBorders>
              <w:top w:val="single" w:sz="0" w:space="0" w:color="000000"/>
              <w:left w:val="single" w:sz="0" w:space="0" w:color="000000"/>
              <w:bottom w:val="single" w:sz="0" w:space="0" w:color="000000"/>
              <w:right w:val="single" w:sz="0" w:space="0" w:color="000000"/>
            </w:tcBorders>
          </w:tcPr>
          <w:p w14:paraId="3FC62B05" w14:textId="77777777" w:rsidR="007678D3" w:rsidRPr="007B0EC0" w:rsidRDefault="007678D3" w:rsidP="004F06BB">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306D2939" w14:textId="77777777" w:rsidR="007678D3" w:rsidRDefault="007678D3" w:rsidP="004F06B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6D33158" w14:textId="77777777" w:rsidR="007678D3" w:rsidRDefault="007678D3" w:rsidP="004F06BB">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4F18DB4E" w14:textId="77777777" w:rsidR="007678D3" w:rsidRPr="00325ACE" w:rsidRDefault="00FB3AEA" w:rsidP="004F06BB">
            <w:pPr>
              <w:jc w:val="left"/>
            </w:pPr>
            <w:r>
              <w:rPr>
                <w:rFonts w:hint="eastAsia"/>
              </w:rPr>
              <w:t>Y</w:t>
            </w:r>
          </w:p>
        </w:tc>
      </w:tr>
      <w:tr w:rsidR="00612DE2" w14:paraId="3D7A401C"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EDDD9D7" w14:textId="77777777" w:rsidR="00612DE2" w:rsidRDefault="00612DE2" w:rsidP="004F06BB">
            <w:pPr>
              <w:jc w:val="left"/>
            </w:pPr>
          </w:p>
        </w:tc>
        <w:tc>
          <w:tcPr>
            <w:tcW w:w="564" w:type="pct"/>
            <w:tcBorders>
              <w:top w:val="single" w:sz="0" w:space="0" w:color="000000"/>
              <w:left w:val="single" w:sz="0" w:space="0" w:color="000000"/>
              <w:bottom w:val="single" w:sz="0" w:space="0" w:color="000000"/>
              <w:right w:val="single" w:sz="0" w:space="0" w:color="000000"/>
            </w:tcBorders>
          </w:tcPr>
          <w:p w14:paraId="4FFAF1CF" w14:textId="77777777" w:rsidR="00612DE2" w:rsidRDefault="00853C7F" w:rsidP="004F06BB">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691B70D5" w14:textId="77777777" w:rsidR="00C54933" w:rsidRDefault="00C54933" w:rsidP="00C54933">
            <w:pPr>
              <w:jc w:val="left"/>
            </w:pPr>
            <w:r>
              <w:rPr>
                <w:rFonts w:hint="eastAsia"/>
              </w:rPr>
              <w:t>同步播放的数据</w:t>
            </w:r>
            <w:r>
              <w:rPr>
                <w:rFonts w:hint="eastAsia"/>
              </w:rPr>
              <w:t>(</w:t>
            </w:r>
            <w:r>
              <w:rPr>
                <w:rFonts w:hint="eastAsia"/>
              </w:rPr>
              <w:t>本地所有收藏数据与获取服服务端的数据进行合并，</w:t>
            </w:r>
            <w:r>
              <w:rPr>
                <w:rFonts w:hint="eastAsia"/>
              </w:rPr>
              <w:t>50</w:t>
            </w:r>
            <w:r>
              <w:rPr>
                <w:rFonts w:hint="eastAsia"/>
              </w:rPr>
              <w:t>条最新的</w:t>
            </w:r>
            <w:r>
              <w:rPr>
                <w:rFonts w:hint="eastAsia"/>
              </w:rPr>
              <w:t xml:space="preserve">) </w:t>
            </w:r>
            <w:r>
              <w:rPr>
                <w:rFonts w:hint="eastAsia"/>
              </w:rPr>
              <w:t>用</w:t>
            </w:r>
            <w:r>
              <w:rPr>
                <w:rFonts w:hint="eastAsia"/>
              </w:rPr>
              <w:t>POST RAW</w:t>
            </w:r>
            <w:r>
              <w:rPr>
                <w:rFonts w:hint="eastAsia"/>
              </w:rPr>
              <w:t>方式：</w:t>
            </w:r>
          </w:p>
          <w:p w14:paraId="5CC48507" w14:textId="77777777" w:rsidR="00612DE2" w:rsidRDefault="00612DE2" w:rsidP="00612DE2">
            <w:pPr>
              <w:jc w:val="left"/>
            </w:pPr>
            <w:r>
              <w:t>[</w:t>
            </w:r>
          </w:p>
          <w:p w14:paraId="7A303BB9" w14:textId="77777777" w:rsidR="00612DE2" w:rsidRDefault="00612DE2" w:rsidP="00612DE2">
            <w:pPr>
              <w:jc w:val="left"/>
            </w:pPr>
            <w:r>
              <w:t xml:space="preserve">    {</w:t>
            </w:r>
          </w:p>
          <w:p w14:paraId="277034C6" w14:textId="77777777" w:rsidR="00612DE2" w:rsidRDefault="00612DE2" w:rsidP="00612DE2">
            <w:pPr>
              <w:jc w:val="left"/>
            </w:pPr>
            <w:r>
              <w:t xml:space="preserve">        "video_index": 0,</w:t>
            </w:r>
          </w:p>
          <w:p w14:paraId="16A5607B" w14:textId="77777777" w:rsidR="00612DE2" w:rsidRDefault="00612DE2" w:rsidP="00612DE2">
            <w:pPr>
              <w:jc w:val="left"/>
            </w:pPr>
            <w:r>
              <w:t xml:space="preserve">        "tstv_begin_time": "",</w:t>
            </w:r>
          </w:p>
          <w:p w14:paraId="61730C46" w14:textId="77777777" w:rsidR="00612DE2" w:rsidRDefault="00612DE2" w:rsidP="00612DE2">
            <w:pPr>
              <w:jc w:val="left"/>
            </w:pPr>
            <w:r>
              <w:t xml:space="preserve">        "video_type": 0,</w:t>
            </w:r>
          </w:p>
          <w:p w14:paraId="15AABF1C" w14:textId="77777777" w:rsidR="00612DE2" w:rsidRDefault="00612DE2" w:rsidP="00612DE2">
            <w:pPr>
              <w:jc w:val="left"/>
            </w:pPr>
            <w:r>
              <w:rPr>
                <w:rFonts w:hint="eastAsia"/>
              </w:rPr>
              <w:t xml:space="preserve">        "video_name": "</w:t>
            </w:r>
            <w:r>
              <w:rPr>
                <w:rFonts w:hint="eastAsia"/>
              </w:rPr>
              <w:t>小李子冲奥之路</w:t>
            </w:r>
            <w:r>
              <w:rPr>
                <w:rFonts w:hint="eastAsia"/>
              </w:rPr>
              <w:t>",</w:t>
            </w:r>
          </w:p>
          <w:p w14:paraId="52725B4E" w14:textId="77777777" w:rsidR="00612DE2" w:rsidRDefault="00612DE2" w:rsidP="00612DE2">
            <w:pPr>
              <w:jc w:val="left"/>
            </w:pPr>
            <w:r>
              <w:t xml:space="preserve">        "tstv_time_len": "197",</w:t>
            </w:r>
          </w:p>
          <w:p w14:paraId="082599C7" w14:textId="77777777" w:rsidR="00612DE2" w:rsidRDefault="00612DE2" w:rsidP="00612DE2">
            <w:pPr>
              <w:jc w:val="left"/>
            </w:pPr>
            <w:r>
              <w:t xml:space="preserve">        "category_id": "1000999",</w:t>
            </w:r>
          </w:p>
          <w:p w14:paraId="258923FD" w14:textId="77777777" w:rsidR="00612DE2" w:rsidRDefault="00612DE2" w:rsidP="00612DE2">
            <w:pPr>
              <w:jc w:val="left"/>
            </w:pPr>
            <w:r>
              <w:t xml:space="preserve">        "video_id": "f5313ad2ab98f422f1a599138d32e714",</w:t>
            </w:r>
          </w:p>
          <w:p w14:paraId="19365955" w14:textId="77777777" w:rsidR="00612DE2" w:rsidRDefault="00612DE2" w:rsidP="00612DE2">
            <w:pPr>
              <w:jc w:val="left"/>
            </w:pPr>
            <w:r>
              <w:t xml:space="preserve">        "add_time": "2016-03-01 16:47:35",</w:t>
            </w:r>
          </w:p>
          <w:p w14:paraId="550DE31A" w14:textId="77777777" w:rsidR="00612DE2" w:rsidRDefault="00612DE2" w:rsidP="00612DE2">
            <w:pPr>
              <w:jc w:val="left"/>
            </w:pPr>
            <w:r>
              <w:t xml:space="preserve">        "media_asset_id": "movie",</w:t>
            </w:r>
          </w:p>
          <w:p w14:paraId="10CE3264" w14:textId="77777777" w:rsidR="00612DE2" w:rsidRDefault="00612DE2" w:rsidP="00612DE2">
            <w:pPr>
              <w:jc w:val="left"/>
            </w:pPr>
            <w:r>
              <w:t xml:space="preserve">        "played_time_len": 9</w:t>
            </w:r>
          </w:p>
          <w:p w14:paraId="516FE6EA" w14:textId="77777777" w:rsidR="00612DE2" w:rsidRDefault="00612DE2" w:rsidP="00612DE2">
            <w:pPr>
              <w:jc w:val="left"/>
            </w:pPr>
            <w:r>
              <w:t xml:space="preserve">    }</w:t>
            </w:r>
          </w:p>
          <w:p w14:paraId="4CFA8EE0" w14:textId="77777777" w:rsidR="00612DE2" w:rsidRDefault="00612DE2" w:rsidP="00612DE2">
            <w:pPr>
              <w:jc w:val="left"/>
            </w:pPr>
            <w:r>
              <w:t>]</w:t>
            </w:r>
          </w:p>
        </w:tc>
        <w:tc>
          <w:tcPr>
            <w:tcW w:w="937" w:type="pct"/>
            <w:tcBorders>
              <w:top w:val="single" w:sz="0" w:space="0" w:color="000000"/>
              <w:left w:val="single" w:sz="0" w:space="0" w:color="000000"/>
              <w:bottom w:val="single" w:sz="0" w:space="0" w:color="000000"/>
              <w:right w:val="single" w:sz="0" w:space="0" w:color="000000"/>
            </w:tcBorders>
          </w:tcPr>
          <w:p w14:paraId="4348087B" w14:textId="77777777" w:rsidR="00612DE2" w:rsidRDefault="00853C7F" w:rsidP="004F06BB">
            <w:pPr>
              <w:jc w:val="left"/>
            </w:pPr>
            <w:r>
              <w:rPr>
                <w:rFonts w:hint="eastAsia"/>
              </w:rPr>
              <w:t>Y</w:t>
            </w:r>
          </w:p>
        </w:tc>
      </w:tr>
    </w:tbl>
    <w:p w14:paraId="15FA3B74" w14:textId="77777777" w:rsidR="00053439" w:rsidRDefault="00053439" w:rsidP="00053439">
      <w:pPr>
        <w:rPr>
          <w:szCs w:val="21"/>
        </w:rPr>
      </w:pPr>
    </w:p>
    <w:p w14:paraId="3BC79D58" w14:textId="77777777" w:rsidR="002657A1" w:rsidRDefault="002657A1" w:rsidP="00053439">
      <w:pPr>
        <w:rPr>
          <w:szCs w:val="21"/>
        </w:rPr>
      </w:pPr>
      <w:r>
        <w:rPr>
          <w:rFonts w:hint="eastAsia"/>
          <w:szCs w:val="21"/>
        </w:rPr>
        <w:t>数据集成：</w:t>
      </w:r>
    </w:p>
    <w:p w14:paraId="73EC0864" w14:textId="77777777" w:rsidR="00795FD1" w:rsidRDefault="00795FD1" w:rsidP="00053439">
      <w:pPr>
        <w:rPr>
          <w:szCs w:val="21"/>
        </w:rPr>
      </w:pPr>
      <w:r>
        <w:rPr>
          <w:rFonts w:ascii="Courier New" w:hAnsi="Courier New" w:cs="Courier New"/>
          <w:color w:val="1A1AA6"/>
          <w:sz w:val="20"/>
          <w:szCs w:val="20"/>
        </w:rPr>
        <w:t>同步本地用户播放记录数据到云端</w:t>
      </w:r>
      <w:r>
        <w:rPr>
          <w:rFonts w:ascii="Courier New" w:hAnsi="Courier New" w:cs="Courier New"/>
          <w:color w:val="1A1AA6"/>
          <w:sz w:val="20"/>
          <w:szCs w:val="20"/>
        </w:rPr>
        <w:t>n40_a_11</w:t>
      </w:r>
    </w:p>
    <w:p w14:paraId="410AD2D9" w14:textId="77777777" w:rsidR="002657A1" w:rsidRDefault="00D470B1" w:rsidP="00053439">
      <w:pPr>
        <w:rPr>
          <w:szCs w:val="21"/>
        </w:rPr>
      </w:pPr>
      <w:hyperlink r:id="rId39" w:history="1">
        <w:r w:rsidR="002657A1" w:rsidRPr="002D4F68">
          <w:rPr>
            <w:rStyle w:val="a3"/>
            <w:szCs w:val="21"/>
          </w:rPr>
          <w:t>http://interface.hifuntv.com/mgtv/UserIndex/SyncPlaylistByUser?Version=4.11.104.215.2.HMD.0.0EF_NC_Release&amp;Webtoken=1277A38VDEFHASRMD7E4&amp;NetId=051201501134519&amp;UserId=c21e99b822271db8c0647577ec81bae9&amp;MacId=00-66-CE-03-5D-41&amp;UserAgent=nn_player%2Fstd%2F1.0.0&amp;Mac=00-66-CE-03-5D-41&amp;OutputType=json</w:t>
        </w:r>
      </w:hyperlink>
    </w:p>
    <w:p w14:paraId="5747A5AC" w14:textId="77777777" w:rsidR="002657A1" w:rsidRDefault="002657A1" w:rsidP="00053439">
      <w:pPr>
        <w:rPr>
          <w:szCs w:val="21"/>
        </w:rPr>
      </w:pPr>
      <w:r>
        <w:rPr>
          <w:rFonts w:hint="eastAsia"/>
          <w:szCs w:val="21"/>
        </w:rPr>
        <w:t>Post</w:t>
      </w:r>
      <w:r>
        <w:rPr>
          <w:rFonts w:hint="eastAsia"/>
          <w:szCs w:val="21"/>
        </w:rPr>
        <w:t>参数：</w:t>
      </w:r>
      <w:r w:rsidRPr="002657A1">
        <w:rPr>
          <w:szCs w:val="21"/>
        </w:rPr>
        <w:t>nns_sync_data</w:t>
      </w:r>
    </w:p>
    <w:p w14:paraId="72ABA554" w14:textId="77777777" w:rsidR="002657A1" w:rsidRDefault="002657A1" w:rsidP="00053439">
      <w:pPr>
        <w:rPr>
          <w:szCs w:val="21"/>
        </w:rPr>
      </w:pPr>
    </w:p>
    <w:p w14:paraId="3DF26C4B" w14:textId="77777777" w:rsidR="00053439" w:rsidRDefault="00053439" w:rsidP="00053439">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53439" w14:paraId="64488B11" w14:textId="77777777" w:rsidTr="001910FD">
        <w:tc>
          <w:tcPr>
            <w:tcW w:w="1843" w:type="dxa"/>
            <w:shd w:val="clear" w:color="auto" w:fill="808080"/>
          </w:tcPr>
          <w:p w14:paraId="18315EED" w14:textId="77777777" w:rsidR="00053439" w:rsidRDefault="00053439" w:rsidP="001910FD">
            <w:r>
              <w:rPr>
                <w:rFonts w:hint="eastAsia"/>
              </w:rPr>
              <w:t>参数名称</w:t>
            </w:r>
          </w:p>
        </w:tc>
        <w:tc>
          <w:tcPr>
            <w:tcW w:w="1417" w:type="dxa"/>
            <w:shd w:val="clear" w:color="auto" w:fill="808080"/>
          </w:tcPr>
          <w:p w14:paraId="3913703B" w14:textId="77777777" w:rsidR="00053439" w:rsidRDefault="00053439" w:rsidP="001910FD">
            <w:r>
              <w:rPr>
                <w:rFonts w:hint="eastAsia"/>
              </w:rPr>
              <w:t>位置</w:t>
            </w:r>
          </w:p>
        </w:tc>
        <w:tc>
          <w:tcPr>
            <w:tcW w:w="5103" w:type="dxa"/>
            <w:shd w:val="clear" w:color="auto" w:fill="808080"/>
          </w:tcPr>
          <w:p w14:paraId="39C561DF" w14:textId="77777777" w:rsidR="00053439" w:rsidRDefault="00053439" w:rsidP="001910FD">
            <w:r>
              <w:rPr>
                <w:rFonts w:hint="eastAsia"/>
              </w:rPr>
              <w:t>含义</w:t>
            </w:r>
          </w:p>
        </w:tc>
      </w:tr>
      <w:tr w:rsidR="00053439" w14:paraId="59266951" w14:textId="77777777" w:rsidTr="001910FD">
        <w:tc>
          <w:tcPr>
            <w:tcW w:w="1843" w:type="dxa"/>
          </w:tcPr>
          <w:p w14:paraId="4E0BE9F6" w14:textId="77777777" w:rsidR="00053439" w:rsidRDefault="00053439" w:rsidP="001910FD">
            <w:r>
              <w:rPr>
                <w:rFonts w:hint="eastAsia"/>
              </w:rPr>
              <w:t>CODE</w:t>
            </w:r>
          </w:p>
        </w:tc>
        <w:tc>
          <w:tcPr>
            <w:tcW w:w="1417" w:type="dxa"/>
          </w:tcPr>
          <w:p w14:paraId="3A1B5397" w14:textId="77777777" w:rsidR="00053439" w:rsidRDefault="00053439" w:rsidP="001910FD">
            <w:r>
              <w:rPr>
                <w:rFonts w:hint="eastAsia"/>
              </w:rPr>
              <w:t>RESPONSE</w:t>
            </w:r>
          </w:p>
        </w:tc>
        <w:tc>
          <w:tcPr>
            <w:tcW w:w="5103" w:type="dxa"/>
          </w:tcPr>
          <w:p w14:paraId="45629DCC" w14:textId="77777777" w:rsidR="00053439" w:rsidRDefault="00053439" w:rsidP="001910FD">
            <w:pPr>
              <w:autoSpaceDE w:val="0"/>
              <w:autoSpaceDN w:val="0"/>
              <w:adjustRightInd w:val="0"/>
              <w:jc w:val="left"/>
            </w:pPr>
            <w:r>
              <w:rPr>
                <w:rFonts w:hint="eastAsia"/>
              </w:rPr>
              <w:t xml:space="preserve">200 </w:t>
            </w:r>
            <w:r>
              <w:rPr>
                <w:rFonts w:hint="eastAsia"/>
              </w:rPr>
              <w:t>成功</w:t>
            </w:r>
            <w:r>
              <w:rPr>
                <w:rFonts w:hint="eastAsia"/>
              </w:rPr>
              <w:t xml:space="preserve"> </w:t>
            </w:r>
          </w:p>
          <w:p w14:paraId="734C820F" w14:textId="77777777" w:rsidR="00053439" w:rsidRDefault="00053439" w:rsidP="001910FD">
            <w:r>
              <w:rPr>
                <w:rFonts w:hint="eastAsia"/>
              </w:rPr>
              <w:t>其它</w:t>
            </w:r>
            <w:r>
              <w:rPr>
                <w:rFonts w:hint="eastAsia"/>
              </w:rPr>
              <w:t>,</w:t>
            </w:r>
            <w:r>
              <w:rPr>
                <w:rFonts w:hint="eastAsia"/>
              </w:rPr>
              <w:t>读取失败</w:t>
            </w:r>
          </w:p>
        </w:tc>
      </w:tr>
      <w:tr w:rsidR="00053439" w14:paraId="7264BACC" w14:textId="77777777" w:rsidTr="001910FD">
        <w:tc>
          <w:tcPr>
            <w:tcW w:w="1843" w:type="dxa"/>
          </w:tcPr>
          <w:p w14:paraId="31A3299C" w14:textId="77777777" w:rsidR="00053439" w:rsidRDefault="00053439" w:rsidP="001910FD">
            <w:r>
              <w:rPr>
                <w:rFonts w:hint="eastAsia"/>
              </w:rPr>
              <w:t>返回值</w:t>
            </w:r>
          </w:p>
        </w:tc>
        <w:tc>
          <w:tcPr>
            <w:tcW w:w="1417" w:type="dxa"/>
          </w:tcPr>
          <w:p w14:paraId="5B800FB3" w14:textId="77777777" w:rsidR="00053439" w:rsidRDefault="00053439" w:rsidP="001910FD">
            <w:r>
              <w:rPr>
                <w:rFonts w:hint="eastAsia"/>
              </w:rPr>
              <w:t>BODY</w:t>
            </w:r>
          </w:p>
        </w:tc>
        <w:tc>
          <w:tcPr>
            <w:tcW w:w="5103" w:type="dxa"/>
          </w:tcPr>
          <w:p w14:paraId="5AE7318C" w14:textId="77777777" w:rsidR="00053439" w:rsidRDefault="00053439" w:rsidP="001910FD">
            <w:pPr>
              <w:ind w:leftChars="50" w:left="105"/>
              <w:rPr>
                <w:color w:val="000000"/>
              </w:rPr>
            </w:pPr>
          </w:p>
        </w:tc>
      </w:tr>
      <w:tr w:rsidR="00053439" w14:paraId="2AB0FE16" w14:textId="77777777" w:rsidTr="001910FD">
        <w:tc>
          <w:tcPr>
            <w:tcW w:w="8363" w:type="dxa"/>
            <w:gridSpan w:val="3"/>
          </w:tcPr>
          <w:p w14:paraId="1D5F1661" w14:textId="77777777" w:rsidR="00405A81" w:rsidRPr="005076A7" w:rsidRDefault="00405A81" w:rsidP="00405A81">
            <w:pPr>
              <w:ind w:leftChars="50" w:left="105"/>
              <w:rPr>
                <w:color w:val="000000"/>
              </w:rPr>
            </w:pPr>
            <w:r w:rsidRPr="005076A7">
              <w:rPr>
                <w:color w:val="000000"/>
              </w:rPr>
              <w:t>{</w:t>
            </w:r>
          </w:p>
          <w:p w14:paraId="63EA3ADD" w14:textId="77777777" w:rsidR="00405A81" w:rsidRPr="005076A7" w:rsidRDefault="00405A81" w:rsidP="00405A81">
            <w:pPr>
              <w:ind w:leftChars="50" w:left="105"/>
              <w:rPr>
                <w:color w:val="000000"/>
              </w:rPr>
            </w:pPr>
            <w:r w:rsidRPr="005076A7">
              <w:rPr>
                <w:color w:val="000000"/>
              </w:rPr>
              <w:t xml:space="preserve">    "errno": "0",</w:t>
            </w:r>
          </w:p>
          <w:p w14:paraId="2BE10FE5" w14:textId="77777777" w:rsidR="00405A81" w:rsidRPr="005076A7" w:rsidRDefault="00405A81" w:rsidP="00405A81">
            <w:pPr>
              <w:ind w:leftChars="50" w:left="105"/>
              <w:rPr>
                <w:color w:val="000000"/>
              </w:rPr>
            </w:pPr>
            <w:r w:rsidRPr="005076A7">
              <w:rPr>
                <w:rFonts w:hint="eastAsia"/>
                <w:color w:val="000000"/>
              </w:rPr>
              <w:t xml:space="preserve">    "msg": "</w:t>
            </w:r>
            <w:r w:rsidRPr="005076A7">
              <w:rPr>
                <w:rFonts w:hint="eastAsia"/>
                <w:color w:val="000000"/>
              </w:rPr>
              <w:t>成功</w:t>
            </w:r>
            <w:r w:rsidRPr="005076A7">
              <w:rPr>
                <w:rFonts w:hint="eastAsia"/>
                <w:color w:val="000000"/>
              </w:rPr>
              <w:t>",</w:t>
            </w:r>
          </w:p>
          <w:p w14:paraId="742B9556" w14:textId="77777777" w:rsidR="00405A81" w:rsidRPr="005076A7" w:rsidRDefault="00405A81" w:rsidP="00405A81">
            <w:pPr>
              <w:ind w:leftChars="50" w:left="105"/>
              <w:rPr>
                <w:color w:val="000000"/>
              </w:rPr>
            </w:pPr>
            <w:r w:rsidRPr="005076A7">
              <w:rPr>
                <w:color w:val="000000"/>
              </w:rPr>
              <w:t xml:space="preserve">    "server_time": 1455815935,</w:t>
            </w:r>
          </w:p>
          <w:p w14:paraId="470CF994" w14:textId="77777777" w:rsidR="00405A81" w:rsidRPr="005076A7" w:rsidRDefault="00405A81" w:rsidP="00405A81">
            <w:pPr>
              <w:ind w:leftChars="50" w:left="105"/>
              <w:rPr>
                <w:color w:val="000000"/>
              </w:rPr>
            </w:pPr>
            <w:r w:rsidRPr="005076A7">
              <w:rPr>
                <w:color w:val="000000"/>
              </w:rPr>
              <w:t xml:space="preserve">    "data": [</w:t>
            </w:r>
          </w:p>
          <w:p w14:paraId="57CF8DFD" w14:textId="77777777" w:rsidR="00405A81" w:rsidRPr="005076A7" w:rsidRDefault="00405A81" w:rsidP="00405A81">
            <w:pPr>
              <w:ind w:leftChars="50" w:left="105"/>
              <w:rPr>
                <w:color w:val="000000"/>
              </w:rPr>
            </w:pPr>
            <w:r w:rsidRPr="005076A7">
              <w:rPr>
                <w:color w:val="000000"/>
              </w:rPr>
              <w:t xml:space="preserve">        {</w:t>
            </w:r>
          </w:p>
          <w:p w14:paraId="5086F9FA" w14:textId="77777777" w:rsidR="00405A81" w:rsidRPr="005076A7" w:rsidRDefault="00405A81" w:rsidP="00405A81">
            <w:pPr>
              <w:ind w:leftChars="50" w:left="105"/>
              <w:rPr>
                <w:color w:val="000000"/>
              </w:rPr>
            </w:pPr>
            <w:r w:rsidRPr="005076A7">
              <w:rPr>
                <w:color w:val="000000"/>
              </w:rPr>
              <w:t xml:space="preserve">            "type": "video",</w:t>
            </w:r>
          </w:p>
          <w:p w14:paraId="6530C834" w14:textId="77777777" w:rsidR="00405A81" w:rsidRPr="005076A7" w:rsidRDefault="00405A81" w:rsidP="00405A81">
            <w:pPr>
              <w:ind w:leftChars="50" w:left="105"/>
              <w:rPr>
                <w:color w:val="000000"/>
              </w:rPr>
            </w:pPr>
            <w:r w:rsidRPr="005076A7">
              <w:rPr>
                <w:color w:val="000000"/>
              </w:rPr>
              <w:t xml:space="preserve">            "id": "56d572b72e0e661591a6dc7ddab047f7",</w:t>
            </w:r>
            <w:r>
              <w:rPr>
                <w:rFonts w:hint="eastAsia"/>
                <w:color w:val="000000"/>
              </w:rPr>
              <w:t xml:space="preserve"> //</w:t>
            </w:r>
            <w:r>
              <w:rPr>
                <w:rFonts w:hint="eastAsia"/>
                <w:color w:val="000000"/>
              </w:rPr>
              <w:t>播放记录</w:t>
            </w:r>
            <w:r>
              <w:rPr>
                <w:rFonts w:hint="eastAsia"/>
                <w:color w:val="000000"/>
              </w:rPr>
              <w:t>ID</w:t>
            </w:r>
          </w:p>
          <w:p w14:paraId="1B7D71AC" w14:textId="77777777" w:rsidR="00405A81" w:rsidRPr="005076A7" w:rsidRDefault="00405A81" w:rsidP="00405A81">
            <w:pPr>
              <w:ind w:leftChars="50" w:left="105"/>
              <w:rPr>
                <w:color w:val="000000"/>
              </w:rPr>
            </w:pPr>
            <w:r w:rsidRPr="005076A7">
              <w:rPr>
                <w:rFonts w:hint="eastAsia"/>
                <w:color w:val="000000"/>
              </w:rPr>
              <w:t xml:space="preserve">            "name": "</w:t>
            </w:r>
            <w:r w:rsidRPr="005076A7">
              <w:rPr>
                <w:rFonts w:hint="eastAsia"/>
                <w:color w:val="000000"/>
              </w:rPr>
              <w:t>变形警车珀利</w:t>
            </w:r>
            <w:r w:rsidRPr="005076A7">
              <w:rPr>
                <w:rFonts w:hint="eastAsia"/>
                <w:color w:val="000000"/>
              </w:rPr>
              <w:t xml:space="preserve"> </w:t>
            </w:r>
            <w:r w:rsidRPr="005076A7">
              <w:rPr>
                <w:rFonts w:hint="eastAsia"/>
                <w:color w:val="000000"/>
              </w:rPr>
              <w:t>第一季</w:t>
            </w:r>
            <w:r w:rsidRPr="005076A7">
              <w:rPr>
                <w:rFonts w:hint="eastAsia"/>
                <w:color w:val="000000"/>
              </w:rPr>
              <w:t>",</w:t>
            </w:r>
            <w:r>
              <w:rPr>
                <w:rFonts w:hint="eastAsia"/>
                <w:color w:val="000000"/>
              </w:rPr>
              <w:t>//</w:t>
            </w:r>
            <w:r>
              <w:rPr>
                <w:rFonts w:hint="eastAsia"/>
                <w:color w:val="000000"/>
              </w:rPr>
              <w:t>播入记录名称（集合名称）</w:t>
            </w:r>
          </w:p>
          <w:p w14:paraId="367E93D9" w14:textId="77777777" w:rsidR="00405A81" w:rsidRPr="005076A7" w:rsidRDefault="00405A81" w:rsidP="00405A81">
            <w:pPr>
              <w:ind w:leftChars="50" w:left="105"/>
              <w:rPr>
                <w:color w:val="000000"/>
              </w:rPr>
            </w:pPr>
            <w:r w:rsidRPr="005076A7">
              <w:rPr>
                <w:color w:val="000000"/>
              </w:rPr>
              <w:t xml:space="preserve">            "img_v": "http://4img.mgtv.com/preview/internettv/sp_images/ott/2016/dongman/290846/20160111161816443-new.jpg",</w:t>
            </w:r>
            <w:r>
              <w:rPr>
                <w:rFonts w:hint="eastAsia"/>
                <w:color w:val="000000"/>
              </w:rPr>
              <w:t>//</w:t>
            </w:r>
            <w:r>
              <w:rPr>
                <w:rFonts w:hint="eastAsia"/>
                <w:color w:val="000000"/>
              </w:rPr>
              <w:t>竖图</w:t>
            </w:r>
          </w:p>
          <w:p w14:paraId="30FAC6CC" w14:textId="77777777" w:rsidR="00405A81" w:rsidRPr="005076A7" w:rsidRDefault="00405A81" w:rsidP="00405A81">
            <w:pPr>
              <w:ind w:leftChars="50" w:left="105"/>
              <w:rPr>
                <w:color w:val="000000"/>
              </w:rPr>
            </w:pPr>
            <w:r w:rsidRPr="005076A7">
              <w:rPr>
                <w:color w:val="000000"/>
              </w:rPr>
              <w:t xml:space="preserve">            "arg_list": {</w:t>
            </w:r>
          </w:p>
          <w:p w14:paraId="1FA94738" w14:textId="77777777" w:rsidR="00405A81" w:rsidRPr="005076A7" w:rsidRDefault="00405A81" w:rsidP="00405A81">
            <w:pPr>
              <w:ind w:leftChars="50" w:left="105"/>
              <w:rPr>
                <w:color w:val="000000"/>
              </w:rPr>
            </w:pPr>
            <w:r w:rsidRPr="005076A7">
              <w:rPr>
                <w:color w:val="000000"/>
              </w:rPr>
              <w:t xml:space="preserve">                "video_id": "de8ec37dbf926ff55d1098b0f2af7989",</w:t>
            </w:r>
            <w:r>
              <w:rPr>
                <w:rFonts w:hint="eastAsia"/>
                <w:color w:val="000000"/>
              </w:rPr>
              <w:t>//</w:t>
            </w:r>
            <w:r>
              <w:rPr>
                <w:rFonts w:hint="eastAsia"/>
                <w:color w:val="000000"/>
              </w:rPr>
              <w:t>集合</w:t>
            </w:r>
            <w:r>
              <w:rPr>
                <w:rFonts w:hint="eastAsia"/>
                <w:color w:val="000000"/>
              </w:rPr>
              <w:t>ID</w:t>
            </w:r>
          </w:p>
          <w:p w14:paraId="3C1DF148" w14:textId="77777777" w:rsidR="00405A81" w:rsidRPr="005076A7" w:rsidRDefault="00405A81" w:rsidP="00405A81">
            <w:pPr>
              <w:ind w:leftChars="50" w:left="105"/>
              <w:rPr>
                <w:color w:val="000000"/>
              </w:rPr>
            </w:pPr>
            <w:r w:rsidRPr="005076A7">
              <w:rPr>
                <w:color w:val="000000"/>
              </w:rPr>
              <w:t xml:space="preserve">                "video_type": "0",</w:t>
            </w:r>
          </w:p>
          <w:p w14:paraId="63BE2B00" w14:textId="77777777" w:rsidR="00405A81" w:rsidRPr="005076A7" w:rsidRDefault="00405A81" w:rsidP="00405A81">
            <w:pPr>
              <w:ind w:leftChars="50" w:left="105"/>
              <w:rPr>
                <w:color w:val="000000"/>
              </w:rPr>
            </w:pPr>
            <w:r w:rsidRPr="005076A7">
              <w:rPr>
                <w:color w:val="000000"/>
              </w:rPr>
              <w:t xml:space="preserve">                "video_index": "0",</w:t>
            </w:r>
            <w:r>
              <w:rPr>
                <w:rFonts w:hint="eastAsia"/>
                <w:color w:val="000000"/>
              </w:rPr>
              <w:t xml:space="preserve"> //</w:t>
            </w:r>
            <w:r>
              <w:rPr>
                <w:rFonts w:hint="eastAsia"/>
                <w:color w:val="000000"/>
              </w:rPr>
              <w:t>分集索引</w:t>
            </w:r>
          </w:p>
          <w:p w14:paraId="118482A8" w14:textId="77777777" w:rsidR="00405A81" w:rsidRPr="005076A7" w:rsidRDefault="00405A81" w:rsidP="00405A81">
            <w:pPr>
              <w:ind w:leftChars="50" w:left="105"/>
              <w:rPr>
                <w:color w:val="000000"/>
              </w:rPr>
            </w:pPr>
            <w:r w:rsidRPr="005076A7">
              <w:rPr>
                <w:color w:val="000000"/>
              </w:rPr>
              <w:t xml:space="preserve">                "tstv_time_len": "0",</w:t>
            </w:r>
            <w:r>
              <w:rPr>
                <w:rFonts w:hint="eastAsia"/>
                <w:color w:val="000000"/>
              </w:rPr>
              <w:t>//</w:t>
            </w:r>
            <w:r>
              <w:rPr>
                <w:rFonts w:hint="eastAsia"/>
                <w:color w:val="000000"/>
              </w:rPr>
              <w:t>总播放时长</w:t>
            </w:r>
          </w:p>
          <w:p w14:paraId="239530D6" w14:textId="77777777" w:rsidR="00405A81" w:rsidRPr="005076A7" w:rsidRDefault="00405A81" w:rsidP="00405A81">
            <w:pPr>
              <w:ind w:leftChars="50" w:left="105"/>
              <w:rPr>
                <w:color w:val="000000"/>
              </w:rPr>
            </w:pPr>
            <w:r w:rsidRPr="005076A7">
              <w:rPr>
                <w:color w:val="000000"/>
              </w:rPr>
              <w:t xml:space="preserve">                "media_assets_id": "animation",</w:t>
            </w:r>
            <w:r>
              <w:rPr>
                <w:rFonts w:hint="eastAsia"/>
                <w:color w:val="000000"/>
              </w:rPr>
              <w:t>//</w:t>
            </w:r>
            <w:r>
              <w:rPr>
                <w:rFonts w:hint="eastAsia"/>
                <w:color w:val="000000"/>
              </w:rPr>
              <w:t>媒资包</w:t>
            </w:r>
            <w:r>
              <w:rPr>
                <w:rFonts w:hint="eastAsia"/>
                <w:color w:val="000000"/>
              </w:rPr>
              <w:t>ID</w:t>
            </w:r>
          </w:p>
          <w:p w14:paraId="2D7F585C" w14:textId="77777777" w:rsidR="00405A81" w:rsidRPr="005076A7" w:rsidRDefault="00405A81" w:rsidP="00405A81">
            <w:pPr>
              <w:ind w:leftChars="50" w:left="105"/>
              <w:rPr>
                <w:color w:val="000000"/>
              </w:rPr>
            </w:pPr>
            <w:r w:rsidRPr="005076A7">
              <w:rPr>
                <w:color w:val="000000"/>
              </w:rPr>
              <w:t xml:space="preserve">                "category": "1000804",</w:t>
            </w:r>
            <w:r>
              <w:rPr>
                <w:rFonts w:hint="eastAsia"/>
                <w:color w:val="000000"/>
              </w:rPr>
              <w:t>//</w:t>
            </w:r>
            <w:r>
              <w:rPr>
                <w:rFonts w:hint="eastAsia"/>
                <w:color w:val="000000"/>
              </w:rPr>
              <w:t>栏目</w:t>
            </w:r>
            <w:r>
              <w:rPr>
                <w:rFonts w:hint="eastAsia"/>
                <w:color w:val="000000"/>
              </w:rPr>
              <w:t>ID</w:t>
            </w:r>
          </w:p>
          <w:p w14:paraId="096D9A5E" w14:textId="77777777" w:rsidR="00405A81" w:rsidRPr="005076A7" w:rsidRDefault="00405A81" w:rsidP="00405A81">
            <w:pPr>
              <w:ind w:leftChars="50" w:left="105"/>
              <w:rPr>
                <w:color w:val="000000"/>
              </w:rPr>
            </w:pPr>
            <w:r w:rsidRPr="005076A7">
              <w:rPr>
                <w:color w:val="000000"/>
              </w:rPr>
              <w:t xml:space="preserve">                "version": "4.11.104.215.2.HMD.0.0EF_NC_Release",</w:t>
            </w:r>
            <w:r>
              <w:rPr>
                <w:rFonts w:hint="eastAsia"/>
                <w:color w:val="000000"/>
              </w:rPr>
              <w:t>//</w:t>
            </w:r>
            <w:r>
              <w:rPr>
                <w:rFonts w:hint="eastAsia"/>
                <w:color w:val="000000"/>
              </w:rPr>
              <w:t>终端版本号</w:t>
            </w:r>
          </w:p>
          <w:p w14:paraId="4CC7AC90" w14:textId="77777777" w:rsidR="00405A81" w:rsidRPr="005076A7" w:rsidRDefault="00405A81" w:rsidP="00405A81">
            <w:pPr>
              <w:ind w:leftChars="50" w:left="105"/>
              <w:rPr>
                <w:color w:val="000000"/>
              </w:rPr>
            </w:pPr>
            <w:r w:rsidRPr="005076A7">
              <w:rPr>
                <w:color w:val="000000"/>
              </w:rPr>
              <w:t xml:space="preserve">                "add_time": "2016-03-01 18:45:11",</w:t>
            </w:r>
            <w:r>
              <w:rPr>
                <w:rFonts w:hint="eastAsia"/>
                <w:color w:val="000000"/>
              </w:rPr>
              <w:t>//</w:t>
            </w:r>
            <w:r>
              <w:rPr>
                <w:rFonts w:hint="eastAsia"/>
                <w:color w:val="000000"/>
              </w:rPr>
              <w:t>播放记录添加时间</w:t>
            </w:r>
          </w:p>
          <w:p w14:paraId="2333F4CB" w14:textId="77777777" w:rsidR="00405A81" w:rsidRPr="005076A7" w:rsidRDefault="00405A81" w:rsidP="00405A81">
            <w:pPr>
              <w:ind w:leftChars="50" w:left="105"/>
              <w:rPr>
                <w:color w:val="000000"/>
              </w:rPr>
            </w:pPr>
            <w:r w:rsidRPr="005076A7">
              <w:rPr>
                <w:color w:val="000000"/>
              </w:rPr>
              <w:t xml:space="preserve">                "quality": "hd",</w:t>
            </w:r>
            <w:r>
              <w:rPr>
                <w:rFonts w:hint="eastAsia"/>
                <w:color w:val="000000"/>
              </w:rPr>
              <w:t>//</w:t>
            </w:r>
            <w:r>
              <w:rPr>
                <w:rFonts w:hint="eastAsia"/>
                <w:color w:val="000000"/>
              </w:rPr>
              <w:t>清晰度</w:t>
            </w:r>
          </w:p>
          <w:p w14:paraId="1B42D97A" w14:textId="77777777" w:rsidR="00405A81" w:rsidRPr="005076A7" w:rsidRDefault="00405A81" w:rsidP="00405A81">
            <w:pPr>
              <w:ind w:leftChars="50" w:left="105"/>
              <w:rPr>
                <w:color w:val="000000"/>
              </w:rPr>
            </w:pPr>
            <w:r w:rsidRPr="005076A7">
              <w:rPr>
                <w:color w:val="000000"/>
              </w:rPr>
              <w:t xml:space="preserve">                "played_time_len": "0",</w:t>
            </w:r>
            <w:r>
              <w:rPr>
                <w:rFonts w:hint="eastAsia"/>
                <w:color w:val="000000"/>
              </w:rPr>
              <w:t>//</w:t>
            </w:r>
            <w:r>
              <w:rPr>
                <w:rFonts w:hint="eastAsia"/>
                <w:color w:val="000000"/>
              </w:rPr>
              <w:t>己播放时长</w:t>
            </w:r>
          </w:p>
          <w:p w14:paraId="6E9DECF7" w14:textId="77777777" w:rsidR="00405A81" w:rsidRPr="005076A7" w:rsidRDefault="00405A81" w:rsidP="00405A81">
            <w:pPr>
              <w:ind w:leftChars="50" w:left="105"/>
              <w:rPr>
                <w:color w:val="000000"/>
              </w:rPr>
            </w:pPr>
            <w:r w:rsidRPr="005076A7">
              <w:rPr>
                <w:color w:val="000000"/>
              </w:rPr>
              <w:t xml:space="preserve">                "video_all_index": "52",</w:t>
            </w:r>
            <w:r>
              <w:rPr>
                <w:rFonts w:hint="eastAsia"/>
                <w:color w:val="000000"/>
              </w:rPr>
              <w:t>//</w:t>
            </w:r>
            <w:r>
              <w:rPr>
                <w:rFonts w:hint="eastAsia"/>
                <w:color w:val="000000"/>
              </w:rPr>
              <w:t>总集数</w:t>
            </w:r>
          </w:p>
          <w:p w14:paraId="3B98C328" w14:textId="77777777" w:rsidR="00405A81" w:rsidRPr="005076A7" w:rsidRDefault="00405A81" w:rsidP="00405A81">
            <w:pPr>
              <w:ind w:leftChars="50" w:left="105"/>
              <w:rPr>
                <w:color w:val="000000"/>
              </w:rPr>
            </w:pPr>
            <w:r w:rsidRPr="005076A7">
              <w:rPr>
                <w:color w:val="000000"/>
              </w:rPr>
              <w:t xml:space="preserve">                "video_new_index": "51",</w:t>
            </w:r>
            <w:r>
              <w:rPr>
                <w:rFonts w:hint="eastAsia"/>
                <w:color w:val="000000"/>
              </w:rPr>
              <w:t>//</w:t>
            </w:r>
            <w:r>
              <w:rPr>
                <w:rFonts w:hint="eastAsia"/>
                <w:color w:val="000000"/>
              </w:rPr>
              <w:t>更新集数索引，从</w:t>
            </w:r>
            <w:r>
              <w:rPr>
                <w:rFonts w:hint="eastAsia"/>
                <w:color w:val="000000"/>
              </w:rPr>
              <w:t>0</w:t>
            </w:r>
            <w:r>
              <w:rPr>
                <w:rFonts w:hint="eastAsia"/>
                <w:color w:val="000000"/>
              </w:rPr>
              <w:t>开始</w:t>
            </w:r>
          </w:p>
          <w:p w14:paraId="6E83A015" w14:textId="77777777" w:rsidR="00405A81" w:rsidRPr="005076A7" w:rsidRDefault="00405A81" w:rsidP="00405A81">
            <w:pPr>
              <w:ind w:leftChars="50" w:left="105"/>
              <w:rPr>
                <w:color w:val="000000"/>
              </w:rPr>
            </w:pPr>
            <w:r w:rsidRPr="005076A7">
              <w:rPr>
                <w:rFonts w:hint="eastAsia"/>
                <w:color w:val="000000"/>
              </w:rPr>
              <w:t xml:space="preserve">                "video_actor": "</w:t>
            </w:r>
            <w:r w:rsidRPr="005076A7">
              <w:rPr>
                <w:rFonts w:hint="eastAsia"/>
                <w:color w:val="000000"/>
              </w:rPr>
              <w:t>变形警车珀利</w:t>
            </w:r>
            <w:r w:rsidRPr="005076A7">
              <w:rPr>
                <w:rFonts w:hint="eastAsia"/>
                <w:color w:val="000000"/>
              </w:rPr>
              <w:t>",</w:t>
            </w:r>
            <w:r>
              <w:rPr>
                <w:rFonts w:hint="eastAsia"/>
                <w:color w:val="000000"/>
              </w:rPr>
              <w:t>//</w:t>
            </w:r>
            <w:r>
              <w:rPr>
                <w:rFonts w:hint="eastAsia"/>
                <w:color w:val="000000"/>
              </w:rPr>
              <w:t>主演</w:t>
            </w:r>
          </w:p>
          <w:p w14:paraId="4AA13B91" w14:textId="77777777" w:rsidR="00405A81" w:rsidRPr="005076A7" w:rsidRDefault="00405A81" w:rsidP="00405A81">
            <w:pPr>
              <w:ind w:leftChars="50" w:left="105"/>
              <w:rPr>
                <w:color w:val="000000"/>
              </w:rPr>
            </w:pPr>
            <w:r w:rsidRPr="005076A7">
              <w:rPr>
                <w:rFonts w:hint="eastAsia"/>
                <w:color w:val="000000"/>
              </w:rPr>
              <w:t xml:space="preserve">                "video_director": "</w:t>
            </w:r>
            <w:r w:rsidRPr="005076A7">
              <w:rPr>
                <w:rFonts w:hint="eastAsia"/>
                <w:color w:val="000000"/>
              </w:rPr>
              <w:t>暂无</w:t>
            </w:r>
            <w:r w:rsidRPr="005076A7">
              <w:rPr>
                <w:rFonts w:hint="eastAsia"/>
                <w:color w:val="000000"/>
              </w:rPr>
              <w:t>",</w:t>
            </w:r>
            <w:r>
              <w:rPr>
                <w:rFonts w:hint="eastAsia"/>
                <w:color w:val="000000"/>
              </w:rPr>
              <w:t>//</w:t>
            </w:r>
            <w:r>
              <w:rPr>
                <w:rFonts w:hint="eastAsia"/>
                <w:color w:val="000000"/>
              </w:rPr>
              <w:t>导演</w:t>
            </w:r>
          </w:p>
          <w:p w14:paraId="2676FFEC" w14:textId="77777777" w:rsidR="00405A81" w:rsidRPr="005076A7" w:rsidRDefault="00405A81" w:rsidP="00405A81">
            <w:pPr>
              <w:ind w:leftChars="50" w:left="105"/>
              <w:rPr>
                <w:color w:val="000000"/>
              </w:rPr>
            </w:pPr>
            <w:r w:rsidRPr="005076A7">
              <w:rPr>
                <w:rFonts w:hint="eastAsia"/>
                <w:color w:val="000000"/>
              </w:rPr>
              <w:t xml:space="preserve">                "video_kind": "</w:t>
            </w:r>
            <w:r w:rsidRPr="005076A7">
              <w:rPr>
                <w:rFonts w:hint="eastAsia"/>
                <w:color w:val="000000"/>
              </w:rPr>
              <w:t>益智</w:t>
            </w:r>
            <w:r w:rsidRPr="005076A7">
              <w:rPr>
                <w:rFonts w:hint="eastAsia"/>
                <w:color w:val="000000"/>
              </w:rPr>
              <w:t>/</w:t>
            </w:r>
            <w:r w:rsidRPr="005076A7">
              <w:rPr>
                <w:rFonts w:hint="eastAsia"/>
                <w:color w:val="000000"/>
              </w:rPr>
              <w:t>冒险</w:t>
            </w:r>
            <w:r w:rsidRPr="005076A7">
              <w:rPr>
                <w:rFonts w:hint="eastAsia"/>
                <w:color w:val="000000"/>
              </w:rPr>
              <w:t>/</w:t>
            </w:r>
            <w:r w:rsidRPr="005076A7">
              <w:rPr>
                <w:rFonts w:hint="eastAsia"/>
                <w:color w:val="000000"/>
              </w:rPr>
              <w:t>搞笑</w:t>
            </w:r>
            <w:r w:rsidRPr="005076A7">
              <w:rPr>
                <w:rFonts w:hint="eastAsia"/>
                <w:color w:val="000000"/>
              </w:rPr>
              <w:t>",</w:t>
            </w:r>
            <w:r>
              <w:rPr>
                <w:rFonts w:hint="eastAsia"/>
                <w:color w:val="000000"/>
              </w:rPr>
              <w:t>//</w:t>
            </w:r>
            <w:r>
              <w:rPr>
                <w:rFonts w:hint="eastAsia"/>
                <w:color w:val="000000"/>
              </w:rPr>
              <w:t>影片类型</w:t>
            </w:r>
          </w:p>
          <w:p w14:paraId="3E44B6D5" w14:textId="77777777" w:rsidR="00405A81" w:rsidRPr="005076A7" w:rsidRDefault="00405A81" w:rsidP="00405A81">
            <w:pPr>
              <w:ind w:leftChars="50" w:left="105"/>
              <w:rPr>
                <w:color w:val="000000"/>
              </w:rPr>
            </w:pPr>
            <w:r w:rsidRPr="005076A7">
              <w:rPr>
                <w:color w:val="000000"/>
              </w:rPr>
              <w:t xml:space="preserve">                "play_count_v2": "2658389",</w:t>
            </w:r>
            <w:r>
              <w:rPr>
                <w:rFonts w:hint="eastAsia"/>
                <w:color w:val="000000"/>
              </w:rPr>
              <w:t>//</w:t>
            </w:r>
            <w:r>
              <w:rPr>
                <w:rFonts w:hint="eastAsia"/>
                <w:color w:val="000000"/>
              </w:rPr>
              <w:t>播放次数</w:t>
            </w:r>
          </w:p>
          <w:p w14:paraId="6D26E8C3" w14:textId="77777777" w:rsidR="00405A81" w:rsidRPr="005076A7" w:rsidRDefault="00405A81" w:rsidP="00405A81">
            <w:pPr>
              <w:ind w:leftChars="50" w:left="105"/>
              <w:rPr>
                <w:color w:val="000000"/>
              </w:rPr>
            </w:pPr>
            <w:r w:rsidRPr="005076A7">
              <w:rPr>
                <w:color w:val="000000"/>
              </w:rPr>
              <w:t xml:space="preserve">                "collect_count": "0",</w:t>
            </w:r>
          </w:p>
          <w:p w14:paraId="08BC6373" w14:textId="77777777" w:rsidR="00405A81" w:rsidRPr="00D64CE6" w:rsidRDefault="00405A81" w:rsidP="00405A81">
            <w:pPr>
              <w:ind w:leftChars="50" w:left="105"/>
              <w:rPr>
                <w:color w:val="000000"/>
              </w:rPr>
            </w:pPr>
            <w:r w:rsidRPr="005076A7">
              <w:rPr>
                <w:color w:val="000000"/>
              </w:rPr>
              <w:t xml:space="preserve">                "online": "1",</w:t>
            </w:r>
            <w:r>
              <w:rPr>
                <w:rFonts w:hint="eastAsia"/>
                <w:color w:val="000000"/>
              </w:rPr>
              <w:t>//</w:t>
            </w:r>
            <w:r>
              <w:rPr>
                <w:rFonts w:hint="eastAsia"/>
                <w:color w:val="000000"/>
              </w:rPr>
              <w:t>是否发布</w:t>
            </w:r>
            <w:r>
              <w:rPr>
                <w:rFonts w:hint="eastAsia"/>
                <w:color w:val="000000"/>
              </w:rPr>
              <w:t>, 1:</w:t>
            </w:r>
            <w:r>
              <w:rPr>
                <w:rFonts w:hint="eastAsia"/>
                <w:color w:val="000000"/>
              </w:rPr>
              <w:t>发布，</w:t>
            </w:r>
            <w:r>
              <w:rPr>
                <w:rFonts w:hint="eastAsia"/>
                <w:color w:val="000000"/>
              </w:rPr>
              <w:t>0</w:t>
            </w:r>
            <w:r>
              <w:rPr>
                <w:rFonts w:hint="eastAsia"/>
                <w:color w:val="000000"/>
              </w:rPr>
              <w:t>：未发布</w:t>
            </w:r>
            <w:r>
              <w:rPr>
                <w:rFonts w:hint="eastAsia"/>
                <w:color w:val="000000"/>
              </w:rPr>
              <w:t>(</w:t>
            </w:r>
            <w:r>
              <w:rPr>
                <w:rFonts w:hint="eastAsia"/>
                <w:color w:val="000000"/>
              </w:rPr>
              <w:t>收藏列表的媒资有可能下线</w:t>
            </w:r>
            <w:r>
              <w:rPr>
                <w:rFonts w:hint="eastAsia"/>
                <w:color w:val="000000"/>
              </w:rPr>
              <w:t>)</w:t>
            </w:r>
          </w:p>
          <w:p w14:paraId="3E3FE7C1" w14:textId="77777777" w:rsidR="00405A81" w:rsidRPr="002542E8" w:rsidRDefault="00405A81" w:rsidP="00405A81">
            <w:pPr>
              <w:ind w:leftChars="50" w:left="105"/>
              <w:rPr>
                <w:color w:val="000000"/>
              </w:rPr>
            </w:pPr>
          </w:p>
          <w:p w14:paraId="34AA9AB3" w14:textId="77777777" w:rsidR="00405A81" w:rsidRPr="005076A7" w:rsidRDefault="00405A81" w:rsidP="00405A81">
            <w:pPr>
              <w:ind w:leftChars="50" w:left="105"/>
              <w:rPr>
                <w:color w:val="000000"/>
              </w:rPr>
            </w:pPr>
            <w:r w:rsidRPr="005076A7">
              <w:rPr>
                <w:color w:val="000000"/>
              </w:rPr>
              <w:t xml:space="preserve">                "index_ui_style": "0",</w:t>
            </w:r>
          </w:p>
          <w:p w14:paraId="0FFD98BA" w14:textId="77777777" w:rsidR="00405A81" w:rsidRPr="005076A7" w:rsidRDefault="00405A81" w:rsidP="00405A81">
            <w:pPr>
              <w:ind w:leftChars="50" w:left="105"/>
              <w:rPr>
                <w:color w:val="000000"/>
              </w:rPr>
            </w:pPr>
            <w:r w:rsidRPr="005076A7">
              <w:rPr>
                <w:color w:val="000000"/>
              </w:rPr>
              <w:t xml:space="preserve">                "time_len": "0",</w:t>
            </w:r>
            <w:r>
              <w:rPr>
                <w:rFonts w:hint="eastAsia"/>
                <w:color w:val="000000"/>
              </w:rPr>
              <w:t>//</w:t>
            </w:r>
            <w:r>
              <w:rPr>
                <w:rFonts w:hint="eastAsia"/>
                <w:color w:val="000000"/>
              </w:rPr>
              <w:t>总播放时长</w:t>
            </w:r>
          </w:p>
          <w:p w14:paraId="0ED8C6EE" w14:textId="77777777" w:rsidR="00405A81" w:rsidRPr="005076A7" w:rsidRDefault="00405A81" w:rsidP="00405A81">
            <w:pPr>
              <w:ind w:leftChars="50" w:left="105"/>
              <w:rPr>
                <w:color w:val="000000"/>
              </w:rPr>
            </w:pPr>
            <w:r w:rsidRPr="005076A7">
              <w:rPr>
                <w:color w:val="000000"/>
              </w:rPr>
              <w:t xml:space="preserve">                "is_show_new_index": 0,</w:t>
            </w:r>
          </w:p>
          <w:p w14:paraId="2D544425" w14:textId="77777777" w:rsidR="00405A81" w:rsidRPr="005076A7" w:rsidRDefault="00405A81" w:rsidP="00405A81">
            <w:pPr>
              <w:ind w:leftChars="50" w:left="105"/>
              <w:rPr>
                <w:color w:val="000000"/>
              </w:rPr>
            </w:pPr>
            <w:r w:rsidRPr="005076A7">
              <w:rPr>
                <w:color w:val="000000"/>
              </w:rPr>
              <w:t xml:space="preserve">                "user_score": 7.7,</w:t>
            </w:r>
            <w:r>
              <w:rPr>
                <w:rFonts w:hint="eastAsia"/>
                <w:color w:val="000000"/>
              </w:rPr>
              <w:t>//</w:t>
            </w:r>
            <w:r>
              <w:rPr>
                <w:rFonts w:hint="eastAsia"/>
                <w:color w:val="000000"/>
              </w:rPr>
              <w:t>用户评分</w:t>
            </w:r>
          </w:p>
          <w:p w14:paraId="14C71550" w14:textId="77777777" w:rsidR="00405A81" w:rsidRPr="005076A7" w:rsidRDefault="00405A81" w:rsidP="00405A81">
            <w:pPr>
              <w:ind w:leftChars="50" w:left="105"/>
              <w:rPr>
                <w:color w:val="000000"/>
              </w:rPr>
            </w:pPr>
            <w:r w:rsidRPr="005076A7">
              <w:rPr>
                <w:color w:val="000000"/>
              </w:rPr>
              <w:t xml:space="preserve">                "point": "0",</w:t>
            </w:r>
          </w:p>
          <w:p w14:paraId="348957AF" w14:textId="77777777" w:rsidR="00405A81" w:rsidRPr="005076A7" w:rsidRDefault="00405A81" w:rsidP="00405A81">
            <w:pPr>
              <w:ind w:leftChars="50" w:left="105"/>
              <w:rPr>
                <w:color w:val="000000"/>
              </w:rPr>
            </w:pPr>
            <w:r w:rsidRPr="005076A7">
              <w:rPr>
                <w:color w:val="000000"/>
              </w:rPr>
              <w:t xml:space="preserve">                "view_type": "3",</w:t>
            </w:r>
          </w:p>
          <w:p w14:paraId="13F5A234" w14:textId="77777777" w:rsidR="00405A81" w:rsidRPr="005076A7" w:rsidRDefault="00405A81" w:rsidP="00405A81">
            <w:pPr>
              <w:ind w:leftChars="50" w:left="105"/>
              <w:rPr>
                <w:color w:val="000000"/>
              </w:rPr>
            </w:pPr>
            <w:r w:rsidRPr="005076A7">
              <w:rPr>
                <w:color w:val="000000"/>
              </w:rPr>
              <w:t xml:space="preserve">                "new_index_release_time": "2016-02-08 00:00:00",</w:t>
            </w:r>
            <w:r>
              <w:rPr>
                <w:rFonts w:hint="eastAsia"/>
                <w:color w:val="000000"/>
              </w:rPr>
              <w:t xml:space="preserve"> //</w:t>
            </w:r>
            <w:r>
              <w:rPr>
                <w:rFonts w:hint="eastAsia"/>
                <w:color w:val="000000"/>
              </w:rPr>
              <w:t>最新分集上映时间（可能没这个字段）</w:t>
            </w:r>
          </w:p>
          <w:p w14:paraId="515C5F42" w14:textId="77777777" w:rsidR="00405A81" w:rsidRPr="005076A7" w:rsidRDefault="00405A81" w:rsidP="00405A81">
            <w:pPr>
              <w:ind w:leftChars="50" w:left="105"/>
              <w:rPr>
                <w:color w:val="000000"/>
              </w:rPr>
            </w:pPr>
            <w:r w:rsidRPr="005076A7">
              <w:rPr>
                <w:color w:val="000000"/>
              </w:rPr>
              <w:t xml:space="preserve">                "current_index_release_time": "20160111",</w:t>
            </w:r>
            <w:r>
              <w:rPr>
                <w:rFonts w:hint="eastAsia"/>
                <w:color w:val="000000"/>
              </w:rPr>
              <w:t xml:space="preserve"> //</w:t>
            </w:r>
            <w:r>
              <w:rPr>
                <w:rFonts w:hint="eastAsia"/>
                <w:color w:val="000000"/>
              </w:rPr>
              <w:t>当前分集上映时间（可能没这个字段）</w:t>
            </w:r>
          </w:p>
          <w:p w14:paraId="5FBF53EC" w14:textId="77777777" w:rsidR="00405A81" w:rsidRDefault="00405A81" w:rsidP="00405A81">
            <w:pPr>
              <w:ind w:leftChars="50" w:left="105"/>
              <w:rPr>
                <w:color w:val="000000"/>
              </w:rPr>
            </w:pPr>
            <w:r w:rsidRPr="005076A7">
              <w:rPr>
                <w:color w:val="000000"/>
              </w:rPr>
              <w:t xml:space="preserve">                "platform_type": 0</w:t>
            </w:r>
            <w:r>
              <w:rPr>
                <w:rFonts w:hint="eastAsia"/>
                <w:color w:val="000000"/>
              </w:rPr>
              <w:t>//</w:t>
            </w:r>
            <w:r>
              <w:rPr>
                <w:rFonts w:hint="eastAsia"/>
                <w:color w:val="000000"/>
              </w:rPr>
              <w:t>（可能没这个字段）</w:t>
            </w:r>
            <w:r>
              <w:rPr>
                <w:rFonts w:hint="eastAsia"/>
                <w:color w:val="000000"/>
              </w:rPr>
              <w:t>,</w:t>
            </w:r>
          </w:p>
          <w:p w14:paraId="4A03629F" w14:textId="77777777" w:rsidR="00405A81" w:rsidRPr="005076A7" w:rsidRDefault="00405A81" w:rsidP="00405A81">
            <w:pPr>
              <w:ind w:leftChars="50" w:left="105"/>
              <w:rPr>
                <w:color w:val="000000"/>
              </w:rPr>
            </w:pPr>
            <w:r w:rsidRPr="005076A7">
              <w:rPr>
                <w:color w:val="000000"/>
              </w:rPr>
              <w:t xml:space="preserve">                "</w:t>
            </w:r>
            <w:r w:rsidRPr="002375D5">
              <w:rPr>
                <w:color w:val="000000"/>
              </w:rPr>
              <w:t>corner_mark_img</w:t>
            </w:r>
            <w:r>
              <w:rPr>
                <w:color w:val="000000"/>
              </w:rPr>
              <w:t>": “</w:t>
            </w:r>
            <w:hyperlink r:id="rId40" w:history="1">
              <w:r w:rsidRPr="002375D5">
                <w:rPr>
                  <w:color w:val="000000"/>
                </w:rPr>
                <w:t>http://3img.imgo.tv/preview/internettv/prev/starcor/corner/custom/8086c7ff59c0426c30f3c5b01899905d.png</w:t>
              </w:r>
            </w:hyperlink>
            <w:r>
              <w:rPr>
                <w:color w:val="000000"/>
              </w:rPr>
              <w:t>”</w:t>
            </w:r>
            <w:r>
              <w:rPr>
                <w:rFonts w:hint="eastAsia"/>
                <w:color w:val="000000"/>
              </w:rPr>
              <w:t>//</w:t>
            </w:r>
            <w:r>
              <w:rPr>
                <w:rFonts w:hint="eastAsia"/>
                <w:color w:val="000000"/>
              </w:rPr>
              <w:t>计费角标（可能没这个字段）</w:t>
            </w:r>
          </w:p>
          <w:p w14:paraId="7EEB3816" w14:textId="77777777" w:rsidR="00405A81" w:rsidRPr="005076A7" w:rsidRDefault="00405A81" w:rsidP="00405A81">
            <w:pPr>
              <w:ind w:leftChars="50" w:left="105"/>
              <w:rPr>
                <w:color w:val="000000"/>
              </w:rPr>
            </w:pPr>
            <w:r w:rsidRPr="005076A7">
              <w:rPr>
                <w:color w:val="000000"/>
              </w:rPr>
              <w:t xml:space="preserve">            }</w:t>
            </w:r>
          </w:p>
          <w:p w14:paraId="20D3AB64" w14:textId="77777777" w:rsidR="00405A81" w:rsidRPr="005076A7" w:rsidRDefault="00405A81" w:rsidP="00405A81">
            <w:pPr>
              <w:ind w:leftChars="50" w:left="105"/>
              <w:rPr>
                <w:color w:val="000000"/>
              </w:rPr>
            </w:pPr>
            <w:r w:rsidRPr="005076A7">
              <w:rPr>
                <w:color w:val="000000"/>
              </w:rPr>
              <w:t xml:space="preserve">        }</w:t>
            </w:r>
          </w:p>
          <w:p w14:paraId="7362D77E" w14:textId="77777777" w:rsidR="00405A81" w:rsidRPr="005076A7" w:rsidRDefault="00405A81" w:rsidP="00405A81">
            <w:pPr>
              <w:ind w:leftChars="50" w:left="105"/>
              <w:rPr>
                <w:color w:val="000000"/>
              </w:rPr>
            </w:pPr>
            <w:r w:rsidRPr="005076A7">
              <w:rPr>
                <w:color w:val="000000"/>
              </w:rPr>
              <w:t xml:space="preserve">    ]</w:t>
            </w:r>
          </w:p>
          <w:p w14:paraId="31F1F782" w14:textId="77777777" w:rsidR="00053439" w:rsidRDefault="00405A81" w:rsidP="00405A81">
            <w:pPr>
              <w:ind w:leftChars="50" w:left="105"/>
              <w:rPr>
                <w:color w:val="000000"/>
              </w:rPr>
            </w:pPr>
            <w:r w:rsidRPr="005076A7">
              <w:rPr>
                <w:color w:val="000000"/>
              </w:rPr>
              <w:t>}</w:t>
            </w:r>
          </w:p>
        </w:tc>
      </w:tr>
    </w:tbl>
    <w:p w14:paraId="63104CE2" w14:textId="77777777" w:rsidR="00AE5D42" w:rsidRDefault="00AE5D42" w:rsidP="00AE5D42">
      <w:pPr>
        <w:jc w:val="left"/>
        <w:rPr>
          <w:szCs w:val="21"/>
        </w:rPr>
      </w:pPr>
    </w:p>
    <w:p w14:paraId="03627177" w14:textId="77777777" w:rsidR="00AE5D42" w:rsidRDefault="00AE5D42" w:rsidP="00AE5D42">
      <w:pPr>
        <w:jc w:val="left"/>
        <w:rPr>
          <w:szCs w:val="21"/>
        </w:rPr>
      </w:pPr>
    </w:p>
    <w:p w14:paraId="72A7A344" w14:textId="77777777" w:rsidR="00AE5D42" w:rsidRPr="009E7DE5" w:rsidRDefault="00AE5D42" w:rsidP="00AE5D42"/>
    <w:p w14:paraId="242F5B05" w14:textId="77777777" w:rsidR="00AE5D42" w:rsidRDefault="00AE5D42" w:rsidP="00AE5D42">
      <w:pPr>
        <w:pStyle w:val="1"/>
        <w:ind w:left="420" w:hanging="420"/>
      </w:pPr>
      <w:r>
        <w:rPr>
          <w:rFonts w:hint="eastAsia"/>
        </w:rPr>
        <w:t>四、用户中心接口</w:t>
      </w:r>
    </w:p>
    <w:p w14:paraId="47C39746" w14:textId="77777777" w:rsidR="00AE5D42" w:rsidRDefault="00AE5D42" w:rsidP="00AE5D42">
      <w:pPr>
        <w:pStyle w:val="2"/>
        <w:numPr>
          <w:ilvl w:val="1"/>
          <w:numId w:val="0"/>
        </w:numPr>
        <w:ind w:left="420" w:hanging="420"/>
      </w:pPr>
      <w:r>
        <w:rPr>
          <w:rFonts w:hint="eastAsia"/>
        </w:rPr>
        <w:t>4.1</w:t>
      </w:r>
      <w:r>
        <w:rPr>
          <w:rFonts w:hint="eastAsia"/>
        </w:rPr>
        <w:t>获取用户信息</w:t>
      </w:r>
      <w:r>
        <w:t xml:space="preserve"> </w:t>
      </w:r>
    </w:p>
    <w:p w14:paraId="358F24B5" w14:textId="77777777" w:rsidR="00AE5D42" w:rsidRDefault="00AE5D42" w:rsidP="00AE5D42">
      <w:r>
        <w:rPr>
          <w:rFonts w:hint="eastAsia"/>
        </w:rPr>
        <w:t>接口地址：</w:t>
      </w:r>
      <w:r>
        <w:t xml:space="preserve"> </w:t>
      </w:r>
      <w:r>
        <w:rPr>
          <w:rFonts w:hint="eastAsia"/>
        </w:rPr>
        <w:t>passport/</w:t>
      </w:r>
      <w:r w:rsidR="007C7CC5">
        <w:rPr>
          <w:rFonts w:hint="eastAsia"/>
        </w:rPr>
        <w:t>getUser</w:t>
      </w:r>
    </w:p>
    <w:p w14:paraId="4F800A25" w14:textId="77777777" w:rsidR="00A73200" w:rsidRDefault="00767159" w:rsidP="00AE5D42">
      <w:r>
        <w:rPr>
          <w:rFonts w:hint="eastAsia"/>
        </w:rPr>
        <w:t>接口说明：</w:t>
      </w:r>
    </w:p>
    <w:p w14:paraId="7E1217D6" w14:textId="77777777" w:rsidR="00767159" w:rsidRDefault="00A73200" w:rsidP="00CE4BE4">
      <w:pPr>
        <w:ind w:firstLine="420"/>
      </w:pPr>
      <w:r>
        <w:rPr>
          <w:rFonts w:hint="eastAsia"/>
        </w:rPr>
        <w:t>用户中心接口说明：</w:t>
      </w:r>
      <w:hyperlink r:id="rId41" w:history="1">
        <w:r w:rsidR="00D21042" w:rsidRPr="009A2829">
          <w:rPr>
            <w:rStyle w:val="a3"/>
          </w:rPr>
          <w:t>http://git.hunantv.com/passport/docs/wikis/interface/getuser</w:t>
        </w:r>
      </w:hyperlink>
    </w:p>
    <w:p w14:paraId="17296A40" w14:textId="77777777" w:rsidR="00D21042" w:rsidRDefault="00D21042" w:rsidP="00CE4BE4">
      <w:pPr>
        <w:ind w:firstLine="420"/>
      </w:pPr>
      <w:r>
        <w:rPr>
          <w:rFonts w:hint="eastAsia"/>
        </w:rPr>
        <w:t>每次开机，如果</w:t>
      </w:r>
      <w:r w:rsidR="000B4106">
        <w:rPr>
          <w:rFonts w:hint="eastAsia"/>
        </w:rPr>
        <w:t>之前</w:t>
      </w:r>
      <w:r>
        <w:rPr>
          <w:rFonts w:hint="eastAsia"/>
        </w:rPr>
        <w:t>用户登录过，</w:t>
      </w:r>
      <w:r>
        <w:rPr>
          <w:rFonts w:hint="eastAsia"/>
        </w:rPr>
        <w:t>APP</w:t>
      </w:r>
      <w:r>
        <w:rPr>
          <w:rFonts w:hint="eastAsia"/>
        </w:rPr>
        <w:t>本地可以存储</w:t>
      </w:r>
      <w:r>
        <w:rPr>
          <w:rFonts w:hint="eastAsia"/>
        </w:rPr>
        <w:t>ticket</w:t>
      </w:r>
      <w:r>
        <w:rPr>
          <w:rFonts w:hint="eastAsia"/>
        </w:rPr>
        <w:t>，</w:t>
      </w:r>
      <w:r w:rsidR="000B4106">
        <w:rPr>
          <w:rFonts w:hint="eastAsia"/>
        </w:rPr>
        <w:t>开机后</w:t>
      </w:r>
      <w:r>
        <w:rPr>
          <w:rFonts w:hint="eastAsia"/>
        </w:rPr>
        <w:t>使用</w:t>
      </w:r>
      <w:r>
        <w:rPr>
          <w:rFonts w:hint="eastAsia"/>
        </w:rPr>
        <w:t>ticket</w:t>
      </w:r>
      <w:r>
        <w:rPr>
          <w:rFonts w:hint="eastAsia"/>
        </w:rPr>
        <w:t>重新获取一次用户信息，验证</w:t>
      </w:r>
      <w:r>
        <w:rPr>
          <w:rFonts w:hint="eastAsia"/>
        </w:rPr>
        <w:t>ticket</w:t>
      </w:r>
      <w:r>
        <w:rPr>
          <w:rFonts w:hint="eastAsia"/>
        </w:rPr>
        <w:t>是否失效，如果己失效，则清除</w:t>
      </w:r>
      <w:r>
        <w:rPr>
          <w:rFonts w:hint="eastAsia"/>
        </w:rPr>
        <w:t>APP</w:t>
      </w:r>
      <w:r>
        <w:rPr>
          <w:rFonts w:hint="eastAsia"/>
        </w:rPr>
        <w:t>本地登录信息和票据。</w:t>
      </w:r>
    </w:p>
    <w:p w14:paraId="2ADDD651"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0298893A"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B73BCB1"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21A8EEB"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0FE9A531"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172F7C9" w14:textId="77777777" w:rsidR="00AE5D42" w:rsidRDefault="00AE5D42" w:rsidP="00767159">
            <w:r>
              <w:rPr>
                <w:rFonts w:hint="eastAsia"/>
              </w:rPr>
              <w:t>是否必传</w:t>
            </w:r>
          </w:p>
        </w:tc>
      </w:tr>
      <w:tr w:rsidR="00AE5D42" w:rsidRPr="00B160F8" w14:paraId="57840E16"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0D53A2E"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7F25D4D2"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9627286"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00D070CD" w14:textId="77777777" w:rsidR="00AE5D42" w:rsidRPr="00B160F8" w:rsidRDefault="00AE5D42" w:rsidP="00767159">
            <w:pPr>
              <w:jc w:val="left"/>
            </w:pPr>
            <w:r>
              <w:rPr>
                <w:rFonts w:hint="eastAsia"/>
              </w:rPr>
              <w:t>Y</w:t>
            </w:r>
          </w:p>
        </w:tc>
      </w:tr>
      <w:tr w:rsidR="00AE5D42" w:rsidRPr="002C58EB" w14:paraId="4237C579"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01D42E1"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7D9B6B5B"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E72760C"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1827997B" w14:textId="77777777" w:rsidR="00AE5D42" w:rsidRDefault="00AE5D42" w:rsidP="00767159">
            <w:pPr>
              <w:jc w:val="left"/>
            </w:pPr>
            <w:r>
              <w:rPr>
                <w:rFonts w:hint="eastAsia"/>
              </w:rPr>
              <w:t>N</w:t>
            </w:r>
          </w:p>
        </w:tc>
      </w:tr>
      <w:tr w:rsidR="00AE5D42" w:rsidRPr="002C58EB" w14:paraId="10DDA438" w14:textId="77777777" w:rsidTr="00767159">
        <w:tc>
          <w:tcPr>
            <w:tcW w:w="937" w:type="pct"/>
            <w:tcBorders>
              <w:top w:val="single" w:sz="0" w:space="0" w:color="000000"/>
              <w:left w:val="single" w:sz="0" w:space="0" w:color="000000"/>
              <w:bottom w:val="single" w:sz="0" w:space="0" w:color="000000"/>
              <w:right w:val="single" w:sz="0" w:space="0" w:color="000000"/>
            </w:tcBorders>
          </w:tcPr>
          <w:p w14:paraId="709F78DD"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30ECA22F"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16AE22"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E2305A6"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009C8D19" w14:textId="77777777" w:rsidR="00AE5D42" w:rsidRPr="002C58EB" w:rsidRDefault="00AE5D42" w:rsidP="00767159">
            <w:pPr>
              <w:jc w:val="left"/>
            </w:pPr>
            <w:r>
              <w:rPr>
                <w:rFonts w:hint="eastAsia"/>
              </w:rPr>
              <w:t>Y</w:t>
            </w:r>
          </w:p>
        </w:tc>
      </w:tr>
      <w:tr w:rsidR="00AE5D42" w:rsidRPr="008775C6" w14:paraId="26845845"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1F1AB4C"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4F45555E"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1E8D5AC"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C59F376"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1DDD6C0" w14:textId="77777777" w:rsidR="00AE5D42" w:rsidRPr="008775C6" w:rsidRDefault="00AE5D42" w:rsidP="00767159">
            <w:pPr>
              <w:jc w:val="left"/>
            </w:pPr>
            <w:r>
              <w:rPr>
                <w:rFonts w:hint="eastAsia"/>
              </w:rPr>
              <w:t>Y</w:t>
            </w:r>
          </w:p>
        </w:tc>
      </w:tr>
      <w:tr w:rsidR="00AE5D42" w14:paraId="19E9CF50"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E3B24B6"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7DFC2531"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D2BC927"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23D0BCDA" w14:textId="77777777" w:rsidR="00AE5D42" w:rsidRDefault="00AE5D42" w:rsidP="00767159">
            <w:pPr>
              <w:jc w:val="left"/>
            </w:pPr>
            <w:r>
              <w:rPr>
                <w:rFonts w:hint="eastAsia"/>
              </w:rPr>
              <w:t>Y</w:t>
            </w:r>
          </w:p>
        </w:tc>
      </w:tr>
      <w:tr w:rsidR="00AE5D42" w14:paraId="6C43137C"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9C2FAEB"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0820CE75"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D9D241C"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07F3C8F" w14:textId="77777777" w:rsidR="00AE5D42" w:rsidRDefault="00AE5D42" w:rsidP="00767159">
            <w:pPr>
              <w:jc w:val="left"/>
            </w:pPr>
            <w:r>
              <w:rPr>
                <w:rFonts w:hint="eastAsia"/>
              </w:rPr>
              <w:t>Y</w:t>
            </w:r>
          </w:p>
        </w:tc>
      </w:tr>
      <w:tr w:rsidR="00AE5D42" w14:paraId="7C4933CA"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44F7E92"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58B79110"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544ED7B"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05732EC" w14:textId="77777777" w:rsidR="00AE5D42" w:rsidRDefault="00AE5D42" w:rsidP="00767159">
            <w:pPr>
              <w:jc w:val="left"/>
            </w:pPr>
            <w:r>
              <w:rPr>
                <w:rFonts w:hint="eastAsia"/>
              </w:rPr>
              <w:t>Y</w:t>
            </w:r>
          </w:p>
        </w:tc>
      </w:tr>
      <w:tr w:rsidR="003F1319" w14:paraId="2D17DE77"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F54C518" w14:textId="77777777" w:rsidR="003F1319" w:rsidRPr="007B0EC0" w:rsidRDefault="000E49C7" w:rsidP="00767159">
            <w:pPr>
              <w:jc w:val="left"/>
            </w:pPr>
            <w:r>
              <w:rPr>
                <w:rFonts w:ascii="Consolas" w:hAnsi="Consolas" w:cs="Consolas"/>
                <w:kern w:val="0"/>
                <w:szCs w:val="21"/>
              </w:rPr>
              <w:t>invoker</w:t>
            </w:r>
          </w:p>
        </w:tc>
        <w:tc>
          <w:tcPr>
            <w:tcW w:w="564" w:type="pct"/>
            <w:tcBorders>
              <w:top w:val="single" w:sz="0" w:space="0" w:color="000000"/>
              <w:left w:val="single" w:sz="0" w:space="0" w:color="000000"/>
              <w:bottom w:val="single" w:sz="0" w:space="0" w:color="000000"/>
              <w:right w:val="single" w:sz="0" w:space="0" w:color="000000"/>
            </w:tcBorders>
          </w:tcPr>
          <w:p w14:paraId="1219F52D" w14:textId="77777777" w:rsidR="003F1319" w:rsidRDefault="003F1319"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8DF6F75" w14:textId="77777777" w:rsidR="003F1319" w:rsidRDefault="00416CB3" w:rsidP="00767159">
            <w:pPr>
              <w:jc w:val="left"/>
            </w:pPr>
            <w:r>
              <w:rPr>
                <w:rFonts w:hint="eastAsia"/>
              </w:rPr>
              <w:t>调用方，</w:t>
            </w:r>
            <w:r w:rsidR="000E49C7">
              <w:rPr>
                <w:rFonts w:hint="eastAsia"/>
              </w:rPr>
              <w:t>TVOS</w:t>
            </w:r>
            <w:r w:rsidR="000E49C7">
              <w:rPr>
                <w:rFonts w:hint="eastAsia"/>
              </w:rPr>
              <w:t>为：</w:t>
            </w:r>
            <w:r w:rsidR="000E49C7">
              <w:rPr>
                <w:rFonts w:hint="eastAsia"/>
              </w:rPr>
              <w:t>tvos</w:t>
            </w:r>
            <w:r w:rsidR="00B621CC">
              <w:rPr>
                <w:rFonts w:hint="eastAsia"/>
              </w:rPr>
              <w:t>sdk</w:t>
            </w:r>
            <w:r w:rsidR="000E49C7">
              <w:rPr>
                <w:rFonts w:hint="eastAsia"/>
              </w:rPr>
              <w:t>，</w:t>
            </w:r>
            <w:r w:rsidR="000E49C7">
              <w:rPr>
                <w:rFonts w:hint="eastAsia"/>
              </w:rPr>
              <w:t>OTTAPK</w:t>
            </w:r>
            <w:r w:rsidR="000E49C7">
              <w:rPr>
                <w:rFonts w:hint="eastAsia"/>
              </w:rPr>
              <w:t>为</w:t>
            </w:r>
            <w:r w:rsidR="000E49C7">
              <w:rPr>
                <w:rFonts w:hint="eastAsia"/>
              </w:rPr>
              <w:t>:itvsdk</w:t>
            </w:r>
            <w:r w:rsidR="000E49C7">
              <w:rPr>
                <w:rFonts w:hint="eastAsia"/>
              </w:rPr>
              <w:t>，三星为：</w:t>
            </w:r>
            <w:r w:rsidR="000E49C7" w:rsidRPr="00F4307D">
              <w:t>samsung</w:t>
            </w:r>
          </w:p>
        </w:tc>
        <w:tc>
          <w:tcPr>
            <w:tcW w:w="937" w:type="pct"/>
            <w:tcBorders>
              <w:top w:val="single" w:sz="0" w:space="0" w:color="000000"/>
              <w:left w:val="single" w:sz="0" w:space="0" w:color="000000"/>
              <w:bottom w:val="single" w:sz="0" w:space="0" w:color="000000"/>
              <w:right w:val="single" w:sz="0" w:space="0" w:color="000000"/>
            </w:tcBorders>
          </w:tcPr>
          <w:p w14:paraId="7EC38024" w14:textId="77777777" w:rsidR="003F1319" w:rsidRPr="003F1319" w:rsidRDefault="003F1319" w:rsidP="00767159">
            <w:pPr>
              <w:jc w:val="left"/>
            </w:pPr>
            <w:r>
              <w:rPr>
                <w:rFonts w:hint="eastAsia"/>
              </w:rPr>
              <w:t>Y</w:t>
            </w:r>
          </w:p>
        </w:tc>
      </w:tr>
      <w:tr w:rsidR="008542E4" w14:paraId="0B72502E"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7BE389A" w14:textId="77777777" w:rsidR="008542E4" w:rsidRPr="007B0EC0" w:rsidRDefault="008542E4" w:rsidP="002823B0">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278E165B" w14:textId="77777777" w:rsidR="008542E4" w:rsidRDefault="008542E4" w:rsidP="002823B0">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0FC738F" w14:textId="77777777" w:rsidR="008542E4" w:rsidRDefault="008542E4" w:rsidP="002823B0">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3FE9E7E7" w14:textId="77777777" w:rsidR="008542E4" w:rsidRPr="00325ACE" w:rsidRDefault="008542E4" w:rsidP="002823B0">
            <w:pPr>
              <w:jc w:val="left"/>
            </w:pPr>
            <w:r>
              <w:rPr>
                <w:rFonts w:hint="eastAsia"/>
              </w:rPr>
              <w:t>Y</w:t>
            </w:r>
          </w:p>
        </w:tc>
      </w:tr>
    </w:tbl>
    <w:p w14:paraId="3B7A9E39" w14:textId="77777777" w:rsidR="00AE5D42" w:rsidRDefault="00AE5D42" w:rsidP="00AE5D42">
      <w:pPr>
        <w:rPr>
          <w:szCs w:val="21"/>
        </w:rPr>
      </w:pPr>
    </w:p>
    <w:p w14:paraId="6A14BC4F"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64EC2709" w14:textId="77777777" w:rsidTr="00767159">
        <w:tc>
          <w:tcPr>
            <w:tcW w:w="1843" w:type="dxa"/>
            <w:shd w:val="clear" w:color="auto" w:fill="808080"/>
          </w:tcPr>
          <w:p w14:paraId="3889071B" w14:textId="77777777" w:rsidR="00AE5D42" w:rsidRDefault="00AE5D42" w:rsidP="00767159">
            <w:r>
              <w:rPr>
                <w:rFonts w:hint="eastAsia"/>
              </w:rPr>
              <w:t>参数名称</w:t>
            </w:r>
          </w:p>
        </w:tc>
        <w:tc>
          <w:tcPr>
            <w:tcW w:w="1417" w:type="dxa"/>
            <w:shd w:val="clear" w:color="auto" w:fill="808080"/>
          </w:tcPr>
          <w:p w14:paraId="7BE25991" w14:textId="77777777" w:rsidR="00AE5D42" w:rsidRDefault="00AE5D42" w:rsidP="00767159">
            <w:r>
              <w:rPr>
                <w:rFonts w:hint="eastAsia"/>
              </w:rPr>
              <w:t>位置</w:t>
            </w:r>
          </w:p>
        </w:tc>
        <w:tc>
          <w:tcPr>
            <w:tcW w:w="5103" w:type="dxa"/>
            <w:shd w:val="clear" w:color="auto" w:fill="808080"/>
          </w:tcPr>
          <w:p w14:paraId="359309CF" w14:textId="77777777" w:rsidR="00AE5D42" w:rsidRDefault="00AE5D42" w:rsidP="00767159">
            <w:r>
              <w:rPr>
                <w:rFonts w:hint="eastAsia"/>
              </w:rPr>
              <w:t>含义</w:t>
            </w:r>
          </w:p>
        </w:tc>
      </w:tr>
      <w:tr w:rsidR="00AE5D42" w14:paraId="0F371E99" w14:textId="77777777" w:rsidTr="00767159">
        <w:tc>
          <w:tcPr>
            <w:tcW w:w="1843" w:type="dxa"/>
          </w:tcPr>
          <w:p w14:paraId="52A26021" w14:textId="77777777" w:rsidR="00AE5D42" w:rsidRDefault="00AE5D42" w:rsidP="00767159">
            <w:r>
              <w:rPr>
                <w:rFonts w:hint="eastAsia"/>
              </w:rPr>
              <w:t>CODE</w:t>
            </w:r>
          </w:p>
        </w:tc>
        <w:tc>
          <w:tcPr>
            <w:tcW w:w="1417" w:type="dxa"/>
          </w:tcPr>
          <w:p w14:paraId="3A4EC65A" w14:textId="77777777" w:rsidR="00AE5D42" w:rsidRDefault="00AE5D42" w:rsidP="00767159">
            <w:r>
              <w:rPr>
                <w:rFonts w:hint="eastAsia"/>
              </w:rPr>
              <w:t>RESPONSE</w:t>
            </w:r>
          </w:p>
        </w:tc>
        <w:tc>
          <w:tcPr>
            <w:tcW w:w="5103" w:type="dxa"/>
          </w:tcPr>
          <w:p w14:paraId="7B1C47E7"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06FF67A0" w14:textId="77777777" w:rsidR="00AE5D42" w:rsidRDefault="00AE5D42" w:rsidP="00767159">
            <w:r>
              <w:rPr>
                <w:rFonts w:hint="eastAsia"/>
              </w:rPr>
              <w:t>其它</w:t>
            </w:r>
            <w:r>
              <w:rPr>
                <w:rFonts w:hint="eastAsia"/>
              </w:rPr>
              <w:t>,</w:t>
            </w:r>
            <w:r>
              <w:rPr>
                <w:rFonts w:hint="eastAsia"/>
              </w:rPr>
              <w:t>读取失败</w:t>
            </w:r>
          </w:p>
        </w:tc>
      </w:tr>
      <w:tr w:rsidR="00AE5D42" w14:paraId="19B8A7F2" w14:textId="77777777" w:rsidTr="00767159">
        <w:tc>
          <w:tcPr>
            <w:tcW w:w="1843" w:type="dxa"/>
          </w:tcPr>
          <w:p w14:paraId="509D9345" w14:textId="77777777" w:rsidR="00AE5D42" w:rsidRDefault="00AE5D42" w:rsidP="00767159">
            <w:r>
              <w:rPr>
                <w:rFonts w:hint="eastAsia"/>
              </w:rPr>
              <w:t>返回值</w:t>
            </w:r>
          </w:p>
        </w:tc>
        <w:tc>
          <w:tcPr>
            <w:tcW w:w="1417" w:type="dxa"/>
          </w:tcPr>
          <w:p w14:paraId="4827A70A" w14:textId="77777777" w:rsidR="00AE5D42" w:rsidRDefault="00AE5D42" w:rsidP="00767159">
            <w:r>
              <w:rPr>
                <w:rFonts w:hint="eastAsia"/>
              </w:rPr>
              <w:t>BODY</w:t>
            </w:r>
          </w:p>
        </w:tc>
        <w:tc>
          <w:tcPr>
            <w:tcW w:w="5103" w:type="dxa"/>
          </w:tcPr>
          <w:p w14:paraId="344016D5" w14:textId="77777777" w:rsidR="00AE5D42" w:rsidRDefault="00AE5D42" w:rsidP="007D3FF6">
            <w:pPr>
              <w:rPr>
                <w:color w:val="000000"/>
              </w:rPr>
            </w:pPr>
          </w:p>
        </w:tc>
      </w:tr>
      <w:tr w:rsidR="00AE5D42" w14:paraId="1D797EDC" w14:textId="77777777" w:rsidTr="00767159">
        <w:tc>
          <w:tcPr>
            <w:tcW w:w="8363" w:type="dxa"/>
            <w:gridSpan w:val="3"/>
          </w:tcPr>
          <w:p w14:paraId="5C0FBC17" w14:textId="77777777" w:rsidR="006E4FB0" w:rsidRPr="006E4FB0" w:rsidRDefault="006E4FB0" w:rsidP="006E4FB0">
            <w:pPr>
              <w:ind w:leftChars="50" w:left="105"/>
              <w:rPr>
                <w:color w:val="000000"/>
              </w:rPr>
            </w:pPr>
            <w:r w:rsidRPr="006E4FB0">
              <w:rPr>
                <w:color w:val="000000"/>
              </w:rPr>
              <w:t>{</w:t>
            </w:r>
          </w:p>
          <w:p w14:paraId="62AF9BA4" w14:textId="77777777" w:rsidR="006E4FB0" w:rsidRPr="006E4FB0" w:rsidRDefault="006E4FB0" w:rsidP="006E4FB0">
            <w:pPr>
              <w:ind w:leftChars="50" w:left="105"/>
              <w:rPr>
                <w:color w:val="000000"/>
              </w:rPr>
            </w:pPr>
            <w:r w:rsidRPr="006E4FB0">
              <w:rPr>
                <w:color w:val="000000"/>
              </w:rPr>
              <w:t xml:space="preserve">    "errno": "0",</w:t>
            </w:r>
          </w:p>
          <w:p w14:paraId="05F2C1E4" w14:textId="77777777" w:rsidR="006E4FB0" w:rsidRPr="006E4FB0" w:rsidRDefault="006E4FB0" w:rsidP="006E4FB0">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4D04FD1A" w14:textId="77777777" w:rsidR="006E4FB0" w:rsidRPr="006E4FB0" w:rsidRDefault="006E4FB0" w:rsidP="006E4FB0">
            <w:pPr>
              <w:ind w:leftChars="50" w:left="105"/>
              <w:rPr>
                <w:color w:val="000000"/>
              </w:rPr>
            </w:pPr>
            <w:r w:rsidRPr="006E4FB0">
              <w:rPr>
                <w:color w:val="000000"/>
              </w:rPr>
              <w:t xml:space="preserve">    "server_time": 1455815935,</w:t>
            </w:r>
          </w:p>
          <w:p w14:paraId="536EADE7" w14:textId="77777777" w:rsidR="006E4FB0" w:rsidRPr="006E4FB0" w:rsidRDefault="006E4FB0" w:rsidP="006E4FB0">
            <w:pPr>
              <w:ind w:leftChars="50" w:left="105"/>
              <w:rPr>
                <w:color w:val="000000"/>
              </w:rPr>
            </w:pPr>
            <w:r w:rsidRPr="006E4FB0">
              <w:rPr>
                <w:color w:val="000000"/>
              </w:rPr>
              <w:t xml:space="preserve">    "data": {</w:t>
            </w:r>
          </w:p>
          <w:p w14:paraId="5812607E" w14:textId="77777777" w:rsidR="006E4FB0" w:rsidRPr="006E4FB0" w:rsidRDefault="006E4FB0" w:rsidP="006E4FB0">
            <w:pPr>
              <w:ind w:leftChars="50" w:left="105"/>
              <w:rPr>
                <w:color w:val="000000"/>
              </w:rPr>
            </w:pPr>
            <w:r w:rsidRPr="006E4FB0">
              <w:rPr>
                <w:color w:val="000000"/>
              </w:rPr>
              <w:t xml:space="preserve">        "status": "00000",</w:t>
            </w:r>
            <w:r w:rsidR="00427F15">
              <w:rPr>
                <w:rFonts w:hint="eastAsia"/>
                <w:color w:val="000000"/>
              </w:rPr>
              <w:t xml:space="preserve"> //</w:t>
            </w:r>
            <w:r w:rsidR="00427F15">
              <w:rPr>
                <w:rFonts w:hint="eastAsia"/>
                <w:color w:val="000000"/>
              </w:rPr>
              <w:t>用户中心返回的状态</w:t>
            </w:r>
          </w:p>
          <w:p w14:paraId="540C98FD" w14:textId="77777777" w:rsidR="006E4FB0" w:rsidRPr="006E4FB0" w:rsidRDefault="006E4FB0" w:rsidP="006E4FB0">
            <w:pPr>
              <w:ind w:leftChars="50" w:left="105"/>
              <w:rPr>
                <w:color w:val="000000"/>
              </w:rPr>
            </w:pPr>
            <w:r w:rsidRPr="006E4FB0">
              <w:rPr>
                <w:color w:val="000000"/>
              </w:rPr>
              <w:t xml:space="preserve">        "seqid": "5ea0e7e23eeb409eaf1ee0e0e5b17591",</w:t>
            </w:r>
            <w:r w:rsidR="00427F15">
              <w:rPr>
                <w:rFonts w:hint="eastAsia"/>
                <w:color w:val="000000"/>
              </w:rPr>
              <w:t>//</w:t>
            </w:r>
            <w:r w:rsidR="00427F15">
              <w:rPr>
                <w:rFonts w:hint="eastAsia"/>
                <w:color w:val="000000"/>
              </w:rPr>
              <w:t>用户中心返回的接口调用</w:t>
            </w:r>
            <w:r w:rsidR="00427F15">
              <w:rPr>
                <w:rFonts w:hint="eastAsia"/>
                <w:color w:val="000000"/>
              </w:rPr>
              <w:t>ID(</w:t>
            </w:r>
            <w:r w:rsidR="00427F15">
              <w:rPr>
                <w:rFonts w:hint="eastAsia"/>
                <w:color w:val="000000"/>
              </w:rPr>
              <w:t>查日志用</w:t>
            </w:r>
            <w:r w:rsidR="00427F15">
              <w:rPr>
                <w:rFonts w:hint="eastAsia"/>
                <w:color w:val="000000"/>
              </w:rPr>
              <w:t>)</w:t>
            </w:r>
          </w:p>
          <w:p w14:paraId="02560C3D" w14:textId="77777777" w:rsidR="006E4FB0" w:rsidRPr="006E4FB0" w:rsidRDefault="006E4FB0" w:rsidP="006E4FB0">
            <w:pPr>
              <w:ind w:leftChars="50" w:left="105"/>
              <w:rPr>
                <w:color w:val="000000"/>
              </w:rPr>
            </w:pPr>
            <w:r w:rsidRPr="006E4FB0">
              <w:rPr>
                <w:color w:val="000000"/>
              </w:rPr>
              <w:t xml:space="preserve">        "ticket": "5818C78VUTXLSUKB3A88",</w:t>
            </w:r>
            <w:r w:rsidR="00B96E15">
              <w:rPr>
                <w:rFonts w:hint="eastAsia"/>
                <w:color w:val="000000"/>
              </w:rPr>
              <w:t>//</w:t>
            </w:r>
            <w:r w:rsidR="00B96E15">
              <w:rPr>
                <w:rFonts w:hint="eastAsia"/>
                <w:color w:val="000000"/>
              </w:rPr>
              <w:t>票据</w:t>
            </w:r>
          </w:p>
          <w:p w14:paraId="3A2029F9" w14:textId="77777777" w:rsidR="006E4FB0" w:rsidRPr="006E4FB0" w:rsidRDefault="006E4FB0" w:rsidP="006E4FB0">
            <w:pPr>
              <w:ind w:leftChars="50" w:left="105"/>
              <w:rPr>
                <w:color w:val="000000"/>
              </w:rPr>
            </w:pPr>
            <w:r w:rsidRPr="006E4FB0">
              <w:rPr>
                <w:color w:val="000000"/>
              </w:rPr>
              <w:t xml:space="preserve">        "expire": 2586994,</w:t>
            </w:r>
            <w:r w:rsidR="00B96E15">
              <w:rPr>
                <w:rFonts w:hint="eastAsia"/>
                <w:color w:val="000000"/>
              </w:rPr>
              <w:t>//</w:t>
            </w:r>
            <w:r w:rsidR="00B96E15">
              <w:rPr>
                <w:rFonts w:hint="eastAsia"/>
                <w:color w:val="000000"/>
              </w:rPr>
              <w:t>票据过期时间</w:t>
            </w:r>
          </w:p>
          <w:p w14:paraId="7EF6F692" w14:textId="77777777" w:rsidR="006E4FB0" w:rsidRPr="006E4FB0" w:rsidRDefault="006E4FB0" w:rsidP="006E4FB0">
            <w:pPr>
              <w:ind w:leftChars="50" w:left="105"/>
              <w:rPr>
                <w:color w:val="000000"/>
              </w:rPr>
            </w:pPr>
            <w:r w:rsidRPr="006E4FB0">
              <w:rPr>
                <w:color w:val="000000"/>
              </w:rPr>
              <w:t xml:space="preserve">        "userinfo": {</w:t>
            </w:r>
          </w:p>
          <w:p w14:paraId="635E29F6" w14:textId="77777777" w:rsidR="006E4FB0" w:rsidRPr="006E4FB0" w:rsidRDefault="006E4FB0" w:rsidP="006E4FB0">
            <w:pPr>
              <w:ind w:leftChars="50" w:left="105"/>
              <w:rPr>
                <w:color w:val="000000"/>
              </w:rPr>
            </w:pPr>
            <w:r w:rsidRPr="006E4FB0">
              <w:rPr>
                <w:color w:val="000000"/>
              </w:rPr>
              <w:t xml:space="preserve">            "loginaccount": "WECHAT_9H6ye6oq0EoQ",</w:t>
            </w:r>
            <w:r w:rsidR="00B96E15">
              <w:rPr>
                <w:rFonts w:hint="eastAsia"/>
                <w:color w:val="000000"/>
              </w:rPr>
              <w:t>//</w:t>
            </w:r>
            <w:r w:rsidR="00B96E15">
              <w:rPr>
                <w:rFonts w:hint="eastAsia"/>
                <w:color w:val="000000"/>
              </w:rPr>
              <w:t>用户帐号</w:t>
            </w:r>
          </w:p>
          <w:p w14:paraId="2E7CA400" w14:textId="77777777" w:rsidR="006E4FB0" w:rsidRPr="006E4FB0" w:rsidRDefault="006E4FB0" w:rsidP="006E4FB0">
            <w:pPr>
              <w:ind w:leftChars="50" w:left="105"/>
              <w:rPr>
                <w:color w:val="000000"/>
              </w:rPr>
            </w:pPr>
            <w:r w:rsidRPr="006E4FB0">
              <w:rPr>
                <w:color w:val="000000"/>
              </w:rPr>
              <w:t xml:space="preserve">            "firsttime": 0,</w:t>
            </w:r>
            <w:r w:rsidR="00B96E15">
              <w:rPr>
                <w:rFonts w:hint="eastAsia"/>
                <w:color w:val="000000"/>
              </w:rPr>
              <w:t>//</w:t>
            </w:r>
            <w:r w:rsidR="00B96E15">
              <w:rPr>
                <w:rFonts w:hint="eastAsia"/>
                <w:color w:val="000000"/>
              </w:rPr>
              <w:t>是否为首次登录</w:t>
            </w:r>
          </w:p>
          <w:p w14:paraId="7EAC6179" w14:textId="77777777" w:rsidR="006E4FB0" w:rsidRPr="006E4FB0" w:rsidRDefault="006E4FB0" w:rsidP="006E4FB0">
            <w:pPr>
              <w:ind w:leftChars="50" w:left="105"/>
              <w:rPr>
                <w:color w:val="000000"/>
              </w:rPr>
            </w:pPr>
            <w:r w:rsidRPr="006E4FB0">
              <w:rPr>
                <w:color w:val="000000"/>
              </w:rPr>
              <w:t xml:space="preserve">            "uid": "e37a57e40d2f54dbcb2aeb6f204cbab5",</w:t>
            </w:r>
            <w:r w:rsidR="00CA4F87">
              <w:rPr>
                <w:rFonts w:hint="eastAsia"/>
                <w:color w:val="000000"/>
              </w:rPr>
              <w:t>//</w:t>
            </w:r>
            <w:r w:rsidR="00CA4F87">
              <w:rPr>
                <w:rFonts w:hint="eastAsia"/>
                <w:color w:val="000000"/>
              </w:rPr>
              <w:t>与</w:t>
            </w:r>
            <w:r w:rsidR="00CA4F87">
              <w:rPr>
                <w:rFonts w:hint="eastAsia"/>
                <w:color w:val="000000"/>
              </w:rPr>
              <w:t>uuid</w:t>
            </w:r>
            <w:r w:rsidR="00CA4F87">
              <w:rPr>
                <w:rFonts w:hint="eastAsia"/>
                <w:color w:val="000000"/>
              </w:rPr>
              <w:t>同值</w:t>
            </w:r>
          </w:p>
          <w:p w14:paraId="3624581E" w14:textId="77777777" w:rsidR="006E4FB0" w:rsidRPr="006E4FB0" w:rsidRDefault="006E4FB0" w:rsidP="006E4FB0">
            <w:pPr>
              <w:ind w:leftChars="50" w:left="105"/>
              <w:rPr>
                <w:color w:val="000000"/>
              </w:rPr>
            </w:pPr>
            <w:r w:rsidRPr="006E4FB0">
              <w:rPr>
                <w:color w:val="000000"/>
              </w:rPr>
              <w:t xml:space="preserve">            "rtype": "300",</w:t>
            </w:r>
            <w:r w:rsidR="00B96E15">
              <w:rPr>
                <w:rFonts w:hint="eastAsia"/>
                <w:color w:val="000000"/>
              </w:rPr>
              <w:t>//</w:t>
            </w:r>
            <w:r w:rsidR="00F55A73">
              <w:rPr>
                <w:rFonts w:hint="eastAsia"/>
                <w:color w:val="000000"/>
              </w:rPr>
              <w:t>第三方</w:t>
            </w:r>
            <w:r w:rsidR="00B96E15">
              <w:rPr>
                <w:rFonts w:hint="eastAsia"/>
                <w:color w:val="000000"/>
              </w:rPr>
              <w:t>帐号类型，详细资询用户中心</w:t>
            </w:r>
          </w:p>
          <w:p w14:paraId="2B5545CD" w14:textId="77777777" w:rsidR="006E4FB0" w:rsidRPr="006E4FB0" w:rsidRDefault="006E4FB0" w:rsidP="006E4FB0">
            <w:pPr>
              <w:ind w:leftChars="50" w:left="105"/>
              <w:rPr>
                <w:color w:val="000000"/>
              </w:rPr>
            </w:pPr>
            <w:r w:rsidRPr="006E4FB0">
              <w:rPr>
                <w:color w:val="000000"/>
              </w:rPr>
              <w:t xml:space="preserve">            "mobile": "",</w:t>
            </w:r>
            <w:r w:rsidR="00B96E15">
              <w:rPr>
                <w:rFonts w:hint="eastAsia"/>
                <w:color w:val="000000"/>
              </w:rPr>
              <w:t>//</w:t>
            </w:r>
            <w:r w:rsidR="00F55A73">
              <w:rPr>
                <w:rFonts w:hint="eastAsia"/>
                <w:color w:val="000000"/>
              </w:rPr>
              <w:t>己无用</w:t>
            </w:r>
          </w:p>
          <w:p w14:paraId="01638738" w14:textId="77777777" w:rsidR="006E4FB0" w:rsidRPr="006E4FB0" w:rsidRDefault="006E4FB0" w:rsidP="006E4FB0">
            <w:pPr>
              <w:ind w:leftChars="50" w:left="105"/>
              <w:rPr>
                <w:color w:val="000000"/>
              </w:rPr>
            </w:pPr>
            <w:r w:rsidRPr="006E4FB0">
              <w:rPr>
                <w:color w:val="000000"/>
              </w:rPr>
              <w:t xml:space="preserve">            "wechat_type": "",</w:t>
            </w:r>
            <w:r w:rsidR="00B96E15">
              <w:rPr>
                <w:rFonts w:hint="eastAsia"/>
                <w:color w:val="000000"/>
              </w:rPr>
              <w:t>//</w:t>
            </w:r>
            <w:r w:rsidR="00B96E15">
              <w:rPr>
                <w:rFonts w:hint="eastAsia"/>
                <w:color w:val="000000"/>
              </w:rPr>
              <w:t>微信帐号类型</w:t>
            </w:r>
          </w:p>
          <w:p w14:paraId="6247163B" w14:textId="77777777" w:rsidR="006E4FB0" w:rsidRPr="006E4FB0" w:rsidRDefault="006E4FB0" w:rsidP="006E4FB0">
            <w:pPr>
              <w:ind w:leftChars="50" w:left="105"/>
              <w:rPr>
                <w:color w:val="000000"/>
              </w:rPr>
            </w:pPr>
            <w:r w:rsidRPr="006E4FB0">
              <w:rPr>
                <w:color w:val="000000"/>
              </w:rPr>
              <w:t xml:space="preserve">            "logintype": "0",</w:t>
            </w:r>
            <w:r w:rsidR="00D25AD2">
              <w:rPr>
                <w:rFonts w:hint="eastAsia"/>
                <w:color w:val="000000"/>
              </w:rPr>
              <w:t>//</w:t>
            </w:r>
            <w:r w:rsidR="00D25AD2" w:rsidRPr="00D25AD2">
              <w:rPr>
                <w:rFonts w:hint="eastAsia"/>
                <w:color w:val="000000"/>
              </w:rPr>
              <w:t>登录的芒果帐号类型</w:t>
            </w:r>
            <w:r w:rsidR="00D25AD2" w:rsidRPr="00D25AD2">
              <w:rPr>
                <w:color w:val="000000"/>
              </w:rPr>
              <w:t xml:space="preserve">  0:</w:t>
            </w:r>
            <w:r w:rsidR="00D25AD2" w:rsidRPr="00D25AD2">
              <w:rPr>
                <w:rFonts w:hint="eastAsia"/>
                <w:color w:val="000000"/>
              </w:rPr>
              <w:t>邮箱</w:t>
            </w:r>
            <w:r w:rsidR="00D25AD2" w:rsidRPr="00D25AD2">
              <w:rPr>
                <w:color w:val="000000"/>
              </w:rPr>
              <w:t xml:space="preserve"> 1</w:t>
            </w:r>
            <w:r w:rsidR="00D25AD2" w:rsidRPr="00D25AD2">
              <w:rPr>
                <w:rFonts w:hint="eastAsia"/>
                <w:color w:val="000000"/>
              </w:rPr>
              <w:t>、个性</w:t>
            </w:r>
            <w:r w:rsidR="00D25AD2" w:rsidRPr="00D25AD2">
              <w:rPr>
                <w:color w:val="000000"/>
              </w:rPr>
              <w:t xml:space="preserve"> 2</w:t>
            </w:r>
            <w:r w:rsidR="00D25AD2" w:rsidRPr="00D25AD2">
              <w:rPr>
                <w:rFonts w:hint="eastAsia"/>
                <w:color w:val="000000"/>
              </w:rPr>
              <w:t>、自定义</w:t>
            </w:r>
          </w:p>
          <w:p w14:paraId="5C2CB9B0" w14:textId="77777777" w:rsidR="006E4FB0" w:rsidRPr="006E4FB0" w:rsidRDefault="006E4FB0" w:rsidP="006E4FB0">
            <w:pPr>
              <w:ind w:leftChars="50" w:left="105"/>
              <w:rPr>
                <w:color w:val="000000"/>
              </w:rPr>
            </w:pPr>
            <w:r w:rsidRPr="006E4FB0">
              <w:rPr>
                <w:color w:val="000000"/>
              </w:rPr>
              <w:t xml:space="preserve">            "avatar": "http://wx.qlogo.cn/mmopen/LTVSfqKtzsgZoUrd8B8Re5bD0IHcw5Obp2m9gMibWCuPVjEcMSs19jicqVweB4YOqNUXTIHBpLSHSOJydzbcYylK66j6qCrXMK/0",</w:t>
            </w:r>
            <w:r w:rsidR="00B96E15">
              <w:rPr>
                <w:rFonts w:hint="eastAsia"/>
                <w:color w:val="000000"/>
              </w:rPr>
              <w:t>//</w:t>
            </w:r>
            <w:r w:rsidR="00B96E15">
              <w:rPr>
                <w:rFonts w:hint="eastAsia"/>
                <w:color w:val="000000"/>
              </w:rPr>
              <w:t>头像，只有第三方帐号有头像，如果为空</w:t>
            </w:r>
            <w:r w:rsidR="00B96E15">
              <w:rPr>
                <w:rFonts w:hint="eastAsia"/>
                <w:color w:val="000000"/>
              </w:rPr>
              <w:t>APP</w:t>
            </w:r>
            <w:r w:rsidR="00B96E15">
              <w:rPr>
                <w:rFonts w:hint="eastAsia"/>
                <w:color w:val="000000"/>
              </w:rPr>
              <w:t>则显示默认头像</w:t>
            </w:r>
          </w:p>
          <w:p w14:paraId="3ADC7B97" w14:textId="77777777" w:rsidR="006E4FB0" w:rsidRPr="006E4FB0" w:rsidRDefault="006E4FB0" w:rsidP="006E4FB0">
            <w:pPr>
              <w:ind w:leftChars="50" w:left="105"/>
              <w:rPr>
                <w:color w:val="000000"/>
              </w:rPr>
            </w:pPr>
            <w:r w:rsidRPr="006E4FB0">
              <w:rPr>
                <w:color w:val="000000"/>
              </w:rPr>
              <w:t xml:space="preserve">            "relate_mobile": "",</w:t>
            </w:r>
            <w:r w:rsidR="00D25AD2">
              <w:rPr>
                <w:rFonts w:hint="eastAsia"/>
                <w:color w:val="000000"/>
              </w:rPr>
              <w:t>//</w:t>
            </w:r>
            <w:r w:rsidR="00D25AD2">
              <w:rPr>
                <w:rFonts w:hint="eastAsia"/>
                <w:color w:val="000000"/>
              </w:rPr>
              <w:t>用户绑定的手机号，可以用来登录</w:t>
            </w:r>
          </w:p>
          <w:p w14:paraId="377E23DA" w14:textId="77777777" w:rsidR="006E4FB0" w:rsidRPr="006E4FB0" w:rsidRDefault="006E4FB0" w:rsidP="006E4FB0">
            <w:pPr>
              <w:ind w:leftChars="50" w:left="105"/>
              <w:rPr>
                <w:color w:val="000000"/>
              </w:rPr>
            </w:pPr>
            <w:r w:rsidRPr="006E4FB0">
              <w:rPr>
                <w:rFonts w:hint="eastAsia"/>
                <w:color w:val="000000"/>
              </w:rPr>
              <w:t xml:space="preserve">            "nickname": "</w:t>
            </w:r>
            <w:r w:rsidRPr="006E4FB0">
              <w:rPr>
                <w:rFonts w:hint="eastAsia"/>
                <w:color w:val="000000"/>
              </w:rPr>
              <w:t>ャ</w:t>
            </w:r>
            <w:r w:rsidRPr="006E4FB0">
              <w:rPr>
                <w:rFonts w:hint="eastAsia"/>
                <w:color w:val="000000"/>
              </w:rPr>
              <w:t>Wshuhao</w:t>
            </w:r>
            <w:r w:rsidRPr="006E4FB0">
              <w:rPr>
                <w:rFonts w:hint="eastAsia"/>
                <w:color w:val="000000"/>
              </w:rPr>
              <w:t>メ</w:t>
            </w:r>
            <w:r w:rsidRPr="006E4FB0">
              <w:rPr>
                <w:rFonts w:hint="eastAsia"/>
                <w:color w:val="000000"/>
              </w:rPr>
              <w:t>",</w:t>
            </w:r>
            <w:r w:rsidR="00B31AC6">
              <w:rPr>
                <w:rFonts w:hint="eastAsia"/>
                <w:color w:val="000000"/>
              </w:rPr>
              <w:t>//</w:t>
            </w:r>
            <w:r w:rsidR="00B31AC6">
              <w:rPr>
                <w:rFonts w:hint="eastAsia"/>
                <w:color w:val="000000"/>
              </w:rPr>
              <w:t>昵称</w:t>
            </w:r>
          </w:p>
          <w:p w14:paraId="7D322D6B" w14:textId="77777777" w:rsidR="006E4FB0" w:rsidRPr="006E4FB0" w:rsidRDefault="006E4FB0" w:rsidP="006E4FB0">
            <w:pPr>
              <w:ind w:leftChars="50" w:left="105"/>
              <w:rPr>
                <w:color w:val="000000"/>
              </w:rPr>
            </w:pPr>
            <w:r w:rsidRPr="006E4FB0">
              <w:rPr>
                <w:color w:val="000000"/>
              </w:rPr>
              <w:t xml:space="preserve">            "email": "WECHAT_9H6ye6oq0EoQ@hifly.tv",</w:t>
            </w:r>
            <w:r w:rsidR="00B31AC6">
              <w:rPr>
                <w:rFonts w:hint="eastAsia"/>
                <w:color w:val="000000"/>
              </w:rPr>
              <w:t>//email</w:t>
            </w:r>
            <w:r w:rsidR="00B31AC6">
              <w:rPr>
                <w:rFonts w:hint="eastAsia"/>
                <w:color w:val="000000"/>
              </w:rPr>
              <w:t>帐号</w:t>
            </w:r>
          </w:p>
          <w:p w14:paraId="0905702A" w14:textId="77777777" w:rsidR="006E4FB0" w:rsidRPr="006E4FB0" w:rsidRDefault="006E4FB0" w:rsidP="006E4FB0">
            <w:pPr>
              <w:ind w:leftChars="50" w:left="105"/>
              <w:rPr>
                <w:color w:val="000000"/>
              </w:rPr>
            </w:pPr>
            <w:r w:rsidRPr="006E4FB0">
              <w:rPr>
                <w:color w:val="000000"/>
              </w:rPr>
              <w:t xml:space="preserve">            "uuid": "e37a57e40d2f54dbcb2aeb6f204cbab5"</w:t>
            </w:r>
            <w:r w:rsidR="00B31AC6" w:rsidRPr="00B96E15">
              <w:rPr>
                <w:rFonts w:hint="eastAsia"/>
                <w:color w:val="FF0000"/>
              </w:rPr>
              <w:t>//uuid</w:t>
            </w:r>
            <w:r w:rsidR="00B31AC6" w:rsidRPr="00B96E15">
              <w:rPr>
                <w:rFonts w:hint="eastAsia"/>
                <w:color w:val="FF0000"/>
              </w:rPr>
              <w:t>，用户</w:t>
            </w:r>
            <w:r w:rsidR="00B31AC6" w:rsidRPr="00B96E15">
              <w:rPr>
                <w:rFonts w:hint="eastAsia"/>
                <w:color w:val="FF0000"/>
              </w:rPr>
              <w:t>Id</w:t>
            </w:r>
            <w:r w:rsidR="00B31AC6" w:rsidRPr="00B96E15">
              <w:rPr>
                <w:rFonts w:hint="eastAsia"/>
                <w:color w:val="FF0000"/>
              </w:rPr>
              <w:t>（重要）</w:t>
            </w:r>
          </w:p>
          <w:p w14:paraId="30ACAC56" w14:textId="77777777" w:rsidR="006E4FB0" w:rsidRPr="006E4FB0" w:rsidRDefault="006E4FB0" w:rsidP="006E4FB0">
            <w:pPr>
              <w:ind w:leftChars="50" w:left="105"/>
              <w:rPr>
                <w:color w:val="000000"/>
              </w:rPr>
            </w:pPr>
            <w:r w:rsidRPr="006E4FB0">
              <w:rPr>
                <w:color w:val="000000"/>
              </w:rPr>
              <w:t xml:space="preserve">        }</w:t>
            </w:r>
          </w:p>
          <w:p w14:paraId="6B5C381B" w14:textId="77777777" w:rsidR="006E4FB0" w:rsidRPr="006E4FB0" w:rsidRDefault="006E4FB0" w:rsidP="006E4FB0">
            <w:pPr>
              <w:ind w:leftChars="50" w:left="105"/>
              <w:rPr>
                <w:color w:val="000000"/>
              </w:rPr>
            </w:pPr>
            <w:r w:rsidRPr="006E4FB0">
              <w:rPr>
                <w:color w:val="000000"/>
              </w:rPr>
              <w:t xml:space="preserve">    }</w:t>
            </w:r>
          </w:p>
          <w:p w14:paraId="4BE14DFB" w14:textId="77777777" w:rsidR="00AE5D42" w:rsidRDefault="006E4FB0" w:rsidP="006E4FB0">
            <w:pPr>
              <w:ind w:leftChars="50" w:left="105"/>
              <w:rPr>
                <w:color w:val="000000"/>
              </w:rPr>
            </w:pPr>
            <w:r w:rsidRPr="006E4FB0">
              <w:rPr>
                <w:color w:val="000000"/>
              </w:rPr>
              <w:t>}</w:t>
            </w:r>
          </w:p>
        </w:tc>
      </w:tr>
    </w:tbl>
    <w:p w14:paraId="59048E3E" w14:textId="77777777" w:rsidR="00AE5D42" w:rsidRDefault="00001B7B" w:rsidP="00AE5D42">
      <w:pPr>
        <w:pStyle w:val="2"/>
        <w:numPr>
          <w:ilvl w:val="1"/>
          <w:numId w:val="0"/>
        </w:numPr>
        <w:ind w:left="420" w:hanging="420"/>
      </w:pPr>
      <w:r>
        <w:rPr>
          <w:rFonts w:hint="eastAsia"/>
        </w:rPr>
        <w:t>4.2</w:t>
      </w:r>
      <w:r w:rsidR="00AE5D42">
        <w:rPr>
          <w:rFonts w:hint="eastAsia"/>
        </w:rPr>
        <w:t>获取微信登录</w:t>
      </w:r>
      <w:r w:rsidR="00F55A73">
        <w:rPr>
          <w:rFonts w:hint="eastAsia"/>
        </w:rPr>
        <w:t>或绑定</w:t>
      </w:r>
      <w:r w:rsidR="00AE5D42">
        <w:rPr>
          <w:rFonts w:hint="eastAsia"/>
        </w:rPr>
        <w:t>二维码</w:t>
      </w:r>
      <w:r w:rsidR="00AE5D42">
        <w:t xml:space="preserve"> </w:t>
      </w:r>
    </w:p>
    <w:p w14:paraId="1ED1D5F0" w14:textId="77777777" w:rsidR="00AE5D42" w:rsidRDefault="00AE5D42" w:rsidP="00AE5D42">
      <w:r>
        <w:rPr>
          <w:rFonts w:hint="eastAsia"/>
        </w:rPr>
        <w:t>接口地址：</w:t>
      </w:r>
      <w:r>
        <w:t xml:space="preserve"> </w:t>
      </w:r>
      <w:r>
        <w:rPr>
          <w:rFonts w:hint="eastAsia"/>
        </w:rPr>
        <w:t>passport/</w:t>
      </w:r>
      <w:r w:rsidR="00EE066B">
        <w:rPr>
          <w:rFonts w:hint="eastAsia"/>
        </w:rPr>
        <w:t>getWechatQrcode</w:t>
      </w:r>
      <w:r w:rsidR="006130DA">
        <w:rPr>
          <w:rFonts w:hint="eastAsia"/>
        </w:rPr>
        <w:t>Pic</w:t>
      </w:r>
    </w:p>
    <w:p w14:paraId="730923DD" w14:textId="77777777" w:rsidR="004555AC" w:rsidRDefault="004555AC" w:rsidP="00AE5D42">
      <w:r>
        <w:rPr>
          <w:rFonts w:hint="eastAsia"/>
        </w:rPr>
        <w:t>接口说明：</w:t>
      </w:r>
    </w:p>
    <w:p w14:paraId="40B1C0A8" w14:textId="77777777" w:rsidR="004555AC" w:rsidRDefault="004555AC" w:rsidP="00AE5D42">
      <w:r>
        <w:rPr>
          <w:rFonts w:hint="eastAsia"/>
        </w:rPr>
        <w:tab/>
      </w:r>
      <w:r>
        <w:rPr>
          <w:rFonts w:hint="eastAsia"/>
        </w:rPr>
        <w:t>用户中心接口说明：</w:t>
      </w:r>
      <w:r w:rsidRPr="004555AC">
        <w:t>http://git.hunantv.com/passport/docs/wikis/interface/ott_wechat_pic</w:t>
      </w:r>
    </w:p>
    <w:p w14:paraId="7E38D21B"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2075097F"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4E15748"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33DE6090"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752B545E"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A50951C" w14:textId="77777777" w:rsidR="00AE5D42" w:rsidRDefault="00AE5D42" w:rsidP="00767159">
            <w:r>
              <w:rPr>
                <w:rFonts w:hint="eastAsia"/>
              </w:rPr>
              <w:t>是否必传</w:t>
            </w:r>
          </w:p>
        </w:tc>
      </w:tr>
      <w:tr w:rsidR="00AE5D42" w:rsidRPr="00B160F8" w14:paraId="4496F32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4FA1B10"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9ED0B0E"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5CDF48D"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692B7E3E" w14:textId="77777777" w:rsidR="00AE5D42" w:rsidRPr="00B160F8" w:rsidRDefault="00AE5D42" w:rsidP="00767159">
            <w:pPr>
              <w:jc w:val="left"/>
            </w:pPr>
            <w:r>
              <w:rPr>
                <w:rFonts w:hint="eastAsia"/>
              </w:rPr>
              <w:t>Y</w:t>
            </w:r>
          </w:p>
        </w:tc>
      </w:tr>
      <w:tr w:rsidR="00AE5D42" w:rsidRPr="002C58EB" w14:paraId="0CAEA0F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DFA1453"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2DEA9E1A"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CC01F4B"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117D3D8A" w14:textId="77777777" w:rsidR="00AE5D42" w:rsidRDefault="00AE5D42" w:rsidP="00767159">
            <w:pPr>
              <w:jc w:val="left"/>
            </w:pPr>
            <w:r>
              <w:rPr>
                <w:rFonts w:hint="eastAsia"/>
              </w:rPr>
              <w:t>N</w:t>
            </w:r>
          </w:p>
        </w:tc>
      </w:tr>
      <w:tr w:rsidR="00AE5D42" w:rsidRPr="002C58EB" w14:paraId="2F3DD34A"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260EDCF"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7B8FD0C6"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7492D12"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2D52F02B"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61D47949" w14:textId="77777777" w:rsidR="00AE5D42" w:rsidRPr="002C58EB" w:rsidRDefault="00AE5D42" w:rsidP="00767159">
            <w:pPr>
              <w:jc w:val="left"/>
            </w:pPr>
            <w:r>
              <w:rPr>
                <w:rFonts w:hint="eastAsia"/>
              </w:rPr>
              <w:t>Y</w:t>
            </w:r>
          </w:p>
        </w:tc>
      </w:tr>
      <w:tr w:rsidR="00AE5D42" w:rsidRPr="008775C6" w14:paraId="16033143" w14:textId="77777777" w:rsidTr="00767159">
        <w:tc>
          <w:tcPr>
            <w:tcW w:w="937" w:type="pct"/>
            <w:tcBorders>
              <w:top w:val="single" w:sz="0" w:space="0" w:color="000000"/>
              <w:left w:val="single" w:sz="0" w:space="0" w:color="000000"/>
              <w:bottom w:val="single" w:sz="0" w:space="0" w:color="000000"/>
              <w:right w:val="single" w:sz="0" w:space="0" w:color="000000"/>
            </w:tcBorders>
          </w:tcPr>
          <w:p w14:paraId="71DF9BB1"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2A64BF07"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6012E68"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265E34D5"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71D9C56" w14:textId="77777777" w:rsidR="00AE5D42" w:rsidRPr="008775C6" w:rsidRDefault="00AE5D42" w:rsidP="00767159">
            <w:pPr>
              <w:jc w:val="left"/>
            </w:pPr>
            <w:r>
              <w:rPr>
                <w:rFonts w:hint="eastAsia"/>
              </w:rPr>
              <w:t>Y</w:t>
            </w:r>
          </w:p>
        </w:tc>
      </w:tr>
      <w:tr w:rsidR="00AE5D42" w14:paraId="4F5CF44C" w14:textId="77777777" w:rsidTr="00767159">
        <w:tc>
          <w:tcPr>
            <w:tcW w:w="937" w:type="pct"/>
            <w:tcBorders>
              <w:top w:val="single" w:sz="0" w:space="0" w:color="000000"/>
              <w:left w:val="single" w:sz="0" w:space="0" w:color="000000"/>
              <w:bottom w:val="single" w:sz="0" w:space="0" w:color="000000"/>
              <w:right w:val="single" w:sz="0" w:space="0" w:color="000000"/>
            </w:tcBorders>
          </w:tcPr>
          <w:p w14:paraId="13859CA7"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07D766D2"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D9049F2"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5371C9F1" w14:textId="77777777" w:rsidR="00AE5D42" w:rsidRDefault="00AE5D42" w:rsidP="00767159">
            <w:pPr>
              <w:jc w:val="left"/>
            </w:pPr>
            <w:r>
              <w:rPr>
                <w:rFonts w:hint="eastAsia"/>
              </w:rPr>
              <w:t>Y</w:t>
            </w:r>
          </w:p>
        </w:tc>
      </w:tr>
      <w:tr w:rsidR="00AE5D42" w14:paraId="049ED3B1"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C14E7F8"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0913DF34"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A6673A7"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76FBC7D" w14:textId="77777777" w:rsidR="00AE5D42" w:rsidRDefault="00AE5D42" w:rsidP="00767159">
            <w:pPr>
              <w:jc w:val="left"/>
            </w:pPr>
            <w:r>
              <w:rPr>
                <w:rFonts w:hint="eastAsia"/>
              </w:rPr>
              <w:t>Y</w:t>
            </w:r>
          </w:p>
        </w:tc>
      </w:tr>
      <w:tr w:rsidR="00AE5D42" w14:paraId="7B102F30" w14:textId="77777777" w:rsidTr="00767159">
        <w:tc>
          <w:tcPr>
            <w:tcW w:w="937" w:type="pct"/>
            <w:tcBorders>
              <w:top w:val="single" w:sz="0" w:space="0" w:color="000000"/>
              <w:left w:val="single" w:sz="0" w:space="0" w:color="000000"/>
              <w:bottom w:val="single" w:sz="0" w:space="0" w:color="000000"/>
              <w:right w:val="single" w:sz="0" w:space="0" w:color="000000"/>
            </w:tcBorders>
          </w:tcPr>
          <w:p w14:paraId="5C2BDD54"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19D6C9EB"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00CED26"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6AF2AE28" w14:textId="77777777" w:rsidR="00AE5D42" w:rsidRDefault="00AE5D42" w:rsidP="00767159">
            <w:pPr>
              <w:jc w:val="left"/>
            </w:pPr>
            <w:r>
              <w:rPr>
                <w:rFonts w:hint="eastAsia"/>
              </w:rPr>
              <w:t>Y</w:t>
            </w:r>
          </w:p>
        </w:tc>
      </w:tr>
      <w:tr w:rsidR="0091746E" w14:paraId="623CA78B" w14:textId="77777777" w:rsidTr="001910FD">
        <w:tc>
          <w:tcPr>
            <w:tcW w:w="937" w:type="pct"/>
            <w:tcBorders>
              <w:top w:val="single" w:sz="0" w:space="0" w:color="000000"/>
              <w:left w:val="single" w:sz="0" w:space="0" w:color="000000"/>
              <w:bottom w:val="single" w:sz="0" w:space="0" w:color="000000"/>
              <w:right w:val="single" w:sz="0" w:space="0" w:color="000000"/>
            </w:tcBorders>
          </w:tcPr>
          <w:p w14:paraId="36EF2B9D" w14:textId="77777777" w:rsidR="0091746E" w:rsidRPr="007B0EC0" w:rsidRDefault="0091746E" w:rsidP="001910FD">
            <w:pPr>
              <w:jc w:val="left"/>
            </w:pPr>
            <w:r>
              <w:rPr>
                <w:rFonts w:ascii="Consolas" w:hAnsi="Consolas" w:cs="Consolas"/>
                <w:kern w:val="0"/>
                <w:szCs w:val="21"/>
              </w:rPr>
              <w:t>invoker</w:t>
            </w:r>
          </w:p>
        </w:tc>
        <w:tc>
          <w:tcPr>
            <w:tcW w:w="564" w:type="pct"/>
            <w:tcBorders>
              <w:top w:val="single" w:sz="0" w:space="0" w:color="000000"/>
              <w:left w:val="single" w:sz="0" w:space="0" w:color="000000"/>
              <w:bottom w:val="single" w:sz="0" w:space="0" w:color="000000"/>
              <w:right w:val="single" w:sz="0" w:space="0" w:color="000000"/>
            </w:tcBorders>
          </w:tcPr>
          <w:p w14:paraId="10690486" w14:textId="77777777" w:rsidR="0091746E" w:rsidRDefault="0091746E"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7DF3E08" w14:textId="77777777" w:rsidR="0091746E" w:rsidRDefault="0091746E" w:rsidP="001910FD">
            <w:pPr>
              <w:jc w:val="left"/>
            </w:pPr>
            <w:r>
              <w:rPr>
                <w:rFonts w:hint="eastAsia"/>
              </w:rPr>
              <w:t>调用方，</w:t>
            </w:r>
            <w:r>
              <w:rPr>
                <w:rFonts w:hint="eastAsia"/>
              </w:rPr>
              <w:t>TVOS</w:t>
            </w:r>
            <w:r>
              <w:rPr>
                <w:rFonts w:hint="eastAsia"/>
              </w:rPr>
              <w:t>为：</w:t>
            </w:r>
            <w:r w:rsidR="00B621CC">
              <w:rPr>
                <w:rFonts w:hint="eastAsia"/>
              </w:rPr>
              <w:t>tvossdk</w:t>
            </w:r>
            <w:r>
              <w:rPr>
                <w:rFonts w:hint="eastAsia"/>
              </w:rPr>
              <w:t>，</w:t>
            </w:r>
            <w:r>
              <w:rPr>
                <w:rFonts w:hint="eastAsia"/>
              </w:rPr>
              <w:t>OTTAPK</w:t>
            </w:r>
            <w:r>
              <w:rPr>
                <w:rFonts w:hint="eastAsia"/>
              </w:rPr>
              <w:t>为</w:t>
            </w:r>
            <w:r>
              <w:rPr>
                <w:rFonts w:hint="eastAsia"/>
              </w:rPr>
              <w:t>:itvsdk</w:t>
            </w:r>
            <w:r>
              <w:rPr>
                <w:rFonts w:hint="eastAsia"/>
              </w:rPr>
              <w:t>，三星为：</w:t>
            </w:r>
            <w:r w:rsidRPr="00F4307D">
              <w:t>samsung</w:t>
            </w:r>
          </w:p>
        </w:tc>
        <w:tc>
          <w:tcPr>
            <w:tcW w:w="937" w:type="pct"/>
            <w:tcBorders>
              <w:top w:val="single" w:sz="0" w:space="0" w:color="000000"/>
              <w:left w:val="single" w:sz="0" w:space="0" w:color="000000"/>
              <w:bottom w:val="single" w:sz="0" w:space="0" w:color="000000"/>
              <w:right w:val="single" w:sz="0" w:space="0" w:color="000000"/>
            </w:tcBorders>
          </w:tcPr>
          <w:p w14:paraId="3A5B78F8" w14:textId="77777777" w:rsidR="0091746E" w:rsidRPr="003F1319" w:rsidRDefault="0091746E" w:rsidP="001910FD">
            <w:pPr>
              <w:jc w:val="left"/>
            </w:pPr>
            <w:r>
              <w:rPr>
                <w:rFonts w:hint="eastAsia"/>
              </w:rPr>
              <w:t>Y</w:t>
            </w:r>
          </w:p>
        </w:tc>
      </w:tr>
      <w:tr w:rsidR="008542E4" w14:paraId="535B37A2" w14:textId="77777777" w:rsidTr="001910FD">
        <w:tc>
          <w:tcPr>
            <w:tcW w:w="937" w:type="pct"/>
            <w:tcBorders>
              <w:top w:val="single" w:sz="0" w:space="0" w:color="000000"/>
              <w:left w:val="single" w:sz="0" w:space="0" w:color="000000"/>
              <w:bottom w:val="single" w:sz="0" w:space="0" w:color="000000"/>
              <w:right w:val="single" w:sz="0" w:space="0" w:color="000000"/>
            </w:tcBorders>
          </w:tcPr>
          <w:p w14:paraId="4BF47D73" w14:textId="77777777" w:rsidR="008542E4" w:rsidRPr="007B0EC0" w:rsidRDefault="008542E4" w:rsidP="002823B0">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7D7D8B93" w14:textId="77777777" w:rsidR="008542E4" w:rsidRDefault="008542E4" w:rsidP="002823B0">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4608EB2" w14:textId="77777777" w:rsidR="008542E4" w:rsidRDefault="008542E4" w:rsidP="002823B0">
            <w:pPr>
              <w:jc w:val="left"/>
            </w:pPr>
            <w:r>
              <w:rPr>
                <w:rFonts w:hint="eastAsia"/>
              </w:rPr>
              <w:t>用户中心登录成功后返回的票据</w:t>
            </w:r>
            <w:r w:rsidR="00380747">
              <w:rPr>
                <w:rFonts w:hint="eastAsia"/>
              </w:rPr>
              <w:t>，</w:t>
            </w:r>
            <w:r w:rsidR="00380747" w:rsidRPr="007068F2">
              <w:t>当</w:t>
            </w:r>
            <w:r w:rsidR="00380747" w:rsidRPr="007068F2">
              <w:t>pic_use=bind</w:t>
            </w:r>
            <w:r w:rsidR="00380747" w:rsidRPr="007068F2">
              <w:t>时，必传该参数</w:t>
            </w:r>
          </w:p>
        </w:tc>
        <w:tc>
          <w:tcPr>
            <w:tcW w:w="937" w:type="pct"/>
            <w:tcBorders>
              <w:top w:val="single" w:sz="0" w:space="0" w:color="000000"/>
              <w:left w:val="single" w:sz="0" w:space="0" w:color="000000"/>
              <w:bottom w:val="single" w:sz="0" w:space="0" w:color="000000"/>
              <w:right w:val="single" w:sz="0" w:space="0" w:color="000000"/>
            </w:tcBorders>
          </w:tcPr>
          <w:p w14:paraId="174F2C17" w14:textId="77777777" w:rsidR="008542E4" w:rsidRPr="00325ACE" w:rsidRDefault="00380747" w:rsidP="002823B0">
            <w:pPr>
              <w:jc w:val="left"/>
            </w:pPr>
            <w:r>
              <w:rPr>
                <w:rFonts w:hint="eastAsia"/>
              </w:rPr>
              <w:t>N</w:t>
            </w:r>
          </w:p>
        </w:tc>
      </w:tr>
      <w:tr w:rsidR="00380747" w14:paraId="5596C0F8"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D72346A" w14:textId="77777777" w:rsidR="00380747" w:rsidRDefault="00380747" w:rsidP="002823B0">
            <w:pPr>
              <w:jc w:val="left"/>
            </w:pPr>
            <w:r w:rsidRPr="007068F2">
              <w:t>pic_use</w:t>
            </w:r>
          </w:p>
        </w:tc>
        <w:tc>
          <w:tcPr>
            <w:tcW w:w="564" w:type="pct"/>
            <w:tcBorders>
              <w:top w:val="single" w:sz="0" w:space="0" w:color="000000"/>
              <w:left w:val="single" w:sz="0" w:space="0" w:color="000000"/>
              <w:bottom w:val="single" w:sz="0" w:space="0" w:color="000000"/>
              <w:right w:val="single" w:sz="0" w:space="0" w:color="000000"/>
            </w:tcBorders>
          </w:tcPr>
          <w:p w14:paraId="5151BC4B" w14:textId="77777777" w:rsidR="00380747" w:rsidRDefault="00380747" w:rsidP="002823B0">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7B177C4" w14:textId="77777777" w:rsidR="00380747" w:rsidRDefault="00380747" w:rsidP="002823B0">
            <w:pPr>
              <w:jc w:val="left"/>
            </w:pPr>
            <w:r w:rsidRPr="007068F2">
              <w:t>login:</w:t>
            </w:r>
            <w:r w:rsidRPr="007068F2">
              <w:t>帐号登录</w:t>
            </w:r>
            <w:r w:rsidRPr="007068F2">
              <w:t>; bind:</w:t>
            </w:r>
            <w:r w:rsidRPr="007068F2">
              <w:t>帐号绑定微信</w:t>
            </w:r>
          </w:p>
        </w:tc>
        <w:tc>
          <w:tcPr>
            <w:tcW w:w="937" w:type="pct"/>
            <w:tcBorders>
              <w:top w:val="single" w:sz="0" w:space="0" w:color="000000"/>
              <w:left w:val="single" w:sz="0" w:space="0" w:color="000000"/>
              <w:bottom w:val="single" w:sz="0" w:space="0" w:color="000000"/>
              <w:right w:val="single" w:sz="0" w:space="0" w:color="000000"/>
            </w:tcBorders>
          </w:tcPr>
          <w:p w14:paraId="7E4C70F7" w14:textId="77777777" w:rsidR="00380747" w:rsidRDefault="00380747" w:rsidP="002823B0">
            <w:pPr>
              <w:jc w:val="left"/>
            </w:pPr>
            <w:r>
              <w:rPr>
                <w:rFonts w:hint="eastAsia"/>
              </w:rPr>
              <w:t>Y</w:t>
            </w:r>
          </w:p>
        </w:tc>
      </w:tr>
    </w:tbl>
    <w:p w14:paraId="1375D312" w14:textId="77777777" w:rsidR="00AE5D42" w:rsidRDefault="00AE5D42" w:rsidP="00AE5D42">
      <w:pPr>
        <w:rPr>
          <w:szCs w:val="21"/>
        </w:rPr>
      </w:pPr>
    </w:p>
    <w:p w14:paraId="2A2F1F60"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596E681C" w14:textId="77777777" w:rsidTr="00767159">
        <w:tc>
          <w:tcPr>
            <w:tcW w:w="1843" w:type="dxa"/>
            <w:shd w:val="clear" w:color="auto" w:fill="808080"/>
          </w:tcPr>
          <w:p w14:paraId="6CD36470" w14:textId="77777777" w:rsidR="00AE5D42" w:rsidRDefault="00AE5D42" w:rsidP="00767159">
            <w:r>
              <w:rPr>
                <w:rFonts w:hint="eastAsia"/>
              </w:rPr>
              <w:t>参数名称</w:t>
            </w:r>
          </w:p>
        </w:tc>
        <w:tc>
          <w:tcPr>
            <w:tcW w:w="1417" w:type="dxa"/>
            <w:shd w:val="clear" w:color="auto" w:fill="808080"/>
          </w:tcPr>
          <w:p w14:paraId="04C1103B" w14:textId="77777777" w:rsidR="00AE5D42" w:rsidRDefault="00AE5D42" w:rsidP="00767159">
            <w:r>
              <w:rPr>
                <w:rFonts w:hint="eastAsia"/>
              </w:rPr>
              <w:t>位置</w:t>
            </w:r>
          </w:p>
        </w:tc>
        <w:tc>
          <w:tcPr>
            <w:tcW w:w="5103" w:type="dxa"/>
            <w:shd w:val="clear" w:color="auto" w:fill="808080"/>
          </w:tcPr>
          <w:p w14:paraId="7D985E81" w14:textId="77777777" w:rsidR="00AE5D42" w:rsidRDefault="00AE5D42" w:rsidP="00767159">
            <w:r>
              <w:rPr>
                <w:rFonts w:hint="eastAsia"/>
              </w:rPr>
              <w:t>含义</w:t>
            </w:r>
          </w:p>
        </w:tc>
      </w:tr>
      <w:tr w:rsidR="00AE5D42" w14:paraId="1E50C2EF" w14:textId="77777777" w:rsidTr="00767159">
        <w:tc>
          <w:tcPr>
            <w:tcW w:w="1843" w:type="dxa"/>
          </w:tcPr>
          <w:p w14:paraId="7B9CCDB7" w14:textId="77777777" w:rsidR="00AE5D42" w:rsidRDefault="00AE5D42" w:rsidP="00767159">
            <w:r>
              <w:rPr>
                <w:rFonts w:hint="eastAsia"/>
              </w:rPr>
              <w:t>CODE</w:t>
            </w:r>
          </w:p>
        </w:tc>
        <w:tc>
          <w:tcPr>
            <w:tcW w:w="1417" w:type="dxa"/>
          </w:tcPr>
          <w:p w14:paraId="498CD3A0" w14:textId="77777777" w:rsidR="00AE5D42" w:rsidRDefault="00AE5D42" w:rsidP="00767159">
            <w:r>
              <w:rPr>
                <w:rFonts w:hint="eastAsia"/>
              </w:rPr>
              <w:t>RESPONSE</w:t>
            </w:r>
          </w:p>
        </w:tc>
        <w:tc>
          <w:tcPr>
            <w:tcW w:w="5103" w:type="dxa"/>
          </w:tcPr>
          <w:p w14:paraId="3A9F7B90"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1354265F" w14:textId="77777777" w:rsidR="00AE5D42" w:rsidRDefault="00AE5D42" w:rsidP="00767159">
            <w:r>
              <w:rPr>
                <w:rFonts w:hint="eastAsia"/>
              </w:rPr>
              <w:t>其它</w:t>
            </w:r>
            <w:r>
              <w:rPr>
                <w:rFonts w:hint="eastAsia"/>
              </w:rPr>
              <w:t>,</w:t>
            </w:r>
            <w:r>
              <w:rPr>
                <w:rFonts w:hint="eastAsia"/>
              </w:rPr>
              <w:t>读取失败</w:t>
            </w:r>
          </w:p>
        </w:tc>
      </w:tr>
      <w:tr w:rsidR="00031E3F" w14:paraId="0847BB9B" w14:textId="77777777" w:rsidTr="00767159">
        <w:tc>
          <w:tcPr>
            <w:tcW w:w="1843" w:type="dxa"/>
          </w:tcPr>
          <w:p w14:paraId="1B531C0D" w14:textId="77777777" w:rsidR="00031E3F" w:rsidRDefault="00031E3F" w:rsidP="00031E3F">
            <w:r>
              <w:rPr>
                <w:rFonts w:hint="eastAsia"/>
              </w:rPr>
              <w:t>返回值</w:t>
            </w:r>
          </w:p>
        </w:tc>
        <w:tc>
          <w:tcPr>
            <w:tcW w:w="1417" w:type="dxa"/>
          </w:tcPr>
          <w:p w14:paraId="5E67CE4D" w14:textId="77777777" w:rsidR="00031E3F" w:rsidRDefault="00031E3F" w:rsidP="00031E3F">
            <w:r>
              <w:rPr>
                <w:rFonts w:hint="eastAsia"/>
              </w:rPr>
              <w:t>BODY</w:t>
            </w:r>
          </w:p>
        </w:tc>
        <w:tc>
          <w:tcPr>
            <w:tcW w:w="5103" w:type="dxa"/>
          </w:tcPr>
          <w:p w14:paraId="4F6246EC" w14:textId="77777777" w:rsidR="00031E3F" w:rsidRDefault="00031E3F" w:rsidP="00031E3F">
            <w:pPr>
              <w:rPr>
                <w:color w:val="000000"/>
              </w:rPr>
            </w:pPr>
          </w:p>
        </w:tc>
      </w:tr>
      <w:tr w:rsidR="00031E3F" w14:paraId="26E78CC4" w14:textId="77777777" w:rsidTr="00767159">
        <w:tc>
          <w:tcPr>
            <w:tcW w:w="8363" w:type="dxa"/>
            <w:gridSpan w:val="3"/>
          </w:tcPr>
          <w:p w14:paraId="42F4E40D" w14:textId="77777777" w:rsidR="000155B0" w:rsidRPr="000155B0" w:rsidRDefault="000155B0" w:rsidP="000155B0">
            <w:pPr>
              <w:ind w:leftChars="50" w:left="105"/>
              <w:rPr>
                <w:color w:val="000000"/>
              </w:rPr>
            </w:pPr>
            <w:r w:rsidRPr="000155B0">
              <w:rPr>
                <w:color w:val="000000"/>
              </w:rPr>
              <w:t>{</w:t>
            </w:r>
          </w:p>
          <w:p w14:paraId="47DDB026" w14:textId="77777777" w:rsidR="000155B0" w:rsidRPr="000155B0" w:rsidRDefault="000155B0" w:rsidP="000155B0">
            <w:pPr>
              <w:ind w:leftChars="50" w:left="105"/>
              <w:rPr>
                <w:color w:val="000000"/>
              </w:rPr>
            </w:pPr>
            <w:r w:rsidRPr="000155B0">
              <w:rPr>
                <w:color w:val="000000"/>
              </w:rPr>
              <w:t xml:space="preserve">    "errno": "0",</w:t>
            </w:r>
          </w:p>
          <w:p w14:paraId="1EBB6B16" w14:textId="77777777" w:rsidR="000155B0" w:rsidRPr="000155B0" w:rsidRDefault="000155B0" w:rsidP="000155B0">
            <w:pPr>
              <w:ind w:leftChars="50" w:left="105"/>
              <w:rPr>
                <w:color w:val="000000"/>
              </w:rPr>
            </w:pPr>
            <w:r w:rsidRPr="000155B0">
              <w:rPr>
                <w:rFonts w:hint="eastAsia"/>
                <w:color w:val="000000"/>
              </w:rPr>
              <w:t xml:space="preserve">    "msg": "</w:t>
            </w:r>
            <w:r w:rsidRPr="000155B0">
              <w:rPr>
                <w:rFonts w:hint="eastAsia"/>
                <w:color w:val="000000"/>
              </w:rPr>
              <w:t>成功</w:t>
            </w:r>
            <w:r w:rsidRPr="000155B0">
              <w:rPr>
                <w:rFonts w:hint="eastAsia"/>
                <w:color w:val="000000"/>
              </w:rPr>
              <w:t>",</w:t>
            </w:r>
          </w:p>
          <w:p w14:paraId="1707F732" w14:textId="77777777" w:rsidR="000155B0" w:rsidRPr="000155B0" w:rsidRDefault="000155B0" w:rsidP="000155B0">
            <w:pPr>
              <w:ind w:leftChars="50" w:left="105"/>
              <w:rPr>
                <w:color w:val="000000"/>
              </w:rPr>
            </w:pPr>
            <w:r w:rsidRPr="000155B0">
              <w:rPr>
                <w:color w:val="000000"/>
              </w:rPr>
              <w:t xml:space="preserve">    "server_time": 1455815935,</w:t>
            </w:r>
          </w:p>
          <w:p w14:paraId="27A30897" w14:textId="77777777" w:rsidR="000155B0" w:rsidRPr="000155B0" w:rsidRDefault="000155B0" w:rsidP="000155B0">
            <w:pPr>
              <w:ind w:leftChars="50" w:left="105"/>
              <w:rPr>
                <w:color w:val="000000"/>
              </w:rPr>
            </w:pPr>
            <w:r w:rsidRPr="000155B0">
              <w:rPr>
                <w:color w:val="000000"/>
              </w:rPr>
              <w:t xml:space="preserve">    "data": {</w:t>
            </w:r>
          </w:p>
          <w:p w14:paraId="348D5103" w14:textId="77777777" w:rsidR="000155B0" w:rsidRPr="000155B0" w:rsidRDefault="000155B0" w:rsidP="000155B0">
            <w:pPr>
              <w:ind w:leftChars="50" w:left="105"/>
              <w:rPr>
                <w:color w:val="000000"/>
              </w:rPr>
            </w:pPr>
            <w:r w:rsidRPr="000155B0">
              <w:rPr>
                <w:color w:val="000000"/>
              </w:rPr>
              <w:t xml:space="preserve">        "status": "00000",</w:t>
            </w:r>
            <w:r w:rsidR="00AF2431">
              <w:rPr>
                <w:rFonts w:hint="eastAsia"/>
                <w:color w:val="000000"/>
              </w:rPr>
              <w:t xml:space="preserve"> //</w:t>
            </w:r>
            <w:r w:rsidR="00AF2431">
              <w:rPr>
                <w:rFonts w:hint="eastAsia"/>
                <w:color w:val="000000"/>
              </w:rPr>
              <w:t>用户中心返回状态码</w:t>
            </w:r>
          </w:p>
          <w:p w14:paraId="2C69B6DC" w14:textId="77777777" w:rsidR="00AF2431" w:rsidRPr="006E4FB0" w:rsidRDefault="000155B0" w:rsidP="00AF2431">
            <w:pPr>
              <w:ind w:leftChars="50" w:left="105"/>
              <w:rPr>
                <w:color w:val="000000"/>
              </w:rPr>
            </w:pPr>
            <w:r w:rsidRPr="000155B0">
              <w:rPr>
                <w:color w:val="000000"/>
              </w:rPr>
              <w:t xml:space="preserve">        "seqid": "5ea0e7e23eeb409eaf1ee0e0e5b17591",</w:t>
            </w:r>
            <w:r w:rsidR="00AF2431">
              <w:rPr>
                <w:rFonts w:hint="eastAsia"/>
                <w:color w:val="000000"/>
              </w:rPr>
              <w:t>//</w:t>
            </w:r>
            <w:r w:rsidR="00AF2431">
              <w:rPr>
                <w:rFonts w:hint="eastAsia"/>
                <w:color w:val="000000"/>
              </w:rPr>
              <w:t>用户中心返回的接口调用</w:t>
            </w:r>
            <w:r w:rsidR="00AF2431">
              <w:rPr>
                <w:rFonts w:hint="eastAsia"/>
                <w:color w:val="000000"/>
              </w:rPr>
              <w:t>ID(</w:t>
            </w:r>
            <w:r w:rsidR="00AF2431">
              <w:rPr>
                <w:rFonts w:hint="eastAsia"/>
                <w:color w:val="000000"/>
              </w:rPr>
              <w:t>查日志用</w:t>
            </w:r>
            <w:r w:rsidR="00AF2431">
              <w:rPr>
                <w:rFonts w:hint="eastAsia"/>
                <w:color w:val="000000"/>
              </w:rPr>
              <w:t>)</w:t>
            </w:r>
          </w:p>
          <w:p w14:paraId="6E98D66F" w14:textId="77777777" w:rsidR="000155B0" w:rsidRPr="000155B0" w:rsidRDefault="000155B0" w:rsidP="000155B0">
            <w:pPr>
              <w:ind w:leftChars="50" w:left="105"/>
              <w:rPr>
                <w:color w:val="000000"/>
              </w:rPr>
            </w:pPr>
          </w:p>
          <w:p w14:paraId="78674939" w14:textId="77777777" w:rsidR="000155B0" w:rsidRPr="000155B0" w:rsidRDefault="000155B0" w:rsidP="000155B0">
            <w:pPr>
              <w:ind w:leftChars="50" w:left="105"/>
              <w:rPr>
                <w:color w:val="000000"/>
              </w:rPr>
            </w:pPr>
            <w:r w:rsidRPr="000155B0">
              <w:rPr>
                <w:color w:val="000000"/>
              </w:rPr>
              <w:t xml:space="preserve">        "url": "https://mp.weixin.qq.com/cgi-bin/showqrcode?ticket=gQGa8DoAAAAAAAAAASxodHRwOi8vd2VpeGluLnFxLmNvbS9xL3pFd25sdlBsMGxTcmxfUU1OMklLAAIE8qXXVgMECAcAAA==#953321476",</w:t>
            </w:r>
            <w:r w:rsidR="00AF2431">
              <w:rPr>
                <w:rFonts w:hint="eastAsia"/>
                <w:color w:val="000000"/>
              </w:rPr>
              <w:t xml:space="preserve"> //</w:t>
            </w:r>
            <w:r w:rsidR="00AF2431">
              <w:rPr>
                <w:rFonts w:hint="eastAsia"/>
                <w:color w:val="000000"/>
              </w:rPr>
              <w:t>二维码图片地址</w:t>
            </w:r>
          </w:p>
          <w:p w14:paraId="2D70F4F0" w14:textId="77777777" w:rsidR="000155B0" w:rsidRDefault="000155B0" w:rsidP="000155B0">
            <w:pPr>
              <w:ind w:leftChars="50" w:left="105"/>
              <w:rPr>
                <w:color w:val="000000"/>
              </w:rPr>
            </w:pPr>
            <w:r w:rsidRPr="000155B0">
              <w:rPr>
                <w:color w:val="000000"/>
              </w:rPr>
              <w:t xml:space="preserve">        "rcode": "RSJKtuBCIJQRdeOPGHbcYZ"</w:t>
            </w:r>
            <w:r w:rsidR="00DF2414">
              <w:rPr>
                <w:rFonts w:hint="eastAsia"/>
                <w:color w:val="000000"/>
              </w:rPr>
              <w:t>,</w:t>
            </w:r>
            <w:r w:rsidR="00AF2431">
              <w:rPr>
                <w:rFonts w:hint="eastAsia"/>
                <w:color w:val="000000"/>
              </w:rPr>
              <w:t>//</w:t>
            </w:r>
            <w:r w:rsidR="00AF2431">
              <w:rPr>
                <w:rFonts w:hint="eastAsia"/>
                <w:color w:val="000000"/>
              </w:rPr>
              <w:t>轮询码</w:t>
            </w:r>
          </w:p>
          <w:p w14:paraId="61715DF2" w14:textId="77777777" w:rsidR="00DF2414" w:rsidRDefault="00DF2414" w:rsidP="00DF2414">
            <w:pPr>
              <w:ind w:leftChars="50" w:left="105" w:firstLineChars="400" w:firstLine="840"/>
              <w:rPr>
                <w:color w:val="000000"/>
              </w:rPr>
            </w:pPr>
            <w:r w:rsidRPr="000155B0">
              <w:rPr>
                <w:color w:val="000000"/>
              </w:rPr>
              <w:t>"</w:t>
            </w:r>
            <w:r>
              <w:rPr>
                <w:rFonts w:hint="eastAsia"/>
                <w:color w:val="000000"/>
              </w:rPr>
              <w:t>text</w:t>
            </w:r>
            <w:r w:rsidRPr="000155B0">
              <w:rPr>
                <w:color w:val="000000"/>
              </w:rPr>
              <w:t>": "</w:t>
            </w:r>
            <w:r>
              <w:rPr>
                <w:rFonts w:hint="eastAsia"/>
                <w:color w:val="000000"/>
              </w:rPr>
              <w:t>二维码说明文案</w:t>
            </w:r>
            <w:r w:rsidRPr="000155B0">
              <w:rPr>
                <w:color w:val="000000"/>
              </w:rPr>
              <w:t>",</w:t>
            </w:r>
            <w:r w:rsidR="00AF2431">
              <w:rPr>
                <w:rFonts w:hint="eastAsia"/>
                <w:color w:val="000000"/>
              </w:rPr>
              <w:t>//</w:t>
            </w:r>
            <w:r w:rsidR="00AF2431">
              <w:rPr>
                <w:rFonts w:hint="eastAsia"/>
                <w:color w:val="000000"/>
              </w:rPr>
              <w:t>终端显示的二维码文案（后期会做二维码合一，到时可以支持多种登录方式在</w:t>
            </w:r>
            <w:r w:rsidR="00AF2431">
              <w:rPr>
                <w:rFonts w:hint="eastAsia"/>
                <w:color w:val="000000"/>
              </w:rPr>
              <w:t>h5</w:t>
            </w:r>
            <w:r w:rsidR="00AF2431">
              <w:rPr>
                <w:rFonts w:hint="eastAsia"/>
                <w:color w:val="000000"/>
              </w:rPr>
              <w:t>页面完成登录</w:t>
            </w:r>
          </w:p>
          <w:p w14:paraId="552E070C" w14:textId="77777777" w:rsidR="001B649C" w:rsidRPr="000155B0" w:rsidRDefault="001B649C" w:rsidP="001B649C">
            <w:pPr>
              <w:ind w:leftChars="50" w:left="105"/>
              <w:rPr>
                <w:color w:val="000000"/>
              </w:rPr>
            </w:pPr>
            <w:r w:rsidRPr="000155B0">
              <w:rPr>
                <w:color w:val="000000"/>
              </w:rPr>
              <w:t xml:space="preserve">   </w:t>
            </w:r>
            <w:r w:rsidRPr="00F36949">
              <w:rPr>
                <w:color w:val="FF0000"/>
              </w:rPr>
              <w:t xml:space="preserve">     "</w:t>
            </w:r>
            <w:r w:rsidRPr="00F36949">
              <w:rPr>
                <w:rFonts w:hint="eastAsia"/>
                <w:color w:val="FF0000"/>
              </w:rPr>
              <w:t>new_qrcode_</w:t>
            </w:r>
            <w:r w:rsidRPr="00F36949">
              <w:rPr>
                <w:color w:val="FF0000"/>
              </w:rPr>
              <w:t>content": "</w:t>
            </w:r>
            <w:r w:rsidR="00CA68C2" w:rsidRPr="00F36949">
              <w:rPr>
                <w:rFonts w:hint="eastAsia"/>
                <w:color w:val="FF0000"/>
              </w:rPr>
              <w:t>http://xxx.xxx.com/login.html</w:t>
            </w:r>
            <w:r w:rsidRPr="00F36949">
              <w:rPr>
                <w:color w:val="FF0000"/>
              </w:rPr>
              <w:t>"</w:t>
            </w:r>
            <w:r w:rsidRPr="00F36949">
              <w:rPr>
                <w:rFonts w:hint="eastAsia"/>
                <w:color w:val="FF0000"/>
              </w:rPr>
              <w:t>,//</w:t>
            </w:r>
            <w:r w:rsidR="00D45D77" w:rsidRPr="00F36949">
              <w:rPr>
                <w:rFonts w:hint="eastAsia"/>
                <w:color w:val="FF0000"/>
              </w:rPr>
              <w:t>新的二维码内容</w:t>
            </w:r>
            <w:r w:rsidR="00C17EE7" w:rsidRPr="00F36949">
              <w:rPr>
                <w:rFonts w:hint="eastAsia"/>
                <w:color w:val="FF0000"/>
              </w:rPr>
              <w:t>(</w:t>
            </w:r>
            <w:r w:rsidR="00C17EE7" w:rsidRPr="00F36949">
              <w:rPr>
                <w:rFonts w:hint="eastAsia"/>
                <w:color w:val="FF0000"/>
              </w:rPr>
              <w:t>做二维码合一登录预留字段</w:t>
            </w:r>
            <w:r w:rsidR="00C17EE7" w:rsidRPr="00F36949">
              <w:rPr>
                <w:rFonts w:hint="eastAsia"/>
                <w:color w:val="FF0000"/>
              </w:rPr>
              <w:t>)</w:t>
            </w:r>
            <w:r w:rsidR="00D45D77" w:rsidRPr="00F36949">
              <w:rPr>
                <w:rFonts w:hint="eastAsia"/>
                <w:color w:val="FF0000"/>
              </w:rPr>
              <w:t>，由终端生成</w:t>
            </w:r>
            <w:r w:rsidR="00C361C1" w:rsidRPr="00F36949">
              <w:rPr>
                <w:rFonts w:hint="eastAsia"/>
                <w:color w:val="FF0000"/>
              </w:rPr>
              <w:t>二维码</w:t>
            </w:r>
            <w:r w:rsidR="00C17EE7" w:rsidRPr="00F36949">
              <w:rPr>
                <w:rFonts w:hint="eastAsia"/>
                <w:color w:val="FF0000"/>
              </w:rPr>
              <w:t>，如果该字段有值，则优先于</w:t>
            </w:r>
            <w:r w:rsidR="00C17EE7" w:rsidRPr="00F36949">
              <w:rPr>
                <w:rFonts w:hint="eastAsia"/>
                <w:color w:val="FF0000"/>
              </w:rPr>
              <w:t>url</w:t>
            </w:r>
            <w:r w:rsidR="00C17EE7" w:rsidRPr="00F36949">
              <w:rPr>
                <w:rFonts w:hint="eastAsia"/>
                <w:color w:val="FF0000"/>
              </w:rPr>
              <w:t>字段。</w:t>
            </w:r>
          </w:p>
          <w:p w14:paraId="61D1340B" w14:textId="77777777" w:rsidR="000155B0" w:rsidRPr="000155B0" w:rsidRDefault="000155B0" w:rsidP="000155B0">
            <w:pPr>
              <w:ind w:leftChars="50" w:left="105"/>
              <w:rPr>
                <w:color w:val="000000"/>
              </w:rPr>
            </w:pPr>
            <w:r w:rsidRPr="000155B0">
              <w:rPr>
                <w:color w:val="000000"/>
              </w:rPr>
              <w:t xml:space="preserve">    }</w:t>
            </w:r>
          </w:p>
          <w:p w14:paraId="31C67E49" w14:textId="77777777" w:rsidR="00031E3F" w:rsidRDefault="000155B0" w:rsidP="000155B0">
            <w:pPr>
              <w:ind w:leftChars="50" w:left="105"/>
              <w:rPr>
                <w:color w:val="000000"/>
              </w:rPr>
            </w:pPr>
            <w:r w:rsidRPr="000155B0">
              <w:rPr>
                <w:color w:val="000000"/>
              </w:rPr>
              <w:t>}</w:t>
            </w:r>
          </w:p>
        </w:tc>
      </w:tr>
    </w:tbl>
    <w:p w14:paraId="1C0FF14E" w14:textId="77777777" w:rsidR="00AE5D42" w:rsidRDefault="00B91B3A" w:rsidP="00AE5D42">
      <w:pPr>
        <w:pStyle w:val="2"/>
        <w:numPr>
          <w:ilvl w:val="1"/>
          <w:numId w:val="0"/>
        </w:numPr>
        <w:ind w:left="420" w:hanging="420"/>
      </w:pPr>
      <w:r>
        <w:rPr>
          <w:rFonts w:hint="eastAsia"/>
        </w:rPr>
        <w:t>4.3</w:t>
      </w:r>
      <w:r w:rsidR="00AE5D42">
        <w:rPr>
          <w:rFonts w:hint="eastAsia"/>
        </w:rPr>
        <w:t>微信二维码轮询接口</w:t>
      </w:r>
    </w:p>
    <w:p w14:paraId="2AA8F65C" w14:textId="77777777" w:rsidR="00AE5D42" w:rsidRDefault="00AE5D42" w:rsidP="00AE5D42">
      <w:r>
        <w:rPr>
          <w:rFonts w:hint="eastAsia"/>
        </w:rPr>
        <w:t>接口地址：</w:t>
      </w:r>
      <w:r>
        <w:t xml:space="preserve"> </w:t>
      </w:r>
      <w:r>
        <w:rPr>
          <w:rFonts w:hint="eastAsia"/>
        </w:rPr>
        <w:t>passport/</w:t>
      </w:r>
      <w:r w:rsidR="00332026">
        <w:rPr>
          <w:rFonts w:ascii="Arial" w:hAnsi="Arial" w:cs="Arial" w:hint="eastAsia"/>
          <w:color w:val="333333"/>
          <w:sz w:val="20"/>
          <w:szCs w:val="20"/>
          <w:shd w:val="clear" w:color="auto" w:fill="FFFFFF"/>
        </w:rPr>
        <w:t>p</w:t>
      </w:r>
      <w:r w:rsidR="00332026">
        <w:rPr>
          <w:rFonts w:ascii="Arial" w:hAnsi="Arial" w:cs="Arial"/>
          <w:color w:val="333333"/>
          <w:sz w:val="20"/>
          <w:szCs w:val="20"/>
          <w:shd w:val="clear" w:color="auto" w:fill="FFFFFF"/>
        </w:rPr>
        <w:t>olling</w:t>
      </w:r>
      <w:r w:rsidR="00332026">
        <w:rPr>
          <w:rFonts w:ascii="Arial" w:hAnsi="Arial" w:cs="Arial" w:hint="eastAsia"/>
          <w:color w:val="333333"/>
          <w:sz w:val="20"/>
          <w:szCs w:val="20"/>
          <w:shd w:val="clear" w:color="auto" w:fill="FFFFFF"/>
        </w:rPr>
        <w:t>Qrcode</w:t>
      </w:r>
    </w:p>
    <w:p w14:paraId="2EFFE3AA" w14:textId="77777777" w:rsidR="008F312C" w:rsidRDefault="008F312C" w:rsidP="00AE5D42">
      <w:r>
        <w:rPr>
          <w:rFonts w:hint="eastAsia"/>
        </w:rPr>
        <w:t>接口说明：</w:t>
      </w:r>
    </w:p>
    <w:p w14:paraId="29CDCC19" w14:textId="77777777" w:rsidR="008F312C" w:rsidRDefault="008F312C" w:rsidP="00AE5D42">
      <w:r>
        <w:rPr>
          <w:rFonts w:hint="eastAsia"/>
        </w:rPr>
        <w:tab/>
      </w:r>
      <w:r>
        <w:rPr>
          <w:rFonts w:hint="eastAsia"/>
        </w:rPr>
        <w:t>用户中心接口说明：</w:t>
      </w:r>
      <w:hyperlink r:id="rId42" w:history="1">
        <w:r w:rsidR="00E43A4B" w:rsidRPr="002D4F68">
          <w:rPr>
            <w:rStyle w:val="a3"/>
          </w:rPr>
          <w:t>http://git.hunantv.com/passport/docs/wikis/interface/qrcode</w:t>
        </w:r>
      </w:hyperlink>
    </w:p>
    <w:p w14:paraId="571B9EAB" w14:textId="77777777" w:rsidR="00E43A4B" w:rsidRDefault="00E43A4B" w:rsidP="00AE5D42">
      <w:r>
        <w:rPr>
          <w:rFonts w:hint="eastAsia"/>
        </w:rPr>
        <w:tab/>
      </w:r>
      <w:r>
        <w:rPr>
          <w:rFonts w:hint="eastAsia"/>
        </w:rPr>
        <w:t>轮询规则：</w:t>
      </w:r>
      <w:r w:rsidR="00D56F45">
        <w:rPr>
          <w:rFonts w:hint="eastAsia"/>
          <w:color w:val="FF0000"/>
        </w:rPr>
        <w:t>3</w:t>
      </w:r>
      <w:r w:rsidRPr="00E43A4B">
        <w:rPr>
          <w:rFonts w:hint="eastAsia"/>
          <w:color w:val="FF0000"/>
        </w:rPr>
        <w:t>秒一次，</w:t>
      </w:r>
      <w:r w:rsidRPr="00E43A4B">
        <w:rPr>
          <w:rFonts w:hint="eastAsia"/>
          <w:color w:val="FF0000"/>
        </w:rPr>
        <w:t>5</w:t>
      </w:r>
      <w:r w:rsidRPr="00E43A4B">
        <w:rPr>
          <w:rFonts w:hint="eastAsia"/>
          <w:color w:val="FF0000"/>
        </w:rPr>
        <w:t>分钟后</w:t>
      </w:r>
      <w:r w:rsidR="00D56F45">
        <w:rPr>
          <w:rFonts w:hint="eastAsia"/>
          <w:color w:val="FF0000"/>
        </w:rPr>
        <w:t>APP</w:t>
      </w:r>
      <w:r w:rsidRPr="00E43A4B">
        <w:rPr>
          <w:rFonts w:hint="eastAsia"/>
          <w:color w:val="FF0000"/>
        </w:rPr>
        <w:t>提示二维码过期</w:t>
      </w:r>
      <w:r w:rsidR="00D56F45">
        <w:rPr>
          <w:rFonts w:hint="eastAsia"/>
          <w:color w:val="FF0000"/>
        </w:rPr>
        <w:t>，</w:t>
      </w:r>
      <w:r w:rsidR="000E0A30">
        <w:rPr>
          <w:rFonts w:hint="eastAsia"/>
          <w:color w:val="FF0000"/>
        </w:rPr>
        <w:t>停止轮询，</w:t>
      </w:r>
      <w:r w:rsidR="00D56F45">
        <w:rPr>
          <w:rFonts w:hint="eastAsia"/>
          <w:color w:val="FF0000"/>
        </w:rPr>
        <w:t>可以</w:t>
      </w:r>
      <w:r w:rsidR="00DC4191">
        <w:rPr>
          <w:rFonts w:hint="eastAsia"/>
          <w:color w:val="FF0000"/>
        </w:rPr>
        <w:t>用户操作</w:t>
      </w:r>
      <w:r w:rsidR="00D56F45">
        <w:rPr>
          <w:rFonts w:hint="eastAsia"/>
          <w:color w:val="FF0000"/>
        </w:rPr>
        <w:t>手工刷新获取新的二维码，重新轮询。</w:t>
      </w:r>
    </w:p>
    <w:p w14:paraId="59A2D9D1" w14:textId="77777777" w:rsidR="00AE5D42" w:rsidRDefault="00AE5D42" w:rsidP="00AE5D4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E5D42" w14:paraId="7410856A" w14:textId="77777777" w:rsidTr="0076715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78AFCA5" w14:textId="77777777" w:rsidR="00AE5D42" w:rsidRDefault="00AE5D42" w:rsidP="0076715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A0B17FE" w14:textId="77777777" w:rsidR="00AE5D42" w:rsidRDefault="00AE5D42" w:rsidP="0076715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6A41AC7" w14:textId="77777777" w:rsidR="00AE5D42" w:rsidRDefault="00AE5D42" w:rsidP="0076715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0A42447" w14:textId="77777777" w:rsidR="00AE5D42" w:rsidRDefault="00AE5D42" w:rsidP="00767159">
            <w:r>
              <w:rPr>
                <w:rFonts w:hint="eastAsia"/>
              </w:rPr>
              <w:t>是否必传</w:t>
            </w:r>
          </w:p>
        </w:tc>
      </w:tr>
      <w:tr w:rsidR="00AE5D42" w:rsidRPr="00B160F8" w14:paraId="03F17670"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8DB3A9B" w14:textId="77777777" w:rsidR="00AE5D42" w:rsidRDefault="00AE5D42" w:rsidP="00767159">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D6412F7"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3387296" w14:textId="77777777" w:rsidR="00AE5D42" w:rsidRDefault="00AE5D42" w:rsidP="0076715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7790AAB2" w14:textId="77777777" w:rsidR="00AE5D42" w:rsidRPr="00B160F8" w:rsidRDefault="00AE5D42" w:rsidP="00767159">
            <w:pPr>
              <w:jc w:val="left"/>
            </w:pPr>
            <w:r>
              <w:rPr>
                <w:rFonts w:hint="eastAsia"/>
              </w:rPr>
              <w:t>Y</w:t>
            </w:r>
          </w:p>
        </w:tc>
      </w:tr>
      <w:tr w:rsidR="00AE5D42" w:rsidRPr="002C58EB" w14:paraId="1A870615" w14:textId="77777777" w:rsidTr="00767159">
        <w:tc>
          <w:tcPr>
            <w:tcW w:w="937" w:type="pct"/>
            <w:tcBorders>
              <w:top w:val="single" w:sz="0" w:space="0" w:color="000000"/>
              <w:left w:val="single" w:sz="0" w:space="0" w:color="000000"/>
              <w:bottom w:val="single" w:sz="0" w:space="0" w:color="000000"/>
              <w:right w:val="single" w:sz="0" w:space="0" w:color="000000"/>
            </w:tcBorders>
          </w:tcPr>
          <w:p w14:paraId="61595F42" w14:textId="77777777" w:rsidR="00AE5D42" w:rsidRPr="00292CEE" w:rsidRDefault="00AE5D42" w:rsidP="00767159">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3CA84623"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E977A6B" w14:textId="77777777" w:rsidR="00AE5D42" w:rsidRPr="008775C6" w:rsidRDefault="00AE5D42" w:rsidP="0076715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34401C36" w14:textId="77777777" w:rsidR="00AE5D42" w:rsidRDefault="00AE5D42" w:rsidP="00767159">
            <w:pPr>
              <w:jc w:val="left"/>
            </w:pPr>
            <w:r>
              <w:rPr>
                <w:rFonts w:hint="eastAsia"/>
              </w:rPr>
              <w:t>N</w:t>
            </w:r>
          </w:p>
        </w:tc>
      </w:tr>
      <w:tr w:rsidR="00AE5D42" w:rsidRPr="002C58EB" w14:paraId="1372C8A2" w14:textId="77777777" w:rsidTr="00767159">
        <w:tc>
          <w:tcPr>
            <w:tcW w:w="937" w:type="pct"/>
            <w:tcBorders>
              <w:top w:val="single" w:sz="0" w:space="0" w:color="000000"/>
              <w:left w:val="single" w:sz="0" w:space="0" w:color="000000"/>
              <w:bottom w:val="single" w:sz="0" w:space="0" w:color="000000"/>
              <w:right w:val="single" w:sz="0" w:space="0" w:color="000000"/>
            </w:tcBorders>
          </w:tcPr>
          <w:p w14:paraId="49010B86" w14:textId="77777777" w:rsidR="00AE5D42" w:rsidRDefault="00AE5D42" w:rsidP="00767159">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482400DA"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84177A0" w14:textId="77777777" w:rsidR="00AE5D42" w:rsidRDefault="00AE5D42" w:rsidP="0076715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296F317" w14:textId="77777777" w:rsidR="00AE5D42" w:rsidRDefault="00AE5D42" w:rsidP="00767159">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23F89B83" w14:textId="77777777" w:rsidR="00AE5D42" w:rsidRPr="002C58EB" w:rsidRDefault="00AE5D42" w:rsidP="00767159">
            <w:pPr>
              <w:jc w:val="left"/>
            </w:pPr>
            <w:r>
              <w:rPr>
                <w:rFonts w:hint="eastAsia"/>
              </w:rPr>
              <w:t>Y</w:t>
            </w:r>
          </w:p>
        </w:tc>
      </w:tr>
      <w:tr w:rsidR="00AE5D42" w:rsidRPr="008775C6" w14:paraId="1FB62948" w14:textId="77777777" w:rsidTr="00767159">
        <w:tc>
          <w:tcPr>
            <w:tcW w:w="937" w:type="pct"/>
            <w:tcBorders>
              <w:top w:val="single" w:sz="0" w:space="0" w:color="000000"/>
              <w:left w:val="single" w:sz="0" w:space="0" w:color="000000"/>
              <w:bottom w:val="single" w:sz="0" w:space="0" w:color="000000"/>
              <w:right w:val="single" w:sz="0" w:space="0" w:color="000000"/>
            </w:tcBorders>
          </w:tcPr>
          <w:p w14:paraId="3587B2BD" w14:textId="77777777" w:rsidR="00AE5D42" w:rsidRDefault="00AE5D42" w:rsidP="00767159">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31E0C5DE"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7139AE3" w14:textId="77777777" w:rsidR="00AE5D42" w:rsidRDefault="00AE5D42" w:rsidP="0076715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629A3A5" w14:textId="77777777" w:rsidR="00AE5D42" w:rsidRDefault="00AE5D42" w:rsidP="00767159">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6677DF15" w14:textId="77777777" w:rsidR="00AE5D42" w:rsidRPr="008775C6" w:rsidRDefault="00AE5D42" w:rsidP="00767159">
            <w:pPr>
              <w:jc w:val="left"/>
            </w:pPr>
            <w:r>
              <w:rPr>
                <w:rFonts w:hint="eastAsia"/>
              </w:rPr>
              <w:t>Y</w:t>
            </w:r>
          </w:p>
        </w:tc>
      </w:tr>
      <w:tr w:rsidR="00AE5D42" w14:paraId="072D7F74" w14:textId="77777777" w:rsidTr="00767159">
        <w:tc>
          <w:tcPr>
            <w:tcW w:w="937" w:type="pct"/>
            <w:tcBorders>
              <w:top w:val="single" w:sz="0" w:space="0" w:color="000000"/>
              <w:left w:val="single" w:sz="0" w:space="0" w:color="000000"/>
              <w:bottom w:val="single" w:sz="0" w:space="0" w:color="000000"/>
              <w:right w:val="single" w:sz="0" w:space="0" w:color="000000"/>
            </w:tcBorders>
          </w:tcPr>
          <w:p w14:paraId="2A5A8447" w14:textId="77777777" w:rsidR="00AE5D42" w:rsidRPr="00292CEE" w:rsidRDefault="00AE5D42" w:rsidP="00767159">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D915874"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BFB50F9" w14:textId="77777777" w:rsidR="00AE5D42" w:rsidRPr="008775C6" w:rsidRDefault="00AE5D42" w:rsidP="0076715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35E63F4" w14:textId="77777777" w:rsidR="00AE5D42" w:rsidRDefault="00AE5D42" w:rsidP="00767159">
            <w:pPr>
              <w:jc w:val="left"/>
            </w:pPr>
            <w:r>
              <w:rPr>
                <w:rFonts w:hint="eastAsia"/>
              </w:rPr>
              <w:t>Y</w:t>
            </w:r>
          </w:p>
        </w:tc>
      </w:tr>
      <w:tr w:rsidR="00AE5D42" w14:paraId="5585BD9A" w14:textId="77777777" w:rsidTr="00767159">
        <w:tc>
          <w:tcPr>
            <w:tcW w:w="937" w:type="pct"/>
            <w:tcBorders>
              <w:top w:val="single" w:sz="0" w:space="0" w:color="000000"/>
              <w:left w:val="single" w:sz="0" w:space="0" w:color="000000"/>
              <w:bottom w:val="single" w:sz="0" w:space="0" w:color="000000"/>
              <w:right w:val="single" w:sz="0" w:space="0" w:color="000000"/>
            </w:tcBorders>
          </w:tcPr>
          <w:p w14:paraId="777F49B2" w14:textId="77777777" w:rsidR="00AE5D42" w:rsidRPr="007B0EC0" w:rsidRDefault="00AE5D42" w:rsidP="00767159">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93B3995"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01CF627" w14:textId="77777777" w:rsidR="00AE5D42" w:rsidRDefault="00AE5D42" w:rsidP="00767159">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121BF4A9" w14:textId="77777777" w:rsidR="00AE5D42" w:rsidRDefault="00AE5D42" w:rsidP="00767159">
            <w:pPr>
              <w:jc w:val="left"/>
            </w:pPr>
            <w:r>
              <w:rPr>
                <w:rFonts w:hint="eastAsia"/>
              </w:rPr>
              <w:t>Y</w:t>
            </w:r>
          </w:p>
        </w:tc>
      </w:tr>
      <w:tr w:rsidR="00AE5D42" w14:paraId="2A064024" w14:textId="77777777" w:rsidTr="00767159">
        <w:tc>
          <w:tcPr>
            <w:tcW w:w="937" w:type="pct"/>
            <w:tcBorders>
              <w:top w:val="single" w:sz="0" w:space="0" w:color="000000"/>
              <w:left w:val="single" w:sz="0" w:space="0" w:color="000000"/>
              <w:bottom w:val="single" w:sz="0" w:space="0" w:color="000000"/>
              <w:right w:val="single" w:sz="0" w:space="0" w:color="000000"/>
            </w:tcBorders>
          </w:tcPr>
          <w:p w14:paraId="06C79E5B" w14:textId="77777777" w:rsidR="00AE5D42" w:rsidRPr="007B0EC0" w:rsidRDefault="00AE5D42" w:rsidP="00767159">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3312C1A1" w14:textId="77777777" w:rsidR="00AE5D42" w:rsidRDefault="00AE5D42" w:rsidP="0076715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19B1CA5" w14:textId="77777777" w:rsidR="00AE5D42" w:rsidRDefault="00AE5D42" w:rsidP="00767159">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66A6DA01" w14:textId="77777777" w:rsidR="00AE5D42" w:rsidRDefault="00AE5D42" w:rsidP="00767159">
            <w:pPr>
              <w:jc w:val="left"/>
            </w:pPr>
            <w:r>
              <w:rPr>
                <w:rFonts w:hint="eastAsia"/>
              </w:rPr>
              <w:t>Y</w:t>
            </w:r>
          </w:p>
        </w:tc>
      </w:tr>
      <w:tr w:rsidR="00031E3F" w14:paraId="3FA0FB7C" w14:textId="77777777" w:rsidTr="001910FD">
        <w:tc>
          <w:tcPr>
            <w:tcW w:w="937" w:type="pct"/>
            <w:tcBorders>
              <w:top w:val="single" w:sz="0" w:space="0" w:color="000000"/>
              <w:left w:val="single" w:sz="0" w:space="0" w:color="000000"/>
              <w:bottom w:val="single" w:sz="0" w:space="0" w:color="000000"/>
              <w:right w:val="single" w:sz="0" w:space="0" w:color="000000"/>
            </w:tcBorders>
          </w:tcPr>
          <w:p w14:paraId="4CD76E82" w14:textId="77777777" w:rsidR="00031E3F" w:rsidRPr="007B0EC0" w:rsidRDefault="00031E3F" w:rsidP="001910FD">
            <w:pPr>
              <w:jc w:val="left"/>
            </w:pPr>
            <w:r>
              <w:rPr>
                <w:rFonts w:ascii="Consolas" w:hAnsi="Consolas" w:cs="Consolas"/>
                <w:kern w:val="0"/>
                <w:szCs w:val="21"/>
              </w:rPr>
              <w:t>invoker</w:t>
            </w:r>
          </w:p>
        </w:tc>
        <w:tc>
          <w:tcPr>
            <w:tcW w:w="564" w:type="pct"/>
            <w:tcBorders>
              <w:top w:val="single" w:sz="0" w:space="0" w:color="000000"/>
              <w:left w:val="single" w:sz="0" w:space="0" w:color="000000"/>
              <w:bottom w:val="single" w:sz="0" w:space="0" w:color="000000"/>
              <w:right w:val="single" w:sz="0" w:space="0" w:color="000000"/>
            </w:tcBorders>
          </w:tcPr>
          <w:p w14:paraId="7FB74B5D" w14:textId="77777777" w:rsidR="00031E3F" w:rsidRDefault="00031E3F"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5D31C55" w14:textId="77777777" w:rsidR="00031E3F" w:rsidRDefault="00031E3F" w:rsidP="001910FD">
            <w:pPr>
              <w:jc w:val="left"/>
            </w:pPr>
            <w:r>
              <w:rPr>
                <w:rFonts w:hint="eastAsia"/>
              </w:rPr>
              <w:t>调用方，</w:t>
            </w:r>
            <w:r>
              <w:rPr>
                <w:rFonts w:hint="eastAsia"/>
              </w:rPr>
              <w:t>TVOS</w:t>
            </w:r>
            <w:r>
              <w:rPr>
                <w:rFonts w:hint="eastAsia"/>
              </w:rPr>
              <w:t>为：</w:t>
            </w:r>
            <w:r w:rsidR="00B621CC">
              <w:rPr>
                <w:rFonts w:hint="eastAsia"/>
              </w:rPr>
              <w:t>tvossdk</w:t>
            </w:r>
            <w:r>
              <w:rPr>
                <w:rFonts w:hint="eastAsia"/>
              </w:rPr>
              <w:t>，</w:t>
            </w:r>
            <w:r>
              <w:rPr>
                <w:rFonts w:hint="eastAsia"/>
              </w:rPr>
              <w:t>OTTAPK</w:t>
            </w:r>
            <w:r>
              <w:rPr>
                <w:rFonts w:hint="eastAsia"/>
              </w:rPr>
              <w:t>为</w:t>
            </w:r>
            <w:r>
              <w:rPr>
                <w:rFonts w:hint="eastAsia"/>
              </w:rPr>
              <w:t>:itvsdk</w:t>
            </w:r>
            <w:r>
              <w:rPr>
                <w:rFonts w:hint="eastAsia"/>
              </w:rPr>
              <w:t>，三星为：</w:t>
            </w:r>
            <w:r w:rsidRPr="00F4307D">
              <w:t>samsung</w:t>
            </w:r>
          </w:p>
        </w:tc>
        <w:tc>
          <w:tcPr>
            <w:tcW w:w="937" w:type="pct"/>
            <w:tcBorders>
              <w:top w:val="single" w:sz="0" w:space="0" w:color="000000"/>
              <w:left w:val="single" w:sz="0" w:space="0" w:color="000000"/>
              <w:bottom w:val="single" w:sz="0" w:space="0" w:color="000000"/>
              <w:right w:val="single" w:sz="0" w:space="0" w:color="000000"/>
            </w:tcBorders>
          </w:tcPr>
          <w:p w14:paraId="7EF2B1EE" w14:textId="77777777" w:rsidR="00031E3F" w:rsidRPr="003F1319" w:rsidRDefault="00031E3F" w:rsidP="001910FD">
            <w:pPr>
              <w:jc w:val="left"/>
            </w:pPr>
            <w:r>
              <w:rPr>
                <w:rFonts w:hint="eastAsia"/>
              </w:rPr>
              <w:t>Y</w:t>
            </w:r>
          </w:p>
        </w:tc>
      </w:tr>
      <w:tr w:rsidR="00BA1EAD" w14:paraId="746F185A" w14:textId="77777777" w:rsidTr="001910FD">
        <w:tc>
          <w:tcPr>
            <w:tcW w:w="937" w:type="pct"/>
            <w:tcBorders>
              <w:top w:val="single" w:sz="0" w:space="0" w:color="000000"/>
              <w:left w:val="single" w:sz="0" w:space="0" w:color="000000"/>
              <w:bottom w:val="single" w:sz="0" w:space="0" w:color="000000"/>
              <w:right w:val="single" w:sz="0" w:space="0" w:color="000000"/>
            </w:tcBorders>
          </w:tcPr>
          <w:p w14:paraId="1DDC9FFC" w14:textId="77777777" w:rsidR="00BA1EAD" w:rsidRDefault="00BA1EAD" w:rsidP="002823B0">
            <w:pPr>
              <w:jc w:val="left"/>
            </w:pPr>
            <w:r w:rsidRPr="005D0345">
              <w:t>rcode</w:t>
            </w:r>
          </w:p>
        </w:tc>
        <w:tc>
          <w:tcPr>
            <w:tcW w:w="564" w:type="pct"/>
            <w:tcBorders>
              <w:top w:val="single" w:sz="0" w:space="0" w:color="000000"/>
              <w:left w:val="single" w:sz="0" w:space="0" w:color="000000"/>
              <w:bottom w:val="single" w:sz="0" w:space="0" w:color="000000"/>
              <w:right w:val="single" w:sz="0" w:space="0" w:color="000000"/>
            </w:tcBorders>
          </w:tcPr>
          <w:p w14:paraId="33F25B84" w14:textId="77777777" w:rsidR="00BA1EAD" w:rsidRDefault="00BA1EAD" w:rsidP="002823B0">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3ADB00A" w14:textId="77777777" w:rsidR="00BA1EAD" w:rsidRDefault="00BA1EAD" w:rsidP="002823B0">
            <w:pPr>
              <w:jc w:val="left"/>
            </w:pPr>
            <w:r>
              <w:rPr>
                <w:rFonts w:hint="eastAsia"/>
              </w:rPr>
              <w:t>轮询码</w:t>
            </w:r>
            <w:r w:rsidR="0024074A">
              <w:rPr>
                <w:rFonts w:hint="eastAsia"/>
              </w:rPr>
              <w:t>，获取二维码接口返回</w:t>
            </w:r>
          </w:p>
        </w:tc>
        <w:tc>
          <w:tcPr>
            <w:tcW w:w="937" w:type="pct"/>
            <w:tcBorders>
              <w:top w:val="single" w:sz="0" w:space="0" w:color="000000"/>
              <w:left w:val="single" w:sz="0" w:space="0" w:color="000000"/>
              <w:bottom w:val="single" w:sz="0" w:space="0" w:color="000000"/>
              <w:right w:val="single" w:sz="0" w:space="0" w:color="000000"/>
            </w:tcBorders>
          </w:tcPr>
          <w:p w14:paraId="69476EB6" w14:textId="77777777" w:rsidR="00BA1EAD" w:rsidRDefault="00BA1EAD" w:rsidP="002823B0">
            <w:pPr>
              <w:jc w:val="left"/>
            </w:pPr>
            <w:r>
              <w:rPr>
                <w:rFonts w:hint="eastAsia"/>
              </w:rPr>
              <w:t>Y</w:t>
            </w:r>
          </w:p>
        </w:tc>
      </w:tr>
    </w:tbl>
    <w:p w14:paraId="65062589" w14:textId="77777777" w:rsidR="00AE5D42" w:rsidRDefault="00AE5D42" w:rsidP="00AE5D42">
      <w:pPr>
        <w:rPr>
          <w:szCs w:val="21"/>
        </w:rPr>
      </w:pPr>
    </w:p>
    <w:p w14:paraId="37DAE7E4" w14:textId="77777777" w:rsidR="00AE5D42" w:rsidRDefault="00AE5D42" w:rsidP="00AE5D4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E5D42" w14:paraId="60A5F0DA" w14:textId="77777777" w:rsidTr="00767159">
        <w:tc>
          <w:tcPr>
            <w:tcW w:w="1843" w:type="dxa"/>
            <w:shd w:val="clear" w:color="auto" w:fill="808080"/>
          </w:tcPr>
          <w:p w14:paraId="63FED79D" w14:textId="77777777" w:rsidR="00AE5D42" w:rsidRDefault="00AE5D42" w:rsidP="00767159">
            <w:r>
              <w:rPr>
                <w:rFonts w:hint="eastAsia"/>
              </w:rPr>
              <w:t>参数名称</w:t>
            </w:r>
          </w:p>
        </w:tc>
        <w:tc>
          <w:tcPr>
            <w:tcW w:w="1417" w:type="dxa"/>
            <w:shd w:val="clear" w:color="auto" w:fill="808080"/>
          </w:tcPr>
          <w:p w14:paraId="42A28E4F" w14:textId="77777777" w:rsidR="00AE5D42" w:rsidRDefault="00AE5D42" w:rsidP="00767159">
            <w:r>
              <w:rPr>
                <w:rFonts w:hint="eastAsia"/>
              </w:rPr>
              <w:t>位置</w:t>
            </w:r>
          </w:p>
        </w:tc>
        <w:tc>
          <w:tcPr>
            <w:tcW w:w="5103" w:type="dxa"/>
            <w:shd w:val="clear" w:color="auto" w:fill="808080"/>
          </w:tcPr>
          <w:p w14:paraId="713A323B" w14:textId="77777777" w:rsidR="00AE5D42" w:rsidRDefault="00AE5D42" w:rsidP="00767159">
            <w:r>
              <w:rPr>
                <w:rFonts w:hint="eastAsia"/>
              </w:rPr>
              <w:t>含义</w:t>
            </w:r>
          </w:p>
        </w:tc>
      </w:tr>
      <w:tr w:rsidR="00AE5D42" w14:paraId="6D2F793B" w14:textId="77777777" w:rsidTr="00767159">
        <w:tc>
          <w:tcPr>
            <w:tcW w:w="1843" w:type="dxa"/>
          </w:tcPr>
          <w:p w14:paraId="5915B8EE" w14:textId="77777777" w:rsidR="00AE5D42" w:rsidRDefault="00AE5D42" w:rsidP="00767159">
            <w:r>
              <w:rPr>
                <w:rFonts w:hint="eastAsia"/>
              </w:rPr>
              <w:t>CODE</w:t>
            </w:r>
          </w:p>
        </w:tc>
        <w:tc>
          <w:tcPr>
            <w:tcW w:w="1417" w:type="dxa"/>
          </w:tcPr>
          <w:p w14:paraId="31646538" w14:textId="77777777" w:rsidR="00AE5D42" w:rsidRDefault="00AE5D42" w:rsidP="00767159">
            <w:r>
              <w:rPr>
                <w:rFonts w:hint="eastAsia"/>
              </w:rPr>
              <w:t>RESPONSE</w:t>
            </w:r>
          </w:p>
        </w:tc>
        <w:tc>
          <w:tcPr>
            <w:tcW w:w="5103" w:type="dxa"/>
          </w:tcPr>
          <w:p w14:paraId="738BD840" w14:textId="77777777" w:rsidR="00AE5D42" w:rsidRDefault="00AE5D42" w:rsidP="00767159">
            <w:pPr>
              <w:autoSpaceDE w:val="0"/>
              <w:autoSpaceDN w:val="0"/>
              <w:adjustRightInd w:val="0"/>
              <w:jc w:val="left"/>
            </w:pPr>
            <w:r>
              <w:rPr>
                <w:rFonts w:hint="eastAsia"/>
              </w:rPr>
              <w:t xml:space="preserve">200 </w:t>
            </w:r>
            <w:r>
              <w:rPr>
                <w:rFonts w:hint="eastAsia"/>
              </w:rPr>
              <w:t>成功</w:t>
            </w:r>
            <w:r>
              <w:rPr>
                <w:rFonts w:hint="eastAsia"/>
              </w:rPr>
              <w:t xml:space="preserve"> </w:t>
            </w:r>
          </w:p>
          <w:p w14:paraId="56F41752" w14:textId="77777777" w:rsidR="00AE5D42" w:rsidRDefault="00AE5D42" w:rsidP="00767159">
            <w:r>
              <w:rPr>
                <w:rFonts w:hint="eastAsia"/>
              </w:rPr>
              <w:t>其它</w:t>
            </w:r>
            <w:r>
              <w:rPr>
                <w:rFonts w:hint="eastAsia"/>
              </w:rPr>
              <w:t>,</w:t>
            </w:r>
            <w:r>
              <w:rPr>
                <w:rFonts w:hint="eastAsia"/>
              </w:rPr>
              <w:t>读取失败</w:t>
            </w:r>
          </w:p>
        </w:tc>
      </w:tr>
      <w:tr w:rsidR="00031E3F" w14:paraId="1BFDB85B" w14:textId="77777777" w:rsidTr="00767159">
        <w:tc>
          <w:tcPr>
            <w:tcW w:w="1843" w:type="dxa"/>
          </w:tcPr>
          <w:p w14:paraId="514AC179" w14:textId="77777777" w:rsidR="00031E3F" w:rsidRDefault="00031E3F" w:rsidP="00031E3F">
            <w:r>
              <w:rPr>
                <w:rFonts w:hint="eastAsia"/>
              </w:rPr>
              <w:t>返回值</w:t>
            </w:r>
          </w:p>
        </w:tc>
        <w:tc>
          <w:tcPr>
            <w:tcW w:w="1417" w:type="dxa"/>
          </w:tcPr>
          <w:p w14:paraId="3BED0E4F" w14:textId="77777777" w:rsidR="00031E3F" w:rsidRDefault="00031E3F" w:rsidP="00031E3F">
            <w:r>
              <w:rPr>
                <w:rFonts w:hint="eastAsia"/>
              </w:rPr>
              <w:t>BODY</w:t>
            </w:r>
          </w:p>
        </w:tc>
        <w:tc>
          <w:tcPr>
            <w:tcW w:w="5103" w:type="dxa"/>
          </w:tcPr>
          <w:p w14:paraId="104AADE4" w14:textId="77777777" w:rsidR="00031E3F" w:rsidRDefault="00031E3F" w:rsidP="00031E3F">
            <w:pPr>
              <w:rPr>
                <w:color w:val="000000"/>
              </w:rPr>
            </w:pPr>
          </w:p>
        </w:tc>
      </w:tr>
      <w:tr w:rsidR="00031E3F" w14:paraId="523A968D" w14:textId="77777777" w:rsidTr="00767159">
        <w:tc>
          <w:tcPr>
            <w:tcW w:w="8363" w:type="dxa"/>
            <w:gridSpan w:val="3"/>
          </w:tcPr>
          <w:p w14:paraId="6F963B32" w14:textId="77777777" w:rsidR="00B77773" w:rsidRPr="006E4FB0" w:rsidRDefault="00B77773" w:rsidP="00B77773">
            <w:pPr>
              <w:ind w:leftChars="50" w:left="105"/>
              <w:rPr>
                <w:color w:val="000000"/>
              </w:rPr>
            </w:pPr>
            <w:r w:rsidRPr="006E4FB0">
              <w:rPr>
                <w:color w:val="000000"/>
              </w:rPr>
              <w:t>{</w:t>
            </w:r>
          </w:p>
          <w:p w14:paraId="7169D995" w14:textId="77777777" w:rsidR="00B77773" w:rsidRPr="006E4FB0" w:rsidRDefault="00B77773" w:rsidP="00B77773">
            <w:pPr>
              <w:ind w:leftChars="50" w:left="105"/>
              <w:rPr>
                <w:color w:val="000000"/>
              </w:rPr>
            </w:pPr>
            <w:r w:rsidRPr="006E4FB0">
              <w:rPr>
                <w:color w:val="000000"/>
              </w:rPr>
              <w:t xml:space="preserve">    "errno": "0",</w:t>
            </w:r>
          </w:p>
          <w:p w14:paraId="04CD230B" w14:textId="77777777" w:rsidR="00B77773" w:rsidRPr="006E4FB0" w:rsidRDefault="00B77773" w:rsidP="00B77773">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4CC5FE7D" w14:textId="77777777" w:rsidR="00B77773" w:rsidRPr="006E4FB0" w:rsidRDefault="00B77773" w:rsidP="00B77773">
            <w:pPr>
              <w:ind w:leftChars="50" w:left="105"/>
              <w:rPr>
                <w:color w:val="000000"/>
              </w:rPr>
            </w:pPr>
            <w:r w:rsidRPr="006E4FB0">
              <w:rPr>
                <w:color w:val="000000"/>
              </w:rPr>
              <w:t xml:space="preserve">    "server_time": 1455815935,</w:t>
            </w:r>
          </w:p>
          <w:p w14:paraId="62C0E2AA" w14:textId="77777777" w:rsidR="00B77773" w:rsidRPr="006E4FB0" w:rsidRDefault="00B77773" w:rsidP="00B77773">
            <w:pPr>
              <w:ind w:leftChars="50" w:left="105"/>
              <w:rPr>
                <w:color w:val="000000"/>
              </w:rPr>
            </w:pPr>
            <w:r w:rsidRPr="006E4FB0">
              <w:rPr>
                <w:color w:val="000000"/>
              </w:rPr>
              <w:t xml:space="preserve">    "data": {</w:t>
            </w:r>
          </w:p>
          <w:p w14:paraId="1CC48B1F" w14:textId="77777777" w:rsidR="00B77773" w:rsidRPr="006E4FB0" w:rsidRDefault="00B77773" w:rsidP="00B77773">
            <w:pPr>
              <w:ind w:leftChars="50" w:left="105"/>
              <w:rPr>
                <w:color w:val="000000"/>
              </w:rPr>
            </w:pPr>
            <w:r w:rsidRPr="006E4FB0">
              <w:rPr>
                <w:color w:val="000000"/>
              </w:rPr>
              <w:t xml:space="preserve">        "status": "00000",</w:t>
            </w:r>
            <w:r>
              <w:rPr>
                <w:rFonts w:hint="eastAsia"/>
                <w:color w:val="000000"/>
              </w:rPr>
              <w:t xml:space="preserve"> //</w:t>
            </w:r>
            <w:r>
              <w:rPr>
                <w:rFonts w:hint="eastAsia"/>
                <w:color w:val="000000"/>
              </w:rPr>
              <w:t>用户中心返回的状态</w:t>
            </w:r>
          </w:p>
          <w:p w14:paraId="3B19E54D" w14:textId="77777777" w:rsidR="00B77773" w:rsidRPr="006E4FB0" w:rsidRDefault="00B77773" w:rsidP="00B77773">
            <w:pPr>
              <w:ind w:leftChars="50" w:left="105"/>
              <w:rPr>
                <w:color w:val="000000"/>
              </w:rPr>
            </w:pPr>
            <w:r w:rsidRPr="006E4FB0">
              <w:rPr>
                <w:color w:val="000000"/>
              </w:rPr>
              <w:t xml:space="preserve">        "seqid": "5ea0e7e23eeb409eaf1ee0e0e5b17591",</w:t>
            </w:r>
            <w:r>
              <w:rPr>
                <w:rFonts w:hint="eastAsia"/>
                <w:color w:val="000000"/>
              </w:rPr>
              <w:t>//</w:t>
            </w:r>
            <w:r>
              <w:rPr>
                <w:rFonts w:hint="eastAsia"/>
                <w:color w:val="000000"/>
              </w:rPr>
              <w:t>用户中心返回的接口调用</w:t>
            </w:r>
            <w:r>
              <w:rPr>
                <w:rFonts w:hint="eastAsia"/>
                <w:color w:val="000000"/>
              </w:rPr>
              <w:t>ID(</w:t>
            </w:r>
            <w:r>
              <w:rPr>
                <w:rFonts w:hint="eastAsia"/>
                <w:color w:val="000000"/>
              </w:rPr>
              <w:t>查日志用</w:t>
            </w:r>
            <w:r>
              <w:rPr>
                <w:rFonts w:hint="eastAsia"/>
                <w:color w:val="000000"/>
              </w:rPr>
              <w:t>)</w:t>
            </w:r>
          </w:p>
          <w:p w14:paraId="6B7E87EC" w14:textId="77777777" w:rsidR="00B77773" w:rsidRPr="006E4FB0" w:rsidRDefault="00B77773" w:rsidP="00B77773">
            <w:pPr>
              <w:ind w:leftChars="50" w:left="105"/>
              <w:rPr>
                <w:color w:val="000000"/>
              </w:rPr>
            </w:pPr>
            <w:r w:rsidRPr="006E4FB0">
              <w:rPr>
                <w:color w:val="000000"/>
              </w:rPr>
              <w:t xml:space="preserve">        "ticket": "5818C78VUTXLSUKB3A88",</w:t>
            </w:r>
            <w:r>
              <w:rPr>
                <w:rFonts w:hint="eastAsia"/>
                <w:color w:val="000000"/>
              </w:rPr>
              <w:t>//</w:t>
            </w:r>
            <w:r>
              <w:rPr>
                <w:rFonts w:hint="eastAsia"/>
                <w:color w:val="000000"/>
              </w:rPr>
              <w:t>票据</w:t>
            </w:r>
          </w:p>
          <w:p w14:paraId="7031577A" w14:textId="77777777" w:rsidR="00B77773" w:rsidRPr="006E4FB0" w:rsidRDefault="00B77773" w:rsidP="00B77773">
            <w:pPr>
              <w:ind w:leftChars="50" w:left="105"/>
              <w:rPr>
                <w:color w:val="000000"/>
              </w:rPr>
            </w:pPr>
            <w:r w:rsidRPr="006E4FB0">
              <w:rPr>
                <w:color w:val="000000"/>
              </w:rPr>
              <w:t xml:space="preserve">        "expire": 2586994,</w:t>
            </w:r>
            <w:r>
              <w:rPr>
                <w:rFonts w:hint="eastAsia"/>
                <w:color w:val="000000"/>
              </w:rPr>
              <w:t>//</w:t>
            </w:r>
            <w:r>
              <w:rPr>
                <w:rFonts w:hint="eastAsia"/>
                <w:color w:val="000000"/>
              </w:rPr>
              <w:t>票据过期时间</w:t>
            </w:r>
          </w:p>
          <w:p w14:paraId="2FF5CF25" w14:textId="77777777" w:rsidR="00B77773" w:rsidRPr="006E4FB0" w:rsidRDefault="00B77773" w:rsidP="00B77773">
            <w:pPr>
              <w:ind w:leftChars="50" w:left="105"/>
              <w:rPr>
                <w:color w:val="000000"/>
              </w:rPr>
            </w:pPr>
            <w:r w:rsidRPr="006E4FB0">
              <w:rPr>
                <w:color w:val="000000"/>
              </w:rPr>
              <w:t xml:space="preserve">        "userinfo": {</w:t>
            </w:r>
          </w:p>
          <w:p w14:paraId="0418809B" w14:textId="77777777" w:rsidR="00B77773" w:rsidRPr="006E4FB0" w:rsidRDefault="00B77773" w:rsidP="00B77773">
            <w:pPr>
              <w:ind w:leftChars="50" w:left="105"/>
              <w:rPr>
                <w:color w:val="000000"/>
              </w:rPr>
            </w:pPr>
            <w:r w:rsidRPr="006E4FB0">
              <w:rPr>
                <w:color w:val="000000"/>
              </w:rPr>
              <w:t xml:space="preserve">            "loginaccount": "WECHAT_9H6ye6oq0EoQ",</w:t>
            </w:r>
            <w:r>
              <w:rPr>
                <w:rFonts w:hint="eastAsia"/>
                <w:color w:val="000000"/>
              </w:rPr>
              <w:t>//</w:t>
            </w:r>
            <w:r>
              <w:rPr>
                <w:rFonts w:hint="eastAsia"/>
                <w:color w:val="000000"/>
              </w:rPr>
              <w:t>用户帐号</w:t>
            </w:r>
          </w:p>
          <w:p w14:paraId="3B0A7CB2" w14:textId="77777777" w:rsidR="00B77773" w:rsidRPr="006E4FB0" w:rsidRDefault="00B77773" w:rsidP="00B77773">
            <w:pPr>
              <w:ind w:leftChars="50" w:left="105"/>
              <w:rPr>
                <w:color w:val="000000"/>
              </w:rPr>
            </w:pPr>
            <w:r w:rsidRPr="006E4FB0">
              <w:rPr>
                <w:color w:val="000000"/>
              </w:rPr>
              <w:t xml:space="preserve">            "firsttime": 0,</w:t>
            </w:r>
            <w:r>
              <w:rPr>
                <w:rFonts w:hint="eastAsia"/>
                <w:color w:val="000000"/>
              </w:rPr>
              <w:t>//</w:t>
            </w:r>
            <w:r>
              <w:rPr>
                <w:rFonts w:hint="eastAsia"/>
                <w:color w:val="000000"/>
              </w:rPr>
              <w:t>是否为首次登录</w:t>
            </w:r>
          </w:p>
          <w:p w14:paraId="1C5E8FF5" w14:textId="77777777" w:rsidR="00B77773" w:rsidRPr="006E4FB0" w:rsidRDefault="00B77773" w:rsidP="00B77773">
            <w:pPr>
              <w:ind w:leftChars="50" w:left="105"/>
              <w:rPr>
                <w:color w:val="000000"/>
              </w:rPr>
            </w:pPr>
            <w:r w:rsidRPr="006E4FB0">
              <w:rPr>
                <w:color w:val="000000"/>
              </w:rPr>
              <w:t xml:space="preserve">            "uid": "e37a57e40d2f54dbcb2aeb6f204cbab5",</w:t>
            </w:r>
            <w:r>
              <w:rPr>
                <w:rFonts w:hint="eastAsia"/>
                <w:color w:val="000000"/>
              </w:rPr>
              <w:t>//</w:t>
            </w:r>
            <w:r>
              <w:rPr>
                <w:rFonts w:hint="eastAsia"/>
                <w:color w:val="000000"/>
              </w:rPr>
              <w:t>与</w:t>
            </w:r>
            <w:r>
              <w:rPr>
                <w:rFonts w:hint="eastAsia"/>
                <w:color w:val="000000"/>
              </w:rPr>
              <w:t>uuid</w:t>
            </w:r>
            <w:r>
              <w:rPr>
                <w:rFonts w:hint="eastAsia"/>
                <w:color w:val="000000"/>
              </w:rPr>
              <w:t>同值</w:t>
            </w:r>
          </w:p>
          <w:p w14:paraId="72C574EE" w14:textId="77777777" w:rsidR="00B77773" w:rsidRPr="006E4FB0" w:rsidRDefault="00B77773" w:rsidP="00B77773">
            <w:pPr>
              <w:ind w:leftChars="50" w:left="105"/>
              <w:rPr>
                <w:color w:val="000000"/>
              </w:rPr>
            </w:pPr>
            <w:r w:rsidRPr="006E4FB0">
              <w:rPr>
                <w:color w:val="000000"/>
              </w:rPr>
              <w:t xml:space="preserve">            "rtype": "300",</w:t>
            </w:r>
            <w:r>
              <w:rPr>
                <w:rFonts w:hint="eastAsia"/>
                <w:color w:val="000000"/>
              </w:rPr>
              <w:t>//</w:t>
            </w:r>
            <w:r>
              <w:rPr>
                <w:rFonts w:hint="eastAsia"/>
                <w:color w:val="000000"/>
              </w:rPr>
              <w:t>第三方帐号类型，详细资询用户中心</w:t>
            </w:r>
          </w:p>
          <w:p w14:paraId="1C23C0E1" w14:textId="77777777" w:rsidR="00B77773" w:rsidRPr="006E4FB0" w:rsidRDefault="00B77773" w:rsidP="00B77773">
            <w:pPr>
              <w:ind w:leftChars="50" w:left="105"/>
              <w:rPr>
                <w:color w:val="000000"/>
              </w:rPr>
            </w:pPr>
            <w:r w:rsidRPr="006E4FB0">
              <w:rPr>
                <w:color w:val="000000"/>
              </w:rPr>
              <w:t xml:space="preserve">            "mobile": "",</w:t>
            </w:r>
            <w:r>
              <w:rPr>
                <w:rFonts w:hint="eastAsia"/>
                <w:color w:val="000000"/>
              </w:rPr>
              <w:t>//</w:t>
            </w:r>
            <w:r>
              <w:rPr>
                <w:rFonts w:hint="eastAsia"/>
                <w:color w:val="000000"/>
              </w:rPr>
              <w:t>己无用</w:t>
            </w:r>
          </w:p>
          <w:p w14:paraId="22AB394D" w14:textId="77777777" w:rsidR="00B77773" w:rsidRPr="006E4FB0" w:rsidRDefault="00B77773" w:rsidP="00B77773">
            <w:pPr>
              <w:ind w:leftChars="50" w:left="105"/>
              <w:rPr>
                <w:color w:val="000000"/>
              </w:rPr>
            </w:pPr>
            <w:r w:rsidRPr="006E4FB0">
              <w:rPr>
                <w:color w:val="000000"/>
              </w:rPr>
              <w:t xml:space="preserve">            "wechat_type": "",</w:t>
            </w:r>
            <w:r>
              <w:rPr>
                <w:rFonts w:hint="eastAsia"/>
                <w:color w:val="000000"/>
              </w:rPr>
              <w:t>//</w:t>
            </w:r>
            <w:r>
              <w:rPr>
                <w:rFonts w:hint="eastAsia"/>
                <w:color w:val="000000"/>
              </w:rPr>
              <w:t>微信帐号类型</w:t>
            </w:r>
          </w:p>
          <w:p w14:paraId="1DC21657" w14:textId="77777777" w:rsidR="00B77773" w:rsidRPr="006E4FB0" w:rsidRDefault="00B77773" w:rsidP="00B77773">
            <w:pPr>
              <w:ind w:leftChars="50" w:left="105"/>
              <w:rPr>
                <w:color w:val="000000"/>
              </w:rPr>
            </w:pPr>
            <w:r w:rsidRPr="006E4FB0">
              <w:rPr>
                <w:color w:val="000000"/>
              </w:rPr>
              <w:t xml:space="preserve">            "logintype": "0",</w:t>
            </w:r>
            <w:r>
              <w:rPr>
                <w:rFonts w:hint="eastAsia"/>
                <w:color w:val="000000"/>
              </w:rPr>
              <w:t>//</w:t>
            </w:r>
            <w:r w:rsidRPr="00D25AD2">
              <w:rPr>
                <w:rFonts w:hint="eastAsia"/>
                <w:color w:val="000000"/>
              </w:rPr>
              <w:t>登录的芒果帐号类型</w:t>
            </w:r>
            <w:r w:rsidRPr="00D25AD2">
              <w:rPr>
                <w:color w:val="000000"/>
              </w:rPr>
              <w:t xml:space="preserve">  0:</w:t>
            </w:r>
            <w:r w:rsidRPr="00D25AD2">
              <w:rPr>
                <w:rFonts w:hint="eastAsia"/>
                <w:color w:val="000000"/>
              </w:rPr>
              <w:t>邮箱</w:t>
            </w:r>
            <w:r w:rsidRPr="00D25AD2">
              <w:rPr>
                <w:color w:val="000000"/>
              </w:rPr>
              <w:t xml:space="preserve"> 1</w:t>
            </w:r>
            <w:r w:rsidRPr="00D25AD2">
              <w:rPr>
                <w:rFonts w:hint="eastAsia"/>
                <w:color w:val="000000"/>
              </w:rPr>
              <w:t>、个性</w:t>
            </w:r>
            <w:r w:rsidRPr="00D25AD2">
              <w:rPr>
                <w:color w:val="000000"/>
              </w:rPr>
              <w:t xml:space="preserve"> 2</w:t>
            </w:r>
            <w:r w:rsidRPr="00D25AD2">
              <w:rPr>
                <w:rFonts w:hint="eastAsia"/>
                <w:color w:val="000000"/>
              </w:rPr>
              <w:t>、自定义</w:t>
            </w:r>
          </w:p>
          <w:p w14:paraId="39DFD981" w14:textId="77777777" w:rsidR="00B77773" w:rsidRPr="006E4FB0" w:rsidRDefault="00B77773" w:rsidP="00B77773">
            <w:pPr>
              <w:ind w:leftChars="50" w:left="105"/>
              <w:rPr>
                <w:color w:val="000000"/>
              </w:rPr>
            </w:pPr>
            <w:r w:rsidRPr="006E4FB0">
              <w:rPr>
                <w:color w:val="000000"/>
              </w:rPr>
              <w:t xml:space="preserve">            "avatar": "http://wx.qlogo.cn/mmopen/LTVSfqKtzsgZoUrd8B8Re5bD0IHcw5Obp2m9gMibWCuPVjEcMSs19jicqVweB4YOqNUXTIHBpLSHSOJydzbcYylK66j6qCrXMK/0",</w:t>
            </w:r>
            <w:r>
              <w:rPr>
                <w:rFonts w:hint="eastAsia"/>
                <w:color w:val="000000"/>
              </w:rPr>
              <w:t>//</w:t>
            </w:r>
            <w:r>
              <w:rPr>
                <w:rFonts w:hint="eastAsia"/>
                <w:color w:val="000000"/>
              </w:rPr>
              <w:t>头像，只有第三方帐号有头像，如果为空</w:t>
            </w:r>
            <w:r>
              <w:rPr>
                <w:rFonts w:hint="eastAsia"/>
                <w:color w:val="000000"/>
              </w:rPr>
              <w:t>APP</w:t>
            </w:r>
            <w:r>
              <w:rPr>
                <w:rFonts w:hint="eastAsia"/>
                <w:color w:val="000000"/>
              </w:rPr>
              <w:t>则显示默认头像</w:t>
            </w:r>
          </w:p>
          <w:p w14:paraId="5BA7F1CB" w14:textId="77777777" w:rsidR="00B77773" w:rsidRPr="006E4FB0" w:rsidRDefault="00B77773" w:rsidP="00B77773">
            <w:pPr>
              <w:ind w:leftChars="50" w:left="105"/>
              <w:rPr>
                <w:color w:val="000000"/>
              </w:rPr>
            </w:pPr>
            <w:r w:rsidRPr="006E4FB0">
              <w:rPr>
                <w:color w:val="000000"/>
              </w:rPr>
              <w:t xml:space="preserve">            "relate_mobile": "",</w:t>
            </w:r>
            <w:r>
              <w:rPr>
                <w:rFonts w:hint="eastAsia"/>
                <w:color w:val="000000"/>
              </w:rPr>
              <w:t>//</w:t>
            </w:r>
            <w:r>
              <w:rPr>
                <w:rFonts w:hint="eastAsia"/>
                <w:color w:val="000000"/>
              </w:rPr>
              <w:t>用户绑定的手机号，可以用来登录</w:t>
            </w:r>
          </w:p>
          <w:p w14:paraId="54F3E0F8" w14:textId="77777777" w:rsidR="00B77773" w:rsidRPr="006E4FB0" w:rsidRDefault="00B77773" w:rsidP="00B77773">
            <w:pPr>
              <w:ind w:leftChars="50" w:left="105"/>
              <w:rPr>
                <w:color w:val="000000"/>
              </w:rPr>
            </w:pPr>
            <w:r w:rsidRPr="006E4FB0">
              <w:rPr>
                <w:rFonts w:hint="eastAsia"/>
                <w:color w:val="000000"/>
              </w:rPr>
              <w:t xml:space="preserve">            "nickname": "</w:t>
            </w:r>
            <w:r w:rsidRPr="006E4FB0">
              <w:rPr>
                <w:rFonts w:hint="eastAsia"/>
                <w:color w:val="000000"/>
              </w:rPr>
              <w:t>ャ</w:t>
            </w:r>
            <w:r w:rsidRPr="006E4FB0">
              <w:rPr>
                <w:rFonts w:hint="eastAsia"/>
                <w:color w:val="000000"/>
              </w:rPr>
              <w:t>Wshuhao</w:t>
            </w:r>
            <w:r w:rsidRPr="006E4FB0">
              <w:rPr>
                <w:rFonts w:hint="eastAsia"/>
                <w:color w:val="000000"/>
              </w:rPr>
              <w:t>メ</w:t>
            </w:r>
            <w:r w:rsidRPr="006E4FB0">
              <w:rPr>
                <w:rFonts w:hint="eastAsia"/>
                <w:color w:val="000000"/>
              </w:rPr>
              <w:t>",</w:t>
            </w:r>
            <w:r>
              <w:rPr>
                <w:rFonts w:hint="eastAsia"/>
                <w:color w:val="000000"/>
              </w:rPr>
              <w:t>//</w:t>
            </w:r>
            <w:r>
              <w:rPr>
                <w:rFonts w:hint="eastAsia"/>
                <w:color w:val="000000"/>
              </w:rPr>
              <w:t>昵称</w:t>
            </w:r>
          </w:p>
          <w:p w14:paraId="2B0A7D56" w14:textId="77777777" w:rsidR="00B77773" w:rsidRPr="006E4FB0" w:rsidRDefault="00B77773" w:rsidP="00B77773">
            <w:pPr>
              <w:ind w:leftChars="50" w:left="105"/>
              <w:rPr>
                <w:color w:val="000000"/>
              </w:rPr>
            </w:pPr>
            <w:r w:rsidRPr="006E4FB0">
              <w:rPr>
                <w:color w:val="000000"/>
              </w:rPr>
              <w:t xml:space="preserve">            "email": "WECHAT_9H6ye6oq0EoQ@hifly.tv",</w:t>
            </w:r>
            <w:r>
              <w:rPr>
                <w:rFonts w:hint="eastAsia"/>
                <w:color w:val="000000"/>
              </w:rPr>
              <w:t>//email</w:t>
            </w:r>
            <w:r>
              <w:rPr>
                <w:rFonts w:hint="eastAsia"/>
                <w:color w:val="000000"/>
              </w:rPr>
              <w:t>帐号</w:t>
            </w:r>
          </w:p>
          <w:p w14:paraId="4C770DA7" w14:textId="77777777" w:rsidR="00B77773" w:rsidRPr="006E4FB0" w:rsidRDefault="00B77773" w:rsidP="00B77773">
            <w:pPr>
              <w:ind w:leftChars="50" w:left="105"/>
              <w:rPr>
                <w:color w:val="000000"/>
              </w:rPr>
            </w:pPr>
            <w:r w:rsidRPr="006E4FB0">
              <w:rPr>
                <w:color w:val="000000"/>
              </w:rPr>
              <w:t xml:space="preserve">            "uuid": "e37a57e40d2f54dbcb2aeb6f204cbab5"</w:t>
            </w:r>
            <w:r w:rsidRPr="00B96E15">
              <w:rPr>
                <w:rFonts w:hint="eastAsia"/>
                <w:color w:val="FF0000"/>
              </w:rPr>
              <w:t>//uuid</w:t>
            </w:r>
            <w:r w:rsidRPr="00B96E15">
              <w:rPr>
                <w:rFonts w:hint="eastAsia"/>
                <w:color w:val="FF0000"/>
              </w:rPr>
              <w:t>，用户</w:t>
            </w:r>
            <w:r w:rsidRPr="00B96E15">
              <w:rPr>
                <w:rFonts w:hint="eastAsia"/>
                <w:color w:val="FF0000"/>
              </w:rPr>
              <w:t>Id</w:t>
            </w:r>
            <w:r w:rsidRPr="00B96E15">
              <w:rPr>
                <w:rFonts w:hint="eastAsia"/>
                <w:color w:val="FF0000"/>
              </w:rPr>
              <w:t>（重要）</w:t>
            </w:r>
          </w:p>
          <w:p w14:paraId="0E53AF77" w14:textId="77777777" w:rsidR="00B77773" w:rsidRPr="006E4FB0" w:rsidRDefault="00B77773" w:rsidP="00B77773">
            <w:pPr>
              <w:ind w:leftChars="50" w:left="105"/>
              <w:rPr>
                <w:color w:val="000000"/>
              </w:rPr>
            </w:pPr>
            <w:r w:rsidRPr="006E4FB0">
              <w:rPr>
                <w:color w:val="000000"/>
              </w:rPr>
              <w:t xml:space="preserve">        }</w:t>
            </w:r>
          </w:p>
          <w:p w14:paraId="3B7F1C02" w14:textId="77777777" w:rsidR="00B77773" w:rsidRPr="006E4FB0" w:rsidRDefault="00B77773" w:rsidP="00B77773">
            <w:pPr>
              <w:ind w:leftChars="50" w:left="105"/>
              <w:rPr>
                <w:color w:val="000000"/>
              </w:rPr>
            </w:pPr>
            <w:r w:rsidRPr="006E4FB0">
              <w:rPr>
                <w:color w:val="000000"/>
              </w:rPr>
              <w:t xml:space="preserve">    }</w:t>
            </w:r>
          </w:p>
          <w:p w14:paraId="16623FE9" w14:textId="77777777" w:rsidR="00031E3F" w:rsidRDefault="00B77773" w:rsidP="00B77773">
            <w:pPr>
              <w:ind w:leftChars="50" w:left="105"/>
              <w:rPr>
                <w:color w:val="000000"/>
              </w:rPr>
            </w:pPr>
            <w:r w:rsidRPr="006E4FB0">
              <w:rPr>
                <w:color w:val="000000"/>
              </w:rPr>
              <w:t>}</w:t>
            </w:r>
          </w:p>
        </w:tc>
      </w:tr>
    </w:tbl>
    <w:p w14:paraId="2CAE6EF3" w14:textId="77777777" w:rsidR="007C7CC5" w:rsidRDefault="009E0E5E" w:rsidP="007C7CC5">
      <w:pPr>
        <w:pStyle w:val="2"/>
        <w:numPr>
          <w:ilvl w:val="1"/>
          <w:numId w:val="0"/>
        </w:numPr>
        <w:ind w:left="420" w:hanging="420"/>
      </w:pPr>
      <w:r>
        <w:rPr>
          <w:rFonts w:hint="eastAsia"/>
        </w:rPr>
        <w:t>4.4</w:t>
      </w:r>
      <w:r w:rsidR="007C7CC5">
        <w:rPr>
          <w:rFonts w:hint="eastAsia"/>
        </w:rPr>
        <w:t>退出登录</w:t>
      </w:r>
    </w:p>
    <w:p w14:paraId="3AE31DF2" w14:textId="77777777" w:rsidR="007C7CC5" w:rsidRDefault="007C7CC5" w:rsidP="007C7CC5">
      <w:r>
        <w:rPr>
          <w:rFonts w:hint="eastAsia"/>
        </w:rPr>
        <w:t>接口地址：</w:t>
      </w:r>
      <w:r>
        <w:t xml:space="preserve"> </w:t>
      </w:r>
      <w:r>
        <w:rPr>
          <w:rFonts w:hint="eastAsia"/>
        </w:rPr>
        <w:t>passport/</w:t>
      </w:r>
      <w:r w:rsidR="009D2282">
        <w:rPr>
          <w:rFonts w:hint="eastAsia"/>
        </w:rPr>
        <w:t>logOut</w:t>
      </w:r>
    </w:p>
    <w:p w14:paraId="36009333" w14:textId="77777777" w:rsidR="00D7670C" w:rsidRDefault="00D7670C" w:rsidP="007C7CC5">
      <w:r>
        <w:rPr>
          <w:rFonts w:hint="eastAsia"/>
        </w:rPr>
        <w:t>接口说明：</w:t>
      </w:r>
    </w:p>
    <w:p w14:paraId="4F1BCD8A" w14:textId="77777777" w:rsidR="00D7670C" w:rsidRDefault="00D7670C" w:rsidP="007C7CC5">
      <w:r>
        <w:rPr>
          <w:rFonts w:hint="eastAsia"/>
        </w:rPr>
        <w:tab/>
      </w:r>
      <w:r>
        <w:rPr>
          <w:rFonts w:hint="eastAsia"/>
        </w:rPr>
        <w:t>用户中心接口说明：</w:t>
      </w:r>
      <w:r w:rsidRPr="00D7670C">
        <w:t>http://git.hunantv.com/passport/docs/wikis/interface/logout</w:t>
      </w:r>
    </w:p>
    <w:p w14:paraId="78A901F1" w14:textId="77777777" w:rsidR="007C7CC5" w:rsidRDefault="007C7CC5" w:rsidP="007C7CC5">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7C7CC5" w14:paraId="41446D83" w14:textId="77777777" w:rsidTr="001910FD">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6BC8074" w14:textId="77777777" w:rsidR="007C7CC5" w:rsidRDefault="007C7CC5" w:rsidP="001910FD">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8988609" w14:textId="77777777" w:rsidR="007C7CC5" w:rsidRDefault="007C7CC5" w:rsidP="001910FD">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5E5ABAF8" w14:textId="77777777" w:rsidR="007C7CC5" w:rsidRDefault="007C7CC5" w:rsidP="001910FD">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9C3A2AB" w14:textId="77777777" w:rsidR="007C7CC5" w:rsidRDefault="007C7CC5" w:rsidP="001910FD">
            <w:r>
              <w:rPr>
                <w:rFonts w:hint="eastAsia"/>
              </w:rPr>
              <w:t>是否必传</w:t>
            </w:r>
          </w:p>
        </w:tc>
      </w:tr>
      <w:tr w:rsidR="007C7CC5" w:rsidRPr="00B160F8" w14:paraId="4B3E4AA0" w14:textId="77777777" w:rsidTr="001910FD">
        <w:tc>
          <w:tcPr>
            <w:tcW w:w="937" w:type="pct"/>
            <w:tcBorders>
              <w:top w:val="single" w:sz="0" w:space="0" w:color="000000"/>
              <w:left w:val="single" w:sz="0" w:space="0" w:color="000000"/>
              <w:bottom w:val="single" w:sz="0" w:space="0" w:color="000000"/>
              <w:right w:val="single" w:sz="0" w:space="0" w:color="000000"/>
            </w:tcBorders>
          </w:tcPr>
          <w:p w14:paraId="792A09F0" w14:textId="77777777" w:rsidR="007C7CC5" w:rsidRDefault="007C7CC5" w:rsidP="001910FD">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5CCC23BD"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E83E4B3" w14:textId="77777777" w:rsidR="007C7CC5" w:rsidRDefault="007C7CC5" w:rsidP="001910FD">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44E9751A" w14:textId="77777777" w:rsidR="007C7CC5" w:rsidRPr="00B160F8" w:rsidRDefault="007C7CC5" w:rsidP="001910FD">
            <w:pPr>
              <w:jc w:val="left"/>
            </w:pPr>
            <w:r>
              <w:rPr>
                <w:rFonts w:hint="eastAsia"/>
              </w:rPr>
              <w:t>Y</w:t>
            </w:r>
          </w:p>
        </w:tc>
      </w:tr>
      <w:tr w:rsidR="007C7CC5" w:rsidRPr="002C58EB" w14:paraId="7EF125AC" w14:textId="77777777" w:rsidTr="001910FD">
        <w:tc>
          <w:tcPr>
            <w:tcW w:w="937" w:type="pct"/>
            <w:tcBorders>
              <w:top w:val="single" w:sz="0" w:space="0" w:color="000000"/>
              <w:left w:val="single" w:sz="0" w:space="0" w:color="000000"/>
              <w:bottom w:val="single" w:sz="0" w:space="0" w:color="000000"/>
              <w:right w:val="single" w:sz="0" w:space="0" w:color="000000"/>
            </w:tcBorders>
          </w:tcPr>
          <w:p w14:paraId="2FC1B059" w14:textId="77777777" w:rsidR="007C7CC5" w:rsidRPr="00292CEE" w:rsidRDefault="007C7CC5" w:rsidP="001910FD">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3497001A"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FEBC103" w14:textId="77777777" w:rsidR="007C7CC5" w:rsidRPr="008775C6" w:rsidRDefault="007C7CC5" w:rsidP="001910FD">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32584238" w14:textId="77777777" w:rsidR="007C7CC5" w:rsidRDefault="007C7CC5" w:rsidP="001910FD">
            <w:pPr>
              <w:jc w:val="left"/>
            </w:pPr>
            <w:r>
              <w:rPr>
                <w:rFonts w:hint="eastAsia"/>
              </w:rPr>
              <w:t>N</w:t>
            </w:r>
          </w:p>
        </w:tc>
      </w:tr>
      <w:tr w:rsidR="007C7CC5" w:rsidRPr="002C58EB" w14:paraId="790E260D" w14:textId="77777777" w:rsidTr="001910FD">
        <w:tc>
          <w:tcPr>
            <w:tcW w:w="937" w:type="pct"/>
            <w:tcBorders>
              <w:top w:val="single" w:sz="0" w:space="0" w:color="000000"/>
              <w:left w:val="single" w:sz="0" w:space="0" w:color="000000"/>
              <w:bottom w:val="single" w:sz="0" w:space="0" w:color="000000"/>
              <w:right w:val="single" w:sz="0" w:space="0" w:color="000000"/>
            </w:tcBorders>
          </w:tcPr>
          <w:p w14:paraId="043F34B2" w14:textId="77777777" w:rsidR="007C7CC5" w:rsidRDefault="007C7CC5" w:rsidP="001910FD">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07D531DC"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8E68A4F" w14:textId="77777777" w:rsidR="007C7CC5" w:rsidRDefault="007C7CC5" w:rsidP="001910FD">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F54B3D1" w14:textId="77777777" w:rsidR="007C7CC5" w:rsidRDefault="007C7CC5" w:rsidP="001910FD">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4F833ED4" w14:textId="77777777" w:rsidR="007C7CC5" w:rsidRPr="002C58EB" w:rsidRDefault="007C7CC5" w:rsidP="001910FD">
            <w:pPr>
              <w:jc w:val="left"/>
            </w:pPr>
            <w:r>
              <w:rPr>
                <w:rFonts w:hint="eastAsia"/>
              </w:rPr>
              <w:t>Y</w:t>
            </w:r>
          </w:p>
        </w:tc>
      </w:tr>
      <w:tr w:rsidR="007C7CC5" w:rsidRPr="008775C6" w14:paraId="410816C6" w14:textId="77777777" w:rsidTr="001910FD">
        <w:tc>
          <w:tcPr>
            <w:tcW w:w="937" w:type="pct"/>
            <w:tcBorders>
              <w:top w:val="single" w:sz="0" w:space="0" w:color="000000"/>
              <w:left w:val="single" w:sz="0" w:space="0" w:color="000000"/>
              <w:bottom w:val="single" w:sz="0" w:space="0" w:color="000000"/>
              <w:right w:val="single" w:sz="0" w:space="0" w:color="000000"/>
            </w:tcBorders>
          </w:tcPr>
          <w:p w14:paraId="2ED6B52A" w14:textId="77777777" w:rsidR="007C7CC5" w:rsidRDefault="007C7CC5" w:rsidP="001910FD">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7DF0CA38"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98ACEDE" w14:textId="77777777" w:rsidR="007C7CC5" w:rsidRDefault="007C7CC5" w:rsidP="001910FD">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7D2ECC53" w14:textId="77777777" w:rsidR="007C7CC5" w:rsidRDefault="007C7CC5" w:rsidP="001910FD">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7617668" w14:textId="77777777" w:rsidR="007C7CC5" w:rsidRPr="008775C6" w:rsidRDefault="007C7CC5" w:rsidP="001910FD">
            <w:pPr>
              <w:jc w:val="left"/>
            </w:pPr>
            <w:r>
              <w:rPr>
                <w:rFonts w:hint="eastAsia"/>
              </w:rPr>
              <w:t>Y</w:t>
            </w:r>
          </w:p>
        </w:tc>
      </w:tr>
      <w:tr w:rsidR="007C7CC5" w14:paraId="35FDAF95"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E5E7D19" w14:textId="77777777" w:rsidR="007C7CC5" w:rsidRPr="00292CEE" w:rsidRDefault="007C7CC5" w:rsidP="001910FD">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39F219C0"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7D2A35C" w14:textId="77777777" w:rsidR="007C7CC5" w:rsidRPr="008775C6" w:rsidRDefault="007C7CC5" w:rsidP="001910FD">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6D1B447" w14:textId="77777777" w:rsidR="007C7CC5" w:rsidRDefault="007C7CC5" w:rsidP="001910FD">
            <w:pPr>
              <w:jc w:val="left"/>
            </w:pPr>
            <w:r>
              <w:rPr>
                <w:rFonts w:hint="eastAsia"/>
              </w:rPr>
              <w:t>Y</w:t>
            </w:r>
          </w:p>
        </w:tc>
      </w:tr>
      <w:tr w:rsidR="007C7CC5" w14:paraId="5E5E3A7A"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045ABE9" w14:textId="77777777" w:rsidR="007C7CC5" w:rsidRPr="007B0EC0" w:rsidRDefault="007C7CC5" w:rsidP="001910FD">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6BE1001B"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1CDEC51" w14:textId="77777777" w:rsidR="007C7CC5" w:rsidRDefault="007C7CC5" w:rsidP="001910FD">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3EFB777" w14:textId="77777777" w:rsidR="007C7CC5" w:rsidRDefault="007C7CC5" w:rsidP="001910FD">
            <w:pPr>
              <w:jc w:val="left"/>
            </w:pPr>
            <w:r>
              <w:rPr>
                <w:rFonts w:hint="eastAsia"/>
              </w:rPr>
              <w:t>Y</w:t>
            </w:r>
          </w:p>
        </w:tc>
      </w:tr>
      <w:tr w:rsidR="007C7CC5" w14:paraId="7B255C2D" w14:textId="77777777" w:rsidTr="001910FD">
        <w:tc>
          <w:tcPr>
            <w:tcW w:w="937" w:type="pct"/>
            <w:tcBorders>
              <w:top w:val="single" w:sz="0" w:space="0" w:color="000000"/>
              <w:left w:val="single" w:sz="0" w:space="0" w:color="000000"/>
              <w:bottom w:val="single" w:sz="0" w:space="0" w:color="000000"/>
              <w:right w:val="single" w:sz="0" w:space="0" w:color="000000"/>
            </w:tcBorders>
          </w:tcPr>
          <w:p w14:paraId="5FF649E3" w14:textId="77777777" w:rsidR="007C7CC5" w:rsidRPr="007B0EC0" w:rsidRDefault="008842F5" w:rsidP="001910FD">
            <w:pPr>
              <w:jc w:val="left"/>
            </w:pPr>
            <w:r>
              <w:rPr>
                <w:rFonts w:hint="eastAsia"/>
              </w:rPr>
              <w:t>l</w:t>
            </w:r>
            <w:r w:rsidR="007C7CC5" w:rsidRPr="007B0EC0">
              <w:t>icense</w:t>
            </w:r>
          </w:p>
        </w:tc>
        <w:tc>
          <w:tcPr>
            <w:tcW w:w="564" w:type="pct"/>
            <w:tcBorders>
              <w:top w:val="single" w:sz="0" w:space="0" w:color="000000"/>
              <w:left w:val="single" w:sz="0" w:space="0" w:color="000000"/>
              <w:bottom w:val="single" w:sz="0" w:space="0" w:color="000000"/>
              <w:right w:val="single" w:sz="0" w:space="0" w:color="000000"/>
            </w:tcBorders>
          </w:tcPr>
          <w:p w14:paraId="067D7511" w14:textId="77777777" w:rsidR="007C7CC5" w:rsidRDefault="007C7CC5"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600BA5C" w14:textId="77777777" w:rsidR="007C7CC5" w:rsidRDefault="007C7CC5" w:rsidP="001910FD">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34FA2334" w14:textId="77777777" w:rsidR="007C7CC5" w:rsidRDefault="007C7CC5" w:rsidP="001910FD">
            <w:pPr>
              <w:jc w:val="left"/>
            </w:pPr>
            <w:r>
              <w:rPr>
                <w:rFonts w:hint="eastAsia"/>
              </w:rPr>
              <w:t>Y</w:t>
            </w:r>
          </w:p>
        </w:tc>
      </w:tr>
      <w:tr w:rsidR="00031E3F" w14:paraId="54CEC690" w14:textId="77777777" w:rsidTr="001910FD">
        <w:tc>
          <w:tcPr>
            <w:tcW w:w="937" w:type="pct"/>
            <w:tcBorders>
              <w:top w:val="single" w:sz="0" w:space="0" w:color="000000"/>
              <w:left w:val="single" w:sz="0" w:space="0" w:color="000000"/>
              <w:bottom w:val="single" w:sz="0" w:space="0" w:color="000000"/>
              <w:right w:val="single" w:sz="0" w:space="0" w:color="000000"/>
            </w:tcBorders>
          </w:tcPr>
          <w:p w14:paraId="634E25D4" w14:textId="77777777" w:rsidR="00031E3F" w:rsidRPr="007B0EC0" w:rsidRDefault="00031E3F" w:rsidP="001910FD">
            <w:pPr>
              <w:jc w:val="left"/>
            </w:pPr>
            <w:r>
              <w:rPr>
                <w:rFonts w:ascii="Consolas" w:hAnsi="Consolas" w:cs="Consolas"/>
                <w:kern w:val="0"/>
                <w:szCs w:val="21"/>
              </w:rPr>
              <w:t>invoker</w:t>
            </w:r>
          </w:p>
        </w:tc>
        <w:tc>
          <w:tcPr>
            <w:tcW w:w="564" w:type="pct"/>
            <w:tcBorders>
              <w:top w:val="single" w:sz="0" w:space="0" w:color="000000"/>
              <w:left w:val="single" w:sz="0" w:space="0" w:color="000000"/>
              <w:bottom w:val="single" w:sz="0" w:space="0" w:color="000000"/>
              <w:right w:val="single" w:sz="0" w:space="0" w:color="000000"/>
            </w:tcBorders>
          </w:tcPr>
          <w:p w14:paraId="480E1D0B" w14:textId="77777777" w:rsidR="00031E3F" w:rsidRDefault="00031E3F" w:rsidP="001910FD">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07CFF78" w14:textId="77777777" w:rsidR="00031E3F" w:rsidRDefault="00031E3F" w:rsidP="001910FD">
            <w:pPr>
              <w:jc w:val="left"/>
            </w:pPr>
            <w:r>
              <w:rPr>
                <w:rFonts w:hint="eastAsia"/>
              </w:rPr>
              <w:t>调用方，</w:t>
            </w:r>
            <w:r>
              <w:rPr>
                <w:rFonts w:hint="eastAsia"/>
              </w:rPr>
              <w:t>TVOS</w:t>
            </w:r>
            <w:r>
              <w:rPr>
                <w:rFonts w:hint="eastAsia"/>
              </w:rPr>
              <w:t>为：</w:t>
            </w:r>
            <w:r w:rsidR="00B621CC">
              <w:rPr>
                <w:rFonts w:hint="eastAsia"/>
              </w:rPr>
              <w:t>tvossdk</w:t>
            </w:r>
            <w:r>
              <w:rPr>
                <w:rFonts w:hint="eastAsia"/>
              </w:rPr>
              <w:t>，</w:t>
            </w:r>
            <w:r>
              <w:rPr>
                <w:rFonts w:hint="eastAsia"/>
              </w:rPr>
              <w:t>OTTAPK</w:t>
            </w:r>
            <w:r>
              <w:rPr>
                <w:rFonts w:hint="eastAsia"/>
              </w:rPr>
              <w:t>为</w:t>
            </w:r>
            <w:r>
              <w:rPr>
                <w:rFonts w:hint="eastAsia"/>
              </w:rPr>
              <w:t>:itvsdk</w:t>
            </w:r>
            <w:r>
              <w:rPr>
                <w:rFonts w:hint="eastAsia"/>
              </w:rPr>
              <w:t>，三星为：</w:t>
            </w:r>
            <w:r w:rsidRPr="00F4307D">
              <w:t>samsung</w:t>
            </w:r>
          </w:p>
        </w:tc>
        <w:tc>
          <w:tcPr>
            <w:tcW w:w="937" w:type="pct"/>
            <w:tcBorders>
              <w:top w:val="single" w:sz="0" w:space="0" w:color="000000"/>
              <w:left w:val="single" w:sz="0" w:space="0" w:color="000000"/>
              <w:bottom w:val="single" w:sz="0" w:space="0" w:color="000000"/>
              <w:right w:val="single" w:sz="0" w:space="0" w:color="000000"/>
            </w:tcBorders>
          </w:tcPr>
          <w:p w14:paraId="36617B95" w14:textId="77777777" w:rsidR="00031E3F" w:rsidRPr="003F1319" w:rsidRDefault="00031E3F" w:rsidP="001910FD">
            <w:pPr>
              <w:jc w:val="left"/>
            </w:pPr>
            <w:r>
              <w:rPr>
                <w:rFonts w:hint="eastAsia"/>
              </w:rPr>
              <w:t>Y</w:t>
            </w:r>
          </w:p>
        </w:tc>
      </w:tr>
      <w:tr w:rsidR="008542E4" w14:paraId="64448192" w14:textId="77777777" w:rsidTr="001910FD">
        <w:tc>
          <w:tcPr>
            <w:tcW w:w="937" w:type="pct"/>
            <w:tcBorders>
              <w:top w:val="single" w:sz="0" w:space="0" w:color="000000"/>
              <w:left w:val="single" w:sz="0" w:space="0" w:color="000000"/>
              <w:bottom w:val="single" w:sz="0" w:space="0" w:color="000000"/>
              <w:right w:val="single" w:sz="0" w:space="0" w:color="000000"/>
            </w:tcBorders>
          </w:tcPr>
          <w:p w14:paraId="1BA46E70" w14:textId="77777777" w:rsidR="008542E4" w:rsidRPr="007B0EC0" w:rsidRDefault="008542E4" w:rsidP="002823B0">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0E2D764A" w14:textId="77777777" w:rsidR="008542E4" w:rsidRDefault="008542E4" w:rsidP="002823B0">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11F9FD2" w14:textId="77777777" w:rsidR="008542E4" w:rsidRDefault="008542E4" w:rsidP="002823B0">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3542F1D6" w14:textId="77777777" w:rsidR="008542E4" w:rsidRPr="00325ACE" w:rsidRDefault="008542E4" w:rsidP="002823B0">
            <w:pPr>
              <w:jc w:val="left"/>
            </w:pPr>
            <w:r>
              <w:rPr>
                <w:rFonts w:hint="eastAsia"/>
              </w:rPr>
              <w:t>Y</w:t>
            </w:r>
          </w:p>
        </w:tc>
      </w:tr>
    </w:tbl>
    <w:p w14:paraId="332BB9C9" w14:textId="77777777" w:rsidR="007C7CC5" w:rsidRDefault="007C7CC5" w:rsidP="007C7CC5">
      <w:pPr>
        <w:rPr>
          <w:szCs w:val="21"/>
        </w:rPr>
      </w:pPr>
    </w:p>
    <w:p w14:paraId="2F8319DB" w14:textId="77777777" w:rsidR="007C7CC5" w:rsidRDefault="007C7CC5" w:rsidP="007C7CC5">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C7CC5" w14:paraId="119FA3DD" w14:textId="77777777" w:rsidTr="001910FD">
        <w:tc>
          <w:tcPr>
            <w:tcW w:w="1843" w:type="dxa"/>
            <w:shd w:val="clear" w:color="auto" w:fill="808080"/>
          </w:tcPr>
          <w:p w14:paraId="5383A51F" w14:textId="77777777" w:rsidR="007C7CC5" w:rsidRDefault="007C7CC5" w:rsidP="001910FD">
            <w:r>
              <w:rPr>
                <w:rFonts w:hint="eastAsia"/>
              </w:rPr>
              <w:t>参数名称</w:t>
            </w:r>
          </w:p>
        </w:tc>
        <w:tc>
          <w:tcPr>
            <w:tcW w:w="1417" w:type="dxa"/>
            <w:shd w:val="clear" w:color="auto" w:fill="808080"/>
          </w:tcPr>
          <w:p w14:paraId="7C6289CC" w14:textId="77777777" w:rsidR="007C7CC5" w:rsidRDefault="007C7CC5" w:rsidP="001910FD">
            <w:r>
              <w:rPr>
                <w:rFonts w:hint="eastAsia"/>
              </w:rPr>
              <w:t>位置</w:t>
            </w:r>
          </w:p>
        </w:tc>
        <w:tc>
          <w:tcPr>
            <w:tcW w:w="5103" w:type="dxa"/>
            <w:shd w:val="clear" w:color="auto" w:fill="808080"/>
          </w:tcPr>
          <w:p w14:paraId="6B4D5AC2" w14:textId="77777777" w:rsidR="007C7CC5" w:rsidRDefault="007C7CC5" w:rsidP="001910FD">
            <w:r>
              <w:rPr>
                <w:rFonts w:hint="eastAsia"/>
              </w:rPr>
              <w:t>含义</w:t>
            </w:r>
          </w:p>
        </w:tc>
      </w:tr>
      <w:tr w:rsidR="007C7CC5" w14:paraId="06A33071" w14:textId="77777777" w:rsidTr="001910FD">
        <w:tc>
          <w:tcPr>
            <w:tcW w:w="1843" w:type="dxa"/>
          </w:tcPr>
          <w:p w14:paraId="345E119A" w14:textId="77777777" w:rsidR="007C7CC5" w:rsidRDefault="007C7CC5" w:rsidP="001910FD">
            <w:r>
              <w:rPr>
                <w:rFonts w:hint="eastAsia"/>
              </w:rPr>
              <w:t>CODE</w:t>
            </w:r>
          </w:p>
        </w:tc>
        <w:tc>
          <w:tcPr>
            <w:tcW w:w="1417" w:type="dxa"/>
          </w:tcPr>
          <w:p w14:paraId="17D62341" w14:textId="77777777" w:rsidR="007C7CC5" w:rsidRDefault="007C7CC5" w:rsidP="001910FD">
            <w:r>
              <w:rPr>
                <w:rFonts w:hint="eastAsia"/>
              </w:rPr>
              <w:t>RESPONSE</w:t>
            </w:r>
          </w:p>
        </w:tc>
        <w:tc>
          <w:tcPr>
            <w:tcW w:w="5103" w:type="dxa"/>
          </w:tcPr>
          <w:p w14:paraId="0D133415" w14:textId="77777777" w:rsidR="007C7CC5" w:rsidRDefault="007C7CC5" w:rsidP="001910FD">
            <w:pPr>
              <w:autoSpaceDE w:val="0"/>
              <w:autoSpaceDN w:val="0"/>
              <w:adjustRightInd w:val="0"/>
              <w:jc w:val="left"/>
            </w:pPr>
            <w:r>
              <w:rPr>
                <w:rFonts w:hint="eastAsia"/>
              </w:rPr>
              <w:t xml:space="preserve">200 </w:t>
            </w:r>
            <w:r>
              <w:rPr>
                <w:rFonts w:hint="eastAsia"/>
              </w:rPr>
              <w:t>成功</w:t>
            </w:r>
            <w:r>
              <w:rPr>
                <w:rFonts w:hint="eastAsia"/>
              </w:rPr>
              <w:t xml:space="preserve"> </w:t>
            </w:r>
          </w:p>
          <w:p w14:paraId="34C1B756" w14:textId="77777777" w:rsidR="007C7CC5" w:rsidRDefault="007C7CC5" w:rsidP="001910FD">
            <w:r>
              <w:rPr>
                <w:rFonts w:hint="eastAsia"/>
              </w:rPr>
              <w:t>其它</w:t>
            </w:r>
            <w:r>
              <w:rPr>
                <w:rFonts w:hint="eastAsia"/>
              </w:rPr>
              <w:t>,</w:t>
            </w:r>
            <w:r>
              <w:rPr>
                <w:rFonts w:hint="eastAsia"/>
              </w:rPr>
              <w:t>读取失败</w:t>
            </w:r>
          </w:p>
        </w:tc>
      </w:tr>
      <w:tr w:rsidR="0043393A" w14:paraId="182FBB35" w14:textId="77777777" w:rsidTr="001910FD">
        <w:tc>
          <w:tcPr>
            <w:tcW w:w="1843" w:type="dxa"/>
          </w:tcPr>
          <w:p w14:paraId="3D861C7E" w14:textId="77777777" w:rsidR="0043393A" w:rsidRDefault="0043393A" w:rsidP="0043393A">
            <w:r>
              <w:rPr>
                <w:rFonts w:hint="eastAsia"/>
              </w:rPr>
              <w:t>返回值</w:t>
            </w:r>
          </w:p>
        </w:tc>
        <w:tc>
          <w:tcPr>
            <w:tcW w:w="1417" w:type="dxa"/>
          </w:tcPr>
          <w:p w14:paraId="5CFFE583" w14:textId="77777777" w:rsidR="0043393A" w:rsidRDefault="0043393A" w:rsidP="0043393A">
            <w:r>
              <w:rPr>
                <w:rFonts w:hint="eastAsia"/>
              </w:rPr>
              <w:t>BODY</w:t>
            </w:r>
          </w:p>
        </w:tc>
        <w:tc>
          <w:tcPr>
            <w:tcW w:w="5103" w:type="dxa"/>
          </w:tcPr>
          <w:p w14:paraId="6014C754" w14:textId="77777777" w:rsidR="0043393A" w:rsidRDefault="0043393A" w:rsidP="0043393A">
            <w:pPr>
              <w:rPr>
                <w:color w:val="000000"/>
              </w:rPr>
            </w:pPr>
          </w:p>
        </w:tc>
      </w:tr>
      <w:tr w:rsidR="0043393A" w14:paraId="737ABBAA" w14:textId="77777777" w:rsidTr="001910FD">
        <w:tc>
          <w:tcPr>
            <w:tcW w:w="8363" w:type="dxa"/>
            <w:gridSpan w:val="3"/>
          </w:tcPr>
          <w:p w14:paraId="7A2DA3FC" w14:textId="77777777" w:rsidR="00BA1F0B" w:rsidRPr="00BA1F0B" w:rsidRDefault="00BA1F0B" w:rsidP="00BA1F0B">
            <w:pPr>
              <w:ind w:leftChars="50" w:left="105"/>
              <w:rPr>
                <w:color w:val="000000"/>
              </w:rPr>
            </w:pPr>
            <w:r w:rsidRPr="00BA1F0B">
              <w:rPr>
                <w:color w:val="000000"/>
              </w:rPr>
              <w:t>{</w:t>
            </w:r>
          </w:p>
          <w:p w14:paraId="43F9028B" w14:textId="77777777" w:rsidR="00BA1F0B" w:rsidRPr="00BA1F0B" w:rsidRDefault="00BA1F0B" w:rsidP="00BA1F0B">
            <w:pPr>
              <w:ind w:leftChars="50" w:left="105"/>
              <w:rPr>
                <w:color w:val="000000"/>
              </w:rPr>
            </w:pPr>
            <w:r w:rsidRPr="00BA1F0B">
              <w:rPr>
                <w:color w:val="000000"/>
              </w:rPr>
              <w:t xml:space="preserve">    "errno": "0",</w:t>
            </w:r>
          </w:p>
          <w:p w14:paraId="42E35C0C" w14:textId="77777777" w:rsidR="00BA1F0B" w:rsidRPr="00BA1F0B" w:rsidRDefault="00BA1F0B" w:rsidP="00BA1F0B">
            <w:pPr>
              <w:ind w:leftChars="50" w:left="105"/>
              <w:rPr>
                <w:color w:val="000000"/>
              </w:rPr>
            </w:pPr>
            <w:r w:rsidRPr="00BA1F0B">
              <w:rPr>
                <w:rFonts w:hint="eastAsia"/>
                <w:color w:val="000000"/>
              </w:rPr>
              <w:t xml:space="preserve">    "msg": "</w:t>
            </w:r>
            <w:r w:rsidRPr="00BA1F0B">
              <w:rPr>
                <w:rFonts w:hint="eastAsia"/>
                <w:color w:val="000000"/>
              </w:rPr>
              <w:t>成功</w:t>
            </w:r>
            <w:r w:rsidRPr="00BA1F0B">
              <w:rPr>
                <w:rFonts w:hint="eastAsia"/>
                <w:color w:val="000000"/>
              </w:rPr>
              <w:t>",</w:t>
            </w:r>
          </w:p>
          <w:p w14:paraId="274F1220" w14:textId="77777777" w:rsidR="00BA1F0B" w:rsidRPr="00BA1F0B" w:rsidRDefault="00BA1F0B" w:rsidP="00BA1F0B">
            <w:pPr>
              <w:ind w:leftChars="50" w:left="105"/>
              <w:rPr>
                <w:color w:val="000000"/>
              </w:rPr>
            </w:pPr>
            <w:r w:rsidRPr="00BA1F0B">
              <w:rPr>
                <w:color w:val="000000"/>
              </w:rPr>
              <w:t xml:space="preserve">    "server_time": 1455815935,</w:t>
            </w:r>
          </w:p>
          <w:p w14:paraId="1F772055" w14:textId="77777777" w:rsidR="00BA1F0B" w:rsidRPr="00BA1F0B" w:rsidRDefault="00BA1F0B" w:rsidP="00BA1F0B">
            <w:pPr>
              <w:ind w:leftChars="50" w:left="105"/>
              <w:rPr>
                <w:color w:val="000000"/>
              </w:rPr>
            </w:pPr>
            <w:r w:rsidRPr="00BA1F0B">
              <w:rPr>
                <w:color w:val="000000"/>
              </w:rPr>
              <w:t xml:space="preserve">    "data": {</w:t>
            </w:r>
          </w:p>
          <w:p w14:paraId="38201407" w14:textId="77777777" w:rsidR="00BA1F0B" w:rsidRPr="00BA1F0B" w:rsidRDefault="00BA1F0B" w:rsidP="00BA1F0B">
            <w:pPr>
              <w:ind w:leftChars="50" w:left="105"/>
              <w:rPr>
                <w:color w:val="000000"/>
              </w:rPr>
            </w:pPr>
            <w:r w:rsidRPr="00BA1F0B">
              <w:rPr>
                <w:color w:val="000000"/>
              </w:rPr>
              <w:t xml:space="preserve">        "status": "00000",</w:t>
            </w:r>
          </w:p>
          <w:p w14:paraId="41AD1E65" w14:textId="77777777" w:rsidR="00BA1F0B" w:rsidRPr="00BA1F0B" w:rsidRDefault="00BA1F0B" w:rsidP="00BA1F0B">
            <w:pPr>
              <w:ind w:leftChars="50" w:left="105"/>
              <w:rPr>
                <w:color w:val="000000"/>
              </w:rPr>
            </w:pPr>
            <w:r w:rsidRPr="00BA1F0B">
              <w:rPr>
                <w:color w:val="000000"/>
              </w:rPr>
              <w:t xml:space="preserve">        "seqid": "5ea0e7e23eeb409eaf1ee0e0e5b17591",</w:t>
            </w:r>
          </w:p>
          <w:p w14:paraId="2973D7F8" w14:textId="77777777" w:rsidR="00BA1F0B" w:rsidRPr="00BA1F0B" w:rsidRDefault="00BA1F0B" w:rsidP="00BA1F0B">
            <w:pPr>
              <w:ind w:leftChars="50" w:left="105"/>
              <w:rPr>
                <w:color w:val="000000"/>
              </w:rPr>
            </w:pPr>
            <w:r w:rsidRPr="00BA1F0B">
              <w:rPr>
                <w:color w:val="000000"/>
              </w:rPr>
              <w:t xml:space="preserve">        "operation": "success"</w:t>
            </w:r>
          </w:p>
          <w:p w14:paraId="5C30FF50" w14:textId="77777777" w:rsidR="00BA1F0B" w:rsidRPr="00BA1F0B" w:rsidRDefault="00BA1F0B" w:rsidP="00BA1F0B">
            <w:pPr>
              <w:ind w:leftChars="50" w:left="105"/>
              <w:rPr>
                <w:color w:val="000000"/>
              </w:rPr>
            </w:pPr>
            <w:r w:rsidRPr="00BA1F0B">
              <w:rPr>
                <w:color w:val="000000"/>
              </w:rPr>
              <w:t xml:space="preserve">    }</w:t>
            </w:r>
          </w:p>
          <w:p w14:paraId="5EBF7F12" w14:textId="77777777" w:rsidR="0043393A" w:rsidRDefault="00BA1F0B" w:rsidP="00BA1F0B">
            <w:pPr>
              <w:ind w:leftChars="50" w:left="105"/>
              <w:rPr>
                <w:color w:val="000000"/>
              </w:rPr>
            </w:pPr>
            <w:r w:rsidRPr="00BA1F0B">
              <w:rPr>
                <w:color w:val="000000"/>
              </w:rPr>
              <w:t>}</w:t>
            </w:r>
          </w:p>
        </w:tc>
      </w:tr>
    </w:tbl>
    <w:p w14:paraId="467E58B3" w14:textId="77777777" w:rsidR="00B46FB7" w:rsidRDefault="00EA2748" w:rsidP="00B46FB7">
      <w:pPr>
        <w:pStyle w:val="2"/>
        <w:numPr>
          <w:ilvl w:val="1"/>
          <w:numId w:val="0"/>
        </w:numPr>
        <w:ind w:left="420" w:hanging="420"/>
      </w:pPr>
      <w:r>
        <w:rPr>
          <w:rFonts w:hint="eastAsia"/>
        </w:rPr>
        <w:t>4.5</w:t>
      </w:r>
      <w:r>
        <w:rPr>
          <w:rFonts w:hint="eastAsia"/>
        </w:rPr>
        <w:t>芒果帐号登录</w:t>
      </w:r>
    </w:p>
    <w:p w14:paraId="781DB340" w14:textId="77777777" w:rsidR="00B46FB7" w:rsidRDefault="00B46FB7" w:rsidP="00B46FB7">
      <w:r>
        <w:rPr>
          <w:rFonts w:hint="eastAsia"/>
        </w:rPr>
        <w:t>接口地址：</w:t>
      </w:r>
      <w:r>
        <w:t xml:space="preserve"> </w:t>
      </w:r>
      <w:r>
        <w:rPr>
          <w:rFonts w:hint="eastAsia"/>
        </w:rPr>
        <w:t>passport/</w:t>
      </w:r>
      <w:r w:rsidR="00EA2748">
        <w:rPr>
          <w:rFonts w:hint="eastAsia"/>
        </w:rPr>
        <w:t>login</w:t>
      </w:r>
    </w:p>
    <w:p w14:paraId="2672917E" w14:textId="77777777" w:rsidR="00B46FB7" w:rsidRDefault="00B46FB7" w:rsidP="00B46FB7">
      <w:r>
        <w:rPr>
          <w:rFonts w:hint="eastAsia"/>
        </w:rPr>
        <w:t>接口说明：</w:t>
      </w:r>
    </w:p>
    <w:p w14:paraId="14445057" w14:textId="77777777" w:rsidR="00B46FB7" w:rsidRDefault="00B46FB7" w:rsidP="00B46FB7">
      <w:r>
        <w:rPr>
          <w:rFonts w:hint="eastAsia"/>
        </w:rPr>
        <w:tab/>
      </w:r>
      <w:r>
        <w:rPr>
          <w:rFonts w:hint="eastAsia"/>
        </w:rPr>
        <w:t>用户中心接口说明：</w:t>
      </w:r>
      <w:r w:rsidR="00822D14" w:rsidRPr="00822D14">
        <w:t>http://git.hunantv.com/passport/docs/wikis/interface/login</w:t>
      </w:r>
    </w:p>
    <w:p w14:paraId="1BCACA9C" w14:textId="77777777" w:rsidR="00B46FB7" w:rsidRDefault="00B46FB7" w:rsidP="00B46FB7">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B46FB7" w14:paraId="6ACE9D88" w14:textId="77777777" w:rsidTr="00FB1843">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DCB9491" w14:textId="77777777" w:rsidR="00B46FB7" w:rsidRDefault="00B46FB7" w:rsidP="00FB1843">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160F6CF9" w14:textId="77777777" w:rsidR="00B46FB7" w:rsidRDefault="00B46FB7" w:rsidP="00FB1843">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8D44E51" w14:textId="77777777" w:rsidR="00B46FB7" w:rsidRDefault="00B46FB7" w:rsidP="00FB1843">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3CD6CAB" w14:textId="77777777" w:rsidR="00B46FB7" w:rsidRDefault="00B46FB7" w:rsidP="00FB1843">
            <w:r>
              <w:rPr>
                <w:rFonts w:hint="eastAsia"/>
              </w:rPr>
              <w:t>是否必传</w:t>
            </w:r>
          </w:p>
        </w:tc>
      </w:tr>
      <w:tr w:rsidR="00B46FB7" w:rsidRPr="00B160F8" w14:paraId="7D5B9DFC"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37E5A34" w14:textId="77777777" w:rsidR="00B46FB7" w:rsidRDefault="00B46FB7" w:rsidP="00FB1843">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715730AA"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8F2D74E" w14:textId="77777777" w:rsidR="00B46FB7" w:rsidRDefault="00B46FB7" w:rsidP="00FB1843">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573A9464" w14:textId="77777777" w:rsidR="00B46FB7" w:rsidRPr="00B160F8" w:rsidRDefault="00B46FB7" w:rsidP="00FB1843">
            <w:pPr>
              <w:jc w:val="left"/>
            </w:pPr>
            <w:r>
              <w:rPr>
                <w:rFonts w:hint="eastAsia"/>
              </w:rPr>
              <w:t>Y</w:t>
            </w:r>
          </w:p>
        </w:tc>
      </w:tr>
      <w:tr w:rsidR="00B46FB7" w:rsidRPr="002C58EB" w14:paraId="5446E73E" w14:textId="77777777" w:rsidTr="00FB1843">
        <w:tc>
          <w:tcPr>
            <w:tcW w:w="937" w:type="pct"/>
            <w:tcBorders>
              <w:top w:val="single" w:sz="0" w:space="0" w:color="000000"/>
              <w:left w:val="single" w:sz="0" w:space="0" w:color="000000"/>
              <w:bottom w:val="single" w:sz="0" w:space="0" w:color="000000"/>
              <w:right w:val="single" w:sz="0" w:space="0" w:color="000000"/>
            </w:tcBorders>
          </w:tcPr>
          <w:p w14:paraId="3EC8CEB3" w14:textId="77777777" w:rsidR="00B46FB7" w:rsidRPr="00292CEE" w:rsidRDefault="00B46FB7" w:rsidP="00FB1843">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38AE7023"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710B0A8" w14:textId="77777777" w:rsidR="00B46FB7" w:rsidRPr="008775C6" w:rsidRDefault="00B46FB7" w:rsidP="00FB1843">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7655CA82" w14:textId="77777777" w:rsidR="00B46FB7" w:rsidRDefault="00B46FB7" w:rsidP="00FB1843">
            <w:pPr>
              <w:jc w:val="left"/>
            </w:pPr>
            <w:r>
              <w:rPr>
                <w:rFonts w:hint="eastAsia"/>
              </w:rPr>
              <w:t>N</w:t>
            </w:r>
          </w:p>
        </w:tc>
      </w:tr>
      <w:tr w:rsidR="00B46FB7" w:rsidRPr="002C58EB" w14:paraId="3938E209" w14:textId="77777777" w:rsidTr="00FB1843">
        <w:tc>
          <w:tcPr>
            <w:tcW w:w="937" w:type="pct"/>
            <w:tcBorders>
              <w:top w:val="single" w:sz="0" w:space="0" w:color="000000"/>
              <w:left w:val="single" w:sz="0" w:space="0" w:color="000000"/>
              <w:bottom w:val="single" w:sz="0" w:space="0" w:color="000000"/>
              <w:right w:val="single" w:sz="0" w:space="0" w:color="000000"/>
            </w:tcBorders>
          </w:tcPr>
          <w:p w14:paraId="3F2225D7" w14:textId="77777777" w:rsidR="00B46FB7" w:rsidRDefault="00B46FB7" w:rsidP="00FB1843">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1C128DA9"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ED15D18" w14:textId="77777777" w:rsidR="00B46FB7" w:rsidRDefault="00B46FB7" w:rsidP="00FB1843">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0ED2D40" w14:textId="77777777" w:rsidR="00B46FB7" w:rsidRDefault="00B46FB7" w:rsidP="00FB1843">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75EDA752" w14:textId="77777777" w:rsidR="00B46FB7" w:rsidRPr="002C58EB" w:rsidRDefault="00B46FB7" w:rsidP="00FB1843">
            <w:pPr>
              <w:jc w:val="left"/>
            </w:pPr>
            <w:r>
              <w:rPr>
                <w:rFonts w:hint="eastAsia"/>
              </w:rPr>
              <w:t>Y</w:t>
            </w:r>
          </w:p>
        </w:tc>
      </w:tr>
      <w:tr w:rsidR="00B46FB7" w:rsidRPr="008775C6" w14:paraId="26B1F3CA" w14:textId="77777777" w:rsidTr="00FB1843">
        <w:tc>
          <w:tcPr>
            <w:tcW w:w="937" w:type="pct"/>
            <w:tcBorders>
              <w:top w:val="single" w:sz="0" w:space="0" w:color="000000"/>
              <w:left w:val="single" w:sz="0" w:space="0" w:color="000000"/>
              <w:bottom w:val="single" w:sz="0" w:space="0" w:color="000000"/>
              <w:right w:val="single" w:sz="0" w:space="0" w:color="000000"/>
            </w:tcBorders>
          </w:tcPr>
          <w:p w14:paraId="564446D0" w14:textId="77777777" w:rsidR="00B46FB7" w:rsidRDefault="00B46FB7" w:rsidP="00FB1843">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145D87B6"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32C050A" w14:textId="77777777" w:rsidR="00B46FB7" w:rsidRDefault="00B46FB7" w:rsidP="00FB1843">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2ACA4C1E" w14:textId="77777777" w:rsidR="00B46FB7" w:rsidRDefault="00B46FB7" w:rsidP="00FB1843">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DD6DB90" w14:textId="77777777" w:rsidR="00B46FB7" w:rsidRPr="008775C6" w:rsidRDefault="00B46FB7" w:rsidP="00FB1843">
            <w:pPr>
              <w:jc w:val="left"/>
            </w:pPr>
            <w:r>
              <w:rPr>
                <w:rFonts w:hint="eastAsia"/>
              </w:rPr>
              <w:t>Y</w:t>
            </w:r>
          </w:p>
        </w:tc>
      </w:tr>
      <w:tr w:rsidR="00B46FB7" w14:paraId="039F4ACF"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3E24302" w14:textId="77777777" w:rsidR="00B46FB7" w:rsidRPr="00292CEE" w:rsidRDefault="00B46FB7" w:rsidP="00FB1843">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A316729"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44F7C05" w14:textId="77777777" w:rsidR="00B46FB7" w:rsidRPr="008775C6" w:rsidRDefault="00B46FB7" w:rsidP="00FB1843">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8558369" w14:textId="77777777" w:rsidR="00B46FB7" w:rsidRDefault="00B46FB7" w:rsidP="00FB1843">
            <w:pPr>
              <w:jc w:val="left"/>
            </w:pPr>
            <w:r>
              <w:rPr>
                <w:rFonts w:hint="eastAsia"/>
              </w:rPr>
              <w:t>Y</w:t>
            </w:r>
          </w:p>
        </w:tc>
      </w:tr>
      <w:tr w:rsidR="00B46FB7" w14:paraId="41A6866F"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1059DD3" w14:textId="77777777" w:rsidR="00B46FB7" w:rsidRPr="007B0EC0" w:rsidRDefault="00B46FB7" w:rsidP="00FB1843">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1F846B17"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60D171D" w14:textId="77777777" w:rsidR="00B46FB7" w:rsidRDefault="00B46FB7" w:rsidP="00FB1843">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F3C917F" w14:textId="77777777" w:rsidR="00B46FB7" w:rsidRDefault="00B46FB7" w:rsidP="00FB1843">
            <w:pPr>
              <w:jc w:val="left"/>
            </w:pPr>
            <w:r>
              <w:rPr>
                <w:rFonts w:hint="eastAsia"/>
              </w:rPr>
              <w:t>Y</w:t>
            </w:r>
          </w:p>
        </w:tc>
      </w:tr>
      <w:tr w:rsidR="00B46FB7" w14:paraId="5FF01F1D" w14:textId="77777777" w:rsidTr="00FB1843">
        <w:tc>
          <w:tcPr>
            <w:tcW w:w="937" w:type="pct"/>
            <w:tcBorders>
              <w:top w:val="single" w:sz="0" w:space="0" w:color="000000"/>
              <w:left w:val="single" w:sz="0" w:space="0" w:color="000000"/>
              <w:bottom w:val="single" w:sz="0" w:space="0" w:color="000000"/>
              <w:right w:val="single" w:sz="0" w:space="0" w:color="000000"/>
            </w:tcBorders>
          </w:tcPr>
          <w:p w14:paraId="2C802D3D" w14:textId="77777777" w:rsidR="00B46FB7" w:rsidRPr="007B0EC0" w:rsidRDefault="00C52998" w:rsidP="00FB1843">
            <w:pPr>
              <w:jc w:val="left"/>
            </w:pPr>
            <w:r>
              <w:rPr>
                <w:rFonts w:hint="eastAsia"/>
              </w:rPr>
              <w:t>l</w:t>
            </w:r>
            <w:r w:rsidR="00B46FB7" w:rsidRPr="007B0EC0">
              <w:t>icense</w:t>
            </w:r>
          </w:p>
        </w:tc>
        <w:tc>
          <w:tcPr>
            <w:tcW w:w="564" w:type="pct"/>
            <w:tcBorders>
              <w:top w:val="single" w:sz="0" w:space="0" w:color="000000"/>
              <w:left w:val="single" w:sz="0" w:space="0" w:color="000000"/>
              <w:bottom w:val="single" w:sz="0" w:space="0" w:color="000000"/>
              <w:right w:val="single" w:sz="0" w:space="0" w:color="000000"/>
            </w:tcBorders>
          </w:tcPr>
          <w:p w14:paraId="4C5439A0"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6339F5E" w14:textId="77777777" w:rsidR="00B46FB7" w:rsidRDefault="00B46FB7" w:rsidP="00FB1843">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1575B6BD" w14:textId="77777777" w:rsidR="00B46FB7" w:rsidRDefault="00B46FB7" w:rsidP="00FB1843">
            <w:pPr>
              <w:jc w:val="left"/>
            </w:pPr>
            <w:r>
              <w:rPr>
                <w:rFonts w:hint="eastAsia"/>
              </w:rPr>
              <w:t>Y</w:t>
            </w:r>
          </w:p>
        </w:tc>
      </w:tr>
      <w:tr w:rsidR="00B46FB7" w14:paraId="093D9AAE"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9E68D0E" w14:textId="77777777" w:rsidR="00B46FB7" w:rsidRPr="007B0EC0" w:rsidRDefault="00B46FB7" w:rsidP="00FB1843">
            <w:pPr>
              <w:jc w:val="left"/>
            </w:pPr>
            <w:r>
              <w:rPr>
                <w:rFonts w:ascii="Consolas" w:hAnsi="Consolas" w:cs="Consolas"/>
                <w:kern w:val="0"/>
                <w:szCs w:val="21"/>
              </w:rPr>
              <w:t>invoker</w:t>
            </w:r>
          </w:p>
        </w:tc>
        <w:tc>
          <w:tcPr>
            <w:tcW w:w="564" w:type="pct"/>
            <w:tcBorders>
              <w:top w:val="single" w:sz="0" w:space="0" w:color="000000"/>
              <w:left w:val="single" w:sz="0" w:space="0" w:color="000000"/>
              <w:bottom w:val="single" w:sz="0" w:space="0" w:color="000000"/>
              <w:right w:val="single" w:sz="0" w:space="0" w:color="000000"/>
            </w:tcBorders>
          </w:tcPr>
          <w:p w14:paraId="3CBE0CAE"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1F94AB2" w14:textId="77777777" w:rsidR="00B46FB7" w:rsidRDefault="00B46FB7" w:rsidP="00FB1843">
            <w:pPr>
              <w:jc w:val="left"/>
            </w:pPr>
            <w:r>
              <w:rPr>
                <w:rFonts w:hint="eastAsia"/>
              </w:rPr>
              <w:t>调用方，</w:t>
            </w:r>
            <w:r>
              <w:rPr>
                <w:rFonts w:hint="eastAsia"/>
              </w:rPr>
              <w:t>TVOS</w:t>
            </w:r>
            <w:r>
              <w:rPr>
                <w:rFonts w:hint="eastAsia"/>
              </w:rPr>
              <w:t>为：</w:t>
            </w:r>
            <w:r>
              <w:rPr>
                <w:rFonts w:hint="eastAsia"/>
              </w:rPr>
              <w:t>tvossdk</w:t>
            </w:r>
            <w:r>
              <w:rPr>
                <w:rFonts w:hint="eastAsia"/>
              </w:rPr>
              <w:t>，</w:t>
            </w:r>
            <w:r>
              <w:rPr>
                <w:rFonts w:hint="eastAsia"/>
              </w:rPr>
              <w:t>OTTAPK</w:t>
            </w:r>
            <w:r>
              <w:rPr>
                <w:rFonts w:hint="eastAsia"/>
              </w:rPr>
              <w:t>为</w:t>
            </w:r>
            <w:r>
              <w:rPr>
                <w:rFonts w:hint="eastAsia"/>
              </w:rPr>
              <w:t>:itvsdk</w:t>
            </w:r>
            <w:r>
              <w:rPr>
                <w:rFonts w:hint="eastAsia"/>
              </w:rPr>
              <w:t>，三星为：</w:t>
            </w:r>
            <w:r w:rsidRPr="00F4307D">
              <w:t>samsung</w:t>
            </w:r>
          </w:p>
        </w:tc>
        <w:tc>
          <w:tcPr>
            <w:tcW w:w="937" w:type="pct"/>
            <w:tcBorders>
              <w:top w:val="single" w:sz="0" w:space="0" w:color="000000"/>
              <w:left w:val="single" w:sz="0" w:space="0" w:color="000000"/>
              <w:bottom w:val="single" w:sz="0" w:space="0" w:color="000000"/>
              <w:right w:val="single" w:sz="0" w:space="0" w:color="000000"/>
            </w:tcBorders>
          </w:tcPr>
          <w:p w14:paraId="33B3868D" w14:textId="77777777" w:rsidR="00B46FB7" w:rsidRPr="003F1319" w:rsidRDefault="00B46FB7" w:rsidP="00FB1843">
            <w:pPr>
              <w:jc w:val="left"/>
            </w:pPr>
            <w:r>
              <w:rPr>
                <w:rFonts w:hint="eastAsia"/>
              </w:rPr>
              <w:t>Y</w:t>
            </w:r>
          </w:p>
        </w:tc>
      </w:tr>
      <w:tr w:rsidR="00B46FB7" w14:paraId="5FC70AC7" w14:textId="77777777" w:rsidTr="00FB1843">
        <w:tc>
          <w:tcPr>
            <w:tcW w:w="937" w:type="pct"/>
            <w:tcBorders>
              <w:top w:val="single" w:sz="0" w:space="0" w:color="000000"/>
              <w:left w:val="single" w:sz="0" w:space="0" w:color="000000"/>
              <w:bottom w:val="single" w:sz="0" w:space="0" w:color="000000"/>
              <w:right w:val="single" w:sz="0" w:space="0" w:color="000000"/>
            </w:tcBorders>
          </w:tcPr>
          <w:p w14:paraId="1B63B551" w14:textId="77777777" w:rsidR="00B46FB7" w:rsidRPr="007B0EC0" w:rsidRDefault="007D440E" w:rsidP="00FB1843">
            <w:pPr>
              <w:jc w:val="left"/>
            </w:pPr>
            <w:r>
              <w:rPr>
                <w:rFonts w:hint="eastAsia"/>
              </w:rPr>
              <w:t>username</w:t>
            </w:r>
          </w:p>
        </w:tc>
        <w:tc>
          <w:tcPr>
            <w:tcW w:w="564" w:type="pct"/>
            <w:tcBorders>
              <w:top w:val="single" w:sz="0" w:space="0" w:color="000000"/>
              <w:left w:val="single" w:sz="0" w:space="0" w:color="000000"/>
              <w:bottom w:val="single" w:sz="0" w:space="0" w:color="000000"/>
              <w:right w:val="single" w:sz="0" w:space="0" w:color="000000"/>
            </w:tcBorders>
          </w:tcPr>
          <w:p w14:paraId="5B2FAF6D" w14:textId="77777777" w:rsidR="00B46FB7" w:rsidRDefault="00B46FB7"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F69E1FB" w14:textId="77777777" w:rsidR="00B46FB7" w:rsidRDefault="007D440E" w:rsidP="00FB1843">
            <w:pPr>
              <w:jc w:val="left"/>
            </w:pPr>
            <w:r>
              <w:rPr>
                <w:rFonts w:hint="eastAsia"/>
              </w:rPr>
              <w:t>用户帐号，手机号，邮箱</w:t>
            </w:r>
          </w:p>
        </w:tc>
        <w:tc>
          <w:tcPr>
            <w:tcW w:w="937" w:type="pct"/>
            <w:tcBorders>
              <w:top w:val="single" w:sz="0" w:space="0" w:color="000000"/>
              <w:left w:val="single" w:sz="0" w:space="0" w:color="000000"/>
              <w:bottom w:val="single" w:sz="0" w:space="0" w:color="000000"/>
              <w:right w:val="single" w:sz="0" w:space="0" w:color="000000"/>
            </w:tcBorders>
          </w:tcPr>
          <w:p w14:paraId="2C0F3DEA" w14:textId="77777777" w:rsidR="00B46FB7" w:rsidRPr="00325ACE" w:rsidRDefault="00B46FB7" w:rsidP="00FB1843">
            <w:pPr>
              <w:jc w:val="left"/>
            </w:pPr>
            <w:r>
              <w:rPr>
                <w:rFonts w:hint="eastAsia"/>
              </w:rPr>
              <w:t>Y</w:t>
            </w:r>
          </w:p>
        </w:tc>
      </w:tr>
      <w:tr w:rsidR="007D440E" w14:paraId="1967F118" w14:textId="77777777" w:rsidTr="00FB1843">
        <w:tc>
          <w:tcPr>
            <w:tcW w:w="937" w:type="pct"/>
            <w:tcBorders>
              <w:top w:val="single" w:sz="0" w:space="0" w:color="000000"/>
              <w:left w:val="single" w:sz="0" w:space="0" w:color="000000"/>
              <w:bottom w:val="single" w:sz="0" w:space="0" w:color="000000"/>
              <w:right w:val="single" w:sz="0" w:space="0" w:color="000000"/>
            </w:tcBorders>
          </w:tcPr>
          <w:p w14:paraId="71F56D26" w14:textId="77777777" w:rsidR="007D440E" w:rsidRDefault="007D440E" w:rsidP="00FB1843">
            <w:pPr>
              <w:jc w:val="left"/>
            </w:pPr>
            <w:r>
              <w:rPr>
                <w:rFonts w:hint="eastAsia"/>
              </w:rPr>
              <w:t>password</w:t>
            </w:r>
          </w:p>
        </w:tc>
        <w:tc>
          <w:tcPr>
            <w:tcW w:w="564" w:type="pct"/>
            <w:tcBorders>
              <w:top w:val="single" w:sz="0" w:space="0" w:color="000000"/>
              <w:left w:val="single" w:sz="0" w:space="0" w:color="000000"/>
              <w:bottom w:val="single" w:sz="0" w:space="0" w:color="000000"/>
              <w:right w:val="single" w:sz="0" w:space="0" w:color="000000"/>
            </w:tcBorders>
          </w:tcPr>
          <w:p w14:paraId="6F694A7B" w14:textId="77777777" w:rsidR="007D440E" w:rsidRDefault="007D440E" w:rsidP="00FB1843">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55B3E4E" w14:textId="77777777" w:rsidR="007D440E" w:rsidRDefault="007D440E" w:rsidP="00FB1843">
            <w:pPr>
              <w:jc w:val="left"/>
            </w:pPr>
            <w:r>
              <w:rPr>
                <w:rFonts w:hint="eastAsia"/>
              </w:rPr>
              <w:t>用户密码，明文密码三次</w:t>
            </w:r>
            <w:r>
              <w:rPr>
                <w:rFonts w:hint="eastAsia"/>
              </w:rPr>
              <w:t>MD5</w:t>
            </w:r>
          </w:p>
        </w:tc>
        <w:tc>
          <w:tcPr>
            <w:tcW w:w="937" w:type="pct"/>
            <w:tcBorders>
              <w:top w:val="single" w:sz="0" w:space="0" w:color="000000"/>
              <w:left w:val="single" w:sz="0" w:space="0" w:color="000000"/>
              <w:bottom w:val="single" w:sz="0" w:space="0" w:color="000000"/>
              <w:right w:val="single" w:sz="0" w:space="0" w:color="000000"/>
            </w:tcBorders>
          </w:tcPr>
          <w:p w14:paraId="0872064A" w14:textId="77777777" w:rsidR="007D440E" w:rsidRPr="00B162E2" w:rsidRDefault="00B162E2" w:rsidP="00FB1843">
            <w:pPr>
              <w:jc w:val="left"/>
            </w:pPr>
            <w:r>
              <w:rPr>
                <w:rFonts w:hint="eastAsia"/>
              </w:rPr>
              <w:t>Y</w:t>
            </w:r>
          </w:p>
        </w:tc>
      </w:tr>
    </w:tbl>
    <w:p w14:paraId="4398DFA3" w14:textId="77777777" w:rsidR="00B46FB7" w:rsidRDefault="00B46FB7" w:rsidP="00B46FB7">
      <w:pPr>
        <w:rPr>
          <w:szCs w:val="21"/>
        </w:rPr>
      </w:pPr>
    </w:p>
    <w:p w14:paraId="5AC859B6" w14:textId="77777777" w:rsidR="00B46FB7" w:rsidRDefault="00B46FB7" w:rsidP="00B46FB7">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B46FB7" w14:paraId="55B43A3F" w14:textId="77777777" w:rsidTr="00FB1843">
        <w:tc>
          <w:tcPr>
            <w:tcW w:w="1843" w:type="dxa"/>
            <w:shd w:val="clear" w:color="auto" w:fill="808080"/>
          </w:tcPr>
          <w:p w14:paraId="532691BA" w14:textId="77777777" w:rsidR="00B46FB7" w:rsidRDefault="00B46FB7" w:rsidP="00FB1843">
            <w:r>
              <w:rPr>
                <w:rFonts w:hint="eastAsia"/>
              </w:rPr>
              <w:t>参数名称</w:t>
            </w:r>
          </w:p>
        </w:tc>
        <w:tc>
          <w:tcPr>
            <w:tcW w:w="1417" w:type="dxa"/>
            <w:shd w:val="clear" w:color="auto" w:fill="808080"/>
          </w:tcPr>
          <w:p w14:paraId="09B17B05" w14:textId="77777777" w:rsidR="00B46FB7" w:rsidRDefault="00B46FB7" w:rsidP="00FB1843">
            <w:r>
              <w:rPr>
                <w:rFonts w:hint="eastAsia"/>
              </w:rPr>
              <w:t>位置</w:t>
            </w:r>
          </w:p>
        </w:tc>
        <w:tc>
          <w:tcPr>
            <w:tcW w:w="5103" w:type="dxa"/>
            <w:shd w:val="clear" w:color="auto" w:fill="808080"/>
          </w:tcPr>
          <w:p w14:paraId="78C91840" w14:textId="77777777" w:rsidR="00B46FB7" w:rsidRDefault="00B46FB7" w:rsidP="00FB1843">
            <w:r>
              <w:rPr>
                <w:rFonts w:hint="eastAsia"/>
              </w:rPr>
              <w:t>含义</w:t>
            </w:r>
          </w:p>
        </w:tc>
      </w:tr>
      <w:tr w:rsidR="00B46FB7" w14:paraId="67FB90A7" w14:textId="77777777" w:rsidTr="00FB1843">
        <w:tc>
          <w:tcPr>
            <w:tcW w:w="1843" w:type="dxa"/>
          </w:tcPr>
          <w:p w14:paraId="7E2B6B69" w14:textId="77777777" w:rsidR="00B46FB7" w:rsidRDefault="00B46FB7" w:rsidP="00FB1843">
            <w:r>
              <w:rPr>
                <w:rFonts w:hint="eastAsia"/>
              </w:rPr>
              <w:t>CODE</w:t>
            </w:r>
          </w:p>
        </w:tc>
        <w:tc>
          <w:tcPr>
            <w:tcW w:w="1417" w:type="dxa"/>
          </w:tcPr>
          <w:p w14:paraId="62C483E4" w14:textId="77777777" w:rsidR="00B46FB7" w:rsidRDefault="00B46FB7" w:rsidP="00FB1843">
            <w:r>
              <w:rPr>
                <w:rFonts w:hint="eastAsia"/>
              </w:rPr>
              <w:t>RESPONSE</w:t>
            </w:r>
          </w:p>
        </w:tc>
        <w:tc>
          <w:tcPr>
            <w:tcW w:w="5103" w:type="dxa"/>
          </w:tcPr>
          <w:p w14:paraId="2804BFA2" w14:textId="77777777" w:rsidR="00B46FB7" w:rsidRDefault="00B46FB7" w:rsidP="00FB1843">
            <w:pPr>
              <w:autoSpaceDE w:val="0"/>
              <w:autoSpaceDN w:val="0"/>
              <w:adjustRightInd w:val="0"/>
              <w:jc w:val="left"/>
            </w:pPr>
            <w:r>
              <w:rPr>
                <w:rFonts w:hint="eastAsia"/>
              </w:rPr>
              <w:t xml:space="preserve">200 </w:t>
            </w:r>
            <w:r>
              <w:rPr>
                <w:rFonts w:hint="eastAsia"/>
              </w:rPr>
              <w:t>成功</w:t>
            </w:r>
            <w:r>
              <w:rPr>
                <w:rFonts w:hint="eastAsia"/>
              </w:rPr>
              <w:t xml:space="preserve"> </w:t>
            </w:r>
          </w:p>
          <w:p w14:paraId="593882B7" w14:textId="77777777" w:rsidR="00B46FB7" w:rsidRDefault="00B46FB7" w:rsidP="00FB1843">
            <w:r>
              <w:rPr>
                <w:rFonts w:hint="eastAsia"/>
              </w:rPr>
              <w:t>其它</w:t>
            </w:r>
            <w:r>
              <w:rPr>
                <w:rFonts w:hint="eastAsia"/>
              </w:rPr>
              <w:t>,</w:t>
            </w:r>
            <w:r>
              <w:rPr>
                <w:rFonts w:hint="eastAsia"/>
              </w:rPr>
              <w:t>读取失败</w:t>
            </w:r>
          </w:p>
        </w:tc>
      </w:tr>
      <w:tr w:rsidR="00B46FB7" w14:paraId="3D807616" w14:textId="77777777" w:rsidTr="00FB1843">
        <w:tc>
          <w:tcPr>
            <w:tcW w:w="1843" w:type="dxa"/>
          </w:tcPr>
          <w:p w14:paraId="38E93F45" w14:textId="77777777" w:rsidR="00B46FB7" w:rsidRDefault="00B46FB7" w:rsidP="00FB1843">
            <w:r>
              <w:rPr>
                <w:rFonts w:hint="eastAsia"/>
              </w:rPr>
              <w:t>返回值</w:t>
            </w:r>
          </w:p>
        </w:tc>
        <w:tc>
          <w:tcPr>
            <w:tcW w:w="1417" w:type="dxa"/>
          </w:tcPr>
          <w:p w14:paraId="672D036B" w14:textId="77777777" w:rsidR="00B46FB7" w:rsidRDefault="00B46FB7" w:rsidP="00FB1843">
            <w:r>
              <w:rPr>
                <w:rFonts w:hint="eastAsia"/>
              </w:rPr>
              <w:t>BODY</w:t>
            </w:r>
          </w:p>
        </w:tc>
        <w:tc>
          <w:tcPr>
            <w:tcW w:w="5103" w:type="dxa"/>
          </w:tcPr>
          <w:p w14:paraId="44E91968" w14:textId="77777777" w:rsidR="00B46FB7" w:rsidRDefault="00B46FB7" w:rsidP="00FB1843">
            <w:pPr>
              <w:rPr>
                <w:color w:val="000000"/>
              </w:rPr>
            </w:pPr>
          </w:p>
        </w:tc>
      </w:tr>
      <w:tr w:rsidR="00B46FB7" w14:paraId="18530222" w14:textId="77777777" w:rsidTr="00FB1843">
        <w:tc>
          <w:tcPr>
            <w:tcW w:w="8363" w:type="dxa"/>
            <w:gridSpan w:val="3"/>
          </w:tcPr>
          <w:p w14:paraId="043EF287" w14:textId="77777777" w:rsidR="00B162E2" w:rsidRPr="006E4FB0" w:rsidRDefault="00B162E2" w:rsidP="00B162E2">
            <w:pPr>
              <w:ind w:leftChars="50" w:left="105"/>
              <w:rPr>
                <w:color w:val="000000"/>
              </w:rPr>
            </w:pPr>
            <w:r w:rsidRPr="006E4FB0">
              <w:rPr>
                <w:color w:val="000000"/>
              </w:rPr>
              <w:t>{</w:t>
            </w:r>
          </w:p>
          <w:p w14:paraId="7DEAD1EC" w14:textId="77777777" w:rsidR="00B162E2" w:rsidRPr="006E4FB0" w:rsidRDefault="00B162E2" w:rsidP="00B162E2">
            <w:pPr>
              <w:ind w:leftChars="50" w:left="105"/>
              <w:rPr>
                <w:color w:val="000000"/>
              </w:rPr>
            </w:pPr>
            <w:r w:rsidRPr="006E4FB0">
              <w:rPr>
                <w:color w:val="000000"/>
              </w:rPr>
              <w:t xml:space="preserve">    "errno": "0",</w:t>
            </w:r>
          </w:p>
          <w:p w14:paraId="3484435F" w14:textId="77777777" w:rsidR="00B162E2" w:rsidRPr="006E4FB0" w:rsidRDefault="00B162E2" w:rsidP="00B162E2">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51195812" w14:textId="77777777" w:rsidR="00B162E2" w:rsidRPr="006E4FB0" w:rsidRDefault="00B162E2" w:rsidP="00B162E2">
            <w:pPr>
              <w:ind w:leftChars="50" w:left="105"/>
              <w:rPr>
                <w:color w:val="000000"/>
              </w:rPr>
            </w:pPr>
            <w:r w:rsidRPr="006E4FB0">
              <w:rPr>
                <w:color w:val="000000"/>
              </w:rPr>
              <w:t xml:space="preserve">    "server_time": 1455815935,</w:t>
            </w:r>
          </w:p>
          <w:p w14:paraId="54548C18" w14:textId="77777777" w:rsidR="00B162E2" w:rsidRPr="006E4FB0" w:rsidRDefault="00B162E2" w:rsidP="00B162E2">
            <w:pPr>
              <w:ind w:leftChars="50" w:left="105"/>
              <w:rPr>
                <w:color w:val="000000"/>
              </w:rPr>
            </w:pPr>
            <w:r w:rsidRPr="006E4FB0">
              <w:rPr>
                <w:color w:val="000000"/>
              </w:rPr>
              <w:t xml:space="preserve">    "data": {</w:t>
            </w:r>
          </w:p>
          <w:p w14:paraId="4A8F6197" w14:textId="77777777" w:rsidR="00B162E2" w:rsidRPr="006E4FB0" w:rsidRDefault="00B162E2" w:rsidP="00B162E2">
            <w:pPr>
              <w:ind w:leftChars="50" w:left="105"/>
              <w:rPr>
                <w:color w:val="000000"/>
              </w:rPr>
            </w:pPr>
            <w:r w:rsidRPr="006E4FB0">
              <w:rPr>
                <w:color w:val="000000"/>
              </w:rPr>
              <w:t xml:space="preserve">        "status": "00000",</w:t>
            </w:r>
            <w:r>
              <w:rPr>
                <w:rFonts w:hint="eastAsia"/>
                <w:color w:val="000000"/>
              </w:rPr>
              <w:t xml:space="preserve"> //</w:t>
            </w:r>
            <w:r>
              <w:rPr>
                <w:rFonts w:hint="eastAsia"/>
                <w:color w:val="000000"/>
              </w:rPr>
              <w:t>用户中心返回的状态</w:t>
            </w:r>
          </w:p>
          <w:p w14:paraId="799FB4C5" w14:textId="77777777" w:rsidR="00B162E2" w:rsidRPr="006E4FB0" w:rsidRDefault="00B162E2" w:rsidP="00B162E2">
            <w:pPr>
              <w:ind w:leftChars="50" w:left="105"/>
              <w:rPr>
                <w:color w:val="000000"/>
              </w:rPr>
            </w:pPr>
            <w:r w:rsidRPr="006E4FB0">
              <w:rPr>
                <w:color w:val="000000"/>
              </w:rPr>
              <w:t xml:space="preserve">        "seqid": "5ea0e7e23eeb409eaf1ee0e0e5b17591",</w:t>
            </w:r>
            <w:r>
              <w:rPr>
                <w:rFonts w:hint="eastAsia"/>
                <w:color w:val="000000"/>
              </w:rPr>
              <w:t>//</w:t>
            </w:r>
            <w:r>
              <w:rPr>
                <w:rFonts w:hint="eastAsia"/>
                <w:color w:val="000000"/>
              </w:rPr>
              <w:t>用户中心返回的接口调用</w:t>
            </w:r>
            <w:r>
              <w:rPr>
                <w:rFonts w:hint="eastAsia"/>
                <w:color w:val="000000"/>
              </w:rPr>
              <w:t>ID(</w:t>
            </w:r>
            <w:r>
              <w:rPr>
                <w:rFonts w:hint="eastAsia"/>
                <w:color w:val="000000"/>
              </w:rPr>
              <w:t>查日志用</w:t>
            </w:r>
            <w:r>
              <w:rPr>
                <w:rFonts w:hint="eastAsia"/>
                <w:color w:val="000000"/>
              </w:rPr>
              <w:t>)</w:t>
            </w:r>
          </w:p>
          <w:p w14:paraId="7EE6DE60" w14:textId="77777777" w:rsidR="00B162E2" w:rsidRPr="006E4FB0" w:rsidRDefault="00B162E2" w:rsidP="00B162E2">
            <w:pPr>
              <w:ind w:leftChars="50" w:left="105"/>
              <w:rPr>
                <w:color w:val="000000"/>
              </w:rPr>
            </w:pPr>
            <w:r w:rsidRPr="006E4FB0">
              <w:rPr>
                <w:color w:val="000000"/>
              </w:rPr>
              <w:t xml:space="preserve">        "ticket": "5818C78VUTXLSUKB3A88",</w:t>
            </w:r>
            <w:r>
              <w:rPr>
                <w:rFonts w:hint="eastAsia"/>
                <w:color w:val="000000"/>
              </w:rPr>
              <w:t>//</w:t>
            </w:r>
            <w:r>
              <w:rPr>
                <w:rFonts w:hint="eastAsia"/>
                <w:color w:val="000000"/>
              </w:rPr>
              <w:t>票据</w:t>
            </w:r>
          </w:p>
          <w:p w14:paraId="79EE0FF8" w14:textId="77777777" w:rsidR="00B162E2" w:rsidRPr="006E4FB0" w:rsidRDefault="00B162E2" w:rsidP="00B162E2">
            <w:pPr>
              <w:ind w:leftChars="50" w:left="105"/>
              <w:rPr>
                <w:color w:val="000000"/>
              </w:rPr>
            </w:pPr>
            <w:r w:rsidRPr="006E4FB0">
              <w:rPr>
                <w:color w:val="000000"/>
              </w:rPr>
              <w:t xml:space="preserve">        "expire": 2586994,</w:t>
            </w:r>
            <w:r>
              <w:rPr>
                <w:rFonts w:hint="eastAsia"/>
                <w:color w:val="000000"/>
              </w:rPr>
              <w:t>//</w:t>
            </w:r>
            <w:r>
              <w:rPr>
                <w:rFonts w:hint="eastAsia"/>
                <w:color w:val="000000"/>
              </w:rPr>
              <w:t>票据过期时间</w:t>
            </w:r>
          </w:p>
          <w:p w14:paraId="3CE78A1D" w14:textId="77777777" w:rsidR="00B162E2" w:rsidRPr="006E4FB0" w:rsidRDefault="00B162E2" w:rsidP="00B162E2">
            <w:pPr>
              <w:ind w:leftChars="50" w:left="105"/>
              <w:rPr>
                <w:color w:val="000000"/>
              </w:rPr>
            </w:pPr>
            <w:r w:rsidRPr="006E4FB0">
              <w:rPr>
                <w:color w:val="000000"/>
              </w:rPr>
              <w:t xml:space="preserve">        "userinfo": {</w:t>
            </w:r>
          </w:p>
          <w:p w14:paraId="19AA5F77" w14:textId="77777777" w:rsidR="00B162E2" w:rsidRPr="006E4FB0" w:rsidRDefault="00B162E2" w:rsidP="00B162E2">
            <w:pPr>
              <w:ind w:leftChars="50" w:left="105"/>
              <w:rPr>
                <w:color w:val="000000"/>
              </w:rPr>
            </w:pPr>
            <w:r w:rsidRPr="006E4FB0">
              <w:rPr>
                <w:color w:val="000000"/>
              </w:rPr>
              <w:t xml:space="preserve">            "loginaccount": "WECHAT_9H6ye6oq0EoQ",</w:t>
            </w:r>
            <w:r>
              <w:rPr>
                <w:rFonts w:hint="eastAsia"/>
                <w:color w:val="000000"/>
              </w:rPr>
              <w:t>//</w:t>
            </w:r>
            <w:r>
              <w:rPr>
                <w:rFonts w:hint="eastAsia"/>
                <w:color w:val="000000"/>
              </w:rPr>
              <w:t>用户帐号</w:t>
            </w:r>
          </w:p>
          <w:p w14:paraId="381D2568" w14:textId="77777777" w:rsidR="00B162E2" w:rsidRPr="006E4FB0" w:rsidRDefault="00B162E2" w:rsidP="00B162E2">
            <w:pPr>
              <w:ind w:leftChars="50" w:left="105"/>
              <w:rPr>
                <w:color w:val="000000"/>
              </w:rPr>
            </w:pPr>
            <w:r w:rsidRPr="006E4FB0">
              <w:rPr>
                <w:color w:val="000000"/>
              </w:rPr>
              <w:t xml:space="preserve">            "firsttime": 0,</w:t>
            </w:r>
            <w:r>
              <w:rPr>
                <w:rFonts w:hint="eastAsia"/>
                <w:color w:val="000000"/>
              </w:rPr>
              <w:t>//</w:t>
            </w:r>
            <w:r>
              <w:rPr>
                <w:rFonts w:hint="eastAsia"/>
                <w:color w:val="000000"/>
              </w:rPr>
              <w:t>是否为首次登录</w:t>
            </w:r>
          </w:p>
          <w:p w14:paraId="5130E411" w14:textId="77777777" w:rsidR="00B162E2" w:rsidRPr="006E4FB0" w:rsidRDefault="00B162E2" w:rsidP="00B162E2">
            <w:pPr>
              <w:ind w:leftChars="50" w:left="105"/>
              <w:rPr>
                <w:color w:val="000000"/>
              </w:rPr>
            </w:pPr>
            <w:r w:rsidRPr="006E4FB0">
              <w:rPr>
                <w:color w:val="000000"/>
              </w:rPr>
              <w:t xml:space="preserve">            "uid": "e37a57e40d2f54dbcb2aeb6f204cbab5",</w:t>
            </w:r>
            <w:r>
              <w:rPr>
                <w:rFonts w:hint="eastAsia"/>
                <w:color w:val="000000"/>
              </w:rPr>
              <w:t>//</w:t>
            </w:r>
            <w:r>
              <w:rPr>
                <w:rFonts w:hint="eastAsia"/>
                <w:color w:val="000000"/>
              </w:rPr>
              <w:t>与</w:t>
            </w:r>
            <w:r>
              <w:rPr>
                <w:rFonts w:hint="eastAsia"/>
                <w:color w:val="000000"/>
              </w:rPr>
              <w:t>uuid</w:t>
            </w:r>
            <w:r>
              <w:rPr>
                <w:rFonts w:hint="eastAsia"/>
                <w:color w:val="000000"/>
              </w:rPr>
              <w:t>同值</w:t>
            </w:r>
          </w:p>
          <w:p w14:paraId="5BAA3F7C" w14:textId="77777777" w:rsidR="00B162E2" w:rsidRPr="006E4FB0" w:rsidRDefault="00B162E2" w:rsidP="00B162E2">
            <w:pPr>
              <w:ind w:leftChars="50" w:left="105"/>
              <w:rPr>
                <w:color w:val="000000"/>
              </w:rPr>
            </w:pPr>
            <w:r w:rsidRPr="006E4FB0">
              <w:rPr>
                <w:color w:val="000000"/>
              </w:rPr>
              <w:t xml:space="preserve">            "rtype": "300",</w:t>
            </w:r>
            <w:r>
              <w:rPr>
                <w:rFonts w:hint="eastAsia"/>
                <w:color w:val="000000"/>
              </w:rPr>
              <w:t>//</w:t>
            </w:r>
            <w:r>
              <w:rPr>
                <w:rFonts w:hint="eastAsia"/>
                <w:color w:val="000000"/>
              </w:rPr>
              <w:t>第三方帐号类型，详细资询用户中心</w:t>
            </w:r>
          </w:p>
          <w:p w14:paraId="2D5253B0" w14:textId="77777777" w:rsidR="00B162E2" w:rsidRPr="006E4FB0" w:rsidRDefault="00B162E2" w:rsidP="00B162E2">
            <w:pPr>
              <w:ind w:leftChars="50" w:left="105"/>
              <w:rPr>
                <w:color w:val="000000"/>
              </w:rPr>
            </w:pPr>
            <w:r w:rsidRPr="006E4FB0">
              <w:rPr>
                <w:color w:val="000000"/>
              </w:rPr>
              <w:t xml:space="preserve">            "mobile": "",</w:t>
            </w:r>
            <w:r>
              <w:rPr>
                <w:rFonts w:hint="eastAsia"/>
                <w:color w:val="000000"/>
              </w:rPr>
              <w:t>//</w:t>
            </w:r>
            <w:r>
              <w:rPr>
                <w:rFonts w:hint="eastAsia"/>
                <w:color w:val="000000"/>
              </w:rPr>
              <w:t>己无用</w:t>
            </w:r>
          </w:p>
          <w:p w14:paraId="4A614008" w14:textId="77777777" w:rsidR="00B162E2" w:rsidRPr="006E4FB0" w:rsidRDefault="00B162E2" w:rsidP="00B162E2">
            <w:pPr>
              <w:ind w:leftChars="50" w:left="105"/>
              <w:rPr>
                <w:color w:val="000000"/>
              </w:rPr>
            </w:pPr>
            <w:r w:rsidRPr="006E4FB0">
              <w:rPr>
                <w:color w:val="000000"/>
              </w:rPr>
              <w:t xml:space="preserve">            "wechat_type": "",</w:t>
            </w:r>
            <w:r>
              <w:rPr>
                <w:rFonts w:hint="eastAsia"/>
                <w:color w:val="000000"/>
              </w:rPr>
              <w:t>//</w:t>
            </w:r>
            <w:r>
              <w:rPr>
                <w:rFonts w:hint="eastAsia"/>
                <w:color w:val="000000"/>
              </w:rPr>
              <w:t>微信帐号类型</w:t>
            </w:r>
          </w:p>
          <w:p w14:paraId="0FE25C7C" w14:textId="77777777" w:rsidR="00B162E2" w:rsidRPr="006E4FB0" w:rsidRDefault="00B162E2" w:rsidP="00B162E2">
            <w:pPr>
              <w:ind w:leftChars="50" w:left="105"/>
              <w:rPr>
                <w:color w:val="000000"/>
              </w:rPr>
            </w:pPr>
            <w:r w:rsidRPr="006E4FB0">
              <w:rPr>
                <w:color w:val="000000"/>
              </w:rPr>
              <w:t xml:space="preserve">            "logintype": "0",</w:t>
            </w:r>
            <w:r>
              <w:rPr>
                <w:rFonts w:hint="eastAsia"/>
                <w:color w:val="000000"/>
              </w:rPr>
              <w:t>//</w:t>
            </w:r>
            <w:r w:rsidRPr="00D25AD2">
              <w:rPr>
                <w:rFonts w:hint="eastAsia"/>
                <w:color w:val="000000"/>
              </w:rPr>
              <w:t>登录的芒果帐号类型</w:t>
            </w:r>
            <w:r w:rsidRPr="00D25AD2">
              <w:rPr>
                <w:color w:val="000000"/>
              </w:rPr>
              <w:t xml:space="preserve">  0:</w:t>
            </w:r>
            <w:r w:rsidRPr="00D25AD2">
              <w:rPr>
                <w:rFonts w:hint="eastAsia"/>
                <w:color w:val="000000"/>
              </w:rPr>
              <w:t>邮箱</w:t>
            </w:r>
            <w:r w:rsidRPr="00D25AD2">
              <w:rPr>
                <w:color w:val="000000"/>
              </w:rPr>
              <w:t xml:space="preserve"> 1</w:t>
            </w:r>
            <w:r w:rsidRPr="00D25AD2">
              <w:rPr>
                <w:rFonts w:hint="eastAsia"/>
                <w:color w:val="000000"/>
              </w:rPr>
              <w:t>、个性</w:t>
            </w:r>
            <w:r w:rsidRPr="00D25AD2">
              <w:rPr>
                <w:color w:val="000000"/>
              </w:rPr>
              <w:t xml:space="preserve"> 2</w:t>
            </w:r>
            <w:r w:rsidRPr="00D25AD2">
              <w:rPr>
                <w:rFonts w:hint="eastAsia"/>
                <w:color w:val="000000"/>
              </w:rPr>
              <w:t>、自定义</w:t>
            </w:r>
          </w:p>
          <w:p w14:paraId="7A02B1E6" w14:textId="77777777" w:rsidR="00B162E2" w:rsidRPr="006E4FB0" w:rsidRDefault="00B162E2" w:rsidP="00B162E2">
            <w:pPr>
              <w:ind w:leftChars="50" w:left="105"/>
              <w:rPr>
                <w:color w:val="000000"/>
              </w:rPr>
            </w:pPr>
            <w:r w:rsidRPr="006E4FB0">
              <w:rPr>
                <w:color w:val="000000"/>
              </w:rPr>
              <w:t xml:space="preserve">            "avatar": "http://wx.qlogo.cn/mmopen/LTVSfqKtzsgZoUrd8B8Re5bD0IHcw5Obp2m9gMibWCuPVjEcMSs19jicqVweB4YOqNUXTIHBpLSHSOJydzbcYylK66j6qCrXMK/0",</w:t>
            </w:r>
            <w:r>
              <w:rPr>
                <w:rFonts w:hint="eastAsia"/>
                <w:color w:val="000000"/>
              </w:rPr>
              <w:t>//</w:t>
            </w:r>
            <w:r>
              <w:rPr>
                <w:rFonts w:hint="eastAsia"/>
                <w:color w:val="000000"/>
              </w:rPr>
              <w:t>头像，只有第三方帐号有头像，如果为空</w:t>
            </w:r>
            <w:r>
              <w:rPr>
                <w:rFonts w:hint="eastAsia"/>
                <w:color w:val="000000"/>
              </w:rPr>
              <w:t>APP</w:t>
            </w:r>
            <w:r>
              <w:rPr>
                <w:rFonts w:hint="eastAsia"/>
                <w:color w:val="000000"/>
              </w:rPr>
              <w:t>则显示默认头像</w:t>
            </w:r>
          </w:p>
          <w:p w14:paraId="546FAEE1" w14:textId="77777777" w:rsidR="00B162E2" w:rsidRPr="006E4FB0" w:rsidRDefault="00B162E2" w:rsidP="00B162E2">
            <w:pPr>
              <w:ind w:leftChars="50" w:left="105"/>
              <w:rPr>
                <w:color w:val="000000"/>
              </w:rPr>
            </w:pPr>
            <w:r w:rsidRPr="006E4FB0">
              <w:rPr>
                <w:color w:val="000000"/>
              </w:rPr>
              <w:t xml:space="preserve">            "relate_mobile": "",</w:t>
            </w:r>
            <w:r>
              <w:rPr>
                <w:rFonts w:hint="eastAsia"/>
                <w:color w:val="000000"/>
              </w:rPr>
              <w:t>//</w:t>
            </w:r>
            <w:r>
              <w:rPr>
                <w:rFonts w:hint="eastAsia"/>
                <w:color w:val="000000"/>
              </w:rPr>
              <w:t>用户绑定的手机号，可以用来登录</w:t>
            </w:r>
          </w:p>
          <w:p w14:paraId="5B94BDFC" w14:textId="77777777" w:rsidR="00B162E2" w:rsidRPr="006E4FB0" w:rsidRDefault="00B162E2" w:rsidP="00B162E2">
            <w:pPr>
              <w:ind w:leftChars="50" w:left="105"/>
              <w:rPr>
                <w:color w:val="000000"/>
              </w:rPr>
            </w:pPr>
            <w:r w:rsidRPr="006E4FB0">
              <w:rPr>
                <w:rFonts w:hint="eastAsia"/>
                <w:color w:val="000000"/>
              </w:rPr>
              <w:t xml:space="preserve">            "nickname": "</w:t>
            </w:r>
            <w:r w:rsidRPr="006E4FB0">
              <w:rPr>
                <w:rFonts w:hint="eastAsia"/>
                <w:color w:val="000000"/>
              </w:rPr>
              <w:t>ャ</w:t>
            </w:r>
            <w:r w:rsidRPr="006E4FB0">
              <w:rPr>
                <w:rFonts w:hint="eastAsia"/>
                <w:color w:val="000000"/>
              </w:rPr>
              <w:t>Wshuhao</w:t>
            </w:r>
            <w:r w:rsidRPr="006E4FB0">
              <w:rPr>
                <w:rFonts w:hint="eastAsia"/>
                <w:color w:val="000000"/>
              </w:rPr>
              <w:t>メ</w:t>
            </w:r>
            <w:r w:rsidRPr="006E4FB0">
              <w:rPr>
                <w:rFonts w:hint="eastAsia"/>
                <w:color w:val="000000"/>
              </w:rPr>
              <w:t>",</w:t>
            </w:r>
            <w:r>
              <w:rPr>
                <w:rFonts w:hint="eastAsia"/>
                <w:color w:val="000000"/>
              </w:rPr>
              <w:t>//</w:t>
            </w:r>
            <w:r>
              <w:rPr>
                <w:rFonts w:hint="eastAsia"/>
                <w:color w:val="000000"/>
              </w:rPr>
              <w:t>昵称</w:t>
            </w:r>
          </w:p>
          <w:p w14:paraId="74495AFD" w14:textId="77777777" w:rsidR="00B162E2" w:rsidRPr="006E4FB0" w:rsidRDefault="00B162E2" w:rsidP="00B162E2">
            <w:pPr>
              <w:ind w:leftChars="50" w:left="105"/>
              <w:rPr>
                <w:color w:val="000000"/>
              </w:rPr>
            </w:pPr>
            <w:r w:rsidRPr="006E4FB0">
              <w:rPr>
                <w:color w:val="000000"/>
              </w:rPr>
              <w:t xml:space="preserve">            "email": "WECHAT_9H6ye6oq0EoQ@hifly.tv",</w:t>
            </w:r>
            <w:r>
              <w:rPr>
                <w:rFonts w:hint="eastAsia"/>
                <w:color w:val="000000"/>
              </w:rPr>
              <w:t>//email</w:t>
            </w:r>
            <w:r>
              <w:rPr>
                <w:rFonts w:hint="eastAsia"/>
                <w:color w:val="000000"/>
              </w:rPr>
              <w:t>帐号</w:t>
            </w:r>
          </w:p>
          <w:p w14:paraId="3D349213" w14:textId="77777777" w:rsidR="00B162E2" w:rsidRPr="006E4FB0" w:rsidRDefault="00B162E2" w:rsidP="00B162E2">
            <w:pPr>
              <w:ind w:leftChars="50" w:left="105"/>
              <w:rPr>
                <w:color w:val="000000"/>
              </w:rPr>
            </w:pPr>
            <w:r w:rsidRPr="006E4FB0">
              <w:rPr>
                <w:color w:val="000000"/>
              </w:rPr>
              <w:t xml:space="preserve">            "uuid": "e37a57e40d2f54dbcb2aeb6f204cbab5"</w:t>
            </w:r>
            <w:r w:rsidRPr="00B96E15">
              <w:rPr>
                <w:rFonts w:hint="eastAsia"/>
                <w:color w:val="FF0000"/>
              </w:rPr>
              <w:t>//uuid</w:t>
            </w:r>
            <w:r w:rsidRPr="00B96E15">
              <w:rPr>
                <w:rFonts w:hint="eastAsia"/>
                <w:color w:val="FF0000"/>
              </w:rPr>
              <w:t>，用户</w:t>
            </w:r>
            <w:r w:rsidRPr="00B96E15">
              <w:rPr>
                <w:rFonts w:hint="eastAsia"/>
                <w:color w:val="FF0000"/>
              </w:rPr>
              <w:t>Id</w:t>
            </w:r>
            <w:r w:rsidRPr="00B96E15">
              <w:rPr>
                <w:rFonts w:hint="eastAsia"/>
                <w:color w:val="FF0000"/>
              </w:rPr>
              <w:t>（重要）</w:t>
            </w:r>
          </w:p>
          <w:p w14:paraId="24D4A79D" w14:textId="77777777" w:rsidR="00B162E2" w:rsidRPr="006E4FB0" w:rsidRDefault="00B162E2" w:rsidP="00B162E2">
            <w:pPr>
              <w:ind w:leftChars="50" w:left="105"/>
              <w:rPr>
                <w:color w:val="000000"/>
              </w:rPr>
            </w:pPr>
            <w:r w:rsidRPr="006E4FB0">
              <w:rPr>
                <w:color w:val="000000"/>
              </w:rPr>
              <w:t xml:space="preserve">        }</w:t>
            </w:r>
          </w:p>
          <w:p w14:paraId="0D2EFB2B" w14:textId="77777777" w:rsidR="00B162E2" w:rsidRPr="006E4FB0" w:rsidRDefault="00B162E2" w:rsidP="00B162E2">
            <w:pPr>
              <w:ind w:leftChars="50" w:left="105"/>
              <w:rPr>
                <w:color w:val="000000"/>
              </w:rPr>
            </w:pPr>
            <w:r w:rsidRPr="006E4FB0">
              <w:rPr>
                <w:color w:val="000000"/>
              </w:rPr>
              <w:t xml:space="preserve">    }</w:t>
            </w:r>
          </w:p>
          <w:p w14:paraId="5E665EE3" w14:textId="77777777" w:rsidR="00B46FB7" w:rsidRDefault="00B162E2" w:rsidP="00B162E2">
            <w:pPr>
              <w:ind w:leftChars="50" w:left="105"/>
              <w:rPr>
                <w:color w:val="000000"/>
              </w:rPr>
            </w:pPr>
            <w:r w:rsidRPr="006E4FB0">
              <w:rPr>
                <w:color w:val="000000"/>
              </w:rPr>
              <w:t>}</w:t>
            </w:r>
          </w:p>
        </w:tc>
      </w:tr>
    </w:tbl>
    <w:p w14:paraId="438599C2" w14:textId="77777777" w:rsidR="00AE5D42" w:rsidRPr="00D8308B" w:rsidRDefault="00AE5D42" w:rsidP="00AE5D42">
      <w:pPr>
        <w:jc w:val="left"/>
        <w:rPr>
          <w:szCs w:val="21"/>
        </w:rPr>
      </w:pPr>
    </w:p>
    <w:p w14:paraId="77688549" w14:textId="77777777" w:rsidR="006C740C" w:rsidRDefault="00AC33DE" w:rsidP="006C740C">
      <w:pPr>
        <w:pStyle w:val="1"/>
        <w:ind w:left="420" w:hanging="420"/>
      </w:pPr>
      <w:r>
        <w:rPr>
          <w:rFonts w:hint="eastAsia"/>
        </w:rPr>
        <w:t>五、计费中心接口</w:t>
      </w:r>
    </w:p>
    <w:p w14:paraId="7FCE2B3D" w14:textId="77777777" w:rsidR="00E04316" w:rsidRDefault="006826F3" w:rsidP="00E04316">
      <w:r>
        <w:rPr>
          <w:rFonts w:hint="eastAsia"/>
        </w:rPr>
        <w:t>TVOS</w:t>
      </w:r>
      <w:r>
        <w:rPr>
          <w:rFonts w:hint="eastAsia"/>
        </w:rPr>
        <w:t>初步可以实现的</w:t>
      </w:r>
      <w:r w:rsidR="00E04316">
        <w:rPr>
          <w:rFonts w:hint="eastAsia"/>
        </w:rPr>
        <w:t>直接对接的方案</w:t>
      </w:r>
      <w:r w:rsidR="00EC3E8A">
        <w:rPr>
          <w:rFonts w:hint="eastAsia"/>
        </w:rPr>
        <w:t>（</w:t>
      </w:r>
      <w:r w:rsidR="00EC3E8A">
        <w:rPr>
          <w:rFonts w:hint="eastAsia"/>
        </w:rPr>
        <w:t>VIP</w:t>
      </w:r>
      <w:r w:rsidR="00EC3E8A">
        <w:rPr>
          <w:rFonts w:hint="eastAsia"/>
        </w:rPr>
        <w:t>产品包）</w:t>
      </w:r>
      <w:r w:rsidR="00E04316">
        <w:rPr>
          <w:rFonts w:hint="eastAsia"/>
        </w:rPr>
        <w:t>，</w:t>
      </w:r>
      <w:r w:rsidR="00E04316">
        <w:rPr>
          <w:rFonts w:hint="eastAsia"/>
        </w:rPr>
        <w:t>TVOS</w:t>
      </w:r>
      <w:r w:rsidR="00E04316">
        <w:rPr>
          <w:rFonts w:hint="eastAsia"/>
        </w:rPr>
        <w:t>引导用户到微信公众号可以购买</w:t>
      </w:r>
      <w:r w:rsidR="00E04316">
        <w:rPr>
          <w:rFonts w:hint="eastAsia"/>
        </w:rPr>
        <w:t>VIP</w:t>
      </w:r>
      <w:r w:rsidR="00E04316">
        <w:rPr>
          <w:rFonts w:hint="eastAsia"/>
        </w:rPr>
        <w:t>产品的</w:t>
      </w:r>
      <w:r w:rsidR="00E04316">
        <w:rPr>
          <w:rFonts w:hint="eastAsia"/>
        </w:rPr>
        <w:t>4</w:t>
      </w:r>
      <w:r w:rsidR="00E04316">
        <w:rPr>
          <w:rFonts w:hint="eastAsia"/>
        </w:rPr>
        <w:t>个固定的包，纯单点，单点用卷的影片可以在</w:t>
      </w:r>
      <w:r w:rsidR="00E04316">
        <w:rPr>
          <w:rFonts w:hint="eastAsia"/>
        </w:rPr>
        <w:t>CMS</w:t>
      </w:r>
      <w:r w:rsidR="00E04316">
        <w:rPr>
          <w:rFonts w:hint="eastAsia"/>
        </w:rPr>
        <w:t>做隐藏处理。</w:t>
      </w:r>
    </w:p>
    <w:p w14:paraId="235DCEC1" w14:textId="77777777" w:rsidR="004C762F" w:rsidRDefault="00D470B1" w:rsidP="004C762F">
      <w:pPr>
        <w:jc w:val="center"/>
      </w:pPr>
      <w:r>
        <w:pict w14:anchorId="72475060">
          <v:shape id="_x0000_i1026" type="#_x0000_t75" style="width:415pt;height:379pt">
            <v:imagedata r:id="rId43" o:title=""/>
          </v:shape>
        </w:pict>
      </w:r>
    </w:p>
    <w:p w14:paraId="60D184DF" w14:textId="77777777" w:rsidR="00C15AD3" w:rsidRDefault="008160FF" w:rsidP="006826F3">
      <w:pPr>
        <w:jc w:val="center"/>
        <w:rPr>
          <w:sz w:val="18"/>
          <w:szCs w:val="18"/>
        </w:rPr>
      </w:pPr>
      <w:r w:rsidRPr="005004C3">
        <w:rPr>
          <w:rFonts w:hint="eastAsia"/>
          <w:sz w:val="18"/>
          <w:szCs w:val="18"/>
        </w:rPr>
        <w:t>TVOS</w:t>
      </w:r>
      <w:r w:rsidRPr="005004C3">
        <w:rPr>
          <w:rFonts w:hint="eastAsia"/>
          <w:sz w:val="18"/>
          <w:szCs w:val="18"/>
        </w:rPr>
        <w:t>接入计费流程</w:t>
      </w:r>
      <w:r w:rsidRPr="005004C3">
        <w:rPr>
          <w:rFonts w:hint="eastAsia"/>
          <w:sz w:val="18"/>
          <w:szCs w:val="18"/>
        </w:rPr>
        <w:t>(</w:t>
      </w:r>
      <w:r w:rsidRPr="005004C3">
        <w:rPr>
          <w:rFonts w:hint="eastAsia"/>
          <w:sz w:val="18"/>
          <w:szCs w:val="18"/>
        </w:rPr>
        <w:t>目前可直接对接的方案</w:t>
      </w:r>
      <w:r w:rsidRPr="005004C3">
        <w:rPr>
          <w:rFonts w:hint="eastAsia"/>
          <w:sz w:val="18"/>
          <w:szCs w:val="18"/>
        </w:rPr>
        <w:t>)</w:t>
      </w:r>
    </w:p>
    <w:p w14:paraId="60E35925" w14:textId="77777777" w:rsidR="006826F3" w:rsidRDefault="006826F3" w:rsidP="006826F3">
      <w:pPr>
        <w:jc w:val="center"/>
        <w:rPr>
          <w:sz w:val="18"/>
          <w:szCs w:val="18"/>
        </w:rPr>
      </w:pPr>
    </w:p>
    <w:p w14:paraId="0CDFBD22" w14:textId="77777777" w:rsidR="006826F3" w:rsidRDefault="006826F3" w:rsidP="006826F3">
      <w:pPr>
        <w:jc w:val="center"/>
        <w:rPr>
          <w:sz w:val="18"/>
          <w:szCs w:val="18"/>
        </w:rPr>
      </w:pPr>
    </w:p>
    <w:p w14:paraId="7E6768E9" w14:textId="77777777" w:rsidR="006826F3" w:rsidRDefault="006826F3" w:rsidP="006826F3">
      <w:pPr>
        <w:jc w:val="center"/>
        <w:rPr>
          <w:sz w:val="18"/>
          <w:szCs w:val="18"/>
        </w:rPr>
      </w:pPr>
    </w:p>
    <w:p w14:paraId="6030AF40" w14:textId="77777777" w:rsidR="006826F3" w:rsidRDefault="006826F3" w:rsidP="006826F3">
      <w:pPr>
        <w:jc w:val="center"/>
        <w:rPr>
          <w:sz w:val="18"/>
          <w:szCs w:val="18"/>
        </w:rPr>
      </w:pPr>
    </w:p>
    <w:p w14:paraId="46C006C9" w14:textId="77777777" w:rsidR="006826F3" w:rsidRDefault="006826F3" w:rsidP="006826F3">
      <w:pPr>
        <w:jc w:val="center"/>
        <w:rPr>
          <w:sz w:val="18"/>
          <w:szCs w:val="18"/>
        </w:rPr>
      </w:pPr>
    </w:p>
    <w:p w14:paraId="4FD1335F" w14:textId="77777777" w:rsidR="006826F3" w:rsidRDefault="006826F3" w:rsidP="006826F3">
      <w:pPr>
        <w:jc w:val="center"/>
        <w:rPr>
          <w:sz w:val="18"/>
          <w:szCs w:val="18"/>
        </w:rPr>
      </w:pPr>
    </w:p>
    <w:p w14:paraId="27ACA200" w14:textId="77777777" w:rsidR="006826F3" w:rsidRDefault="006826F3" w:rsidP="006826F3">
      <w:pPr>
        <w:jc w:val="center"/>
        <w:rPr>
          <w:sz w:val="18"/>
          <w:szCs w:val="18"/>
        </w:rPr>
      </w:pPr>
    </w:p>
    <w:p w14:paraId="24CF8F5A" w14:textId="77777777" w:rsidR="006826F3" w:rsidRDefault="006826F3" w:rsidP="006826F3">
      <w:pPr>
        <w:jc w:val="center"/>
        <w:rPr>
          <w:sz w:val="18"/>
          <w:szCs w:val="18"/>
        </w:rPr>
      </w:pPr>
    </w:p>
    <w:p w14:paraId="49BB2FC2" w14:textId="77777777" w:rsidR="006826F3" w:rsidRDefault="006826F3" w:rsidP="006826F3">
      <w:pPr>
        <w:jc w:val="center"/>
        <w:rPr>
          <w:sz w:val="18"/>
          <w:szCs w:val="18"/>
        </w:rPr>
      </w:pPr>
    </w:p>
    <w:p w14:paraId="2D240AEE" w14:textId="77777777" w:rsidR="006826F3" w:rsidRDefault="006826F3" w:rsidP="006826F3">
      <w:pPr>
        <w:jc w:val="center"/>
        <w:rPr>
          <w:sz w:val="18"/>
          <w:szCs w:val="18"/>
        </w:rPr>
      </w:pPr>
    </w:p>
    <w:p w14:paraId="5AC4240D" w14:textId="77777777" w:rsidR="006826F3" w:rsidRDefault="006826F3" w:rsidP="006826F3">
      <w:pPr>
        <w:jc w:val="center"/>
        <w:rPr>
          <w:sz w:val="18"/>
          <w:szCs w:val="18"/>
        </w:rPr>
      </w:pPr>
    </w:p>
    <w:p w14:paraId="31A7ED87" w14:textId="77777777" w:rsidR="006826F3" w:rsidRDefault="006826F3" w:rsidP="006826F3">
      <w:pPr>
        <w:jc w:val="center"/>
        <w:rPr>
          <w:sz w:val="18"/>
          <w:szCs w:val="18"/>
        </w:rPr>
      </w:pPr>
    </w:p>
    <w:p w14:paraId="12500F9D" w14:textId="77777777" w:rsidR="006826F3" w:rsidRDefault="006826F3" w:rsidP="006826F3">
      <w:pPr>
        <w:jc w:val="center"/>
        <w:rPr>
          <w:sz w:val="18"/>
          <w:szCs w:val="18"/>
        </w:rPr>
      </w:pPr>
    </w:p>
    <w:p w14:paraId="2473BD06" w14:textId="77777777" w:rsidR="006826F3" w:rsidRPr="006826F3" w:rsidRDefault="006826F3" w:rsidP="006826F3">
      <w:pPr>
        <w:jc w:val="left"/>
        <w:rPr>
          <w:szCs w:val="21"/>
        </w:rPr>
      </w:pPr>
      <w:r>
        <w:rPr>
          <w:rFonts w:hint="eastAsia"/>
          <w:szCs w:val="21"/>
        </w:rPr>
        <w:t>TVOS</w:t>
      </w:r>
      <w:r w:rsidR="005A6EC4">
        <w:rPr>
          <w:rFonts w:hint="eastAsia"/>
          <w:szCs w:val="21"/>
        </w:rPr>
        <w:t>实现全媒资计费的方案（</w:t>
      </w:r>
      <w:r w:rsidR="005A6EC4">
        <w:rPr>
          <w:rFonts w:hint="eastAsia"/>
          <w:szCs w:val="21"/>
        </w:rPr>
        <w:t>VIP</w:t>
      </w:r>
      <w:r w:rsidR="005A6EC4">
        <w:rPr>
          <w:rFonts w:hint="eastAsia"/>
          <w:szCs w:val="21"/>
        </w:rPr>
        <w:t>，单点，用卷）</w:t>
      </w:r>
      <w:r w:rsidR="00F85B86">
        <w:rPr>
          <w:rFonts w:hint="eastAsia"/>
          <w:szCs w:val="21"/>
        </w:rPr>
        <w:t>，主要是公众号进行开发，</w:t>
      </w:r>
      <w:r w:rsidR="00F85B86">
        <w:rPr>
          <w:rFonts w:hint="eastAsia"/>
          <w:szCs w:val="21"/>
        </w:rPr>
        <w:t>TVOS</w:t>
      </w:r>
      <w:r w:rsidR="0031765A">
        <w:rPr>
          <w:rFonts w:hint="eastAsia"/>
          <w:szCs w:val="21"/>
        </w:rPr>
        <w:t>客户端不用升级，预计</w:t>
      </w:r>
      <w:r w:rsidR="0031765A">
        <w:rPr>
          <w:rFonts w:hint="eastAsia"/>
          <w:szCs w:val="21"/>
        </w:rPr>
        <w:t>Q2 4</w:t>
      </w:r>
      <w:r w:rsidR="0031765A">
        <w:rPr>
          <w:rFonts w:hint="eastAsia"/>
          <w:szCs w:val="21"/>
        </w:rPr>
        <w:t>月份实现。</w:t>
      </w:r>
    </w:p>
    <w:p w14:paraId="0727517F" w14:textId="77777777" w:rsidR="005004C3" w:rsidRDefault="00D470B1" w:rsidP="00E04316">
      <w:pPr>
        <w:jc w:val="center"/>
      </w:pPr>
      <w:r>
        <w:pict w14:anchorId="34E35C13">
          <v:shape id="_x0000_i1027" type="#_x0000_t75" style="width:415pt;height:379pt">
            <v:imagedata r:id="rId44" o:title=""/>
          </v:shape>
        </w:pict>
      </w:r>
    </w:p>
    <w:p w14:paraId="0A6E1F1A" w14:textId="77777777" w:rsidR="00E04316" w:rsidRPr="005004C3" w:rsidRDefault="00E04316" w:rsidP="00E04316">
      <w:pPr>
        <w:jc w:val="center"/>
        <w:rPr>
          <w:sz w:val="18"/>
          <w:szCs w:val="18"/>
        </w:rPr>
      </w:pPr>
      <w:r w:rsidRPr="005004C3">
        <w:rPr>
          <w:rFonts w:hint="eastAsia"/>
          <w:sz w:val="18"/>
          <w:szCs w:val="18"/>
        </w:rPr>
        <w:t>TVOS</w:t>
      </w:r>
      <w:r w:rsidRPr="005004C3">
        <w:rPr>
          <w:rFonts w:hint="eastAsia"/>
          <w:sz w:val="18"/>
          <w:szCs w:val="18"/>
        </w:rPr>
        <w:t>接入计费流程</w:t>
      </w:r>
      <w:r>
        <w:rPr>
          <w:rFonts w:hint="eastAsia"/>
          <w:sz w:val="18"/>
          <w:szCs w:val="18"/>
        </w:rPr>
        <w:t>(</w:t>
      </w:r>
      <w:r>
        <w:rPr>
          <w:rFonts w:hint="eastAsia"/>
          <w:sz w:val="18"/>
          <w:szCs w:val="18"/>
        </w:rPr>
        <w:t>规划</w:t>
      </w:r>
      <w:r w:rsidR="00B7644E">
        <w:rPr>
          <w:rFonts w:hint="eastAsia"/>
          <w:sz w:val="18"/>
          <w:szCs w:val="18"/>
        </w:rPr>
        <w:t>全媒资计费</w:t>
      </w:r>
      <w:r w:rsidRPr="005004C3">
        <w:rPr>
          <w:rFonts w:hint="eastAsia"/>
          <w:sz w:val="18"/>
          <w:szCs w:val="18"/>
        </w:rPr>
        <w:t>)</w:t>
      </w:r>
    </w:p>
    <w:p w14:paraId="3DABD122" w14:textId="77777777" w:rsidR="00E04316" w:rsidRPr="00E04316" w:rsidRDefault="00E04316" w:rsidP="00E04316">
      <w:pPr>
        <w:jc w:val="center"/>
        <w:rPr>
          <w:b/>
        </w:rPr>
      </w:pPr>
    </w:p>
    <w:p w14:paraId="0382D108" w14:textId="77777777" w:rsidR="006C740C" w:rsidRDefault="00247CF1" w:rsidP="006C740C">
      <w:pPr>
        <w:pStyle w:val="2"/>
        <w:numPr>
          <w:ilvl w:val="1"/>
          <w:numId w:val="0"/>
        </w:numPr>
        <w:ind w:left="420" w:hanging="420"/>
      </w:pPr>
      <w:r>
        <w:rPr>
          <w:rFonts w:hint="eastAsia"/>
        </w:rPr>
        <w:t>5</w:t>
      </w:r>
      <w:r w:rsidR="006C740C">
        <w:rPr>
          <w:rFonts w:hint="eastAsia"/>
        </w:rPr>
        <w:t>.1</w:t>
      </w:r>
      <w:r w:rsidR="001B593C">
        <w:rPr>
          <w:rFonts w:hint="eastAsia"/>
        </w:rPr>
        <w:t>集合详情页鉴权</w:t>
      </w:r>
      <w:r w:rsidR="006C740C">
        <w:t xml:space="preserve"> </w:t>
      </w:r>
    </w:p>
    <w:p w14:paraId="4C99E4EA" w14:textId="77777777" w:rsidR="006C740C" w:rsidRDefault="006C740C" w:rsidP="006C740C">
      <w:r>
        <w:rPr>
          <w:rFonts w:hint="eastAsia"/>
        </w:rPr>
        <w:t>接口地址：</w:t>
      </w:r>
      <w:r>
        <w:t xml:space="preserve"> </w:t>
      </w:r>
      <w:r w:rsidR="00AC33DE">
        <w:rPr>
          <w:rFonts w:hint="eastAsia"/>
        </w:rPr>
        <w:t>aaa/detailPageAuth</w:t>
      </w:r>
    </w:p>
    <w:p w14:paraId="46EFCA03" w14:textId="77777777" w:rsidR="00CD697B" w:rsidRDefault="00CD697B" w:rsidP="006C740C">
      <w:r>
        <w:rPr>
          <w:rFonts w:hint="eastAsia"/>
        </w:rPr>
        <w:t>接口说明：</w:t>
      </w:r>
    </w:p>
    <w:p w14:paraId="7825A93B" w14:textId="77777777" w:rsidR="00CD697B" w:rsidRDefault="00CD697B" w:rsidP="006C740C">
      <w:pPr>
        <w:rPr>
          <w:rFonts w:ascii="宋体" w:eastAsia="宋体" w:cs="宋体"/>
          <w:color w:val="000000"/>
          <w:kern w:val="0"/>
          <w:szCs w:val="21"/>
        </w:rPr>
      </w:pPr>
      <w:r>
        <w:rPr>
          <w:rFonts w:hint="eastAsia"/>
        </w:rPr>
        <w:t xml:space="preserve">  </w:t>
      </w:r>
      <w:r>
        <w:rPr>
          <w:rFonts w:hint="eastAsia"/>
        </w:rPr>
        <w:t>当鉴权半通过或不通过时，如果影片可以用卷观看，则根据</w:t>
      </w:r>
      <w:r w:rsidRPr="00CD697B">
        <w:rPr>
          <w:rFonts w:ascii="宋体" w:eastAsia="宋体" w:cs="宋体"/>
          <w:color w:val="000000"/>
          <w:kern w:val="0"/>
          <w:szCs w:val="21"/>
        </w:rPr>
        <w:t>coupon</w:t>
      </w:r>
      <w:r>
        <w:rPr>
          <w:rFonts w:ascii="宋体" w:eastAsia="宋体" w:cs="宋体" w:hint="eastAsia"/>
          <w:color w:val="000000"/>
          <w:kern w:val="0"/>
          <w:szCs w:val="21"/>
          <w:lang w:val="zh-CN"/>
        </w:rPr>
        <w:t>和</w:t>
      </w:r>
      <w:r w:rsidRPr="00CD697B">
        <w:rPr>
          <w:rFonts w:ascii="宋体" w:eastAsia="宋体" w:cs="宋体"/>
          <w:color w:val="000000"/>
          <w:kern w:val="0"/>
          <w:szCs w:val="21"/>
        </w:rPr>
        <w:t>asset_type</w:t>
      </w:r>
      <w:r>
        <w:rPr>
          <w:rFonts w:ascii="宋体" w:eastAsia="宋体" w:cs="宋体" w:hint="eastAsia"/>
          <w:color w:val="000000"/>
          <w:kern w:val="0"/>
          <w:szCs w:val="21"/>
        </w:rPr>
        <w:t>字段进行判断是否可以用卷：</w:t>
      </w:r>
    </w:p>
    <w:p w14:paraId="57DA3BF6" w14:textId="77777777" w:rsidR="00CD697B" w:rsidRDefault="00CD697B" w:rsidP="006C740C">
      <w:pPr>
        <w:rPr>
          <w:rFonts w:ascii="宋体" w:eastAsia="宋体" w:cs="宋体"/>
          <w:color w:val="000000"/>
          <w:kern w:val="0"/>
          <w:szCs w:val="21"/>
        </w:rPr>
      </w:pPr>
      <w:r>
        <w:rPr>
          <w:rFonts w:ascii="宋体" w:eastAsia="宋体" w:cs="宋体" w:hint="eastAsia"/>
          <w:color w:val="000000"/>
          <w:kern w:val="0"/>
          <w:szCs w:val="21"/>
        </w:rPr>
        <w:t xml:space="preserve">   </w:t>
      </w:r>
      <w:r w:rsidR="006E4C79" w:rsidRPr="006E4C79">
        <w:rPr>
          <w:rFonts w:ascii="宋体" w:eastAsia="宋体" w:cs="宋体"/>
          <w:color w:val="000000"/>
          <w:kern w:val="0"/>
          <w:szCs w:val="21"/>
        </w:rPr>
        <w:t>if (asset_type == 1 || asset_type ==3) &amp;&amp; coupon &gt; 0</w:t>
      </w:r>
    </w:p>
    <w:p w14:paraId="6A3B2C33" w14:textId="77777777" w:rsidR="006E4C79" w:rsidRPr="006E4C79" w:rsidRDefault="006E4C79" w:rsidP="006C740C">
      <w:r>
        <w:rPr>
          <w:rFonts w:ascii="宋体" w:eastAsia="宋体" w:cs="宋体" w:hint="eastAsia"/>
          <w:color w:val="000000"/>
          <w:kern w:val="0"/>
          <w:szCs w:val="21"/>
        </w:rPr>
        <w:t xml:space="preserve">     </w:t>
      </w:r>
      <w:r w:rsidR="0046063C">
        <w:rPr>
          <w:rFonts w:ascii="宋体" w:eastAsia="宋体" w:cs="宋体" w:hint="eastAsia"/>
          <w:color w:val="000000"/>
          <w:kern w:val="0"/>
          <w:szCs w:val="21"/>
        </w:rPr>
        <w:t>则表示用户有卷，可以直接用卷观看，终端调用消费观影卷接口</w:t>
      </w:r>
    </w:p>
    <w:p w14:paraId="7B1B8694" w14:textId="77777777" w:rsidR="006C740C" w:rsidRDefault="006C740C" w:rsidP="006C740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6C740C" w14:paraId="29F62FFB" w14:textId="77777777" w:rsidTr="001B593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6A06C4BD" w14:textId="77777777" w:rsidR="006C740C" w:rsidRDefault="006C740C" w:rsidP="001B593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20B672EF" w14:textId="77777777" w:rsidR="006C740C" w:rsidRDefault="006C740C" w:rsidP="001B593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1264005C" w14:textId="77777777" w:rsidR="006C740C" w:rsidRDefault="006C740C" w:rsidP="001B593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216E927B" w14:textId="77777777" w:rsidR="006C740C" w:rsidRDefault="006C740C" w:rsidP="001B593C">
            <w:r>
              <w:rPr>
                <w:rFonts w:hint="eastAsia"/>
              </w:rPr>
              <w:t>是否必传</w:t>
            </w:r>
          </w:p>
        </w:tc>
      </w:tr>
      <w:tr w:rsidR="006C740C" w:rsidRPr="00B160F8" w14:paraId="57EE4757" w14:textId="77777777" w:rsidTr="001B593C">
        <w:tc>
          <w:tcPr>
            <w:tcW w:w="958" w:type="pct"/>
            <w:tcBorders>
              <w:top w:val="single" w:sz="0" w:space="0" w:color="000000"/>
              <w:left w:val="single" w:sz="0" w:space="0" w:color="000000"/>
              <w:bottom w:val="single" w:sz="0" w:space="0" w:color="000000"/>
              <w:right w:val="single" w:sz="0" w:space="0" w:color="000000"/>
            </w:tcBorders>
          </w:tcPr>
          <w:p w14:paraId="649B8BF8" w14:textId="77777777" w:rsidR="006C740C" w:rsidRDefault="006C740C" w:rsidP="001B593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3E55967D"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47B1ABD" w14:textId="77777777" w:rsidR="006C740C" w:rsidRDefault="006C740C" w:rsidP="001B593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31BDC2FE" w14:textId="77777777" w:rsidR="006C740C" w:rsidRPr="00B160F8" w:rsidRDefault="006C740C" w:rsidP="001B593C">
            <w:pPr>
              <w:jc w:val="left"/>
            </w:pPr>
            <w:r>
              <w:rPr>
                <w:rFonts w:hint="eastAsia"/>
              </w:rPr>
              <w:t>Y</w:t>
            </w:r>
          </w:p>
        </w:tc>
      </w:tr>
      <w:tr w:rsidR="006C740C" w:rsidRPr="002C58EB" w14:paraId="142BFDAC" w14:textId="77777777" w:rsidTr="001B593C">
        <w:tc>
          <w:tcPr>
            <w:tcW w:w="958" w:type="pct"/>
            <w:tcBorders>
              <w:top w:val="single" w:sz="0" w:space="0" w:color="000000"/>
              <w:left w:val="single" w:sz="0" w:space="0" w:color="000000"/>
              <w:bottom w:val="single" w:sz="0" w:space="0" w:color="000000"/>
              <w:right w:val="single" w:sz="0" w:space="0" w:color="000000"/>
            </w:tcBorders>
          </w:tcPr>
          <w:p w14:paraId="6B33AFDE" w14:textId="77777777" w:rsidR="006C740C" w:rsidRPr="00292CEE" w:rsidRDefault="006C740C" w:rsidP="001B593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38EEBAA1"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97A8A61" w14:textId="77777777" w:rsidR="006C740C" w:rsidRPr="008775C6" w:rsidRDefault="006C740C" w:rsidP="001B593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2D1B878D" w14:textId="77777777" w:rsidR="006C740C" w:rsidRDefault="006C740C" w:rsidP="001B593C">
            <w:pPr>
              <w:jc w:val="left"/>
            </w:pPr>
            <w:r>
              <w:rPr>
                <w:rFonts w:hint="eastAsia"/>
              </w:rPr>
              <w:t>N</w:t>
            </w:r>
          </w:p>
        </w:tc>
      </w:tr>
      <w:tr w:rsidR="006C740C" w:rsidRPr="002C58EB" w14:paraId="7994DEB5" w14:textId="77777777" w:rsidTr="001B593C">
        <w:tc>
          <w:tcPr>
            <w:tcW w:w="958" w:type="pct"/>
            <w:tcBorders>
              <w:top w:val="single" w:sz="0" w:space="0" w:color="000000"/>
              <w:left w:val="single" w:sz="0" w:space="0" w:color="000000"/>
              <w:bottom w:val="single" w:sz="0" w:space="0" w:color="000000"/>
              <w:right w:val="single" w:sz="0" w:space="0" w:color="000000"/>
            </w:tcBorders>
          </w:tcPr>
          <w:p w14:paraId="76AF73F7" w14:textId="77777777" w:rsidR="006C740C" w:rsidRDefault="006C740C" w:rsidP="001B593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4400CBAF"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D92C346" w14:textId="77777777" w:rsidR="006C740C" w:rsidRDefault="006C740C" w:rsidP="001B593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25A584E" w14:textId="77777777" w:rsidR="006C740C" w:rsidRDefault="006C740C" w:rsidP="001B593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4EFA7630" w14:textId="77777777" w:rsidR="006C740C" w:rsidRPr="002C58EB" w:rsidRDefault="006C740C" w:rsidP="001B593C">
            <w:pPr>
              <w:jc w:val="left"/>
            </w:pPr>
            <w:r>
              <w:rPr>
                <w:rFonts w:hint="eastAsia"/>
              </w:rPr>
              <w:t>Y</w:t>
            </w:r>
          </w:p>
        </w:tc>
      </w:tr>
      <w:tr w:rsidR="006C740C" w:rsidRPr="008775C6" w14:paraId="0AFD81C6" w14:textId="77777777" w:rsidTr="001B593C">
        <w:tc>
          <w:tcPr>
            <w:tcW w:w="958" w:type="pct"/>
            <w:tcBorders>
              <w:top w:val="single" w:sz="0" w:space="0" w:color="000000"/>
              <w:left w:val="single" w:sz="0" w:space="0" w:color="000000"/>
              <w:bottom w:val="single" w:sz="0" w:space="0" w:color="000000"/>
              <w:right w:val="single" w:sz="0" w:space="0" w:color="000000"/>
            </w:tcBorders>
          </w:tcPr>
          <w:p w14:paraId="5F30CCB3" w14:textId="77777777" w:rsidR="006C740C" w:rsidRDefault="006C740C" w:rsidP="001B593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6E29CE1C"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4D4F544" w14:textId="77777777" w:rsidR="006C740C" w:rsidRDefault="006C740C" w:rsidP="001B593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08D21D87" w14:textId="77777777" w:rsidR="006C740C" w:rsidRDefault="006C740C" w:rsidP="001B593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7FC38620" w14:textId="77777777" w:rsidR="006C740C" w:rsidRPr="008775C6" w:rsidRDefault="006C740C" w:rsidP="001B593C">
            <w:pPr>
              <w:jc w:val="left"/>
            </w:pPr>
            <w:r>
              <w:rPr>
                <w:rFonts w:hint="eastAsia"/>
              </w:rPr>
              <w:t>Y</w:t>
            </w:r>
          </w:p>
        </w:tc>
      </w:tr>
      <w:tr w:rsidR="006C740C" w14:paraId="528DF9B9" w14:textId="77777777" w:rsidTr="001B593C">
        <w:tc>
          <w:tcPr>
            <w:tcW w:w="958" w:type="pct"/>
            <w:tcBorders>
              <w:top w:val="single" w:sz="0" w:space="0" w:color="000000"/>
              <w:left w:val="single" w:sz="0" w:space="0" w:color="000000"/>
              <w:bottom w:val="single" w:sz="0" w:space="0" w:color="000000"/>
              <w:right w:val="single" w:sz="0" w:space="0" w:color="000000"/>
            </w:tcBorders>
          </w:tcPr>
          <w:p w14:paraId="3A683E0E" w14:textId="77777777" w:rsidR="006C740C" w:rsidRPr="00292CEE" w:rsidRDefault="006C740C" w:rsidP="001B593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4C21709C"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9E9DC20" w14:textId="77777777" w:rsidR="006C740C" w:rsidRPr="008775C6" w:rsidRDefault="006C740C" w:rsidP="001B593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5BAE8E17" w14:textId="77777777" w:rsidR="006C740C" w:rsidRDefault="006C740C" w:rsidP="001B593C">
            <w:pPr>
              <w:jc w:val="left"/>
            </w:pPr>
            <w:r>
              <w:rPr>
                <w:rFonts w:hint="eastAsia"/>
              </w:rPr>
              <w:t>Y</w:t>
            </w:r>
          </w:p>
        </w:tc>
      </w:tr>
      <w:tr w:rsidR="006C740C" w14:paraId="3A3D25EB" w14:textId="77777777" w:rsidTr="001B593C">
        <w:tc>
          <w:tcPr>
            <w:tcW w:w="958" w:type="pct"/>
            <w:tcBorders>
              <w:top w:val="single" w:sz="0" w:space="0" w:color="000000"/>
              <w:left w:val="single" w:sz="0" w:space="0" w:color="000000"/>
              <w:bottom w:val="single" w:sz="0" w:space="0" w:color="000000"/>
              <w:right w:val="single" w:sz="0" w:space="0" w:color="000000"/>
            </w:tcBorders>
          </w:tcPr>
          <w:p w14:paraId="2BB2013B" w14:textId="77777777" w:rsidR="006C740C" w:rsidRPr="007B0EC0" w:rsidRDefault="006C740C" w:rsidP="001B593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66E5F1CC"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E7A163F" w14:textId="77777777" w:rsidR="006C740C" w:rsidRDefault="006C740C" w:rsidP="001B593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4CB44162" w14:textId="77777777" w:rsidR="006C740C" w:rsidRDefault="006C740C" w:rsidP="001B593C">
            <w:pPr>
              <w:jc w:val="left"/>
            </w:pPr>
            <w:r>
              <w:rPr>
                <w:rFonts w:hint="eastAsia"/>
              </w:rPr>
              <w:t>Y</w:t>
            </w:r>
          </w:p>
        </w:tc>
      </w:tr>
      <w:tr w:rsidR="006C740C" w14:paraId="0735B347" w14:textId="77777777" w:rsidTr="001B593C">
        <w:tc>
          <w:tcPr>
            <w:tcW w:w="958" w:type="pct"/>
            <w:tcBorders>
              <w:top w:val="single" w:sz="0" w:space="0" w:color="000000"/>
              <w:left w:val="single" w:sz="0" w:space="0" w:color="000000"/>
              <w:bottom w:val="single" w:sz="0" w:space="0" w:color="000000"/>
              <w:right w:val="single" w:sz="0" w:space="0" w:color="000000"/>
            </w:tcBorders>
          </w:tcPr>
          <w:p w14:paraId="56E46FA0" w14:textId="77777777" w:rsidR="006C740C" w:rsidRPr="007B0EC0" w:rsidRDefault="006C740C" w:rsidP="001B593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149B435D"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3741264" w14:textId="77777777" w:rsidR="006C740C" w:rsidRDefault="006C740C" w:rsidP="001B593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36F2445F" w14:textId="77777777" w:rsidR="006C740C" w:rsidRDefault="006C740C" w:rsidP="001B593C">
            <w:pPr>
              <w:jc w:val="left"/>
            </w:pPr>
            <w:r>
              <w:rPr>
                <w:rFonts w:hint="eastAsia"/>
              </w:rPr>
              <w:t>Y</w:t>
            </w:r>
          </w:p>
        </w:tc>
      </w:tr>
      <w:tr w:rsidR="006C740C" w14:paraId="52E5E324" w14:textId="77777777" w:rsidTr="001B593C">
        <w:tc>
          <w:tcPr>
            <w:tcW w:w="958" w:type="pct"/>
            <w:tcBorders>
              <w:top w:val="single" w:sz="0" w:space="0" w:color="000000"/>
              <w:left w:val="single" w:sz="0" w:space="0" w:color="000000"/>
              <w:bottom w:val="single" w:sz="0" w:space="0" w:color="000000"/>
              <w:right w:val="single" w:sz="0" w:space="0" w:color="000000"/>
            </w:tcBorders>
          </w:tcPr>
          <w:p w14:paraId="322B5833" w14:textId="77777777" w:rsidR="006C740C" w:rsidRPr="007B0EC0" w:rsidRDefault="006C740C" w:rsidP="001B593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43E37937" w14:textId="77777777" w:rsidR="006C740C" w:rsidRDefault="006C740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8AE00E9" w14:textId="77777777" w:rsidR="006C740C" w:rsidRDefault="006C740C" w:rsidP="001B593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16659A87" w14:textId="77777777" w:rsidR="006C740C" w:rsidRPr="00325ACE" w:rsidRDefault="00AE129B" w:rsidP="001B593C">
            <w:pPr>
              <w:jc w:val="left"/>
            </w:pPr>
            <w:r>
              <w:rPr>
                <w:rFonts w:hint="eastAsia"/>
              </w:rPr>
              <w:t>N</w:t>
            </w:r>
          </w:p>
        </w:tc>
      </w:tr>
      <w:tr w:rsidR="00967534" w14:paraId="326FA1DC" w14:textId="77777777" w:rsidTr="001B593C">
        <w:tc>
          <w:tcPr>
            <w:tcW w:w="958" w:type="pct"/>
            <w:tcBorders>
              <w:top w:val="single" w:sz="0" w:space="0" w:color="000000"/>
              <w:left w:val="single" w:sz="0" w:space="0" w:color="000000"/>
              <w:bottom w:val="single" w:sz="0" w:space="0" w:color="000000"/>
              <w:right w:val="single" w:sz="0" w:space="0" w:color="000000"/>
            </w:tcBorders>
          </w:tcPr>
          <w:p w14:paraId="5847BB76" w14:textId="77777777" w:rsidR="00967534" w:rsidRDefault="001B593C" w:rsidP="001B593C">
            <w:pPr>
              <w:jc w:val="left"/>
            </w:pPr>
            <w:r>
              <w:rPr>
                <w:rFonts w:hint="eastAsia"/>
              </w:rPr>
              <w:t>video</w:t>
            </w:r>
            <w:r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52EF8079" w14:textId="77777777" w:rsidR="00967534" w:rsidRDefault="001B593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9207D4B" w14:textId="77777777" w:rsidR="00967534" w:rsidRDefault="001B593C" w:rsidP="001B593C">
            <w:pPr>
              <w:jc w:val="left"/>
            </w:pPr>
            <w:r>
              <w:rPr>
                <w:rFonts w:hint="eastAsia"/>
              </w:rPr>
              <w:t>集合芒果注入</w:t>
            </w:r>
            <w:r>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7E739031" w14:textId="77777777" w:rsidR="00967534" w:rsidRDefault="001B593C" w:rsidP="001B593C">
            <w:pPr>
              <w:jc w:val="left"/>
            </w:pPr>
            <w:r>
              <w:rPr>
                <w:rFonts w:hint="eastAsia"/>
              </w:rPr>
              <w:t>Y</w:t>
            </w:r>
          </w:p>
        </w:tc>
      </w:tr>
      <w:tr w:rsidR="001B593C" w14:paraId="4186B653" w14:textId="77777777" w:rsidTr="001B593C">
        <w:tc>
          <w:tcPr>
            <w:tcW w:w="958" w:type="pct"/>
            <w:tcBorders>
              <w:top w:val="single" w:sz="0" w:space="0" w:color="000000"/>
              <w:left w:val="single" w:sz="0" w:space="0" w:color="000000"/>
              <w:bottom w:val="single" w:sz="0" w:space="0" w:color="000000"/>
              <w:right w:val="single" w:sz="0" w:space="0" w:color="000000"/>
            </w:tcBorders>
          </w:tcPr>
          <w:p w14:paraId="7FA14AB6" w14:textId="77777777" w:rsidR="001B593C" w:rsidRPr="0001381C" w:rsidRDefault="001B593C" w:rsidP="001B593C">
            <w:pPr>
              <w:jc w:val="left"/>
            </w:pPr>
            <w:r w:rsidRPr="0001381C">
              <w:t>quality</w:t>
            </w:r>
          </w:p>
        </w:tc>
        <w:tc>
          <w:tcPr>
            <w:tcW w:w="557" w:type="pct"/>
            <w:tcBorders>
              <w:top w:val="single" w:sz="0" w:space="0" w:color="000000"/>
              <w:left w:val="single" w:sz="0" w:space="0" w:color="000000"/>
              <w:bottom w:val="single" w:sz="0" w:space="0" w:color="000000"/>
              <w:right w:val="single" w:sz="0" w:space="0" w:color="000000"/>
            </w:tcBorders>
          </w:tcPr>
          <w:p w14:paraId="69BC277E" w14:textId="77777777" w:rsidR="001B593C" w:rsidRDefault="001B593C" w:rsidP="001B593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24404E1" w14:textId="77777777" w:rsidR="00A776FC" w:rsidRDefault="001B593C" w:rsidP="00A776FC">
            <w:pPr>
              <w:jc w:val="left"/>
            </w:pPr>
            <w:r>
              <w:rPr>
                <w:rFonts w:hint="eastAsia"/>
              </w:rPr>
              <w:t>用户本地设置的</w:t>
            </w:r>
            <w:r w:rsidRPr="0001381C">
              <w:rPr>
                <w:rFonts w:hint="eastAsia"/>
              </w:rPr>
              <w:t>清晰度：</w:t>
            </w:r>
            <w:r w:rsidRPr="0001381C">
              <w:rPr>
                <w:rFonts w:hint="eastAsia"/>
              </w:rPr>
              <w:t>low(</w:t>
            </w:r>
            <w:r w:rsidRPr="0001381C">
              <w:rPr>
                <w:rFonts w:hint="eastAsia"/>
              </w:rPr>
              <w:t>流畅</w:t>
            </w:r>
            <w:r w:rsidRPr="0001381C">
              <w:rPr>
                <w:rFonts w:hint="eastAsia"/>
              </w:rPr>
              <w:t>), std(</w:t>
            </w:r>
            <w:r w:rsidRPr="0001381C">
              <w:rPr>
                <w:rFonts w:hint="eastAsia"/>
              </w:rPr>
              <w:t>标清</w:t>
            </w:r>
            <w:r w:rsidRPr="0001381C">
              <w:rPr>
                <w:rFonts w:hint="eastAsia"/>
              </w:rPr>
              <w:t>), hd(</w:t>
            </w:r>
            <w:r w:rsidRPr="0001381C">
              <w:rPr>
                <w:rFonts w:hint="eastAsia"/>
              </w:rPr>
              <w:t>高清</w:t>
            </w:r>
            <w:r w:rsidRPr="0001381C">
              <w:rPr>
                <w:rFonts w:hint="eastAsia"/>
              </w:rPr>
              <w:t>), sd(</w:t>
            </w:r>
            <w:r w:rsidRPr="0001381C">
              <w:rPr>
                <w:rFonts w:hint="eastAsia"/>
              </w:rPr>
              <w:t>超清</w:t>
            </w:r>
            <w:r w:rsidRPr="0001381C">
              <w:rPr>
                <w:rFonts w:hint="eastAsia"/>
              </w:rPr>
              <w:t>), 4k(4k</w:t>
            </w:r>
            <w:r w:rsidRPr="0001381C">
              <w:rPr>
                <w:rFonts w:hint="eastAsia"/>
              </w:rPr>
              <w:t>视频</w:t>
            </w:r>
            <w:r w:rsidRPr="0001381C">
              <w:rPr>
                <w:rFonts w:hint="eastAsia"/>
              </w:rPr>
              <w:t>)</w:t>
            </w:r>
          </w:p>
          <w:p w14:paraId="367C3276" w14:textId="77777777" w:rsidR="001B593C" w:rsidRPr="000257C3" w:rsidRDefault="00A776FC" w:rsidP="00A776FC">
            <w:pPr>
              <w:jc w:val="left"/>
            </w:pPr>
            <w:r>
              <w:rPr>
                <w:rFonts w:hint="eastAsia"/>
              </w:rPr>
              <w:t xml:space="preserve"> </w:t>
            </w:r>
            <w:r w:rsidR="001B593C">
              <w:rPr>
                <w:rFonts w:hint="eastAsia"/>
              </w:rPr>
              <w:t>AAA</w:t>
            </w:r>
            <w:r w:rsidR="001B593C">
              <w:rPr>
                <w:rFonts w:hint="eastAsia"/>
              </w:rPr>
              <w:t>可以按清晰度进行收费</w:t>
            </w:r>
          </w:p>
        </w:tc>
        <w:tc>
          <w:tcPr>
            <w:tcW w:w="930" w:type="pct"/>
            <w:tcBorders>
              <w:top w:val="single" w:sz="0" w:space="0" w:color="000000"/>
              <w:left w:val="single" w:sz="0" w:space="0" w:color="000000"/>
              <w:bottom w:val="single" w:sz="0" w:space="0" w:color="000000"/>
              <w:right w:val="single" w:sz="0" w:space="0" w:color="000000"/>
            </w:tcBorders>
          </w:tcPr>
          <w:p w14:paraId="55A8A31F" w14:textId="77777777" w:rsidR="001B593C" w:rsidRDefault="001B593C" w:rsidP="001B593C">
            <w:pPr>
              <w:jc w:val="left"/>
            </w:pPr>
            <w:r>
              <w:rPr>
                <w:rFonts w:hint="eastAsia"/>
              </w:rPr>
              <w:t>Y</w:t>
            </w:r>
          </w:p>
        </w:tc>
      </w:tr>
    </w:tbl>
    <w:p w14:paraId="680D74BA" w14:textId="77777777" w:rsidR="006C740C" w:rsidRDefault="006C740C" w:rsidP="006C740C">
      <w:pPr>
        <w:rPr>
          <w:szCs w:val="21"/>
        </w:rPr>
      </w:pPr>
    </w:p>
    <w:p w14:paraId="6743F6F5" w14:textId="77777777" w:rsidR="00205D22" w:rsidRDefault="00205D22" w:rsidP="006C740C">
      <w:pPr>
        <w:rPr>
          <w:szCs w:val="21"/>
        </w:rPr>
      </w:pPr>
      <w:r>
        <w:rPr>
          <w:rFonts w:hint="eastAsia"/>
          <w:szCs w:val="21"/>
        </w:rPr>
        <w:t>数据集成：</w:t>
      </w:r>
    </w:p>
    <w:p w14:paraId="35660AB8" w14:textId="77777777" w:rsidR="00205D22" w:rsidRDefault="00205D22" w:rsidP="006C740C">
      <w:pPr>
        <w:rPr>
          <w:szCs w:val="21"/>
        </w:rPr>
      </w:pPr>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Pr>
          <w:rFonts w:hint="eastAsia"/>
        </w:rPr>
        <w:t xml:space="preserve"> 2.12 </w:t>
      </w:r>
      <w:r>
        <w:rPr>
          <w:rFonts w:hint="eastAsia"/>
        </w:rPr>
        <w:t>详情页鉴权，只需要获取鉴权是否通过，等几个基本字段。</w:t>
      </w:r>
    </w:p>
    <w:p w14:paraId="26B5F609" w14:textId="77777777" w:rsidR="00205D22" w:rsidRDefault="00205D22" w:rsidP="006C740C">
      <w:pPr>
        <w:rPr>
          <w:szCs w:val="21"/>
        </w:rPr>
      </w:pPr>
    </w:p>
    <w:p w14:paraId="2DAC6BCC" w14:textId="77777777" w:rsidR="006C740C" w:rsidRDefault="006C740C" w:rsidP="006C740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C740C" w14:paraId="453614CC" w14:textId="77777777" w:rsidTr="001B593C">
        <w:tc>
          <w:tcPr>
            <w:tcW w:w="1843" w:type="dxa"/>
            <w:shd w:val="clear" w:color="auto" w:fill="808080"/>
          </w:tcPr>
          <w:p w14:paraId="4AB0313F" w14:textId="77777777" w:rsidR="006C740C" w:rsidRDefault="006C740C" w:rsidP="001B593C">
            <w:r>
              <w:rPr>
                <w:rFonts w:hint="eastAsia"/>
              </w:rPr>
              <w:t>参数名称</w:t>
            </w:r>
          </w:p>
        </w:tc>
        <w:tc>
          <w:tcPr>
            <w:tcW w:w="1417" w:type="dxa"/>
            <w:shd w:val="clear" w:color="auto" w:fill="808080"/>
          </w:tcPr>
          <w:p w14:paraId="645E2A4E" w14:textId="77777777" w:rsidR="006C740C" w:rsidRDefault="006C740C" w:rsidP="001B593C">
            <w:r>
              <w:rPr>
                <w:rFonts w:hint="eastAsia"/>
              </w:rPr>
              <w:t>位置</w:t>
            </w:r>
          </w:p>
        </w:tc>
        <w:tc>
          <w:tcPr>
            <w:tcW w:w="5103" w:type="dxa"/>
            <w:shd w:val="clear" w:color="auto" w:fill="808080"/>
          </w:tcPr>
          <w:p w14:paraId="0B89EC2C" w14:textId="77777777" w:rsidR="006C740C" w:rsidRDefault="006C740C" w:rsidP="001B593C">
            <w:r>
              <w:rPr>
                <w:rFonts w:hint="eastAsia"/>
              </w:rPr>
              <w:t>含义</w:t>
            </w:r>
          </w:p>
        </w:tc>
      </w:tr>
      <w:tr w:rsidR="006C740C" w14:paraId="7D2A0A97" w14:textId="77777777" w:rsidTr="001B593C">
        <w:tc>
          <w:tcPr>
            <w:tcW w:w="1843" w:type="dxa"/>
          </w:tcPr>
          <w:p w14:paraId="46C8B485" w14:textId="77777777" w:rsidR="006C740C" w:rsidRDefault="006C740C" w:rsidP="001B593C">
            <w:r>
              <w:rPr>
                <w:rFonts w:hint="eastAsia"/>
              </w:rPr>
              <w:t>CODE</w:t>
            </w:r>
          </w:p>
        </w:tc>
        <w:tc>
          <w:tcPr>
            <w:tcW w:w="1417" w:type="dxa"/>
          </w:tcPr>
          <w:p w14:paraId="1CC22710" w14:textId="77777777" w:rsidR="006C740C" w:rsidRDefault="006C740C" w:rsidP="001B593C">
            <w:r>
              <w:rPr>
                <w:rFonts w:hint="eastAsia"/>
              </w:rPr>
              <w:t>RESPONSE</w:t>
            </w:r>
          </w:p>
        </w:tc>
        <w:tc>
          <w:tcPr>
            <w:tcW w:w="5103" w:type="dxa"/>
          </w:tcPr>
          <w:p w14:paraId="5F6154FF" w14:textId="77777777" w:rsidR="006C740C" w:rsidRDefault="006C740C" w:rsidP="001B593C">
            <w:pPr>
              <w:autoSpaceDE w:val="0"/>
              <w:autoSpaceDN w:val="0"/>
              <w:adjustRightInd w:val="0"/>
              <w:jc w:val="left"/>
            </w:pPr>
            <w:r>
              <w:rPr>
                <w:rFonts w:hint="eastAsia"/>
              </w:rPr>
              <w:t xml:space="preserve">200 </w:t>
            </w:r>
            <w:r>
              <w:rPr>
                <w:rFonts w:hint="eastAsia"/>
              </w:rPr>
              <w:t>成功</w:t>
            </w:r>
            <w:r>
              <w:rPr>
                <w:rFonts w:hint="eastAsia"/>
              </w:rPr>
              <w:t xml:space="preserve"> </w:t>
            </w:r>
          </w:p>
          <w:p w14:paraId="34069FB7" w14:textId="77777777" w:rsidR="006C740C" w:rsidRDefault="006C740C" w:rsidP="001B593C">
            <w:r>
              <w:rPr>
                <w:rFonts w:hint="eastAsia"/>
              </w:rPr>
              <w:t>其它</w:t>
            </w:r>
            <w:r>
              <w:rPr>
                <w:rFonts w:hint="eastAsia"/>
              </w:rPr>
              <w:t>,</w:t>
            </w:r>
            <w:r>
              <w:rPr>
                <w:rFonts w:hint="eastAsia"/>
              </w:rPr>
              <w:t>读取失败</w:t>
            </w:r>
          </w:p>
        </w:tc>
      </w:tr>
      <w:tr w:rsidR="006C740C" w14:paraId="1B9A9FCF" w14:textId="77777777" w:rsidTr="001B593C">
        <w:tc>
          <w:tcPr>
            <w:tcW w:w="1843" w:type="dxa"/>
          </w:tcPr>
          <w:p w14:paraId="50E53E43" w14:textId="77777777" w:rsidR="006C740C" w:rsidRDefault="006C740C" w:rsidP="001B593C">
            <w:r>
              <w:rPr>
                <w:rFonts w:hint="eastAsia"/>
              </w:rPr>
              <w:t>返回值</w:t>
            </w:r>
          </w:p>
        </w:tc>
        <w:tc>
          <w:tcPr>
            <w:tcW w:w="1417" w:type="dxa"/>
          </w:tcPr>
          <w:p w14:paraId="0592707A" w14:textId="77777777" w:rsidR="006C740C" w:rsidRDefault="006C740C" w:rsidP="001B593C">
            <w:r>
              <w:rPr>
                <w:rFonts w:hint="eastAsia"/>
              </w:rPr>
              <w:t>BODY</w:t>
            </w:r>
          </w:p>
        </w:tc>
        <w:tc>
          <w:tcPr>
            <w:tcW w:w="5103" w:type="dxa"/>
          </w:tcPr>
          <w:p w14:paraId="5DF1AD85" w14:textId="77777777" w:rsidR="006C740C" w:rsidRDefault="006C740C" w:rsidP="001B593C">
            <w:pPr>
              <w:rPr>
                <w:color w:val="000000"/>
              </w:rPr>
            </w:pPr>
          </w:p>
        </w:tc>
      </w:tr>
      <w:tr w:rsidR="006C740C" w14:paraId="4AFE65D2" w14:textId="77777777" w:rsidTr="001B593C">
        <w:tc>
          <w:tcPr>
            <w:tcW w:w="8363" w:type="dxa"/>
            <w:gridSpan w:val="3"/>
          </w:tcPr>
          <w:p w14:paraId="15F18F89" w14:textId="77777777" w:rsidR="00FB1E06" w:rsidRDefault="00FB1E06" w:rsidP="00FB1E06">
            <w:r>
              <w:rPr>
                <w:b/>
              </w:rPr>
              <w:t>通过</w:t>
            </w:r>
            <w:r>
              <w:t>-</w:t>
            </w:r>
            <w:r>
              <w:t>返回可观看的清晰度</w:t>
            </w:r>
          </w:p>
          <w:p w14:paraId="6F1C2B3F" w14:textId="77777777" w:rsidR="006C740C" w:rsidRPr="006E4FB0" w:rsidRDefault="006C740C" w:rsidP="001B593C">
            <w:pPr>
              <w:ind w:leftChars="50" w:left="105"/>
              <w:rPr>
                <w:color w:val="000000"/>
              </w:rPr>
            </w:pPr>
            <w:r w:rsidRPr="006E4FB0">
              <w:rPr>
                <w:color w:val="000000"/>
              </w:rPr>
              <w:t>{</w:t>
            </w:r>
          </w:p>
          <w:p w14:paraId="26B3FDBC" w14:textId="77777777" w:rsidR="006C740C" w:rsidRPr="006E4FB0" w:rsidRDefault="006C740C" w:rsidP="001B593C">
            <w:pPr>
              <w:ind w:leftChars="50" w:left="105"/>
              <w:rPr>
                <w:color w:val="000000"/>
              </w:rPr>
            </w:pPr>
            <w:r w:rsidRPr="006E4FB0">
              <w:rPr>
                <w:color w:val="000000"/>
              </w:rPr>
              <w:t xml:space="preserve">    "errno": "0",</w:t>
            </w:r>
          </w:p>
          <w:p w14:paraId="6219D3DC" w14:textId="77777777" w:rsidR="006C740C" w:rsidRPr="006E4FB0" w:rsidRDefault="006C740C" w:rsidP="001B593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13E19277" w14:textId="77777777" w:rsidR="006C740C" w:rsidRPr="006E4FB0" w:rsidRDefault="006C740C" w:rsidP="001B593C">
            <w:pPr>
              <w:ind w:leftChars="50" w:left="105"/>
              <w:rPr>
                <w:color w:val="000000"/>
              </w:rPr>
            </w:pPr>
            <w:r w:rsidRPr="006E4FB0">
              <w:rPr>
                <w:color w:val="000000"/>
              </w:rPr>
              <w:t xml:space="preserve">    "server_time": 1455815935,</w:t>
            </w:r>
          </w:p>
          <w:p w14:paraId="4FBC9627" w14:textId="77777777" w:rsidR="006C740C" w:rsidRPr="006E4FB0" w:rsidRDefault="006C740C" w:rsidP="001B593C">
            <w:pPr>
              <w:ind w:leftChars="50" w:left="105"/>
              <w:rPr>
                <w:color w:val="000000"/>
              </w:rPr>
            </w:pPr>
            <w:r w:rsidRPr="006E4FB0">
              <w:rPr>
                <w:color w:val="000000"/>
              </w:rPr>
              <w:t xml:space="preserve">    "data": {</w:t>
            </w:r>
          </w:p>
          <w:p w14:paraId="10D9357B" w14:textId="77777777" w:rsidR="001B593C" w:rsidRDefault="006C740C" w:rsidP="001B593C">
            <w:pPr>
              <w:pStyle w:val="HTML"/>
              <w:rPr>
                <w:rFonts w:asciiTheme="minorHAnsi" w:eastAsiaTheme="minorEastAsia" w:hAnsiTheme="minorHAnsi" w:cs="Times New Roman"/>
                <w:color w:val="000000"/>
                <w:kern w:val="2"/>
                <w:sz w:val="21"/>
                <w:szCs w:val="22"/>
              </w:rPr>
            </w:pPr>
            <w:r w:rsidRPr="006E4FB0">
              <w:rPr>
                <w:color w:val="000000"/>
              </w:rPr>
              <w:t xml:space="preserve">      </w:t>
            </w:r>
            <w:r w:rsidRPr="001E6DD7">
              <w:rPr>
                <w:rFonts w:asciiTheme="minorHAnsi" w:eastAsiaTheme="minorEastAsia" w:hAnsiTheme="minorHAnsi" w:cs="Times New Roman"/>
                <w:color w:val="000000"/>
                <w:kern w:val="2"/>
                <w:sz w:val="21"/>
                <w:szCs w:val="22"/>
              </w:rPr>
              <w:t xml:space="preserve">  </w:t>
            </w:r>
            <w:r w:rsidR="001B593C" w:rsidRPr="001E6DD7">
              <w:rPr>
                <w:rFonts w:asciiTheme="minorHAnsi" w:eastAsiaTheme="minorEastAsia" w:hAnsiTheme="minorHAnsi" w:cs="Times New Roman"/>
                <w:color w:val="000000"/>
                <w:kern w:val="2"/>
                <w:sz w:val="21"/>
                <w:szCs w:val="22"/>
              </w:rPr>
              <w:t>"</w:t>
            </w:r>
            <w:r w:rsidR="001B593C" w:rsidRPr="001E6DD7">
              <w:rPr>
                <w:rFonts w:asciiTheme="minorHAnsi" w:eastAsiaTheme="minorEastAsia" w:hAnsiTheme="minorHAnsi" w:cs="Times New Roman" w:hint="eastAsia"/>
                <w:color w:val="000000"/>
                <w:kern w:val="2"/>
                <w:sz w:val="21"/>
                <w:szCs w:val="22"/>
              </w:rPr>
              <w:t>ticket</w:t>
            </w:r>
            <w:r w:rsidR="001B593C" w:rsidRPr="001E6DD7">
              <w:rPr>
                <w:rFonts w:asciiTheme="minorHAnsi" w:eastAsiaTheme="minorEastAsia" w:hAnsiTheme="minorHAnsi" w:cs="Times New Roman"/>
                <w:color w:val="000000"/>
                <w:kern w:val="2"/>
                <w:sz w:val="21"/>
                <w:szCs w:val="22"/>
              </w:rPr>
              <w:t>_</w:t>
            </w:r>
            <w:r w:rsidR="001B593C" w:rsidRPr="001E6DD7">
              <w:rPr>
                <w:rFonts w:asciiTheme="minorHAnsi" w:eastAsiaTheme="minorEastAsia" w:hAnsiTheme="minorHAnsi" w:cs="Times New Roman" w:hint="eastAsia"/>
                <w:color w:val="000000"/>
                <w:kern w:val="2"/>
                <w:sz w:val="21"/>
                <w:szCs w:val="22"/>
              </w:rPr>
              <w:t>status</w:t>
            </w:r>
            <w:r w:rsidR="001B593C" w:rsidRPr="001E6DD7">
              <w:rPr>
                <w:rFonts w:asciiTheme="minorHAnsi" w:eastAsiaTheme="minorEastAsia" w:hAnsiTheme="minorHAnsi" w:cs="Times New Roman"/>
                <w:color w:val="000000"/>
                <w:kern w:val="2"/>
                <w:sz w:val="21"/>
                <w:szCs w:val="22"/>
              </w:rPr>
              <w:t>": "</w:t>
            </w:r>
            <w:r w:rsidR="001B593C" w:rsidRPr="001E6DD7">
              <w:rPr>
                <w:rFonts w:asciiTheme="minorHAnsi" w:eastAsiaTheme="minorEastAsia" w:hAnsiTheme="minorHAnsi" w:cs="Times New Roman" w:hint="eastAsia"/>
                <w:color w:val="000000"/>
                <w:kern w:val="2"/>
                <w:sz w:val="21"/>
                <w:szCs w:val="22"/>
              </w:rPr>
              <w:t>normal</w:t>
            </w:r>
            <w:r w:rsidR="001B593C" w:rsidRPr="001E6DD7">
              <w:rPr>
                <w:rFonts w:asciiTheme="minorHAnsi" w:eastAsiaTheme="minorEastAsia" w:hAnsiTheme="minorHAnsi" w:cs="Times New Roman"/>
                <w:color w:val="000000"/>
                <w:kern w:val="2"/>
                <w:sz w:val="21"/>
                <w:szCs w:val="22"/>
              </w:rPr>
              <w:t>"</w:t>
            </w:r>
            <w:r w:rsidR="001B593C" w:rsidRPr="001E6DD7">
              <w:rPr>
                <w:rFonts w:asciiTheme="minorHAnsi" w:eastAsiaTheme="minorEastAsia" w:hAnsiTheme="minorHAnsi" w:cs="Times New Roman" w:hint="eastAsia"/>
                <w:color w:val="000000"/>
                <w:kern w:val="2"/>
                <w:sz w:val="21"/>
                <w:szCs w:val="22"/>
              </w:rPr>
              <w:t>,  //normal-</w:t>
            </w:r>
            <w:r w:rsidR="001B593C" w:rsidRPr="001E6DD7">
              <w:rPr>
                <w:rFonts w:asciiTheme="minorHAnsi" w:eastAsiaTheme="minorEastAsia" w:hAnsiTheme="minorHAnsi" w:cs="Times New Roman" w:hint="eastAsia"/>
                <w:color w:val="000000"/>
                <w:kern w:val="2"/>
                <w:sz w:val="21"/>
                <w:szCs w:val="22"/>
              </w:rPr>
              <w:t>正常</w:t>
            </w:r>
            <w:r w:rsidR="001B593C" w:rsidRPr="001E6DD7">
              <w:rPr>
                <w:rFonts w:asciiTheme="minorHAnsi" w:eastAsiaTheme="minorEastAsia" w:hAnsiTheme="minorHAnsi" w:cs="Times New Roman" w:hint="eastAsia"/>
                <w:color w:val="000000"/>
                <w:kern w:val="2"/>
                <w:sz w:val="21"/>
                <w:szCs w:val="22"/>
              </w:rPr>
              <w:t xml:space="preserve"> </w:t>
            </w:r>
            <w:r w:rsidR="001B593C" w:rsidRPr="001E6DD7">
              <w:rPr>
                <w:rFonts w:asciiTheme="minorHAnsi" w:eastAsiaTheme="minorEastAsia" w:hAnsiTheme="minorHAnsi" w:cs="Times New Roman"/>
                <w:color w:val="000000"/>
                <w:kern w:val="2"/>
                <w:sz w:val="21"/>
                <w:szCs w:val="22"/>
              </w:rPr>
              <w:t>expired</w:t>
            </w:r>
            <w:r w:rsidR="001B593C" w:rsidRPr="001E6DD7">
              <w:rPr>
                <w:rFonts w:asciiTheme="minorHAnsi" w:eastAsiaTheme="minorEastAsia" w:hAnsiTheme="minorHAnsi" w:cs="Times New Roman" w:hint="eastAsia"/>
                <w:color w:val="000000"/>
                <w:kern w:val="2"/>
                <w:sz w:val="21"/>
                <w:szCs w:val="22"/>
              </w:rPr>
              <w:t>-</w:t>
            </w:r>
            <w:r w:rsidR="001B593C" w:rsidRPr="001E6DD7">
              <w:rPr>
                <w:rFonts w:asciiTheme="minorHAnsi" w:eastAsiaTheme="minorEastAsia" w:hAnsiTheme="minorHAnsi" w:cs="Times New Roman" w:hint="eastAsia"/>
                <w:color w:val="000000"/>
                <w:kern w:val="2"/>
                <w:sz w:val="21"/>
                <w:szCs w:val="22"/>
              </w:rPr>
              <w:t>已经过期</w:t>
            </w:r>
            <w:r w:rsidR="001B593C" w:rsidRPr="001E6DD7">
              <w:rPr>
                <w:rFonts w:asciiTheme="minorHAnsi" w:eastAsiaTheme="minorEastAsia" w:hAnsiTheme="minorHAnsi" w:cs="Times New Roman" w:hint="eastAsia"/>
                <w:color w:val="000000"/>
                <w:kern w:val="2"/>
                <w:sz w:val="21"/>
                <w:szCs w:val="22"/>
              </w:rPr>
              <w:t xml:space="preserve"> none-</w:t>
            </w:r>
            <w:r w:rsidR="001B593C" w:rsidRPr="001E6DD7">
              <w:rPr>
                <w:rFonts w:asciiTheme="minorHAnsi" w:eastAsiaTheme="minorEastAsia" w:hAnsiTheme="minorHAnsi" w:cs="Times New Roman" w:hint="eastAsia"/>
                <w:color w:val="000000"/>
                <w:kern w:val="2"/>
                <w:sz w:val="21"/>
                <w:szCs w:val="22"/>
              </w:rPr>
              <w:t>没传</w:t>
            </w:r>
            <w:r w:rsidR="001B593C" w:rsidRPr="001E6DD7">
              <w:rPr>
                <w:rFonts w:asciiTheme="minorHAnsi" w:eastAsiaTheme="minorEastAsia" w:hAnsiTheme="minorHAnsi" w:cs="Times New Roman" w:hint="eastAsia"/>
                <w:color w:val="000000"/>
                <w:kern w:val="2"/>
                <w:sz w:val="21"/>
                <w:szCs w:val="22"/>
              </w:rPr>
              <w:t>ticket  kicked-</w:t>
            </w:r>
            <w:r w:rsidR="001B593C" w:rsidRPr="001E6DD7">
              <w:rPr>
                <w:rFonts w:asciiTheme="minorHAnsi" w:eastAsiaTheme="minorEastAsia" w:hAnsiTheme="minorHAnsi" w:cs="Times New Roman" w:hint="eastAsia"/>
                <w:color w:val="000000"/>
                <w:kern w:val="2"/>
                <w:sz w:val="21"/>
                <w:szCs w:val="22"/>
              </w:rPr>
              <w:t>已被踢</w:t>
            </w:r>
          </w:p>
          <w:p w14:paraId="77E564F4" w14:textId="77777777" w:rsidR="0085250A" w:rsidRPr="0085250A" w:rsidRDefault="0085250A" w:rsidP="0085250A">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365EEA77" w14:textId="77777777" w:rsidR="004E2C1F" w:rsidRPr="001E6DD7" w:rsidRDefault="004E2C1F" w:rsidP="00F82527">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"type": "</w:t>
            </w:r>
            <w:r w:rsidR="00353DAD" w:rsidRPr="001E6DD7">
              <w:rPr>
                <w:rFonts w:asciiTheme="minorHAnsi" w:eastAsiaTheme="minorEastAsia" w:hAnsiTheme="minorHAnsi" w:cs="Times New Roman"/>
                <w:color w:val="000000"/>
                <w:kern w:val="2"/>
                <w:sz w:val="21"/>
                <w:szCs w:val="22"/>
              </w:rPr>
              <w:t>p</w:t>
            </w:r>
            <w:r w:rsidR="00353DAD" w:rsidRPr="001E6DD7">
              <w:rPr>
                <w:rFonts w:asciiTheme="minorHAnsi" w:eastAsiaTheme="minorEastAsia" w:hAnsiTheme="minorHAnsi" w:cs="Times New Roman" w:hint="eastAsia"/>
                <w:color w:val="000000"/>
                <w:kern w:val="2"/>
                <w:sz w:val="21"/>
                <w:szCs w:val="22"/>
              </w:rPr>
              <w:t>ass</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//pass-</w:t>
            </w:r>
            <w:r w:rsidRPr="001E6DD7">
              <w:rPr>
                <w:rFonts w:asciiTheme="minorHAnsi" w:eastAsiaTheme="minorEastAsia" w:hAnsiTheme="minorHAnsi" w:cs="Times New Roman" w:hint="eastAsia"/>
                <w:color w:val="000000"/>
                <w:kern w:val="2"/>
                <w:sz w:val="21"/>
                <w:szCs w:val="22"/>
              </w:rPr>
              <w:t>全通过</w:t>
            </w:r>
            <w:r w:rsidRPr="001E6DD7">
              <w:rPr>
                <w:rFonts w:asciiTheme="minorHAnsi" w:eastAsiaTheme="minorEastAsia" w:hAnsiTheme="minorHAnsi" w:cs="Times New Roman" w:hint="eastAsia"/>
                <w:color w:val="000000"/>
                <w:kern w:val="2"/>
                <w:sz w:val="21"/>
                <w:szCs w:val="22"/>
              </w:rPr>
              <w:t xml:space="preserve"> half-</w:t>
            </w:r>
            <w:r w:rsidRPr="001E6DD7">
              <w:rPr>
                <w:rFonts w:asciiTheme="minorHAnsi" w:eastAsiaTheme="minorEastAsia" w:hAnsiTheme="minorHAnsi" w:cs="Times New Roman" w:hint="eastAsia"/>
                <w:color w:val="000000"/>
                <w:kern w:val="2"/>
                <w:sz w:val="21"/>
                <w:szCs w:val="22"/>
              </w:rPr>
              <w:t>半通过</w:t>
            </w:r>
            <w:r w:rsidRPr="001E6DD7">
              <w:rPr>
                <w:rFonts w:asciiTheme="minorHAnsi" w:eastAsiaTheme="minorEastAsia" w:hAnsiTheme="minorHAnsi" w:cs="Times New Roman" w:hint="eastAsia"/>
                <w:color w:val="000000"/>
                <w:kern w:val="2"/>
                <w:sz w:val="21"/>
                <w:szCs w:val="22"/>
              </w:rPr>
              <w:t xml:space="preserve"> refuse-</w:t>
            </w:r>
            <w:r w:rsidRPr="001E6DD7">
              <w:rPr>
                <w:rFonts w:asciiTheme="minorHAnsi" w:eastAsiaTheme="minorEastAsia" w:hAnsiTheme="minorHAnsi" w:cs="Times New Roman" w:hint="eastAsia"/>
                <w:color w:val="000000"/>
                <w:kern w:val="2"/>
                <w:sz w:val="21"/>
                <w:szCs w:val="22"/>
              </w:rPr>
              <w:t>未通过</w:t>
            </w:r>
          </w:p>
          <w:p w14:paraId="72559A97" w14:textId="77777777" w:rsidR="00C2678A" w:rsidRPr="001E6DD7" w:rsidRDefault="00C2678A" w:rsidP="00F82527">
            <w:pPr>
              <w:ind w:firstLineChars="450" w:firstLine="945"/>
              <w:rPr>
                <w:color w:val="000000"/>
              </w:rPr>
            </w:pPr>
            <w:r w:rsidRPr="00B265DD">
              <w:rPr>
                <w:color w:val="000000"/>
              </w:rPr>
              <w:t>"quality": "std"</w:t>
            </w:r>
            <w:r w:rsidRPr="00B265DD">
              <w:rPr>
                <w:rFonts w:hint="eastAsia"/>
                <w:color w:val="000000"/>
              </w:rPr>
              <w:t xml:space="preserve"> //</w:t>
            </w:r>
            <w:r w:rsidRPr="00B265DD">
              <w:rPr>
                <w:rFonts w:hint="eastAsia"/>
                <w:color w:val="000000"/>
              </w:rPr>
              <w:t>该清晰度可以直接观看</w:t>
            </w:r>
          </w:p>
          <w:p w14:paraId="59187802" w14:textId="77777777" w:rsidR="006C740C" w:rsidRDefault="004E2C1F" w:rsidP="00C2678A">
            <w:pPr>
              <w:ind w:leftChars="50" w:left="105" w:firstLineChars="400" w:firstLine="840"/>
              <w:rPr>
                <w:color w:val="000000"/>
              </w:rPr>
            </w:pPr>
            <w:r w:rsidRPr="001E6DD7">
              <w:rPr>
                <w:rFonts w:hint="eastAsia"/>
                <w:color w:val="000000"/>
              </w:rPr>
              <w:t>"</w:t>
            </w:r>
            <w:r w:rsidRPr="001E6DD7">
              <w:rPr>
                <w:color w:val="000000"/>
              </w:rPr>
              <w:t>charge</w:t>
            </w:r>
            <w:r w:rsidRPr="001E6DD7">
              <w:rPr>
                <w:rFonts w:hint="eastAsia"/>
                <w:color w:val="000000"/>
              </w:rPr>
              <w:t>_list":"1,2,3,4", //</w:t>
            </w:r>
            <w:r w:rsidRPr="001E6DD7">
              <w:rPr>
                <w:rFonts w:hint="eastAsia"/>
                <w:color w:val="000000"/>
              </w:rPr>
              <w:t>分集收费的集数号</w:t>
            </w:r>
            <w:r w:rsidRPr="001E6DD7">
              <w:rPr>
                <w:rFonts w:hint="eastAsia"/>
                <w:color w:val="000000"/>
              </w:rPr>
              <w:t xml:space="preserve">  1</w:t>
            </w:r>
            <w:r w:rsidRPr="001E6DD7">
              <w:rPr>
                <w:rFonts w:hint="eastAsia"/>
                <w:color w:val="000000"/>
              </w:rPr>
              <w:t>，</w:t>
            </w:r>
            <w:r w:rsidRPr="001E6DD7">
              <w:rPr>
                <w:rFonts w:hint="eastAsia"/>
                <w:color w:val="000000"/>
              </w:rPr>
              <w:t>2</w:t>
            </w:r>
            <w:r w:rsidRPr="001E6DD7">
              <w:rPr>
                <w:rFonts w:hint="eastAsia"/>
                <w:color w:val="000000"/>
              </w:rPr>
              <w:t>，</w:t>
            </w:r>
            <w:r w:rsidRPr="001E6DD7">
              <w:rPr>
                <w:rFonts w:hint="eastAsia"/>
                <w:color w:val="000000"/>
              </w:rPr>
              <w:t>3</w:t>
            </w:r>
            <w:r w:rsidRPr="001E6DD7">
              <w:rPr>
                <w:rFonts w:hint="eastAsia"/>
                <w:color w:val="000000"/>
              </w:rPr>
              <w:t>，</w:t>
            </w:r>
            <w:r w:rsidRPr="001E6DD7">
              <w:rPr>
                <w:rFonts w:hint="eastAsia"/>
                <w:color w:val="000000"/>
              </w:rPr>
              <w:t xml:space="preserve">4 </w:t>
            </w:r>
            <w:r w:rsidRPr="001E6DD7">
              <w:rPr>
                <w:rFonts w:hint="eastAsia"/>
                <w:color w:val="000000"/>
              </w:rPr>
              <w:t>表示</w:t>
            </w:r>
            <w:r w:rsidRPr="001E6DD7">
              <w:rPr>
                <w:rFonts w:hint="eastAsia"/>
                <w:color w:val="000000"/>
              </w:rPr>
              <w:t xml:space="preserve"> </w:t>
            </w:r>
            <w:r w:rsidRPr="001E6DD7">
              <w:rPr>
                <w:rFonts w:hint="eastAsia"/>
                <w:color w:val="000000"/>
              </w:rPr>
              <w:t>第</w:t>
            </w:r>
            <w:r w:rsidRPr="001E6DD7">
              <w:rPr>
                <w:rFonts w:hint="eastAsia"/>
                <w:color w:val="000000"/>
              </w:rPr>
              <w:t>1</w:t>
            </w:r>
            <w:r w:rsidRPr="001E6DD7">
              <w:rPr>
                <w:rFonts w:hint="eastAsia"/>
                <w:color w:val="000000"/>
              </w:rPr>
              <w:t>，</w:t>
            </w:r>
            <w:r w:rsidRPr="001E6DD7">
              <w:rPr>
                <w:rFonts w:hint="eastAsia"/>
                <w:color w:val="000000"/>
              </w:rPr>
              <w:t>2</w:t>
            </w:r>
            <w:r w:rsidRPr="001E6DD7">
              <w:rPr>
                <w:rFonts w:hint="eastAsia"/>
                <w:color w:val="000000"/>
              </w:rPr>
              <w:t>，</w:t>
            </w:r>
            <w:r w:rsidRPr="001E6DD7">
              <w:rPr>
                <w:rFonts w:hint="eastAsia"/>
                <w:color w:val="000000"/>
              </w:rPr>
              <w:t>3</w:t>
            </w:r>
            <w:r w:rsidRPr="001E6DD7">
              <w:rPr>
                <w:rFonts w:hint="eastAsia"/>
                <w:color w:val="000000"/>
              </w:rPr>
              <w:t>，</w:t>
            </w:r>
            <w:r w:rsidRPr="001E6DD7">
              <w:rPr>
                <w:rFonts w:hint="eastAsia"/>
                <w:color w:val="000000"/>
              </w:rPr>
              <w:t>4</w:t>
            </w:r>
            <w:r w:rsidRPr="001E6DD7">
              <w:rPr>
                <w:rFonts w:hint="eastAsia"/>
                <w:color w:val="000000"/>
              </w:rPr>
              <w:t>集收费</w:t>
            </w:r>
            <w:r w:rsidR="00F178A9">
              <w:rPr>
                <w:rFonts w:hint="eastAsia"/>
                <w:color w:val="000000"/>
              </w:rPr>
              <w:t>，</w:t>
            </w:r>
            <w:r w:rsidR="00F178A9" w:rsidRPr="00F178A9">
              <w:rPr>
                <w:rFonts w:hint="eastAsia"/>
                <w:color w:val="FF0000"/>
              </w:rPr>
              <w:t>集数从</w:t>
            </w:r>
            <w:r w:rsidR="00F178A9" w:rsidRPr="00F178A9">
              <w:rPr>
                <w:rFonts w:hint="eastAsia"/>
                <w:color w:val="FF0000"/>
              </w:rPr>
              <w:t>1</w:t>
            </w:r>
            <w:r w:rsidR="00F178A9" w:rsidRPr="00F178A9">
              <w:rPr>
                <w:rFonts w:hint="eastAsia"/>
                <w:color w:val="FF0000"/>
              </w:rPr>
              <w:t>开始</w:t>
            </w:r>
            <w:r w:rsidR="00F178A9">
              <w:rPr>
                <w:rFonts w:hint="eastAsia"/>
                <w:color w:val="FF0000"/>
              </w:rPr>
              <w:t>，</w:t>
            </w:r>
            <w:r w:rsidR="00F178A9" w:rsidRPr="00F178A9">
              <w:rPr>
                <w:rFonts w:hint="eastAsia"/>
                <w:color w:val="FF0000"/>
              </w:rPr>
              <w:t>通过状态这个字段返回为空。</w:t>
            </w:r>
          </w:p>
          <w:p w14:paraId="1AC0C6F6" w14:textId="77777777" w:rsidR="006C740C" w:rsidRPr="006E4FB0" w:rsidRDefault="006C740C" w:rsidP="001B593C">
            <w:pPr>
              <w:ind w:leftChars="50" w:left="105"/>
              <w:rPr>
                <w:color w:val="000000"/>
              </w:rPr>
            </w:pPr>
            <w:r w:rsidRPr="006E4FB0">
              <w:rPr>
                <w:color w:val="000000"/>
              </w:rPr>
              <w:t xml:space="preserve">    }</w:t>
            </w:r>
          </w:p>
          <w:p w14:paraId="709D83DC" w14:textId="77777777" w:rsidR="006C740C" w:rsidRDefault="006C740C" w:rsidP="001B593C">
            <w:pPr>
              <w:ind w:leftChars="50" w:left="105"/>
              <w:rPr>
                <w:color w:val="000000"/>
              </w:rPr>
            </w:pPr>
            <w:r w:rsidRPr="006E4FB0">
              <w:rPr>
                <w:color w:val="000000"/>
              </w:rPr>
              <w:t>}</w:t>
            </w:r>
          </w:p>
          <w:p w14:paraId="65D88D79" w14:textId="77777777" w:rsidR="00C2678A" w:rsidRDefault="00C2678A" w:rsidP="001B593C">
            <w:pPr>
              <w:ind w:leftChars="50" w:left="105"/>
              <w:rPr>
                <w:color w:val="000000"/>
              </w:rPr>
            </w:pPr>
          </w:p>
          <w:p w14:paraId="3FB85338" w14:textId="77777777" w:rsidR="00FB1E06" w:rsidRDefault="00FB1E06" w:rsidP="00FB1E06">
            <w:r>
              <w:rPr>
                <w:b/>
              </w:rPr>
              <w:t>半通过</w:t>
            </w:r>
            <w:r>
              <w:t>-</w:t>
            </w:r>
            <w:r>
              <w:t>返回</w:t>
            </w:r>
            <w:r>
              <w:rPr>
                <w:rFonts w:hint="eastAsia"/>
              </w:rPr>
              <w:t>需要计费的集数</w:t>
            </w:r>
            <w:r>
              <w:t xml:space="preserve"> </w:t>
            </w:r>
          </w:p>
          <w:p w14:paraId="1D5D5347" w14:textId="77777777" w:rsidR="00C2678A" w:rsidRPr="006E4FB0" w:rsidRDefault="00C2678A" w:rsidP="00C2678A">
            <w:pPr>
              <w:ind w:leftChars="50" w:left="105"/>
              <w:rPr>
                <w:color w:val="000000"/>
              </w:rPr>
            </w:pPr>
            <w:r w:rsidRPr="006E4FB0">
              <w:rPr>
                <w:color w:val="000000"/>
              </w:rPr>
              <w:t>{</w:t>
            </w:r>
          </w:p>
          <w:p w14:paraId="20508CA8" w14:textId="77777777" w:rsidR="00C2678A" w:rsidRPr="006E4FB0" w:rsidRDefault="00C2678A" w:rsidP="00C2678A">
            <w:pPr>
              <w:ind w:leftChars="50" w:left="105"/>
              <w:rPr>
                <w:color w:val="000000"/>
              </w:rPr>
            </w:pPr>
            <w:r w:rsidRPr="006E4FB0">
              <w:rPr>
                <w:color w:val="000000"/>
              </w:rPr>
              <w:t xml:space="preserve">    "errno": "0",</w:t>
            </w:r>
          </w:p>
          <w:p w14:paraId="4D30D5E8" w14:textId="77777777" w:rsidR="00C2678A" w:rsidRPr="006E4FB0" w:rsidRDefault="00C2678A" w:rsidP="00C2678A">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658B0D0E" w14:textId="77777777" w:rsidR="00C2678A" w:rsidRPr="006E4FB0" w:rsidRDefault="00C2678A" w:rsidP="00C2678A">
            <w:pPr>
              <w:ind w:leftChars="50" w:left="105"/>
              <w:rPr>
                <w:color w:val="000000"/>
              </w:rPr>
            </w:pPr>
            <w:r w:rsidRPr="006E4FB0">
              <w:rPr>
                <w:color w:val="000000"/>
              </w:rPr>
              <w:t xml:space="preserve">    "server_time": 1455815935,</w:t>
            </w:r>
          </w:p>
          <w:p w14:paraId="2280C1E2" w14:textId="77777777" w:rsidR="00C2678A" w:rsidRPr="006E4FB0" w:rsidRDefault="00C2678A" w:rsidP="00C2678A">
            <w:pPr>
              <w:ind w:leftChars="50" w:left="105"/>
              <w:rPr>
                <w:color w:val="000000"/>
              </w:rPr>
            </w:pPr>
            <w:r w:rsidRPr="006E4FB0">
              <w:rPr>
                <w:color w:val="000000"/>
              </w:rPr>
              <w:t xml:space="preserve">    "data": {</w:t>
            </w:r>
          </w:p>
          <w:p w14:paraId="409AAEE1" w14:textId="77777777" w:rsidR="00C2678A" w:rsidRDefault="00C2678A" w:rsidP="00C2678A">
            <w:pPr>
              <w:pStyle w:val="HTML"/>
              <w:rPr>
                <w:rFonts w:asciiTheme="minorHAnsi" w:eastAsiaTheme="minorEastAsia" w:hAnsiTheme="minorHAnsi" w:cs="Times New Roman"/>
                <w:color w:val="000000"/>
                <w:kern w:val="2"/>
                <w:sz w:val="21"/>
                <w:szCs w:val="22"/>
              </w:rPr>
            </w:pPr>
            <w:r w:rsidRPr="006E4FB0">
              <w:rPr>
                <w:color w:val="000000"/>
              </w:rPr>
              <w:t xml:space="preserve">      </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ticket</w:t>
            </w:r>
            <w:r w:rsidRPr="001E6DD7">
              <w:rPr>
                <w:rFonts w:asciiTheme="minorHAnsi" w:eastAsiaTheme="minorEastAsia" w:hAnsiTheme="minorHAnsi" w:cs="Times New Roman"/>
                <w:color w:val="000000"/>
                <w:kern w:val="2"/>
                <w:sz w:val="21"/>
                <w:szCs w:val="22"/>
              </w:rPr>
              <w:t>_</w:t>
            </w:r>
            <w:r w:rsidRPr="001E6DD7">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sidRPr="001E6DD7">
              <w:rPr>
                <w:rFonts w:asciiTheme="minorHAnsi" w:eastAsiaTheme="minorEastAsia" w:hAnsiTheme="minorHAnsi" w:cs="Times New Roman" w:hint="eastAsia"/>
                <w:color w:val="000000"/>
                <w:kern w:val="2"/>
                <w:sz w:val="21"/>
                <w:szCs w:val="22"/>
              </w:rPr>
              <w:t>normal</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  //normal-</w:t>
            </w:r>
            <w:r w:rsidRPr="001E6DD7">
              <w:rPr>
                <w:rFonts w:asciiTheme="minorHAnsi" w:eastAsiaTheme="minorEastAsia" w:hAnsiTheme="minorHAnsi" w:cs="Times New Roman" w:hint="eastAsia"/>
                <w:color w:val="000000"/>
                <w:kern w:val="2"/>
                <w:sz w:val="21"/>
                <w:szCs w:val="22"/>
              </w:rPr>
              <w:t>正常</w:t>
            </w:r>
            <w:r w:rsidRPr="001E6DD7">
              <w:rPr>
                <w:rFonts w:asciiTheme="minorHAnsi" w:eastAsiaTheme="minorEastAsia" w:hAnsiTheme="minorHAnsi" w:cs="Times New Roman" w:hint="eastAsia"/>
                <w:color w:val="000000"/>
                <w:kern w:val="2"/>
                <w:sz w:val="21"/>
                <w:szCs w:val="22"/>
              </w:rPr>
              <w:t xml:space="preserve"> </w:t>
            </w:r>
            <w:r w:rsidRPr="001E6DD7">
              <w:rPr>
                <w:rFonts w:asciiTheme="minorHAnsi" w:eastAsiaTheme="minorEastAsia" w:hAnsiTheme="minorHAnsi" w:cs="Times New Roman"/>
                <w:color w:val="000000"/>
                <w:kern w:val="2"/>
                <w:sz w:val="21"/>
                <w:szCs w:val="22"/>
              </w:rPr>
              <w:t>expired</w:t>
            </w:r>
            <w:r w:rsidRPr="001E6DD7">
              <w:rPr>
                <w:rFonts w:asciiTheme="minorHAnsi" w:eastAsiaTheme="minorEastAsia" w:hAnsiTheme="minorHAnsi" w:cs="Times New Roman" w:hint="eastAsia"/>
                <w:color w:val="000000"/>
                <w:kern w:val="2"/>
                <w:sz w:val="21"/>
                <w:szCs w:val="22"/>
              </w:rPr>
              <w:t>-</w:t>
            </w:r>
            <w:r w:rsidRPr="001E6DD7">
              <w:rPr>
                <w:rFonts w:asciiTheme="minorHAnsi" w:eastAsiaTheme="minorEastAsia" w:hAnsiTheme="minorHAnsi" w:cs="Times New Roman" w:hint="eastAsia"/>
                <w:color w:val="000000"/>
                <w:kern w:val="2"/>
                <w:sz w:val="21"/>
                <w:szCs w:val="22"/>
              </w:rPr>
              <w:t>已经过期</w:t>
            </w:r>
            <w:r w:rsidRPr="001E6DD7">
              <w:rPr>
                <w:rFonts w:asciiTheme="minorHAnsi" w:eastAsiaTheme="minorEastAsia" w:hAnsiTheme="minorHAnsi" w:cs="Times New Roman" w:hint="eastAsia"/>
                <w:color w:val="000000"/>
                <w:kern w:val="2"/>
                <w:sz w:val="21"/>
                <w:szCs w:val="22"/>
              </w:rPr>
              <w:t xml:space="preserve"> none-</w:t>
            </w:r>
            <w:r w:rsidRPr="001E6DD7">
              <w:rPr>
                <w:rFonts w:asciiTheme="minorHAnsi" w:eastAsiaTheme="minorEastAsia" w:hAnsiTheme="minorHAnsi" w:cs="Times New Roman" w:hint="eastAsia"/>
                <w:color w:val="000000"/>
                <w:kern w:val="2"/>
                <w:sz w:val="21"/>
                <w:szCs w:val="22"/>
              </w:rPr>
              <w:t>没传</w:t>
            </w:r>
            <w:r w:rsidRPr="001E6DD7">
              <w:rPr>
                <w:rFonts w:asciiTheme="minorHAnsi" w:eastAsiaTheme="minorEastAsia" w:hAnsiTheme="minorHAnsi" w:cs="Times New Roman" w:hint="eastAsia"/>
                <w:color w:val="000000"/>
                <w:kern w:val="2"/>
                <w:sz w:val="21"/>
                <w:szCs w:val="22"/>
              </w:rPr>
              <w:t>ticket  kicked-</w:t>
            </w:r>
            <w:r w:rsidRPr="001E6DD7">
              <w:rPr>
                <w:rFonts w:asciiTheme="minorHAnsi" w:eastAsiaTheme="minorEastAsia" w:hAnsiTheme="minorHAnsi" w:cs="Times New Roman" w:hint="eastAsia"/>
                <w:color w:val="000000"/>
                <w:kern w:val="2"/>
                <w:sz w:val="21"/>
                <w:szCs w:val="22"/>
              </w:rPr>
              <w:t>已被踢</w:t>
            </w:r>
          </w:p>
          <w:p w14:paraId="0933B4ED" w14:textId="77777777" w:rsidR="008D5FB7" w:rsidRPr="001E6DD7" w:rsidRDefault="008D5FB7" w:rsidP="008D5FB7">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1FB08AA4" w14:textId="77777777" w:rsidR="00C2678A" w:rsidRPr="001E6DD7" w:rsidRDefault="00C2678A" w:rsidP="008D5FB7">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"type": "</w:t>
            </w:r>
            <w:r w:rsidR="00F00CFC" w:rsidRPr="001E6DD7">
              <w:rPr>
                <w:rFonts w:asciiTheme="minorHAnsi" w:eastAsiaTheme="minorEastAsia" w:hAnsiTheme="minorHAnsi" w:cs="Times New Roman" w:hint="eastAsia"/>
                <w:color w:val="000000"/>
                <w:kern w:val="2"/>
                <w:sz w:val="21"/>
                <w:szCs w:val="22"/>
              </w:rPr>
              <w:t xml:space="preserve"> half</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//pass-</w:t>
            </w:r>
            <w:r w:rsidRPr="001E6DD7">
              <w:rPr>
                <w:rFonts w:asciiTheme="minorHAnsi" w:eastAsiaTheme="minorEastAsia" w:hAnsiTheme="minorHAnsi" w:cs="Times New Roman" w:hint="eastAsia"/>
                <w:color w:val="000000"/>
                <w:kern w:val="2"/>
                <w:sz w:val="21"/>
                <w:szCs w:val="22"/>
              </w:rPr>
              <w:t>全通过</w:t>
            </w:r>
            <w:r w:rsidRPr="001E6DD7">
              <w:rPr>
                <w:rFonts w:asciiTheme="minorHAnsi" w:eastAsiaTheme="minorEastAsia" w:hAnsiTheme="minorHAnsi" w:cs="Times New Roman" w:hint="eastAsia"/>
                <w:color w:val="000000"/>
                <w:kern w:val="2"/>
                <w:sz w:val="21"/>
                <w:szCs w:val="22"/>
              </w:rPr>
              <w:t xml:space="preserve"> half-</w:t>
            </w:r>
            <w:r w:rsidRPr="001E6DD7">
              <w:rPr>
                <w:rFonts w:asciiTheme="minorHAnsi" w:eastAsiaTheme="minorEastAsia" w:hAnsiTheme="minorHAnsi" w:cs="Times New Roman" w:hint="eastAsia"/>
                <w:color w:val="000000"/>
                <w:kern w:val="2"/>
                <w:sz w:val="21"/>
                <w:szCs w:val="22"/>
              </w:rPr>
              <w:t>半通过</w:t>
            </w:r>
            <w:r w:rsidRPr="001E6DD7">
              <w:rPr>
                <w:rFonts w:asciiTheme="minorHAnsi" w:eastAsiaTheme="minorEastAsia" w:hAnsiTheme="minorHAnsi" w:cs="Times New Roman" w:hint="eastAsia"/>
                <w:color w:val="000000"/>
                <w:kern w:val="2"/>
                <w:sz w:val="21"/>
                <w:szCs w:val="22"/>
              </w:rPr>
              <w:t xml:space="preserve"> refuse-</w:t>
            </w:r>
            <w:r w:rsidRPr="001E6DD7">
              <w:rPr>
                <w:rFonts w:asciiTheme="minorHAnsi" w:eastAsiaTheme="minorEastAsia" w:hAnsiTheme="minorHAnsi" w:cs="Times New Roman" w:hint="eastAsia"/>
                <w:color w:val="000000"/>
                <w:kern w:val="2"/>
                <w:sz w:val="21"/>
                <w:szCs w:val="22"/>
              </w:rPr>
              <w:t>未通过</w:t>
            </w:r>
          </w:p>
          <w:p w14:paraId="52C3854D" w14:textId="77777777" w:rsidR="00C2678A" w:rsidRPr="001E6DD7" w:rsidRDefault="00C2678A" w:rsidP="00C2678A">
            <w:pPr>
              <w:ind w:leftChars="50" w:left="105" w:firstLineChars="400" w:firstLine="840"/>
              <w:rPr>
                <w:color w:val="000000"/>
              </w:rPr>
            </w:pPr>
            <w:r w:rsidRPr="001E6DD7">
              <w:rPr>
                <w:rFonts w:hint="eastAsia"/>
                <w:color w:val="000000"/>
              </w:rPr>
              <w:t>"</w:t>
            </w:r>
            <w:r w:rsidRPr="001E6DD7">
              <w:rPr>
                <w:color w:val="000000"/>
              </w:rPr>
              <w:t>charge</w:t>
            </w:r>
            <w:r w:rsidRPr="001E6DD7">
              <w:rPr>
                <w:rFonts w:hint="eastAsia"/>
                <w:color w:val="000000"/>
              </w:rPr>
              <w:t>_list":"1,2,3,4", //</w:t>
            </w:r>
            <w:r w:rsidRPr="001E6DD7">
              <w:rPr>
                <w:rFonts w:hint="eastAsia"/>
                <w:color w:val="000000"/>
              </w:rPr>
              <w:t>分集收费的集数号</w:t>
            </w:r>
            <w:r w:rsidRPr="001E6DD7">
              <w:rPr>
                <w:rFonts w:hint="eastAsia"/>
                <w:color w:val="000000"/>
              </w:rPr>
              <w:t xml:space="preserve">  1</w:t>
            </w:r>
            <w:r w:rsidRPr="001E6DD7">
              <w:rPr>
                <w:rFonts w:hint="eastAsia"/>
                <w:color w:val="000000"/>
              </w:rPr>
              <w:t>，</w:t>
            </w:r>
            <w:r w:rsidRPr="001E6DD7">
              <w:rPr>
                <w:rFonts w:hint="eastAsia"/>
                <w:color w:val="000000"/>
              </w:rPr>
              <w:t>2</w:t>
            </w:r>
            <w:r w:rsidRPr="001E6DD7">
              <w:rPr>
                <w:rFonts w:hint="eastAsia"/>
                <w:color w:val="000000"/>
              </w:rPr>
              <w:t>，</w:t>
            </w:r>
            <w:r w:rsidRPr="001E6DD7">
              <w:rPr>
                <w:rFonts w:hint="eastAsia"/>
                <w:color w:val="000000"/>
              </w:rPr>
              <w:t>3</w:t>
            </w:r>
            <w:r w:rsidRPr="001E6DD7">
              <w:rPr>
                <w:rFonts w:hint="eastAsia"/>
                <w:color w:val="000000"/>
              </w:rPr>
              <w:t>，</w:t>
            </w:r>
            <w:r w:rsidRPr="001E6DD7">
              <w:rPr>
                <w:rFonts w:hint="eastAsia"/>
                <w:color w:val="000000"/>
              </w:rPr>
              <w:t xml:space="preserve">4 </w:t>
            </w:r>
            <w:r w:rsidRPr="001E6DD7">
              <w:rPr>
                <w:rFonts w:hint="eastAsia"/>
                <w:color w:val="000000"/>
              </w:rPr>
              <w:t>表示</w:t>
            </w:r>
            <w:r w:rsidRPr="001E6DD7">
              <w:rPr>
                <w:rFonts w:hint="eastAsia"/>
                <w:color w:val="000000"/>
              </w:rPr>
              <w:t xml:space="preserve"> </w:t>
            </w:r>
            <w:r w:rsidRPr="001E6DD7">
              <w:rPr>
                <w:rFonts w:hint="eastAsia"/>
                <w:color w:val="000000"/>
              </w:rPr>
              <w:t>第</w:t>
            </w:r>
            <w:r w:rsidRPr="001E6DD7">
              <w:rPr>
                <w:rFonts w:hint="eastAsia"/>
                <w:color w:val="000000"/>
              </w:rPr>
              <w:t>1</w:t>
            </w:r>
            <w:r w:rsidRPr="001E6DD7">
              <w:rPr>
                <w:rFonts w:hint="eastAsia"/>
                <w:color w:val="000000"/>
              </w:rPr>
              <w:t>，</w:t>
            </w:r>
            <w:r w:rsidRPr="001E6DD7">
              <w:rPr>
                <w:rFonts w:hint="eastAsia"/>
                <w:color w:val="000000"/>
              </w:rPr>
              <w:t>2</w:t>
            </w:r>
            <w:r w:rsidRPr="001E6DD7">
              <w:rPr>
                <w:rFonts w:hint="eastAsia"/>
                <w:color w:val="000000"/>
              </w:rPr>
              <w:t>，</w:t>
            </w:r>
            <w:r w:rsidRPr="001E6DD7">
              <w:rPr>
                <w:rFonts w:hint="eastAsia"/>
                <w:color w:val="000000"/>
              </w:rPr>
              <w:t>3</w:t>
            </w:r>
            <w:r w:rsidRPr="001E6DD7">
              <w:rPr>
                <w:rFonts w:hint="eastAsia"/>
                <w:color w:val="000000"/>
              </w:rPr>
              <w:t>，</w:t>
            </w:r>
            <w:r w:rsidRPr="001E6DD7">
              <w:rPr>
                <w:rFonts w:hint="eastAsia"/>
                <w:color w:val="000000"/>
              </w:rPr>
              <w:t>4</w:t>
            </w:r>
            <w:r w:rsidRPr="001E6DD7">
              <w:rPr>
                <w:rFonts w:hint="eastAsia"/>
                <w:color w:val="000000"/>
              </w:rPr>
              <w:t>集收费</w:t>
            </w:r>
            <w:r w:rsidR="00F178A9">
              <w:rPr>
                <w:rFonts w:hint="eastAsia"/>
                <w:color w:val="000000"/>
              </w:rPr>
              <w:t>，</w:t>
            </w:r>
            <w:r w:rsidR="00F178A9" w:rsidRPr="00F178A9">
              <w:rPr>
                <w:rFonts w:hint="eastAsia"/>
                <w:color w:val="FF0000"/>
              </w:rPr>
              <w:t>集数从</w:t>
            </w:r>
            <w:r w:rsidR="00F178A9" w:rsidRPr="00F178A9">
              <w:rPr>
                <w:rFonts w:hint="eastAsia"/>
                <w:color w:val="FF0000"/>
              </w:rPr>
              <w:t>1</w:t>
            </w:r>
            <w:r w:rsidR="00F178A9" w:rsidRPr="00F178A9">
              <w:rPr>
                <w:rFonts w:hint="eastAsia"/>
                <w:color w:val="FF0000"/>
              </w:rPr>
              <w:t>开始</w:t>
            </w:r>
            <w:r w:rsidR="00F178A9" w:rsidRPr="001E6DD7">
              <w:rPr>
                <w:color w:val="000000"/>
              </w:rPr>
              <w:t xml:space="preserve"> </w:t>
            </w:r>
          </w:p>
          <w:p w14:paraId="31DDBF01" w14:textId="77777777" w:rsidR="00C2678A" w:rsidRDefault="00C2678A" w:rsidP="00C2678A">
            <w:pPr>
              <w:pStyle w:val="HTML"/>
              <w:ind w:firstLineChars="500" w:firstLine="1050"/>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preview</w:t>
            </w:r>
            <w:r w:rsidRPr="001E6DD7">
              <w:rPr>
                <w:rFonts w:asciiTheme="minorHAnsi" w:eastAsiaTheme="minorEastAsia" w:hAnsiTheme="minorHAnsi" w:cs="Times New Roman"/>
                <w:color w:val="000000"/>
                <w:kern w:val="2"/>
                <w:sz w:val="21"/>
                <w:szCs w:val="22"/>
              </w:rPr>
              <w:t>": "</w:t>
            </w:r>
            <w:r w:rsidRPr="001E6DD7">
              <w:rPr>
                <w:rFonts w:asciiTheme="minorHAnsi" w:eastAsiaTheme="minorEastAsia" w:hAnsiTheme="minorHAnsi" w:cs="Times New Roman" w:hint="eastAsia"/>
                <w:color w:val="000000"/>
                <w:kern w:val="2"/>
                <w:sz w:val="21"/>
                <w:szCs w:val="22"/>
              </w:rPr>
              <w:t>1</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 xml:space="preserve"> </w:t>
            </w:r>
            <w:r w:rsidR="001735D5">
              <w:rPr>
                <w:rFonts w:asciiTheme="minorHAnsi" w:eastAsiaTheme="minorEastAsia" w:hAnsiTheme="minorHAnsi" w:cs="Times New Roman" w:hint="eastAsia"/>
                <w:color w:val="000000"/>
                <w:kern w:val="2"/>
                <w:sz w:val="21"/>
                <w:szCs w:val="22"/>
              </w:rPr>
              <w:t>,</w:t>
            </w:r>
            <w:r w:rsidRPr="001E6DD7">
              <w:rPr>
                <w:rFonts w:asciiTheme="minorHAnsi" w:eastAsiaTheme="minorEastAsia" w:hAnsiTheme="minorHAnsi" w:cs="Times New Roman" w:hint="eastAsia"/>
                <w:color w:val="000000"/>
                <w:kern w:val="2"/>
                <w:sz w:val="21"/>
                <w:szCs w:val="22"/>
              </w:rPr>
              <w:t>//1-</w:t>
            </w:r>
            <w:r w:rsidRPr="001E6DD7">
              <w:rPr>
                <w:rFonts w:asciiTheme="minorHAnsi" w:eastAsiaTheme="minorEastAsia" w:hAnsiTheme="minorHAnsi" w:cs="Times New Roman" w:hint="eastAsia"/>
                <w:color w:val="000000"/>
                <w:kern w:val="2"/>
                <w:sz w:val="21"/>
                <w:szCs w:val="22"/>
              </w:rPr>
              <w:t>支持试看</w:t>
            </w:r>
            <w:r w:rsidRPr="001E6DD7">
              <w:rPr>
                <w:rFonts w:asciiTheme="minorHAnsi" w:eastAsiaTheme="minorEastAsia" w:hAnsiTheme="minorHAnsi" w:cs="Times New Roman" w:hint="eastAsia"/>
                <w:color w:val="000000"/>
                <w:kern w:val="2"/>
                <w:sz w:val="21"/>
                <w:szCs w:val="22"/>
              </w:rPr>
              <w:t xml:space="preserve"> 0-</w:t>
            </w:r>
            <w:r w:rsidRPr="001E6DD7">
              <w:rPr>
                <w:rFonts w:asciiTheme="minorHAnsi" w:eastAsiaTheme="minorEastAsia" w:hAnsiTheme="minorHAnsi" w:cs="Times New Roman" w:hint="eastAsia"/>
                <w:color w:val="000000"/>
                <w:kern w:val="2"/>
                <w:sz w:val="21"/>
                <w:szCs w:val="22"/>
              </w:rPr>
              <w:t>不支持试看</w:t>
            </w:r>
            <w:r w:rsidRPr="001E6DD7">
              <w:rPr>
                <w:rFonts w:asciiTheme="minorHAnsi" w:eastAsiaTheme="minorEastAsia" w:hAnsiTheme="minorHAnsi" w:cs="Times New Roman" w:hint="eastAsia"/>
                <w:color w:val="000000"/>
                <w:kern w:val="2"/>
                <w:sz w:val="21"/>
                <w:szCs w:val="22"/>
              </w:rPr>
              <w:t>,</w:t>
            </w:r>
            <w:r w:rsidRPr="001E6DD7">
              <w:rPr>
                <w:rFonts w:asciiTheme="minorHAnsi" w:eastAsiaTheme="minorEastAsia" w:hAnsiTheme="minorHAnsi" w:cs="Times New Roman" w:hint="eastAsia"/>
                <w:color w:val="000000"/>
                <w:kern w:val="2"/>
                <w:sz w:val="21"/>
                <w:szCs w:val="22"/>
              </w:rPr>
              <w:t>如果计费鉴权通过，则不用管这个字段</w:t>
            </w:r>
          </w:p>
          <w:p w14:paraId="22F54FA6" w14:textId="77777777" w:rsidR="001735D5" w:rsidRPr="001735D5" w:rsidRDefault="001735D5" w:rsidP="001735D5">
            <w:pPr>
              <w:autoSpaceDE w:val="0"/>
              <w:autoSpaceDN w:val="0"/>
              <w:adjustRightInd w:val="0"/>
              <w:jc w:val="left"/>
              <w:rPr>
                <w:rFonts w:ascii="宋体" w:eastAsia="宋体" w:cs="宋体"/>
                <w:color w:val="000000"/>
                <w:kern w:val="0"/>
                <w:szCs w:val="21"/>
              </w:rPr>
            </w:pPr>
            <w:r>
              <w:rPr>
                <w:rFonts w:hint="eastAsia"/>
                <w:color w:val="007777"/>
                <w:sz w:val="15"/>
                <w:szCs w:val="15"/>
              </w:rPr>
              <w:t xml:space="preserve">              </w:t>
            </w:r>
            <w:r w:rsidRPr="001E6DD7">
              <w:rPr>
                <w:color w:val="000000"/>
              </w:rPr>
              <w:t>"</w:t>
            </w:r>
            <w:r w:rsidRPr="001735D5">
              <w:rPr>
                <w:rFonts w:ascii="宋体" w:eastAsia="宋体" w:cs="宋体"/>
                <w:color w:val="000000"/>
                <w:kern w:val="0"/>
                <w:szCs w:val="21"/>
              </w:rPr>
              <w:t>coupon</w:t>
            </w:r>
            <w:r w:rsidRPr="001E6DD7">
              <w:rPr>
                <w:color w:val="000000"/>
              </w:rPr>
              <w:t>": "</w:t>
            </w:r>
            <w:r w:rsidRPr="001E6DD7">
              <w:rPr>
                <w:rFonts w:hint="eastAsia"/>
                <w:color w:val="000000"/>
              </w:rPr>
              <w:t>1</w:t>
            </w:r>
            <w:r w:rsidRPr="001E6DD7">
              <w:rPr>
                <w:color w:val="000000"/>
              </w:rPr>
              <w:t>"</w:t>
            </w:r>
            <w:r>
              <w:rPr>
                <w:rFonts w:hint="eastAsia"/>
                <w:color w:val="000000"/>
              </w:rPr>
              <w:t>,</w:t>
            </w:r>
            <w:r w:rsidRPr="001E6DD7">
              <w:rPr>
                <w:rFonts w:hint="eastAsia"/>
                <w:color w:val="000000"/>
              </w:rPr>
              <w:t xml:space="preserve"> //</w:t>
            </w:r>
            <w:r w:rsidRPr="001735D5">
              <w:rPr>
                <w:rFonts w:ascii="宋体" w:eastAsia="宋体" w:cs="宋体"/>
                <w:color w:val="000000"/>
                <w:kern w:val="0"/>
                <w:szCs w:val="21"/>
              </w:rPr>
              <w:t xml:space="preserve"> //0-</w:t>
            </w:r>
            <w:r>
              <w:rPr>
                <w:rFonts w:ascii="宋体" w:eastAsia="宋体" w:cs="宋体" w:hint="eastAsia"/>
                <w:color w:val="000000"/>
                <w:kern w:val="0"/>
                <w:szCs w:val="21"/>
                <w:lang w:val="zh-CN"/>
              </w:rPr>
              <w:t>不支持使用观影券</w:t>
            </w:r>
            <w:r w:rsidRPr="001735D5">
              <w:rPr>
                <w:rFonts w:ascii="宋体" w:eastAsia="宋体" w:cs="宋体"/>
                <w:color w:val="000000"/>
                <w:kern w:val="0"/>
                <w:szCs w:val="21"/>
              </w:rPr>
              <w:t xml:space="preserve"> </w:t>
            </w:r>
            <w:r>
              <w:rPr>
                <w:rFonts w:ascii="宋体" w:eastAsia="宋体" w:cs="宋体" w:hint="eastAsia"/>
                <w:color w:val="000000"/>
                <w:kern w:val="0"/>
                <w:szCs w:val="21"/>
                <w:lang w:val="zh-CN"/>
              </w:rPr>
              <w:t>其它</w:t>
            </w:r>
            <w:r w:rsidRPr="001735D5">
              <w:rPr>
                <w:rFonts w:ascii="宋体" w:eastAsia="宋体" w:cs="宋体"/>
                <w:color w:val="000000"/>
                <w:kern w:val="0"/>
                <w:szCs w:val="21"/>
              </w:rPr>
              <w:t>-</w:t>
            </w:r>
            <w:r>
              <w:rPr>
                <w:rFonts w:ascii="宋体" w:eastAsia="宋体" w:cs="宋体" w:hint="eastAsia"/>
                <w:color w:val="000000"/>
                <w:kern w:val="0"/>
                <w:szCs w:val="21"/>
                <w:lang w:val="zh-CN"/>
              </w:rPr>
              <w:t>剩余可用的观影券数量</w:t>
            </w:r>
          </w:p>
          <w:p w14:paraId="37FD5551" w14:textId="77777777" w:rsidR="001735D5" w:rsidRPr="001735D5" w:rsidRDefault="001735D5" w:rsidP="001735D5">
            <w:pPr>
              <w:autoSpaceDE w:val="0"/>
              <w:autoSpaceDN w:val="0"/>
              <w:adjustRightInd w:val="0"/>
              <w:ind w:firstLineChars="500" w:firstLine="1050"/>
              <w:jc w:val="left"/>
              <w:rPr>
                <w:rFonts w:ascii="宋体" w:eastAsia="宋体" w:cs="宋体"/>
                <w:color w:val="000000"/>
                <w:kern w:val="0"/>
                <w:szCs w:val="21"/>
              </w:rPr>
            </w:pPr>
            <w:r w:rsidRPr="001E6DD7">
              <w:rPr>
                <w:color w:val="000000"/>
              </w:rPr>
              <w:t>"</w:t>
            </w:r>
            <w:r w:rsidRPr="001735D5">
              <w:rPr>
                <w:rFonts w:ascii="宋体" w:eastAsia="宋体" w:cs="宋体"/>
                <w:color w:val="000000"/>
                <w:kern w:val="0"/>
                <w:szCs w:val="21"/>
              </w:rPr>
              <w:t>asset_type</w:t>
            </w:r>
            <w:r w:rsidRPr="001E6DD7">
              <w:rPr>
                <w:color w:val="000000"/>
              </w:rPr>
              <w:t>": "</w:t>
            </w:r>
            <w:r w:rsidRPr="001E6DD7">
              <w:rPr>
                <w:rFonts w:hint="eastAsia"/>
                <w:color w:val="000000"/>
              </w:rPr>
              <w:t>1</w:t>
            </w:r>
            <w:r w:rsidRPr="001E6DD7">
              <w:rPr>
                <w:color w:val="000000"/>
              </w:rPr>
              <w:t>"</w:t>
            </w:r>
            <w:r>
              <w:rPr>
                <w:rFonts w:hint="eastAsia"/>
                <w:color w:val="000000"/>
              </w:rPr>
              <w:t>,</w:t>
            </w:r>
            <w:r w:rsidRPr="001E6DD7">
              <w:rPr>
                <w:rFonts w:hint="eastAsia"/>
                <w:color w:val="000000"/>
              </w:rPr>
              <w:t xml:space="preserve"> //</w:t>
            </w:r>
            <w:r w:rsidRPr="001735D5">
              <w:rPr>
                <w:rFonts w:ascii="宋体" w:eastAsia="宋体" w:cs="宋体"/>
                <w:color w:val="000000"/>
                <w:kern w:val="0"/>
                <w:szCs w:val="21"/>
              </w:rPr>
              <w:t>1-</w:t>
            </w:r>
            <w:r>
              <w:rPr>
                <w:rFonts w:ascii="宋体" w:eastAsia="宋体" w:cs="宋体" w:hint="eastAsia"/>
                <w:color w:val="000000"/>
                <w:kern w:val="0"/>
                <w:szCs w:val="21"/>
                <w:lang w:val="zh-CN"/>
              </w:rPr>
              <w:t>只能用券媒资</w:t>
            </w:r>
            <w:r w:rsidRPr="001735D5">
              <w:rPr>
                <w:rFonts w:ascii="宋体" w:eastAsia="宋体" w:cs="宋体"/>
                <w:color w:val="000000"/>
                <w:kern w:val="0"/>
                <w:szCs w:val="21"/>
              </w:rPr>
              <w:t xml:space="preserve">  2-</w:t>
            </w:r>
            <w:r>
              <w:rPr>
                <w:rFonts w:ascii="宋体" w:eastAsia="宋体" w:cs="宋体" w:hint="eastAsia"/>
                <w:color w:val="000000"/>
                <w:kern w:val="0"/>
                <w:szCs w:val="21"/>
                <w:lang w:val="zh-CN"/>
              </w:rPr>
              <w:t>只能</w:t>
            </w:r>
            <w:r w:rsidRPr="001735D5">
              <w:rPr>
                <w:rFonts w:ascii="宋体" w:eastAsia="宋体" w:cs="宋体"/>
                <w:color w:val="000000"/>
                <w:kern w:val="0"/>
                <w:szCs w:val="21"/>
              </w:rPr>
              <w:t>VIP</w:t>
            </w:r>
            <w:r>
              <w:rPr>
                <w:rFonts w:ascii="宋体" w:eastAsia="宋体" w:cs="宋体" w:hint="eastAsia"/>
                <w:color w:val="000000"/>
                <w:kern w:val="0"/>
                <w:szCs w:val="21"/>
                <w:lang w:val="zh-CN"/>
              </w:rPr>
              <w:t>媒资</w:t>
            </w:r>
            <w:r w:rsidRPr="001735D5">
              <w:rPr>
                <w:rFonts w:ascii="宋体" w:eastAsia="宋体" w:cs="宋体"/>
                <w:color w:val="000000"/>
                <w:kern w:val="0"/>
                <w:szCs w:val="21"/>
              </w:rPr>
              <w:t xml:space="preserve">  3-</w:t>
            </w:r>
            <w:r>
              <w:rPr>
                <w:rFonts w:ascii="宋体" w:eastAsia="宋体" w:cs="宋体" w:hint="eastAsia"/>
                <w:color w:val="000000"/>
                <w:kern w:val="0"/>
                <w:szCs w:val="21"/>
                <w:lang w:val="zh-CN"/>
              </w:rPr>
              <w:t>可以用券可以</w:t>
            </w:r>
            <w:r w:rsidRPr="001735D5">
              <w:rPr>
                <w:rFonts w:ascii="宋体" w:eastAsia="宋体" w:cs="宋体"/>
                <w:color w:val="000000"/>
                <w:kern w:val="0"/>
                <w:szCs w:val="21"/>
              </w:rPr>
              <w:t>VIP</w:t>
            </w:r>
            <w:r>
              <w:rPr>
                <w:rFonts w:ascii="宋体" w:eastAsia="宋体" w:cs="宋体" w:hint="eastAsia"/>
                <w:color w:val="000000"/>
                <w:kern w:val="0"/>
                <w:szCs w:val="21"/>
                <w:lang w:val="zh-CN"/>
              </w:rPr>
              <w:t>媒资</w:t>
            </w:r>
          </w:p>
          <w:p w14:paraId="0CBEDF3E" w14:textId="77777777" w:rsidR="00C2678A" w:rsidRPr="006E4FB0" w:rsidRDefault="00C2678A" w:rsidP="00C2678A">
            <w:pPr>
              <w:ind w:leftChars="50" w:left="105"/>
              <w:rPr>
                <w:color w:val="000000"/>
              </w:rPr>
            </w:pPr>
            <w:r w:rsidRPr="006E4FB0">
              <w:rPr>
                <w:color w:val="000000"/>
              </w:rPr>
              <w:t xml:space="preserve">    }</w:t>
            </w:r>
          </w:p>
          <w:p w14:paraId="118706B2" w14:textId="77777777" w:rsidR="00C2678A" w:rsidRDefault="00C2678A" w:rsidP="00C2678A">
            <w:pPr>
              <w:ind w:leftChars="50" w:left="105"/>
              <w:rPr>
                <w:color w:val="000000"/>
              </w:rPr>
            </w:pPr>
            <w:r w:rsidRPr="006E4FB0">
              <w:rPr>
                <w:color w:val="000000"/>
              </w:rPr>
              <w:t>}</w:t>
            </w:r>
          </w:p>
          <w:p w14:paraId="0418A4D9" w14:textId="77777777" w:rsidR="00C2678A" w:rsidRDefault="00C2678A" w:rsidP="00C2678A">
            <w:pPr>
              <w:ind w:leftChars="50" w:left="105"/>
              <w:rPr>
                <w:color w:val="000000"/>
              </w:rPr>
            </w:pPr>
          </w:p>
          <w:p w14:paraId="4078C591" w14:textId="77777777" w:rsidR="00B265DD" w:rsidRDefault="00FB1E06" w:rsidP="00C2678A">
            <w:pPr>
              <w:ind w:leftChars="50" w:left="105"/>
              <w:rPr>
                <w:color w:val="000000"/>
              </w:rPr>
            </w:pPr>
            <w:r>
              <w:rPr>
                <w:b/>
              </w:rPr>
              <w:t>未通过</w:t>
            </w:r>
            <w:r>
              <w:t>-</w:t>
            </w:r>
            <w:r w:rsidR="00B265DD">
              <w:rPr>
                <w:rFonts w:hint="eastAsia"/>
              </w:rPr>
              <w:t>全部不能看，必须购买：</w:t>
            </w:r>
          </w:p>
          <w:p w14:paraId="74401002" w14:textId="77777777" w:rsidR="00C2678A" w:rsidRPr="006E4FB0" w:rsidRDefault="00C2678A" w:rsidP="00C2678A">
            <w:pPr>
              <w:ind w:leftChars="50" w:left="105"/>
              <w:rPr>
                <w:color w:val="000000"/>
              </w:rPr>
            </w:pPr>
            <w:r w:rsidRPr="006E4FB0">
              <w:rPr>
                <w:color w:val="000000"/>
              </w:rPr>
              <w:t>{</w:t>
            </w:r>
          </w:p>
          <w:p w14:paraId="58B30FBE" w14:textId="77777777" w:rsidR="00C2678A" w:rsidRPr="006E4FB0" w:rsidRDefault="00C2678A" w:rsidP="00C2678A">
            <w:pPr>
              <w:ind w:leftChars="50" w:left="105"/>
              <w:rPr>
                <w:color w:val="000000"/>
              </w:rPr>
            </w:pPr>
            <w:r w:rsidRPr="006E4FB0">
              <w:rPr>
                <w:color w:val="000000"/>
              </w:rPr>
              <w:t xml:space="preserve">    "errno": "0",</w:t>
            </w:r>
          </w:p>
          <w:p w14:paraId="686FBEF8" w14:textId="77777777" w:rsidR="00C2678A" w:rsidRPr="006E4FB0" w:rsidRDefault="00C2678A" w:rsidP="00C2678A">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21FE0CDB" w14:textId="77777777" w:rsidR="00C2678A" w:rsidRPr="006E4FB0" w:rsidRDefault="00C2678A" w:rsidP="00C2678A">
            <w:pPr>
              <w:ind w:leftChars="50" w:left="105"/>
              <w:rPr>
                <w:color w:val="000000"/>
              </w:rPr>
            </w:pPr>
            <w:r w:rsidRPr="006E4FB0">
              <w:rPr>
                <w:color w:val="000000"/>
              </w:rPr>
              <w:t xml:space="preserve">    "server_time": 1455815935,</w:t>
            </w:r>
          </w:p>
          <w:p w14:paraId="2A400274" w14:textId="77777777" w:rsidR="00C2678A" w:rsidRPr="006E4FB0" w:rsidRDefault="00C2678A" w:rsidP="00C2678A">
            <w:pPr>
              <w:ind w:leftChars="50" w:left="105"/>
              <w:rPr>
                <w:color w:val="000000"/>
              </w:rPr>
            </w:pPr>
            <w:r w:rsidRPr="006E4FB0">
              <w:rPr>
                <w:color w:val="000000"/>
              </w:rPr>
              <w:t xml:space="preserve">    "data": {</w:t>
            </w:r>
          </w:p>
          <w:p w14:paraId="74AAEE42" w14:textId="77777777" w:rsidR="00C2678A" w:rsidRDefault="00C2678A" w:rsidP="00C2678A">
            <w:pPr>
              <w:pStyle w:val="HTML"/>
              <w:rPr>
                <w:rFonts w:asciiTheme="minorHAnsi" w:eastAsiaTheme="minorEastAsia" w:hAnsiTheme="minorHAnsi" w:cs="Times New Roman"/>
                <w:color w:val="000000"/>
                <w:kern w:val="2"/>
                <w:sz w:val="21"/>
                <w:szCs w:val="22"/>
              </w:rPr>
            </w:pPr>
            <w:r w:rsidRPr="006E4FB0">
              <w:rPr>
                <w:color w:val="000000"/>
              </w:rPr>
              <w:t xml:space="preserve">      </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ticket</w:t>
            </w:r>
            <w:r w:rsidRPr="001E6DD7">
              <w:rPr>
                <w:rFonts w:asciiTheme="minorHAnsi" w:eastAsiaTheme="minorEastAsia" w:hAnsiTheme="minorHAnsi" w:cs="Times New Roman"/>
                <w:color w:val="000000"/>
                <w:kern w:val="2"/>
                <w:sz w:val="21"/>
                <w:szCs w:val="22"/>
              </w:rPr>
              <w:t>_</w:t>
            </w:r>
            <w:r w:rsidRPr="001E6DD7">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sidRPr="001E6DD7">
              <w:rPr>
                <w:rFonts w:asciiTheme="minorHAnsi" w:eastAsiaTheme="minorEastAsia" w:hAnsiTheme="minorHAnsi" w:cs="Times New Roman" w:hint="eastAsia"/>
                <w:color w:val="000000"/>
                <w:kern w:val="2"/>
                <w:sz w:val="21"/>
                <w:szCs w:val="22"/>
              </w:rPr>
              <w:t>normal</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  //normal-</w:t>
            </w:r>
            <w:r w:rsidRPr="001E6DD7">
              <w:rPr>
                <w:rFonts w:asciiTheme="minorHAnsi" w:eastAsiaTheme="minorEastAsia" w:hAnsiTheme="minorHAnsi" w:cs="Times New Roman" w:hint="eastAsia"/>
                <w:color w:val="000000"/>
                <w:kern w:val="2"/>
                <w:sz w:val="21"/>
                <w:szCs w:val="22"/>
              </w:rPr>
              <w:t>正常</w:t>
            </w:r>
            <w:r w:rsidRPr="001E6DD7">
              <w:rPr>
                <w:rFonts w:asciiTheme="minorHAnsi" w:eastAsiaTheme="minorEastAsia" w:hAnsiTheme="minorHAnsi" w:cs="Times New Roman" w:hint="eastAsia"/>
                <w:color w:val="000000"/>
                <w:kern w:val="2"/>
                <w:sz w:val="21"/>
                <w:szCs w:val="22"/>
              </w:rPr>
              <w:t xml:space="preserve"> </w:t>
            </w:r>
            <w:r w:rsidRPr="001E6DD7">
              <w:rPr>
                <w:rFonts w:asciiTheme="minorHAnsi" w:eastAsiaTheme="minorEastAsia" w:hAnsiTheme="minorHAnsi" w:cs="Times New Roman"/>
                <w:color w:val="000000"/>
                <w:kern w:val="2"/>
                <w:sz w:val="21"/>
                <w:szCs w:val="22"/>
              </w:rPr>
              <w:t>expired</w:t>
            </w:r>
            <w:r w:rsidRPr="001E6DD7">
              <w:rPr>
                <w:rFonts w:asciiTheme="minorHAnsi" w:eastAsiaTheme="minorEastAsia" w:hAnsiTheme="minorHAnsi" w:cs="Times New Roman" w:hint="eastAsia"/>
                <w:color w:val="000000"/>
                <w:kern w:val="2"/>
                <w:sz w:val="21"/>
                <w:szCs w:val="22"/>
              </w:rPr>
              <w:t>-</w:t>
            </w:r>
            <w:r w:rsidRPr="001E6DD7">
              <w:rPr>
                <w:rFonts w:asciiTheme="minorHAnsi" w:eastAsiaTheme="minorEastAsia" w:hAnsiTheme="minorHAnsi" w:cs="Times New Roman" w:hint="eastAsia"/>
                <w:color w:val="000000"/>
                <w:kern w:val="2"/>
                <w:sz w:val="21"/>
                <w:szCs w:val="22"/>
              </w:rPr>
              <w:t>已经过期</w:t>
            </w:r>
            <w:r w:rsidRPr="001E6DD7">
              <w:rPr>
                <w:rFonts w:asciiTheme="minorHAnsi" w:eastAsiaTheme="minorEastAsia" w:hAnsiTheme="minorHAnsi" w:cs="Times New Roman" w:hint="eastAsia"/>
                <w:color w:val="000000"/>
                <w:kern w:val="2"/>
                <w:sz w:val="21"/>
                <w:szCs w:val="22"/>
              </w:rPr>
              <w:t xml:space="preserve"> none-</w:t>
            </w:r>
            <w:r w:rsidRPr="001E6DD7">
              <w:rPr>
                <w:rFonts w:asciiTheme="minorHAnsi" w:eastAsiaTheme="minorEastAsia" w:hAnsiTheme="minorHAnsi" w:cs="Times New Roman" w:hint="eastAsia"/>
                <w:color w:val="000000"/>
                <w:kern w:val="2"/>
                <w:sz w:val="21"/>
                <w:szCs w:val="22"/>
              </w:rPr>
              <w:t>没传</w:t>
            </w:r>
            <w:r w:rsidRPr="001E6DD7">
              <w:rPr>
                <w:rFonts w:asciiTheme="minorHAnsi" w:eastAsiaTheme="minorEastAsia" w:hAnsiTheme="minorHAnsi" w:cs="Times New Roman" w:hint="eastAsia"/>
                <w:color w:val="000000"/>
                <w:kern w:val="2"/>
                <w:sz w:val="21"/>
                <w:szCs w:val="22"/>
              </w:rPr>
              <w:t>ticket  kicked-</w:t>
            </w:r>
            <w:r w:rsidRPr="001E6DD7">
              <w:rPr>
                <w:rFonts w:asciiTheme="minorHAnsi" w:eastAsiaTheme="minorEastAsia" w:hAnsiTheme="minorHAnsi" w:cs="Times New Roman" w:hint="eastAsia"/>
                <w:color w:val="000000"/>
                <w:kern w:val="2"/>
                <w:sz w:val="21"/>
                <w:szCs w:val="22"/>
              </w:rPr>
              <w:t>已被踢</w:t>
            </w:r>
          </w:p>
          <w:p w14:paraId="5C835D2D" w14:textId="77777777" w:rsidR="008D5FB7" w:rsidRPr="001E6DD7" w:rsidRDefault="008D5FB7" w:rsidP="00C2678A">
            <w:pPr>
              <w:pStyle w:val="HTML"/>
              <w:rPr>
                <w:rFonts w:asciiTheme="minorHAnsi" w:eastAsiaTheme="minorEastAsia" w:hAnsiTheme="minorHAnsi" w:cs="Times New Roman"/>
                <w:color w:val="000000"/>
                <w:kern w:val="2"/>
                <w:sz w:val="21"/>
                <w:szCs w:val="22"/>
              </w:rPr>
            </w:pPr>
            <w:r>
              <w:rPr>
                <w:rFonts w:asciiTheme="minorHAnsi" w:eastAsiaTheme="minorEastAsia" w:hAnsiTheme="minorHAnsi" w:cs="Times New Roman" w:hint="eastAsia"/>
                <w:color w:val="000000"/>
                <w:kern w:val="2"/>
                <w:sz w:val="21"/>
                <w:szCs w:val="22"/>
              </w:rPr>
              <w:t xml:space="preserve">         </w:t>
            </w: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369A6349" w14:textId="77777777" w:rsidR="00C2678A" w:rsidRPr="001E6DD7" w:rsidRDefault="00C2678A" w:rsidP="00F82527">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"type": "</w:t>
            </w:r>
            <w:r w:rsidR="00F00CFC" w:rsidRPr="001E6DD7">
              <w:rPr>
                <w:rFonts w:asciiTheme="minorHAnsi" w:eastAsiaTheme="minorEastAsia" w:hAnsiTheme="minorHAnsi" w:cs="Times New Roman" w:hint="eastAsia"/>
                <w:color w:val="000000"/>
                <w:kern w:val="2"/>
                <w:sz w:val="21"/>
                <w:szCs w:val="22"/>
              </w:rPr>
              <w:t xml:space="preserve"> refuse</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//pass-</w:t>
            </w:r>
            <w:r w:rsidRPr="001E6DD7">
              <w:rPr>
                <w:rFonts w:asciiTheme="minorHAnsi" w:eastAsiaTheme="minorEastAsia" w:hAnsiTheme="minorHAnsi" w:cs="Times New Roman" w:hint="eastAsia"/>
                <w:color w:val="000000"/>
                <w:kern w:val="2"/>
                <w:sz w:val="21"/>
                <w:szCs w:val="22"/>
              </w:rPr>
              <w:t>全通过</w:t>
            </w:r>
            <w:r w:rsidRPr="001E6DD7">
              <w:rPr>
                <w:rFonts w:asciiTheme="minorHAnsi" w:eastAsiaTheme="minorEastAsia" w:hAnsiTheme="minorHAnsi" w:cs="Times New Roman" w:hint="eastAsia"/>
                <w:color w:val="000000"/>
                <w:kern w:val="2"/>
                <w:sz w:val="21"/>
                <w:szCs w:val="22"/>
              </w:rPr>
              <w:t xml:space="preserve"> half-</w:t>
            </w:r>
            <w:r w:rsidRPr="001E6DD7">
              <w:rPr>
                <w:rFonts w:asciiTheme="minorHAnsi" w:eastAsiaTheme="minorEastAsia" w:hAnsiTheme="minorHAnsi" w:cs="Times New Roman" w:hint="eastAsia"/>
                <w:color w:val="000000"/>
                <w:kern w:val="2"/>
                <w:sz w:val="21"/>
                <w:szCs w:val="22"/>
              </w:rPr>
              <w:t>半通过</w:t>
            </w:r>
            <w:r w:rsidRPr="001E6DD7">
              <w:rPr>
                <w:rFonts w:asciiTheme="minorHAnsi" w:eastAsiaTheme="minorEastAsia" w:hAnsiTheme="minorHAnsi" w:cs="Times New Roman" w:hint="eastAsia"/>
                <w:color w:val="000000"/>
                <w:kern w:val="2"/>
                <w:sz w:val="21"/>
                <w:szCs w:val="22"/>
              </w:rPr>
              <w:t xml:space="preserve"> refuse-</w:t>
            </w:r>
            <w:r w:rsidRPr="001E6DD7">
              <w:rPr>
                <w:rFonts w:asciiTheme="minorHAnsi" w:eastAsiaTheme="minorEastAsia" w:hAnsiTheme="minorHAnsi" w:cs="Times New Roman" w:hint="eastAsia"/>
                <w:color w:val="000000"/>
                <w:kern w:val="2"/>
                <w:sz w:val="21"/>
                <w:szCs w:val="22"/>
              </w:rPr>
              <w:t>未通过</w:t>
            </w:r>
          </w:p>
          <w:p w14:paraId="5BDFBC7D" w14:textId="77777777" w:rsidR="00C2678A" w:rsidRPr="001E6DD7" w:rsidRDefault="00C2678A" w:rsidP="00C2678A">
            <w:pPr>
              <w:ind w:leftChars="50" w:left="105" w:firstLineChars="400" w:firstLine="840"/>
              <w:rPr>
                <w:color w:val="000000"/>
              </w:rPr>
            </w:pPr>
            <w:r w:rsidRPr="001E6DD7">
              <w:rPr>
                <w:rFonts w:hint="eastAsia"/>
                <w:color w:val="000000"/>
              </w:rPr>
              <w:t>"</w:t>
            </w:r>
            <w:r w:rsidRPr="001E6DD7">
              <w:rPr>
                <w:color w:val="000000"/>
              </w:rPr>
              <w:t>charge</w:t>
            </w:r>
            <w:r w:rsidRPr="001E6DD7">
              <w:rPr>
                <w:rFonts w:hint="eastAsia"/>
                <w:color w:val="000000"/>
              </w:rPr>
              <w:t>_list":"1,2,3,4", //</w:t>
            </w:r>
            <w:r w:rsidRPr="001E6DD7">
              <w:rPr>
                <w:rFonts w:hint="eastAsia"/>
                <w:color w:val="000000"/>
              </w:rPr>
              <w:t>分集收费的集数号</w:t>
            </w:r>
            <w:r w:rsidRPr="001E6DD7">
              <w:rPr>
                <w:rFonts w:hint="eastAsia"/>
                <w:color w:val="000000"/>
              </w:rPr>
              <w:t xml:space="preserve">  1</w:t>
            </w:r>
            <w:r w:rsidRPr="001E6DD7">
              <w:rPr>
                <w:rFonts w:hint="eastAsia"/>
                <w:color w:val="000000"/>
              </w:rPr>
              <w:t>，</w:t>
            </w:r>
            <w:r w:rsidRPr="001E6DD7">
              <w:rPr>
                <w:rFonts w:hint="eastAsia"/>
                <w:color w:val="000000"/>
              </w:rPr>
              <w:t>2</w:t>
            </w:r>
            <w:r w:rsidRPr="001E6DD7">
              <w:rPr>
                <w:rFonts w:hint="eastAsia"/>
                <w:color w:val="000000"/>
              </w:rPr>
              <w:t>，</w:t>
            </w:r>
            <w:r w:rsidRPr="001E6DD7">
              <w:rPr>
                <w:rFonts w:hint="eastAsia"/>
                <w:color w:val="000000"/>
              </w:rPr>
              <w:t>3</w:t>
            </w:r>
            <w:r w:rsidRPr="001E6DD7">
              <w:rPr>
                <w:rFonts w:hint="eastAsia"/>
                <w:color w:val="000000"/>
              </w:rPr>
              <w:t>，</w:t>
            </w:r>
            <w:r w:rsidRPr="001E6DD7">
              <w:rPr>
                <w:rFonts w:hint="eastAsia"/>
                <w:color w:val="000000"/>
              </w:rPr>
              <w:t xml:space="preserve">4 </w:t>
            </w:r>
            <w:r w:rsidRPr="001E6DD7">
              <w:rPr>
                <w:rFonts w:hint="eastAsia"/>
                <w:color w:val="000000"/>
              </w:rPr>
              <w:t>表示</w:t>
            </w:r>
            <w:r w:rsidRPr="001E6DD7">
              <w:rPr>
                <w:rFonts w:hint="eastAsia"/>
                <w:color w:val="000000"/>
              </w:rPr>
              <w:t xml:space="preserve"> </w:t>
            </w:r>
            <w:r w:rsidRPr="001E6DD7">
              <w:rPr>
                <w:rFonts w:hint="eastAsia"/>
                <w:color w:val="000000"/>
              </w:rPr>
              <w:t>第</w:t>
            </w:r>
            <w:r w:rsidRPr="001E6DD7">
              <w:rPr>
                <w:rFonts w:hint="eastAsia"/>
                <w:color w:val="000000"/>
              </w:rPr>
              <w:t>1</w:t>
            </w:r>
            <w:r w:rsidRPr="001E6DD7">
              <w:rPr>
                <w:rFonts w:hint="eastAsia"/>
                <w:color w:val="000000"/>
              </w:rPr>
              <w:t>，</w:t>
            </w:r>
            <w:r w:rsidRPr="001E6DD7">
              <w:rPr>
                <w:rFonts w:hint="eastAsia"/>
                <w:color w:val="000000"/>
              </w:rPr>
              <w:t>2</w:t>
            </w:r>
            <w:r w:rsidRPr="001E6DD7">
              <w:rPr>
                <w:rFonts w:hint="eastAsia"/>
                <w:color w:val="000000"/>
              </w:rPr>
              <w:t>，</w:t>
            </w:r>
            <w:r w:rsidRPr="001E6DD7">
              <w:rPr>
                <w:rFonts w:hint="eastAsia"/>
                <w:color w:val="000000"/>
              </w:rPr>
              <w:t>3</w:t>
            </w:r>
            <w:r w:rsidRPr="001E6DD7">
              <w:rPr>
                <w:rFonts w:hint="eastAsia"/>
                <w:color w:val="000000"/>
              </w:rPr>
              <w:t>，</w:t>
            </w:r>
            <w:r w:rsidRPr="001E6DD7">
              <w:rPr>
                <w:rFonts w:hint="eastAsia"/>
                <w:color w:val="000000"/>
              </w:rPr>
              <w:t>4</w:t>
            </w:r>
            <w:r w:rsidRPr="001E6DD7">
              <w:rPr>
                <w:rFonts w:hint="eastAsia"/>
                <w:color w:val="000000"/>
              </w:rPr>
              <w:t>集收费</w:t>
            </w:r>
            <w:r w:rsidR="00F178A9">
              <w:rPr>
                <w:rFonts w:hint="eastAsia"/>
                <w:color w:val="000000"/>
              </w:rPr>
              <w:t>，</w:t>
            </w:r>
            <w:r w:rsidR="00F178A9" w:rsidRPr="00D92802">
              <w:rPr>
                <w:rFonts w:hint="eastAsia"/>
                <w:color w:val="FF0000"/>
              </w:rPr>
              <w:t>集数从</w:t>
            </w:r>
            <w:r w:rsidR="00F178A9" w:rsidRPr="00D92802">
              <w:rPr>
                <w:rFonts w:hint="eastAsia"/>
                <w:color w:val="FF0000"/>
              </w:rPr>
              <w:t>1</w:t>
            </w:r>
            <w:r w:rsidR="00F178A9" w:rsidRPr="00D92802">
              <w:rPr>
                <w:rFonts w:hint="eastAsia"/>
                <w:color w:val="FF0000"/>
              </w:rPr>
              <w:t>开始</w:t>
            </w:r>
          </w:p>
          <w:p w14:paraId="314EE080" w14:textId="77777777" w:rsidR="00C2678A" w:rsidRDefault="00C2678A" w:rsidP="001F4AB3">
            <w:pPr>
              <w:pStyle w:val="HTML"/>
              <w:ind w:firstLineChars="500" w:firstLine="1050"/>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preview</w:t>
            </w:r>
            <w:r w:rsidRPr="001E6DD7">
              <w:rPr>
                <w:rFonts w:asciiTheme="minorHAnsi" w:eastAsiaTheme="minorEastAsia" w:hAnsiTheme="minorHAnsi" w:cs="Times New Roman"/>
                <w:color w:val="000000"/>
                <w:kern w:val="2"/>
                <w:sz w:val="21"/>
                <w:szCs w:val="22"/>
              </w:rPr>
              <w:t>": "</w:t>
            </w:r>
            <w:r w:rsidRPr="001E6DD7">
              <w:rPr>
                <w:rFonts w:asciiTheme="minorHAnsi" w:eastAsiaTheme="minorEastAsia" w:hAnsiTheme="minorHAnsi" w:cs="Times New Roman" w:hint="eastAsia"/>
                <w:color w:val="000000"/>
                <w:kern w:val="2"/>
                <w:sz w:val="21"/>
                <w:szCs w:val="22"/>
              </w:rPr>
              <w:t>1</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 xml:space="preserve"> //1-</w:t>
            </w:r>
            <w:r w:rsidRPr="001E6DD7">
              <w:rPr>
                <w:rFonts w:asciiTheme="minorHAnsi" w:eastAsiaTheme="minorEastAsia" w:hAnsiTheme="minorHAnsi" w:cs="Times New Roman" w:hint="eastAsia"/>
                <w:color w:val="000000"/>
                <w:kern w:val="2"/>
                <w:sz w:val="21"/>
                <w:szCs w:val="22"/>
              </w:rPr>
              <w:t>支持试看</w:t>
            </w:r>
            <w:r w:rsidRPr="001E6DD7">
              <w:rPr>
                <w:rFonts w:asciiTheme="minorHAnsi" w:eastAsiaTheme="minorEastAsia" w:hAnsiTheme="minorHAnsi" w:cs="Times New Roman" w:hint="eastAsia"/>
                <w:color w:val="000000"/>
                <w:kern w:val="2"/>
                <w:sz w:val="21"/>
                <w:szCs w:val="22"/>
              </w:rPr>
              <w:t xml:space="preserve"> 0-</w:t>
            </w:r>
            <w:r w:rsidRPr="001E6DD7">
              <w:rPr>
                <w:rFonts w:asciiTheme="minorHAnsi" w:eastAsiaTheme="minorEastAsia" w:hAnsiTheme="minorHAnsi" w:cs="Times New Roman" w:hint="eastAsia"/>
                <w:color w:val="000000"/>
                <w:kern w:val="2"/>
                <w:sz w:val="21"/>
                <w:szCs w:val="22"/>
              </w:rPr>
              <w:t>不支持试看</w:t>
            </w:r>
            <w:r w:rsidRPr="001E6DD7">
              <w:rPr>
                <w:rFonts w:asciiTheme="minorHAnsi" w:eastAsiaTheme="minorEastAsia" w:hAnsiTheme="minorHAnsi" w:cs="Times New Roman" w:hint="eastAsia"/>
                <w:color w:val="000000"/>
                <w:kern w:val="2"/>
                <w:sz w:val="21"/>
                <w:szCs w:val="22"/>
              </w:rPr>
              <w:t>,</w:t>
            </w:r>
            <w:r w:rsidRPr="001E6DD7">
              <w:rPr>
                <w:rFonts w:asciiTheme="minorHAnsi" w:eastAsiaTheme="minorEastAsia" w:hAnsiTheme="minorHAnsi" w:cs="Times New Roman" w:hint="eastAsia"/>
                <w:color w:val="000000"/>
                <w:kern w:val="2"/>
                <w:sz w:val="21"/>
                <w:szCs w:val="22"/>
              </w:rPr>
              <w:t>如果计费鉴权通过，则不用管这个字段</w:t>
            </w:r>
          </w:p>
          <w:p w14:paraId="3A076737" w14:textId="77777777" w:rsidR="001735D5" w:rsidRPr="001735D5" w:rsidRDefault="001735D5" w:rsidP="001735D5">
            <w:pPr>
              <w:autoSpaceDE w:val="0"/>
              <w:autoSpaceDN w:val="0"/>
              <w:adjustRightInd w:val="0"/>
              <w:jc w:val="left"/>
              <w:rPr>
                <w:rFonts w:ascii="宋体" w:eastAsia="宋体" w:cs="宋体"/>
                <w:color w:val="000000"/>
                <w:kern w:val="0"/>
                <w:szCs w:val="21"/>
              </w:rPr>
            </w:pPr>
            <w:r>
              <w:rPr>
                <w:rFonts w:hint="eastAsia"/>
                <w:color w:val="007777"/>
                <w:sz w:val="15"/>
                <w:szCs w:val="15"/>
              </w:rPr>
              <w:t xml:space="preserve">              </w:t>
            </w:r>
            <w:r w:rsidRPr="001E6DD7">
              <w:rPr>
                <w:color w:val="000000"/>
              </w:rPr>
              <w:t>"</w:t>
            </w:r>
            <w:r w:rsidRPr="001735D5">
              <w:rPr>
                <w:rFonts w:ascii="宋体" w:eastAsia="宋体" w:cs="宋体"/>
                <w:color w:val="000000"/>
                <w:kern w:val="0"/>
                <w:szCs w:val="21"/>
              </w:rPr>
              <w:t>coupon</w:t>
            </w:r>
            <w:r w:rsidRPr="001E6DD7">
              <w:rPr>
                <w:color w:val="000000"/>
              </w:rPr>
              <w:t>": "</w:t>
            </w:r>
            <w:r w:rsidRPr="001E6DD7">
              <w:rPr>
                <w:rFonts w:hint="eastAsia"/>
                <w:color w:val="000000"/>
              </w:rPr>
              <w:t>1</w:t>
            </w:r>
            <w:r w:rsidRPr="001E6DD7">
              <w:rPr>
                <w:color w:val="000000"/>
              </w:rPr>
              <w:t>"</w:t>
            </w:r>
            <w:r>
              <w:rPr>
                <w:rFonts w:hint="eastAsia"/>
                <w:color w:val="000000"/>
              </w:rPr>
              <w:t>,</w:t>
            </w:r>
            <w:r w:rsidRPr="001E6DD7">
              <w:rPr>
                <w:rFonts w:hint="eastAsia"/>
                <w:color w:val="000000"/>
              </w:rPr>
              <w:t xml:space="preserve"> //</w:t>
            </w:r>
            <w:r w:rsidRPr="001735D5">
              <w:rPr>
                <w:rFonts w:ascii="宋体" w:eastAsia="宋体" w:cs="宋体"/>
                <w:color w:val="000000"/>
                <w:kern w:val="0"/>
                <w:szCs w:val="21"/>
              </w:rPr>
              <w:t xml:space="preserve"> //0-</w:t>
            </w:r>
            <w:r>
              <w:rPr>
                <w:rFonts w:ascii="宋体" w:eastAsia="宋体" w:cs="宋体" w:hint="eastAsia"/>
                <w:color w:val="000000"/>
                <w:kern w:val="0"/>
                <w:szCs w:val="21"/>
                <w:lang w:val="zh-CN"/>
              </w:rPr>
              <w:t>不支持使用观影券</w:t>
            </w:r>
            <w:r w:rsidRPr="001735D5">
              <w:rPr>
                <w:rFonts w:ascii="宋体" w:eastAsia="宋体" w:cs="宋体"/>
                <w:color w:val="000000"/>
                <w:kern w:val="0"/>
                <w:szCs w:val="21"/>
              </w:rPr>
              <w:t xml:space="preserve"> </w:t>
            </w:r>
            <w:r>
              <w:rPr>
                <w:rFonts w:ascii="宋体" w:eastAsia="宋体" w:cs="宋体" w:hint="eastAsia"/>
                <w:color w:val="000000"/>
                <w:kern w:val="0"/>
                <w:szCs w:val="21"/>
                <w:lang w:val="zh-CN"/>
              </w:rPr>
              <w:t>其它</w:t>
            </w:r>
            <w:r w:rsidRPr="001735D5">
              <w:rPr>
                <w:rFonts w:ascii="宋体" w:eastAsia="宋体" w:cs="宋体"/>
                <w:color w:val="000000"/>
                <w:kern w:val="0"/>
                <w:szCs w:val="21"/>
              </w:rPr>
              <w:t>-</w:t>
            </w:r>
            <w:r>
              <w:rPr>
                <w:rFonts w:ascii="宋体" w:eastAsia="宋体" w:cs="宋体" w:hint="eastAsia"/>
                <w:color w:val="000000"/>
                <w:kern w:val="0"/>
                <w:szCs w:val="21"/>
                <w:lang w:val="zh-CN"/>
              </w:rPr>
              <w:t>剩余可用的观影券数量</w:t>
            </w:r>
          </w:p>
          <w:p w14:paraId="490F8538" w14:textId="77777777" w:rsidR="001735D5" w:rsidRPr="001735D5" w:rsidRDefault="001735D5" w:rsidP="001735D5">
            <w:pPr>
              <w:autoSpaceDE w:val="0"/>
              <w:autoSpaceDN w:val="0"/>
              <w:adjustRightInd w:val="0"/>
              <w:ind w:firstLineChars="500" w:firstLine="1050"/>
              <w:jc w:val="left"/>
              <w:rPr>
                <w:rFonts w:ascii="宋体" w:eastAsia="宋体" w:cs="宋体"/>
                <w:color w:val="000000"/>
                <w:kern w:val="0"/>
                <w:szCs w:val="21"/>
              </w:rPr>
            </w:pPr>
            <w:r w:rsidRPr="001E6DD7">
              <w:rPr>
                <w:color w:val="000000"/>
              </w:rPr>
              <w:t>"</w:t>
            </w:r>
            <w:r w:rsidRPr="001735D5">
              <w:rPr>
                <w:rFonts w:ascii="宋体" w:eastAsia="宋体" w:cs="宋体"/>
                <w:color w:val="000000"/>
                <w:kern w:val="0"/>
                <w:szCs w:val="21"/>
              </w:rPr>
              <w:t>asset_type</w:t>
            </w:r>
            <w:r w:rsidRPr="001E6DD7">
              <w:rPr>
                <w:color w:val="000000"/>
              </w:rPr>
              <w:t>": "</w:t>
            </w:r>
            <w:r w:rsidRPr="001E6DD7">
              <w:rPr>
                <w:rFonts w:hint="eastAsia"/>
                <w:color w:val="000000"/>
              </w:rPr>
              <w:t>1</w:t>
            </w:r>
            <w:r w:rsidRPr="001E6DD7">
              <w:rPr>
                <w:color w:val="000000"/>
              </w:rPr>
              <w:t>"</w:t>
            </w:r>
            <w:r>
              <w:rPr>
                <w:rFonts w:hint="eastAsia"/>
                <w:color w:val="000000"/>
              </w:rPr>
              <w:t>,</w:t>
            </w:r>
            <w:r w:rsidRPr="001E6DD7">
              <w:rPr>
                <w:rFonts w:hint="eastAsia"/>
                <w:color w:val="000000"/>
              </w:rPr>
              <w:t xml:space="preserve"> //</w:t>
            </w:r>
            <w:r w:rsidRPr="001735D5">
              <w:rPr>
                <w:rFonts w:ascii="宋体" w:eastAsia="宋体" w:cs="宋体"/>
                <w:color w:val="000000"/>
                <w:kern w:val="0"/>
                <w:szCs w:val="21"/>
              </w:rPr>
              <w:t>1-</w:t>
            </w:r>
            <w:r>
              <w:rPr>
                <w:rFonts w:ascii="宋体" w:eastAsia="宋体" w:cs="宋体" w:hint="eastAsia"/>
                <w:color w:val="000000"/>
                <w:kern w:val="0"/>
                <w:szCs w:val="21"/>
                <w:lang w:val="zh-CN"/>
              </w:rPr>
              <w:t>只能用券媒资</w:t>
            </w:r>
            <w:r w:rsidRPr="001735D5">
              <w:rPr>
                <w:rFonts w:ascii="宋体" w:eastAsia="宋体" w:cs="宋体"/>
                <w:color w:val="000000"/>
                <w:kern w:val="0"/>
                <w:szCs w:val="21"/>
              </w:rPr>
              <w:t xml:space="preserve">  2-</w:t>
            </w:r>
            <w:r>
              <w:rPr>
                <w:rFonts w:ascii="宋体" w:eastAsia="宋体" w:cs="宋体" w:hint="eastAsia"/>
                <w:color w:val="000000"/>
                <w:kern w:val="0"/>
                <w:szCs w:val="21"/>
                <w:lang w:val="zh-CN"/>
              </w:rPr>
              <w:t>只能</w:t>
            </w:r>
            <w:r w:rsidRPr="001735D5">
              <w:rPr>
                <w:rFonts w:ascii="宋体" w:eastAsia="宋体" w:cs="宋体"/>
                <w:color w:val="000000"/>
                <w:kern w:val="0"/>
                <w:szCs w:val="21"/>
              </w:rPr>
              <w:t>VIP</w:t>
            </w:r>
            <w:r>
              <w:rPr>
                <w:rFonts w:ascii="宋体" w:eastAsia="宋体" w:cs="宋体" w:hint="eastAsia"/>
                <w:color w:val="000000"/>
                <w:kern w:val="0"/>
                <w:szCs w:val="21"/>
                <w:lang w:val="zh-CN"/>
              </w:rPr>
              <w:t>媒资</w:t>
            </w:r>
            <w:r w:rsidRPr="001735D5">
              <w:rPr>
                <w:rFonts w:ascii="宋体" w:eastAsia="宋体" w:cs="宋体"/>
                <w:color w:val="000000"/>
                <w:kern w:val="0"/>
                <w:szCs w:val="21"/>
              </w:rPr>
              <w:t xml:space="preserve">  3-</w:t>
            </w:r>
            <w:r>
              <w:rPr>
                <w:rFonts w:ascii="宋体" w:eastAsia="宋体" w:cs="宋体" w:hint="eastAsia"/>
                <w:color w:val="000000"/>
                <w:kern w:val="0"/>
                <w:szCs w:val="21"/>
                <w:lang w:val="zh-CN"/>
              </w:rPr>
              <w:t>可以用券可以</w:t>
            </w:r>
            <w:r w:rsidRPr="001735D5">
              <w:rPr>
                <w:rFonts w:ascii="宋体" w:eastAsia="宋体" w:cs="宋体"/>
                <w:color w:val="000000"/>
                <w:kern w:val="0"/>
                <w:szCs w:val="21"/>
              </w:rPr>
              <w:t>VIP</w:t>
            </w:r>
            <w:r>
              <w:rPr>
                <w:rFonts w:ascii="宋体" w:eastAsia="宋体" w:cs="宋体" w:hint="eastAsia"/>
                <w:color w:val="000000"/>
                <w:kern w:val="0"/>
                <w:szCs w:val="21"/>
                <w:lang w:val="zh-CN"/>
              </w:rPr>
              <w:t>媒资</w:t>
            </w:r>
          </w:p>
          <w:p w14:paraId="73767FD2" w14:textId="77777777" w:rsidR="001735D5" w:rsidRPr="001735D5" w:rsidRDefault="001735D5" w:rsidP="001735D5">
            <w:pPr>
              <w:pStyle w:val="HTML"/>
              <w:ind w:firstLineChars="500" w:firstLine="750"/>
              <w:rPr>
                <w:color w:val="007777"/>
                <w:sz w:val="15"/>
                <w:szCs w:val="15"/>
              </w:rPr>
            </w:pPr>
          </w:p>
          <w:p w14:paraId="24128A43" w14:textId="77777777" w:rsidR="00C2678A" w:rsidRPr="006E4FB0" w:rsidRDefault="00C2678A" w:rsidP="00C2678A">
            <w:pPr>
              <w:ind w:leftChars="50" w:left="105"/>
              <w:rPr>
                <w:color w:val="000000"/>
              </w:rPr>
            </w:pPr>
            <w:r w:rsidRPr="006E4FB0">
              <w:rPr>
                <w:color w:val="000000"/>
              </w:rPr>
              <w:t xml:space="preserve">    }</w:t>
            </w:r>
          </w:p>
          <w:p w14:paraId="764EE043" w14:textId="77777777" w:rsidR="00C2678A" w:rsidRDefault="00C2678A" w:rsidP="00C2678A">
            <w:pPr>
              <w:ind w:leftChars="50" w:left="105"/>
              <w:rPr>
                <w:color w:val="000000"/>
              </w:rPr>
            </w:pPr>
            <w:r w:rsidRPr="006E4FB0">
              <w:rPr>
                <w:color w:val="000000"/>
              </w:rPr>
              <w:t>}</w:t>
            </w:r>
          </w:p>
        </w:tc>
      </w:tr>
    </w:tbl>
    <w:p w14:paraId="1C951051" w14:textId="77777777" w:rsidR="00A776FC" w:rsidRDefault="00A776FC" w:rsidP="00A776FC">
      <w:pPr>
        <w:pStyle w:val="2"/>
        <w:numPr>
          <w:ilvl w:val="1"/>
          <w:numId w:val="0"/>
        </w:numPr>
        <w:ind w:left="420" w:hanging="420"/>
      </w:pPr>
      <w:r>
        <w:rPr>
          <w:rFonts w:hint="eastAsia"/>
        </w:rPr>
        <w:t>5.2</w:t>
      </w:r>
      <w:r>
        <w:rPr>
          <w:rFonts w:hint="eastAsia"/>
        </w:rPr>
        <w:t>获取</w:t>
      </w:r>
      <w:r w:rsidR="00656D00">
        <w:rPr>
          <w:rFonts w:hint="eastAsia"/>
        </w:rPr>
        <w:t>点播</w:t>
      </w:r>
      <w:r>
        <w:rPr>
          <w:rFonts w:hint="eastAsia"/>
        </w:rPr>
        <w:t>开通服务二维码</w:t>
      </w:r>
      <w:r>
        <w:t xml:space="preserve"> </w:t>
      </w:r>
    </w:p>
    <w:p w14:paraId="1D9FC3E7" w14:textId="77777777" w:rsidR="00205D22" w:rsidRDefault="00A776FC" w:rsidP="00A776FC">
      <w:r>
        <w:rPr>
          <w:rFonts w:hint="eastAsia"/>
        </w:rPr>
        <w:t>接口地址：</w:t>
      </w:r>
      <w:r>
        <w:t xml:space="preserve"> </w:t>
      </w:r>
      <w:r>
        <w:rPr>
          <w:rFonts w:hint="eastAsia"/>
        </w:rPr>
        <w:t>aaa/get</w:t>
      </w:r>
      <w:r w:rsidR="0023159F">
        <w:rPr>
          <w:rFonts w:hint="eastAsia"/>
        </w:rPr>
        <w:t>Vod</w:t>
      </w:r>
      <w:r>
        <w:rPr>
          <w:rFonts w:hint="eastAsia"/>
        </w:rPr>
        <w:t>PayQrcode</w:t>
      </w:r>
    </w:p>
    <w:p w14:paraId="152B2B8B" w14:textId="77777777" w:rsidR="000D3A72" w:rsidRDefault="000D3A72" w:rsidP="00A776FC">
      <w:r>
        <w:rPr>
          <w:rFonts w:hint="eastAsia"/>
        </w:rPr>
        <w:t>接口说明：</w:t>
      </w:r>
    </w:p>
    <w:p w14:paraId="343236EF" w14:textId="77777777" w:rsidR="000D3A72" w:rsidRDefault="000D3A72" w:rsidP="00A776FC">
      <w:r>
        <w:rPr>
          <w:rFonts w:hint="eastAsia"/>
        </w:rPr>
        <w:tab/>
      </w:r>
      <w:r>
        <w:rPr>
          <w:rFonts w:hint="eastAsia"/>
        </w:rPr>
        <w:t>如</w:t>
      </w:r>
      <w:r w:rsidR="00CD031D">
        <w:rPr>
          <w:rFonts w:hint="eastAsia"/>
        </w:rPr>
        <w:t>果用户未登录，则一定需要用户先登录才能拉取支付</w:t>
      </w:r>
      <w:r>
        <w:rPr>
          <w:rFonts w:hint="eastAsia"/>
        </w:rPr>
        <w:t>二维码。</w:t>
      </w:r>
    </w:p>
    <w:p w14:paraId="05723496" w14:textId="77777777" w:rsidR="00A776FC" w:rsidRDefault="00A776FC" w:rsidP="00A776F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A776FC" w14:paraId="18040777" w14:textId="77777777" w:rsidTr="0096499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09581618" w14:textId="77777777" w:rsidR="00A776FC" w:rsidRDefault="00A776FC" w:rsidP="0096499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135441A8" w14:textId="77777777" w:rsidR="00A776FC" w:rsidRDefault="00A776FC" w:rsidP="0096499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22678095" w14:textId="77777777" w:rsidR="00A776FC" w:rsidRDefault="00A776FC" w:rsidP="0096499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77BC9098" w14:textId="77777777" w:rsidR="00A776FC" w:rsidRDefault="00A776FC" w:rsidP="0096499C">
            <w:r>
              <w:rPr>
                <w:rFonts w:hint="eastAsia"/>
              </w:rPr>
              <w:t>是否必传</w:t>
            </w:r>
          </w:p>
        </w:tc>
      </w:tr>
      <w:tr w:rsidR="00A776FC" w:rsidRPr="00B160F8" w14:paraId="1E79CB97" w14:textId="77777777" w:rsidTr="0096499C">
        <w:tc>
          <w:tcPr>
            <w:tcW w:w="958" w:type="pct"/>
            <w:tcBorders>
              <w:top w:val="single" w:sz="0" w:space="0" w:color="000000"/>
              <w:left w:val="single" w:sz="0" w:space="0" w:color="000000"/>
              <w:bottom w:val="single" w:sz="0" w:space="0" w:color="000000"/>
              <w:right w:val="single" w:sz="0" w:space="0" w:color="000000"/>
            </w:tcBorders>
          </w:tcPr>
          <w:p w14:paraId="6D9F179A" w14:textId="77777777" w:rsidR="00A776FC" w:rsidRDefault="00A776FC" w:rsidP="0096499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0B5951B4"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CA02973" w14:textId="77777777" w:rsidR="00A776FC" w:rsidRDefault="00A776FC" w:rsidP="0096499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2763106C" w14:textId="77777777" w:rsidR="00A776FC" w:rsidRPr="00B160F8" w:rsidRDefault="00A776FC" w:rsidP="0096499C">
            <w:pPr>
              <w:jc w:val="left"/>
            </w:pPr>
            <w:r>
              <w:rPr>
                <w:rFonts w:hint="eastAsia"/>
              </w:rPr>
              <w:t>Y</w:t>
            </w:r>
          </w:p>
        </w:tc>
      </w:tr>
      <w:tr w:rsidR="00A776FC" w:rsidRPr="002C58EB" w14:paraId="0596D470" w14:textId="77777777" w:rsidTr="0096499C">
        <w:tc>
          <w:tcPr>
            <w:tcW w:w="958" w:type="pct"/>
            <w:tcBorders>
              <w:top w:val="single" w:sz="0" w:space="0" w:color="000000"/>
              <w:left w:val="single" w:sz="0" w:space="0" w:color="000000"/>
              <w:bottom w:val="single" w:sz="0" w:space="0" w:color="000000"/>
              <w:right w:val="single" w:sz="0" w:space="0" w:color="000000"/>
            </w:tcBorders>
          </w:tcPr>
          <w:p w14:paraId="418416DA" w14:textId="77777777" w:rsidR="00A776FC" w:rsidRPr="00292CEE" w:rsidRDefault="00A776FC" w:rsidP="0096499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036D8F7A"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D25EC7A" w14:textId="77777777" w:rsidR="00A776FC" w:rsidRPr="008775C6" w:rsidRDefault="00A776FC" w:rsidP="0096499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52EDBDCA" w14:textId="77777777" w:rsidR="00A776FC" w:rsidRDefault="00A776FC" w:rsidP="0096499C">
            <w:pPr>
              <w:jc w:val="left"/>
            </w:pPr>
            <w:r>
              <w:rPr>
                <w:rFonts w:hint="eastAsia"/>
              </w:rPr>
              <w:t>N</w:t>
            </w:r>
          </w:p>
        </w:tc>
      </w:tr>
      <w:tr w:rsidR="00A776FC" w:rsidRPr="002C58EB" w14:paraId="0A0E3EFE" w14:textId="77777777" w:rsidTr="0096499C">
        <w:tc>
          <w:tcPr>
            <w:tcW w:w="958" w:type="pct"/>
            <w:tcBorders>
              <w:top w:val="single" w:sz="0" w:space="0" w:color="000000"/>
              <w:left w:val="single" w:sz="0" w:space="0" w:color="000000"/>
              <w:bottom w:val="single" w:sz="0" w:space="0" w:color="000000"/>
              <w:right w:val="single" w:sz="0" w:space="0" w:color="000000"/>
            </w:tcBorders>
          </w:tcPr>
          <w:p w14:paraId="06608F4D" w14:textId="77777777" w:rsidR="00A776FC" w:rsidRDefault="00A776FC" w:rsidP="0096499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416642CE"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B1DBDC5" w14:textId="77777777" w:rsidR="00A776FC" w:rsidRDefault="00A776FC" w:rsidP="0096499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0F05D562" w14:textId="77777777" w:rsidR="00A776FC" w:rsidRDefault="00A776FC" w:rsidP="0096499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6DD7C786" w14:textId="77777777" w:rsidR="00A776FC" w:rsidRPr="002C58EB" w:rsidRDefault="00A776FC" w:rsidP="0096499C">
            <w:pPr>
              <w:jc w:val="left"/>
            </w:pPr>
            <w:r>
              <w:rPr>
                <w:rFonts w:hint="eastAsia"/>
              </w:rPr>
              <w:t>Y</w:t>
            </w:r>
          </w:p>
        </w:tc>
      </w:tr>
      <w:tr w:rsidR="00A776FC" w:rsidRPr="008775C6" w14:paraId="2CF68183" w14:textId="77777777" w:rsidTr="0096499C">
        <w:tc>
          <w:tcPr>
            <w:tcW w:w="958" w:type="pct"/>
            <w:tcBorders>
              <w:top w:val="single" w:sz="0" w:space="0" w:color="000000"/>
              <w:left w:val="single" w:sz="0" w:space="0" w:color="000000"/>
              <w:bottom w:val="single" w:sz="0" w:space="0" w:color="000000"/>
              <w:right w:val="single" w:sz="0" w:space="0" w:color="000000"/>
            </w:tcBorders>
          </w:tcPr>
          <w:p w14:paraId="5F934B8C" w14:textId="77777777" w:rsidR="00A776FC" w:rsidRDefault="00A776FC" w:rsidP="0096499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30C61952"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AC62200" w14:textId="77777777" w:rsidR="00A776FC" w:rsidRDefault="00A776FC" w:rsidP="0096499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5E133137" w14:textId="77777777" w:rsidR="00A776FC" w:rsidRDefault="00A776FC" w:rsidP="0096499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2153F54E" w14:textId="77777777" w:rsidR="00A776FC" w:rsidRPr="008775C6" w:rsidRDefault="00A776FC" w:rsidP="0096499C">
            <w:pPr>
              <w:jc w:val="left"/>
            </w:pPr>
            <w:r>
              <w:rPr>
                <w:rFonts w:hint="eastAsia"/>
              </w:rPr>
              <w:t>Y</w:t>
            </w:r>
          </w:p>
        </w:tc>
      </w:tr>
      <w:tr w:rsidR="00A776FC" w14:paraId="15DE22E3" w14:textId="77777777" w:rsidTr="0096499C">
        <w:tc>
          <w:tcPr>
            <w:tcW w:w="958" w:type="pct"/>
            <w:tcBorders>
              <w:top w:val="single" w:sz="0" w:space="0" w:color="000000"/>
              <w:left w:val="single" w:sz="0" w:space="0" w:color="000000"/>
              <w:bottom w:val="single" w:sz="0" w:space="0" w:color="000000"/>
              <w:right w:val="single" w:sz="0" w:space="0" w:color="000000"/>
            </w:tcBorders>
          </w:tcPr>
          <w:p w14:paraId="07D33FB5" w14:textId="77777777" w:rsidR="00A776FC" w:rsidRPr="00292CEE" w:rsidRDefault="00A776FC" w:rsidP="0096499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4E3FB04F"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C5BB152" w14:textId="77777777" w:rsidR="00A776FC" w:rsidRPr="008775C6" w:rsidRDefault="00A776FC" w:rsidP="0096499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64AE82D5" w14:textId="77777777" w:rsidR="00A776FC" w:rsidRDefault="00A776FC" w:rsidP="0096499C">
            <w:pPr>
              <w:jc w:val="left"/>
            </w:pPr>
            <w:r>
              <w:rPr>
                <w:rFonts w:hint="eastAsia"/>
              </w:rPr>
              <w:t>Y</w:t>
            </w:r>
          </w:p>
        </w:tc>
      </w:tr>
      <w:tr w:rsidR="00A776FC" w14:paraId="7182C350" w14:textId="77777777" w:rsidTr="0096499C">
        <w:tc>
          <w:tcPr>
            <w:tcW w:w="958" w:type="pct"/>
            <w:tcBorders>
              <w:top w:val="single" w:sz="0" w:space="0" w:color="000000"/>
              <w:left w:val="single" w:sz="0" w:space="0" w:color="000000"/>
              <w:bottom w:val="single" w:sz="0" w:space="0" w:color="000000"/>
              <w:right w:val="single" w:sz="0" w:space="0" w:color="000000"/>
            </w:tcBorders>
          </w:tcPr>
          <w:p w14:paraId="05ED1B76" w14:textId="77777777" w:rsidR="00A776FC" w:rsidRPr="007B0EC0" w:rsidRDefault="00A776FC" w:rsidP="0096499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74432BCC"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FF41836" w14:textId="77777777" w:rsidR="00A776FC" w:rsidRDefault="00A776FC" w:rsidP="0096499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6251A70F" w14:textId="77777777" w:rsidR="00A776FC" w:rsidRDefault="00A776FC" w:rsidP="0096499C">
            <w:pPr>
              <w:jc w:val="left"/>
            </w:pPr>
            <w:r>
              <w:rPr>
                <w:rFonts w:hint="eastAsia"/>
              </w:rPr>
              <w:t>Y</w:t>
            </w:r>
          </w:p>
        </w:tc>
      </w:tr>
      <w:tr w:rsidR="00A776FC" w14:paraId="05F8EFEF" w14:textId="77777777" w:rsidTr="0096499C">
        <w:tc>
          <w:tcPr>
            <w:tcW w:w="958" w:type="pct"/>
            <w:tcBorders>
              <w:top w:val="single" w:sz="0" w:space="0" w:color="000000"/>
              <w:left w:val="single" w:sz="0" w:space="0" w:color="000000"/>
              <w:bottom w:val="single" w:sz="0" w:space="0" w:color="000000"/>
              <w:right w:val="single" w:sz="0" w:space="0" w:color="000000"/>
            </w:tcBorders>
          </w:tcPr>
          <w:p w14:paraId="408BBE3C" w14:textId="77777777" w:rsidR="00A776FC" w:rsidRPr="007B0EC0" w:rsidRDefault="00A776FC" w:rsidP="0096499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4C0DEC79"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D35AE48" w14:textId="77777777" w:rsidR="00A776FC" w:rsidRDefault="00A776FC" w:rsidP="0096499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1F6BCF35" w14:textId="77777777" w:rsidR="00A776FC" w:rsidRDefault="00A776FC" w:rsidP="0096499C">
            <w:pPr>
              <w:jc w:val="left"/>
            </w:pPr>
            <w:r>
              <w:rPr>
                <w:rFonts w:hint="eastAsia"/>
              </w:rPr>
              <w:t>Y</w:t>
            </w:r>
          </w:p>
        </w:tc>
      </w:tr>
      <w:tr w:rsidR="00A776FC" w14:paraId="184C4BC8" w14:textId="77777777" w:rsidTr="0096499C">
        <w:tc>
          <w:tcPr>
            <w:tcW w:w="958" w:type="pct"/>
            <w:tcBorders>
              <w:top w:val="single" w:sz="0" w:space="0" w:color="000000"/>
              <w:left w:val="single" w:sz="0" w:space="0" w:color="000000"/>
              <w:bottom w:val="single" w:sz="0" w:space="0" w:color="000000"/>
              <w:right w:val="single" w:sz="0" w:space="0" w:color="000000"/>
            </w:tcBorders>
          </w:tcPr>
          <w:p w14:paraId="3A1968D5" w14:textId="77777777" w:rsidR="00A776FC" w:rsidRPr="007B0EC0" w:rsidRDefault="00A776FC" w:rsidP="0096499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7BD79861"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8FDBBC0" w14:textId="77777777" w:rsidR="00A776FC" w:rsidRDefault="00A776FC" w:rsidP="0096499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591867A0" w14:textId="77777777" w:rsidR="00A776FC" w:rsidRPr="00325ACE" w:rsidRDefault="00A776FC" w:rsidP="0096499C">
            <w:pPr>
              <w:jc w:val="left"/>
            </w:pPr>
            <w:r>
              <w:rPr>
                <w:rFonts w:hint="eastAsia"/>
              </w:rPr>
              <w:t>Y</w:t>
            </w:r>
          </w:p>
        </w:tc>
      </w:tr>
      <w:tr w:rsidR="00A776FC" w14:paraId="396054AD" w14:textId="77777777" w:rsidTr="0096499C">
        <w:tc>
          <w:tcPr>
            <w:tcW w:w="958" w:type="pct"/>
            <w:tcBorders>
              <w:top w:val="single" w:sz="0" w:space="0" w:color="000000"/>
              <w:left w:val="single" w:sz="0" w:space="0" w:color="000000"/>
              <w:bottom w:val="single" w:sz="0" w:space="0" w:color="000000"/>
              <w:right w:val="single" w:sz="0" w:space="0" w:color="000000"/>
            </w:tcBorders>
          </w:tcPr>
          <w:p w14:paraId="4203E54A" w14:textId="77777777" w:rsidR="00A776FC" w:rsidRDefault="00A776FC" w:rsidP="0096499C">
            <w:pPr>
              <w:jc w:val="left"/>
            </w:pPr>
            <w:r>
              <w:rPr>
                <w:rFonts w:hint="eastAsia"/>
              </w:rPr>
              <w:t>video</w:t>
            </w:r>
            <w:r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2A80131D"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E6A011A" w14:textId="77777777" w:rsidR="00A776FC" w:rsidRDefault="00A776FC" w:rsidP="0096499C">
            <w:pPr>
              <w:jc w:val="left"/>
            </w:pPr>
            <w:r>
              <w:rPr>
                <w:rFonts w:hint="eastAsia"/>
              </w:rPr>
              <w:t>集合芒果注入</w:t>
            </w:r>
            <w:r>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13B8F374" w14:textId="77777777" w:rsidR="00A776FC" w:rsidRDefault="00A776FC" w:rsidP="0096499C">
            <w:pPr>
              <w:jc w:val="left"/>
            </w:pPr>
            <w:r>
              <w:rPr>
                <w:rFonts w:hint="eastAsia"/>
              </w:rPr>
              <w:t>Y</w:t>
            </w:r>
          </w:p>
        </w:tc>
      </w:tr>
      <w:tr w:rsidR="00A776FC" w14:paraId="20FAE34E" w14:textId="77777777" w:rsidTr="0096499C">
        <w:tc>
          <w:tcPr>
            <w:tcW w:w="958" w:type="pct"/>
            <w:tcBorders>
              <w:top w:val="single" w:sz="0" w:space="0" w:color="000000"/>
              <w:left w:val="single" w:sz="0" w:space="0" w:color="000000"/>
              <w:bottom w:val="single" w:sz="0" w:space="0" w:color="000000"/>
              <w:right w:val="single" w:sz="0" w:space="0" w:color="000000"/>
            </w:tcBorders>
          </w:tcPr>
          <w:p w14:paraId="3F9D38C7" w14:textId="77777777" w:rsidR="00A776FC" w:rsidRPr="0001381C" w:rsidRDefault="00A776FC" w:rsidP="0096499C">
            <w:pPr>
              <w:jc w:val="left"/>
            </w:pPr>
            <w:r w:rsidRPr="0001381C">
              <w:t>quality</w:t>
            </w:r>
          </w:p>
        </w:tc>
        <w:tc>
          <w:tcPr>
            <w:tcW w:w="557" w:type="pct"/>
            <w:tcBorders>
              <w:top w:val="single" w:sz="0" w:space="0" w:color="000000"/>
              <w:left w:val="single" w:sz="0" w:space="0" w:color="000000"/>
              <w:bottom w:val="single" w:sz="0" w:space="0" w:color="000000"/>
              <w:right w:val="single" w:sz="0" w:space="0" w:color="000000"/>
            </w:tcBorders>
          </w:tcPr>
          <w:p w14:paraId="0D981286" w14:textId="77777777" w:rsidR="00A776FC" w:rsidRDefault="00A776FC"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E0B4532" w14:textId="77777777" w:rsidR="00A776FC" w:rsidRDefault="00A776FC" w:rsidP="0096499C">
            <w:pPr>
              <w:jc w:val="left"/>
            </w:pPr>
            <w:r>
              <w:rPr>
                <w:rFonts w:hint="eastAsia"/>
              </w:rPr>
              <w:t>用户本地设置的</w:t>
            </w:r>
            <w:r w:rsidRPr="0001381C">
              <w:rPr>
                <w:rFonts w:hint="eastAsia"/>
              </w:rPr>
              <w:t>清晰度</w:t>
            </w:r>
            <w:r w:rsidR="00060EE3">
              <w:rPr>
                <w:rFonts w:hint="eastAsia"/>
              </w:rPr>
              <w:t>或用户当前</w:t>
            </w:r>
            <w:r w:rsidR="004C0204">
              <w:rPr>
                <w:rFonts w:hint="eastAsia"/>
              </w:rPr>
              <w:t>正在</w:t>
            </w:r>
            <w:r w:rsidR="00060EE3">
              <w:rPr>
                <w:rFonts w:hint="eastAsia"/>
              </w:rPr>
              <w:t>观看的清晰度</w:t>
            </w:r>
            <w:r w:rsidR="004C0204">
              <w:rPr>
                <w:rFonts w:hint="eastAsia"/>
              </w:rPr>
              <w:t>（试看）</w:t>
            </w:r>
            <w:r w:rsidR="00060EE3">
              <w:rPr>
                <w:rFonts w:hint="eastAsia"/>
              </w:rPr>
              <w:t>，</w:t>
            </w:r>
            <w:r w:rsidRPr="0001381C">
              <w:rPr>
                <w:rFonts w:hint="eastAsia"/>
              </w:rPr>
              <w:t>low(</w:t>
            </w:r>
            <w:r w:rsidRPr="0001381C">
              <w:rPr>
                <w:rFonts w:hint="eastAsia"/>
              </w:rPr>
              <w:t>流畅</w:t>
            </w:r>
            <w:r w:rsidRPr="0001381C">
              <w:rPr>
                <w:rFonts w:hint="eastAsia"/>
              </w:rPr>
              <w:t>), std(</w:t>
            </w:r>
            <w:r w:rsidRPr="0001381C">
              <w:rPr>
                <w:rFonts w:hint="eastAsia"/>
              </w:rPr>
              <w:t>标清</w:t>
            </w:r>
            <w:r w:rsidRPr="0001381C">
              <w:rPr>
                <w:rFonts w:hint="eastAsia"/>
              </w:rPr>
              <w:t>), hd(</w:t>
            </w:r>
            <w:r w:rsidRPr="0001381C">
              <w:rPr>
                <w:rFonts w:hint="eastAsia"/>
              </w:rPr>
              <w:t>高清</w:t>
            </w:r>
            <w:r w:rsidRPr="0001381C">
              <w:rPr>
                <w:rFonts w:hint="eastAsia"/>
              </w:rPr>
              <w:t>), sd(</w:t>
            </w:r>
            <w:r w:rsidRPr="0001381C">
              <w:rPr>
                <w:rFonts w:hint="eastAsia"/>
              </w:rPr>
              <w:t>超清</w:t>
            </w:r>
            <w:r w:rsidRPr="0001381C">
              <w:rPr>
                <w:rFonts w:hint="eastAsia"/>
              </w:rPr>
              <w:t>), 4k(4k</w:t>
            </w:r>
            <w:r w:rsidRPr="0001381C">
              <w:rPr>
                <w:rFonts w:hint="eastAsia"/>
              </w:rPr>
              <w:t>视频</w:t>
            </w:r>
            <w:r w:rsidRPr="0001381C">
              <w:rPr>
                <w:rFonts w:hint="eastAsia"/>
              </w:rPr>
              <w:t>)</w:t>
            </w:r>
          </w:p>
          <w:p w14:paraId="316A5094" w14:textId="77777777" w:rsidR="00A776FC" w:rsidRPr="000257C3" w:rsidRDefault="00A776FC" w:rsidP="0096499C">
            <w:pPr>
              <w:jc w:val="left"/>
            </w:pPr>
            <w:r>
              <w:rPr>
                <w:rFonts w:hint="eastAsia"/>
              </w:rPr>
              <w:t xml:space="preserve"> AAA</w:t>
            </w:r>
            <w:r>
              <w:rPr>
                <w:rFonts w:hint="eastAsia"/>
              </w:rPr>
              <w:t>可以按清晰度进行收费</w:t>
            </w:r>
          </w:p>
        </w:tc>
        <w:tc>
          <w:tcPr>
            <w:tcW w:w="930" w:type="pct"/>
            <w:tcBorders>
              <w:top w:val="single" w:sz="0" w:space="0" w:color="000000"/>
              <w:left w:val="single" w:sz="0" w:space="0" w:color="000000"/>
              <w:bottom w:val="single" w:sz="0" w:space="0" w:color="000000"/>
              <w:right w:val="single" w:sz="0" w:space="0" w:color="000000"/>
            </w:tcBorders>
          </w:tcPr>
          <w:p w14:paraId="56A20732" w14:textId="77777777" w:rsidR="00A776FC" w:rsidRDefault="00A776FC" w:rsidP="0096499C">
            <w:pPr>
              <w:jc w:val="left"/>
            </w:pPr>
            <w:r>
              <w:rPr>
                <w:rFonts w:hint="eastAsia"/>
              </w:rPr>
              <w:t>Y</w:t>
            </w:r>
          </w:p>
        </w:tc>
      </w:tr>
    </w:tbl>
    <w:p w14:paraId="53EEEE84" w14:textId="77777777" w:rsidR="00A776FC" w:rsidRDefault="00A776FC" w:rsidP="00A776FC">
      <w:pPr>
        <w:rPr>
          <w:szCs w:val="21"/>
        </w:rPr>
      </w:pPr>
    </w:p>
    <w:p w14:paraId="10412D3A" w14:textId="77777777" w:rsidR="00F63F30" w:rsidRDefault="00F63F30" w:rsidP="00A776FC">
      <w:pPr>
        <w:rPr>
          <w:szCs w:val="21"/>
        </w:rPr>
      </w:pPr>
      <w:r>
        <w:rPr>
          <w:rFonts w:hint="eastAsia"/>
          <w:szCs w:val="21"/>
        </w:rPr>
        <w:t>数据集成：</w:t>
      </w:r>
    </w:p>
    <w:p w14:paraId="2F70B36F" w14:textId="77777777" w:rsidR="00F63F30" w:rsidRDefault="00205D22" w:rsidP="00A776FC">
      <w:pPr>
        <w:rPr>
          <w:szCs w:val="21"/>
        </w:rPr>
      </w:pPr>
      <w:r>
        <w:rPr>
          <w:rFonts w:hint="eastAsia"/>
          <w:szCs w:val="21"/>
        </w:rPr>
        <w:t>轮询码服务端随机生成</w:t>
      </w:r>
    </w:p>
    <w:p w14:paraId="11A066FE" w14:textId="77777777" w:rsidR="00205D22" w:rsidRDefault="00205D22" w:rsidP="00A776FC">
      <w:pPr>
        <w:rPr>
          <w:szCs w:val="21"/>
        </w:rPr>
      </w:pPr>
      <w:r>
        <w:rPr>
          <w:rFonts w:hint="eastAsia"/>
          <w:szCs w:val="21"/>
        </w:rPr>
        <w:t>二维码内容：</w:t>
      </w:r>
    </w:p>
    <w:p w14:paraId="519BE48E" w14:textId="77777777" w:rsidR="00205D22" w:rsidRDefault="00D470B1" w:rsidP="00A776FC">
      <w:pPr>
        <w:rPr>
          <w:szCs w:val="21"/>
        </w:rPr>
      </w:pPr>
      <w:hyperlink r:id="rId45" w:history="1">
        <w:r w:rsidR="00D53593" w:rsidRPr="00BB0E9E">
          <w:rPr>
            <w:rStyle w:val="a3"/>
            <w:szCs w:val="21"/>
          </w:rPr>
          <w:t>http://interface.hifuntv.com/wechatauthpage/usercenter/oauth_apk.html?source=</w:t>
        </w:r>
        <w:r w:rsidR="00D53593" w:rsidRPr="00BB0E9E">
          <w:rPr>
            <w:rStyle w:val="a3"/>
            <w:rFonts w:hint="eastAsia"/>
            <w:szCs w:val="21"/>
          </w:rPr>
          <w:t>tvos_pay</w:t>
        </w:r>
        <w:r w:rsidR="00D53593" w:rsidRPr="00BB0E9E">
          <w:rPr>
            <w:rStyle w:val="a3"/>
            <w:szCs w:val="21"/>
          </w:rPr>
          <w:t>&amp;ticket=X857VT3VURSSJNLX36B6</w:t>
        </w:r>
        <w:r w:rsidR="00D53593" w:rsidRPr="00BB0E9E">
          <w:rPr>
            <w:rStyle w:val="a3"/>
            <w:rFonts w:hint="eastAsia"/>
            <w:szCs w:val="21"/>
          </w:rPr>
          <w:t>&amp;type=vod&amp;</w:t>
        </w:r>
        <w:r w:rsidR="00D53593" w:rsidRPr="00BB0E9E">
          <w:rPr>
            <w:rStyle w:val="a3"/>
          </w:rPr>
          <w:t>rcode</w:t>
        </w:r>
        <w:r w:rsidR="00D53593" w:rsidRPr="00BB0E9E">
          <w:rPr>
            <w:rStyle w:val="a3"/>
            <w:rFonts w:hint="eastAsia"/>
            <w:szCs w:val="21"/>
          </w:rPr>
          <w:t>=</w:t>
        </w:r>
        <w:r w:rsidR="00D53593" w:rsidRPr="00BB0E9E">
          <w:rPr>
            <w:rStyle w:val="a3"/>
          </w:rPr>
          <w:t xml:space="preserve"> RSJKtuBCIJQRdeOPGHbcYZ</w:t>
        </w:r>
        <w:r w:rsidR="00D53593" w:rsidRPr="00BB0E9E">
          <w:rPr>
            <w:rStyle w:val="a3"/>
            <w:szCs w:val="21"/>
          </w:rPr>
          <w:t xml:space="preserve"> </w:t>
        </w:r>
      </w:hyperlink>
    </w:p>
    <w:p w14:paraId="649C03F6" w14:textId="77777777" w:rsidR="004A5A03" w:rsidRDefault="004A5A03" w:rsidP="00A776FC">
      <w:pPr>
        <w:rPr>
          <w:szCs w:val="21"/>
        </w:rPr>
      </w:pPr>
      <w:r w:rsidRPr="009B4C0D">
        <w:rPr>
          <w:b/>
          <w:szCs w:val="21"/>
        </w:rPr>
        <w:t>source</w:t>
      </w:r>
      <w:r>
        <w:rPr>
          <w:rFonts w:hint="eastAsia"/>
          <w:szCs w:val="21"/>
        </w:rPr>
        <w:t>：固定传</w:t>
      </w:r>
      <w:r w:rsidRPr="004A5A03">
        <w:rPr>
          <w:rFonts w:hint="eastAsia"/>
          <w:szCs w:val="21"/>
        </w:rPr>
        <w:t>tvos_pay</w:t>
      </w:r>
    </w:p>
    <w:p w14:paraId="5050CF2E" w14:textId="77777777" w:rsidR="00A11948" w:rsidRDefault="00A11948" w:rsidP="00A776FC">
      <w:pPr>
        <w:rPr>
          <w:szCs w:val="21"/>
        </w:rPr>
      </w:pPr>
      <w:r w:rsidRPr="009B4C0D">
        <w:rPr>
          <w:rFonts w:hint="eastAsia"/>
          <w:b/>
          <w:szCs w:val="21"/>
        </w:rPr>
        <w:t>ticket</w:t>
      </w:r>
      <w:r>
        <w:rPr>
          <w:rFonts w:hint="eastAsia"/>
          <w:szCs w:val="21"/>
        </w:rPr>
        <w:t>：用户中心登录票据</w:t>
      </w:r>
    </w:p>
    <w:p w14:paraId="4728F73F" w14:textId="77777777" w:rsidR="004A5A03" w:rsidRDefault="004A5A03" w:rsidP="00A776FC">
      <w:pPr>
        <w:rPr>
          <w:szCs w:val="21"/>
        </w:rPr>
      </w:pPr>
      <w:r w:rsidRPr="009B4C0D">
        <w:rPr>
          <w:rFonts w:hint="eastAsia"/>
          <w:b/>
          <w:szCs w:val="21"/>
        </w:rPr>
        <w:t>type</w:t>
      </w:r>
      <w:r>
        <w:rPr>
          <w:rFonts w:hint="eastAsia"/>
          <w:szCs w:val="21"/>
        </w:rPr>
        <w:t>：</w:t>
      </w:r>
      <w:r w:rsidR="00CA265D">
        <w:rPr>
          <w:rFonts w:hint="eastAsia"/>
          <w:szCs w:val="21"/>
        </w:rPr>
        <w:t>微信公众号</w:t>
      </w:r>
      <w:r>
        <w:rPr>
          <w:rFonts w:hint="eastAsia"/>
          <w:szCs w:val="21"/>
        </w:rPr>
        <w:t>用于区分鉴权类型，点播</w:t>
      </w:r>
      <w:r>
        <w:rPr>
          <w:rFonts w:hint="eastAsia"/>
          <w:szCs w:val="21"/>
        </w:rPr>
        <w:t>(vod)</w:t>
      </w:r>
      <w:r>
        <w:rPr>
          <w:rFonts w:hint="eastAsia"/>
          <w:szCs w:val="21"/>
        </w:rPr>
        <w:t>，直播</w:t>
      </w:r>
      <w:r>
        <w:rPr>
          <w:rFonts w:hint="eastAsia"/>
          <w:szCs w:val="21"/>
        </w:rPr>
        <w:t>(live)</w:t>
      </w:r>
    </w:p>
    <w:p w14:paraId="09A1F612" w14:textId="77777777" w:rsidR="00D53593" w:rsidRDefault="00D53593" w:rsidP="00A776FC">
      <w:pPr>
        <w:rPr>
          <w:szCs w:val="21"/>
        </w:rPr>
      </w:pPr>
      <w:r w:rsidRPr="00D53593">
        <w:rPr>
          <w:rFonts w:hint="eastAsia"/>
          <w:b/>
          <w:szCs w:val="21"/>
        </w:rPr>
        <w:t>rcode</w:t>
      </w:r>
      <w:r>
        <w:rPr>
          <w:rFonts w:hint="eastAsia"/>
          <w:szCs w:val="21"/>
        </w:rPr>
        <w:t>：返回给终端的轮询码</w:t>
      </w:r>
    </w:p>
    <w:p w14:paraId="2569BD46" w14:textId="77777777" w:rsidR="00F63F30" w:rsidRDefault="00AD2CA3" w:rsidP="00A776FC">
      <w:pPr>
        <w:rPr>
          <w:strike/>
        </w:rPr>
      </w:pPr>
      <w:r w:rsidRPr="00D53593">
        <w:rPr>
          <w:rFonts w:hint="eastAsia"/>
          <w:b/>
          <w:strike/>
          <w:szCs w:val="21"/>
        </w:rPr>
        <w:t>clientparam</w:t>
      </w:r>
      <w:r w:rsidRPr="00D53593">
        <w:rPr>
          <w:rFonts w:hint="eastAsia"/>
          <w:strike/>
          <w:szCs w:val="21"/>
        </w:rPr>
        <w:t>：组合终端计费需要的参数，接口参数为</w:t>
      </w:r>
      <w:r w:rsidRPr="00D53593">
        <w:rPr>
          <w:rFonts w:hint="eastAsia"/>
          <w:strike/>
        </w:rPr>
        <w:t>《</w:t>
      </w:r>
      <w:r w:rsidRPr="00D53593">
        <w:rPr>
          <w:rFonts w:hint="eastAsia"/>
          <w:strike/>
        </w:rPr>
        <w:t>AAA</w:t>
      </w:r>
      <w:r w:rsidRPr="00D53593">
        <w:rPr>
          <w:rFonts w:hint="eastAsia"/>
          <w:strike/>
        </w:rPr>
        <w:t>原生接口文档（</w:t>
      </w:r>
      <w:r w:rsidRPr="00D53593">
        <w:rPr>
          <w:rFonts w:hint="eastAsia"/>
          <w:strike/>
        </w:rPr>
        <w:t>CMS</w:t>
      </w:r>
      <w:r w:rsidRPr="00D53593">
        <w:rPr>
          <w:rFonts w:hint="eastAsia"/>
          <w:strike/>
        </w:rPr>
        <w:t>使用）</w:t>
      </w:r>
      <w:r w:rsidRPr="00D53593">
        <w:rPr>
          <w:rFonts w:hint="eastAsia"/>
          <w:strike/>
        </w:rPr>
        <w:t>.docx</w:t>
      </w:r>
      <w:r w:rsidRPr="00D53593">
        <w:rPr>
          <w:rFonts w:hint="eastAsia"/>
          <w:strike/>
        </w:rPr>
        <w:t>》</w:t>
      </w:r>
      <w:r w:rsidRPr="00D53593">
        <w:rPr>
          <w:rFonts w:hint="eastAsia"/>
          <w:strike/>
        </w:rPr>
        <w:t xml:space="preserve"> 2.12 </w:t>
      </w:r>
      <w:r w:rsidRPr="00D53593">
        <w:rPr>
          <w:rFonts w:hint="eastAsia"/>
          <w:strike/>
        </w:rPr>
        <w:t>详情页鉴权需要的参数除</w:t>
      </w:r>
      <w:r w:rsidRPr="00D53593">
        <w:rPr>
          <w:rFonts w:hint="eastAsia"/>
          <w:strike/>
        </w:rPr>
        <w:t>sign</w:t>
      </w:r>
      <w:r w:rsidRPr="00D53593">
        <w:rPr>
          <w:rFonts w:hint="eastAsia"/>
          <w:strike/>
        </w:rPr>
        <w:t>以外的参数</w:t>
      </w:r>
      <w:r w:rsidRPr="00D53593">
        <w:rPr>
          <w:rFonts w:hint="eastAsia"/>
          <w:strike/>
        </w:rPr>
        <w:t>JSON</w:t>
      </w:r>
      <w:r w:rsidR="00273416" w:rsidRPr="00D53593">
        <w:rPr>
          <w:rFonts w:hint="eastAsia"/>
          <w:strike/>
        </w:rPr>
        <w:t>字符</w:t>
      </w:r>
      <w:r w:rsidR="00B432A1" w:rsidRPr="00D53593">
        <w:rPr>
          <w:rFonts w:hint="eastAsia"/>
          <w:strike/>
        </w:rPr>
        <w:t>，然后做</w:t>
      </w:r>
      <w:r w:rsidR="00B432A1" w:rsidRPr="00D53593">
        <w:rPr>
          <w:rFonts w:hint="eastAsia"/>
          <w:strike/>
        </w:rPr>
        <w:t>base64</w:t>
      </w:r>
      <w:r w:rsidR="00B432A1" w:rsidRPr="00D53593">
        <w:rPr>
          <w:rFonts w:hint="eastAsia"/>
          <w:strike/>
        </w:rPr>
        <w:t>编码</w:t>
      </w:r>
    </w:p>
    <w:p w14:paraId="648EEAC3" w14:textId="77777777" w:rsidR="00D53593" w:rsidRDefault="00D53593" w:rsidP="00A776FC">
      <w:pPr>
        <w:rPr>
          <w:szCs w:val="21"/>
        </w:rPr>
      </w:pPr>
    </w:p>
    <w:p w14:paraId="59D12DDB" w14:textId="77777777" w:rsidR="002709B6" w:rsidRPr="002709B6" w:rsidRDefault="002709B6" w:rsidP="00A776FC">
      <w:pPr>
        <w:rPr>
          <w:szCs w:val="21"/>
        </w:rPr>
      </w:pPr>
      <w:r>
        <w:rPr>
          <w:rFonts w:hint="eastAsia"/>
          <w:szCs w:val="21"/>
        </w:rPr>
        <w:t>服务端将轮询码做为</w:t>
      </w:r>
      <w:r>
        <w:rPr>
          <w:rFonts w:hint="eastAsia"/>
          <w:szCs w:val="21"/>
        </w:rPr>
        <w:t>key</w:t>
      </w:r>
      <w:r>
        <w:rPr>
          <w:rFonts w:hint="eastAsia"/>
          <w:szCs w:val="21"/>
        </w:rPr>
        <w:t>，存储</w:t>
      </w:r>
      <w:r w:rsidRPr="002709B6">
        <w:rPr>
          <w:rFonts w:hint="eastAsia"/>
          <w:szCs w:val="21"/>
        </w:rPr>
        <w:t>终端计费需要的参数，接口参数为</w:t>
      </w:r>
      <w:r w:rsidRPr="002709B6">
        <w:rPr>
          <w:rFonts w:hint="eastAsia"/>
        </w:rPr>
        <w:t>《</w:t>
      </w:r>
      <w:r w:rsidRPr="002709B6">
        <w:rPr>
          <w:rFonts w:hint="eastAsia"/>
        </w:rPr>
        <w:t>AAA</w:t>
      </w:r>
      <w:r w:rsidRPr="002709B6">
        <w:rPr>
          <w:rFonts w:hint="eastAsia"/>
        </w:rPr>
        <w:t>原生接口文档（</w:t>
      </w:r>
      <w:r w:rsidRPr="002709B6">
        <w:rPr>
          <w:rFonts w:hint="eastAsia"/>
        </w:rPr>
        <w:t>CMS</w:t>
      </w:r>
      <w:r w:rsidRPr="002709B6">
        <w:rPr>
          <w:rFonts w:hint="eastAsia"/>
        </w:rPr>
        <w:t>使用）</w:t>
      </w:r>
      <w:r w:rsidRPr="002709B6">
        <w:rPr>
          <w:rFonts w:hint="eastAsia"/>
        </w:rPr>
        <w:t>.docx</w:t>
      </w:r>
      <w:r w:rsidRPr="002709B6">
        <w:rPr>
          <w:rFonts w:hint="eastAsia"/>
        </w:rPr>
        <w:t>》</w:t>
      </w:r>
      <w:r w:rsidRPr="002709B6">
        <w:rPr>
          <w:rFonts w:hint="eastAsia"/>
        </w:rPr>
        <w:t xml:space="preserve"> 2.12 </w:t>
      </w:r>
      <w:r w:rsidRPr="002709B6">
        <w:rPr>
          <w:rFonts w:hint="eastAsia"/>
        </w:rPr>
        <w:t>详情页鉴权需要的参数除</w:t>
      </w:r>
      <w:r w:rsidRPr="002709B6">
        <w:rPr>
          <w:rFonts w:hint="eastAsia"/>
        </w:rPr>
        <w:t>sign</w:t>
      </w:r>
      <w:r w:rsidRPr="002709B6">
        <w:rPr>
          <w:rFonts w:hint="eastAsia"/>
        </w:rPr>
        <w:t>以外的参数</w:t>
      </w:r>
      <w:r w:rsidRPr="002709B6">
        <w:rPr>
          <w:rFonts w:hint="eastAsia"/>
        </w:rPr>
        <w:t>JSON</w:t>
      </w:r>
      <w:r w:rsidRPr="002709B6">
        <w:rPr>
          <w:rFonts w:hint="eastAsia"/>
        </w:rPr>
        <w:t>字符</w:t>
      </w:r>
      <w:r>
        <w:rPr>
          <w:rFonts w:hint="eastAsia"/>
        </w:rPr>
        <w:t>，提供一个内部访问接口，通过</w:t>
      </w:r>
      <w:r>
        <w:rPr>
          <w:rFonts w:hint="eastAsia"/>
        </w:rPr>
        <w:t>rcode</w:t>
      </w:r>
      <w:r>
        <w:rPr>
          <w:rFonts w:hint="eastAsia"/>
        </w:rPr>
        <w:t>查询参数</w:t>
      </w:r>
      <w:r>
        <w:rPr>
          <w:rFonts w:hint="eastAsia"/>
        </w:rPr>
        <w:t>json</w:t>
      </w:r>
      <w:r w:rsidR="00C27590">
        <w:rPr>
          <w:rFonts w:hint="eastAsia"/>
        </w:rPr>
        <w:t>参数</w:t>
      </w:r>
    </w:p>
    <w:p w14:paraId="48D8FD6E" w14:textId="77777777" w:rsidR="00AD2CA3" w:rsidRPr="00B13284" w:rsidRDefault="00B13284" w:rsidP="00A776FC">
      <w:pPr>
        <w:rPr>
          <w:color w:val="FF0000"/>
          <w:szCs w:val="21"/>
        </w:rPr>
      </w:pPr>
      <w:r w:rsidRPr="00B13284">
        <w:rPr>
          <w:rFonts w:hint="eastAsia"/>
          <w:color w:val="FF0000"/>
          <w:szCs w:val="21"/>
        </w:rPr>
        <w:t>注：</w:t>
      </w:r>
      <w:r w:rsidR="006A3FFB" w:rsidRPr="00B13284">
        <w:rPr>
          <w:rFonts w:hint="eastAsia"/>
          <w:color w:val="FF0000"/>
          <w:szCs w:val="21"/>
        </w:rPr>
        <w:t>二维码地址</w:t>
      </w:r>
      <w:r w:rsidR="00DC73F9" w:rsidRPr="00B13284">
        <w:rPr>
          <w:rFonts w:hint="eastAsia"/>
          <w:color w:val="FF0000"/>
          <w:szCs w:val="21"/>
        </w:rPr>
        <w:t>有可能会更改</w:t>
      </w:r>
      <w:r w:rsidR="00AB7B93" w:rsidRPr="00B13284">
        <w:rPr>
          <w:rFonts w:hint="eastAsia"/>
          <w:color w:val="FF0000"/>
          <w:szCs w:val="21"/>
        </w:rPr>
        <w:t>，需要做配置</w:t>
      </w:r>
      <w:r w:rsidR="006A3FFB" w:rsidRPr="00B13284">
        <w:rPr>
          <w:rFonts w:hint="eastAsia"/>
          <w:color w:val="FF0000"/>
          <w:szCs w:val="21"/>
        </w:rPr>
        <w:t>。</w:t>
      </w:r>
    </w:p>
    <w:p w14:paraId="477F3AC1" w14:textId="77777777" w:rsidR="00AB7B93" w:rsidRDefault="00AB7B93" w:rsidP="00A776FC">
      <w:pPr>
        <w:rPr>
          <w:szCs w:val="21"/>
        </w:rPr>
      </w:pPr>
    </w:p>
    <w:p w14:paraId="76FDD720" w14:textId="77777777" w:rsidR="00A776FC" w:rsidRDefault="00A776FC" w:rsidP="00A776F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776FC" w14:paraId="655208BC" w14:textId="77777777" w:rsidTr="0096499C">
        <w:tc>
          <w:tcPr>
            <w:tcW w:w="1843" w:type="dxa"/>
            <w:shd w:val="clear" w:color="auto" w:fill="808080"/>
          </w:tcPr>
          <w:p w14:paraId="0332DEBD" w14:textId="77777777" w:rsidR="00A776FC" w:rsidRDefault="00A776FC" w:rsidP="0096499C">
            <w:r>
              <w:rPr>
                <w:rFonts w:hint="eastAsia"/>
              </w:rPr>
              <w:t>参数名称</w:t>
            </w:r>
          </w:p>
        </w:tc>
        <w:tc>
          <w:tcPr>
            <w:tcW w:w="1417" w:type="dxa"/>
            <w:shd w:val="clear" w:color="auto" w:fill="808080"/>
          </w:tcPr>
          <w:p w14:paraId="5197B2BB" w14:textId="77777777" w:rsidR="00A776FC" w:rsidRDefault="00A776FC" w:rsidP="0096499C">
            <w:r>
              <w:rPr>
                <w:rFonts w:hint="eastAsia"/>
              </w:rPr>
              <w:t>位置</w:t>
            </w:r>
          </w:p>
        </w:tc>
        <w:tc>
          <w:tcPr>
            <w:tcW w:w="5103" w:type="dxa"/>
            <w:shd w:val="clear" w:color="auto" w:fill="808080"/>
          </w:tcPr>
          <w:p w14:paraId="43B08102" w14:textId="77777777" w:rsidR="00A776FC" w:rsidRDefault="00A776FC" w:rsidP="0096499C">
            <w:r>
              <w:rPr>
                <w:rFonts w:hint="eastAsia"/>
              </w:rPr>
              <w:t>含义</w:t>
            </w:r>
          </w:p>
        </w:tc>
      </w:tr>
      <w:tr w:rsidR="00A776FC" w14:paraId="2605C6CA" w14:textId="77777777" w:rsidTr="0096499C">
        <w:tc>
          <w:tcPr>
            <w:tcW w:w="1843" w:type="dxa"/>
          </w:tcPr>
          <w:p w14:paraId="1725FA6D" w14:textId="77777777" w:rsidR="00A776FC" w:rsidRDefault="00A776FC" w:rsidP="0096499C">
            <w:r>
              <w:rPr>
                <w:rFonts w:hint="eastAsia"/>
              </w:rPr>
              <w:t>CODE</w:t>
            </w:r>
          </w:p>
        </w:tc>
        <w:tc>
          <w:tcPr>
            <w:tcW w:w="1417" w:type="dxa"/>
          </w:tcPr>
          <w:p w14:paraId="2704F12E" w14:textId="77777777" w:rsidR="00A776FC" w:rsidRDefault="00A776FC" w:rsidP="0096499C">
            <w:r>
              <w:rPr>
                <w:rFonts w:hint="eastAsia"/>
              </w:rPr>
              <w:t>RESPONSE</w:t>
            </w:r>
          </w:p>
        </w:tc>
        <w:tc>
          <w:tcPr>
            <w:tcW w:w="5103" w:type="dxa"/>
          </w:tcPr>
          <w:p w14:paraId="03A5336D" w14:textId="77777777" w:rsidR="00A776FC" w:rsidRDefault="00A776FC" w:rsidP="0096499C">
            <w:pPr>
              <w:autoSpaceDE w:val="0"/>
              <w:autoSpaceDN w:val="0"/>
              <w:adjustRightInd w:val="0"/>
              <w:jc w:val="left"/>
            </w:pPr>
            <w:r>
              <w:rPr>
                <w:rFonts w:hint="eastAsia"/>
              </w:rPr>
              <w:t xml:space="preserve">200 </w:t>
            </w:r>
            <w:r>
              <w:rPr>
                <w:rFonts w:hint="eastAsia"/>
              </w:rPr>
              <w:t>成功</w:t>
            </w:r>
            <w:r>
              <w:rPr>
                <w:rFonts w:hint="eastAsia"/>
              </w:rPr>
              <w:t xml:space="preserve"> </w:t>
            </w:r>
          </w:p>
          <w:p w14:paraId="73B29B89" w14:textId="77777777" w:rsidR="00A776FC" w:rsidRDefault="00A776FC" w:rsidP="0096499C">
            <w:r>
              <w:rPr>
                <w:rFonts w:hint="eastAsia"/>
              </w:rPr>
              <w:t>其它</w:t>
            </w:r>
            <w:r>
              <w:rPr>
                <w:rFonts w:hint="eastAsia"/>
              </w:rPr>
              <w:t>,</w:t>
            </w:r>
            <w:r>
              <w:rPr>
                <w:rFonts w:hint="eastAsia"/>
              </w:rPr>
              <w:t>读取失败</w:t>
            </w:r>
          </w:p>
        </w:tc>
      </w:tr>
      <w:tr w:rsidR="00A776FC" w14:paraId="23CD977C" w14:textId="77777777" w:rsidTr="0096499C">
        <w:tc>
          <w:tcPr>
            <w:tcW w:w="1843" w:type="dxa"/>
          </w:tcPr>
          <w:p w14:paraId="46A7FC23" w14:textId="77777777" w:rsidR="00A776FC" w:rsidRDefault="00A776FC" w:rsidP="0096499C">
            <w:r>
              <w:rPr>
                <w:rFonts w:hint="eastAsia"/>
              </w:rPr>
              <w:t>返回值</w:t>
            </w:r>
          </w:p>
        </w:tc>
        <w:tc>
          <w:tcPr>
            <w:tcW w:w="1417" w:type="dxa"/>
          </w:tcPr>
          <w:p w14:paraId="3580B2DE" w14:textId="77777777" w:rsidR="00A776FC" w:rsidRDefault="00A776FC" w:rsidP="0096499C">
            <w:r>
              <w:rPr>
                <w:rFonts w:hint="eastAsia"/>
              </w:rPr>
              <w:t>BODY</w:t>
            </w:r>
          </w:p>
        </w:tc>
        <w:tc>
          <w:tcPr>
            <w:tcW w:w="5103" w:type="dxa"/>
          </w:tcPr>
          <w:p w14:paraId="255AB48F" w14:textId="77777777" w:rsidR="00A776FC" w:rsidRDefault="00A776FC" w:rsidP="0096499C">
            <w:pPr>
              <w:rPr>
                <w:color w:val="000000"/>
              </w:rPr>
            </w:pPr>
          </w:p>
        </w:tc>
      </w:tr>
      <w:tr w:rsidR="00A776FC" w14:paraId="4260DF4E" w14:textId="77777777" w:rsidTr="0096499C">
        <w:tc>
          <w:tcPr>
            <w:tcW w:w="8363" w:type="dxa"/>
            <w:gridSpan w:val="3"/>
          </w:tcPr>
          <w:p w14:paraId="2139391B" w14:textId="77777777" w:rsidR="00A776FC" w:rsidRPr="006E4FB0" w:rsidRDefault="00A776FC" w:rsidP="0096499C">
            <w:pPr>
              <w:ind w:leftChars="50" w:left="105"/>
              <w:rPr>
                <w:color w:val="000000"/>
              </w:rPr>
            </w:pPr>
            <w:r w:rsidRPr="006E4FB0">
              <w:rPr>
                <w:color w:val="000000"/>
              </w:rPr>
              <w:t>{</w:t>
            </w:r>
          </w:p>
          <w:p w14:paraId="2B50781B" w14:textId="77777777" w:rsidR="00A776FC" w:rsidRPr="006E4FB0" w:rsidRDefault="00A776FC" w:rsidP="0096499C">
            <w:pPr>
              <w:ind w:leftChars="50" w:left="105"/>
              <w:rPr>
                <w:color w:val="000000"/>
              </w:rPr>
            </w:pPr>
            <w:r w:rsidRPr="006E4FB0">
              <w:rPr>
                <w:color w:val="000000"/>
              </w:rPr>
              <w:t xml:space="preserve">    "errno": "0",</w:t>
            </w:r>
          </w:p>
          <w:p w14:paraId="491C7F98" w14:textId="77777777" w:rsidR="00A776FC" w:rsidRPr="006E4FB0" w:rsidRDefault="00A776FC" w:rsidP="0096499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6557D79D" w14:textId="77777777" w:rsidR="00A776FC" w:rsidRPr="006E4FB0" w:rsidRDefault="00A776FC" w:rsidP="0096499C">
            <w:pPr>
              <w:ind w:leftChars="50" w:left="105"/>
              <w:rPr>
                <w:color w:val="000000"/>
              </w:rPr>
            </w:pPr>
            <w:r w:rsidRPr="006E4FB0">
              <w:rPr>
                <w:color w:val="000000"/>
              </w:rPr>
              <w:t xml:space="preserve">    "server_time": 1455815935,</w:t>
            </w:r>
          </w:p>
          <w:p w14:paraId="75F7835D" w14:textId="77777777" w:rsidR="00A776FC" w:rsidRDefault="00A776FC" w:rsidP="00C55E68">
            <w:pPr>
              <w:ind w:leftChars="50" w:left="105" w:firstLine="420"/>
              <w:rPr>
                <w:color w:val="000000"/>
              </w:rPr>
            </w:pPr>
            <w:r w:rsidRPr="006E4FB0">
              <w:rPr>
                <w:color w:val="000000"/>
              </w:rPr>
              <w:t>"data": {</w:t>
            </w:r>
          </w:p>
          <w:p w14:paraId="3377851E" w14:textId="77777777" w:rsidR="00656D00" w:rsidRDefault="00656D00" w:rsidP="00656D00">
            <w:pPr>
              <w:ind w:leftChars="50" w:left="105" w:firstLineChars="400" w:firstLine="840"/>
              <w:rPr>
                <w:color w:val="000000"/>
              </w:rPr>
            </w:pPr>
            <w:r w:rsidRPr="000155B0">
              <w:rPr>
                <w:color w:val="000000"/>
              </w:rPr>
              <w:t>"rcode": "RSJKtuBCIJQRdeOPGHbcYZ"</w:t>
            </w:r>
            <w:r>
              <w:rPr>
                <w:rFonts w:hint="eastAsia"/>
                <w:color w:val="000000"/>
              </w:rPr>
              <w:t>,//</w:t>
            </w:r>
            <w:r>
              <w:rPr>
                <w:rFonts w:hint="eastAsia"/>
                <w:color w:val="000000"/>
              </w:rPr>
              <w:t>轮询码</w:t>
            </w:r>
          </w:p>
          <w:p w14:paraId="0B3A8CF8" w14:textId="77777777" w:rsidR="00656D00" w:rsidRDefault="00656D00" w:rsidP="00656D00">
            <w:pPr>
              <w:ind w:leftChars="50" w:left="105" w:firstLineChars="400" w:firstLine="840"/>
              <w:rPr>
                <w:color w:val="000000"/>
              </w:rPr>
            </w:pPr>
            <w:r w:rsidRPr="000155B0">
              <w:rPr>
                <w:color w:val="000000"/>
              </w:rPr>
              <w:t>"</w:t>
            </w:r>
            <w:r>
              <w:rPr>
                <w:rFonts w:hint="eastAsia"/>
                <w:color w:val="000000"/>
              </w:rPr>
              <w:t>text</w:t>
            </w:r>
            <w:r w:rsidRPr="000155B0">
              <w:rPr>
                <w:color w:val="000000"/>
              </w:rPr>
              <w:t>": "</w:t>
            </w:r>
            <w:r>
              <w:rPr>
                <w:rFonts w:hint="eastAsia"/>
                <w:color w:val="000000"/>
              </w:rPr>
              <w:t>二维码说明文案</w:t>
            </w:r>
            <w:r w:rsidRPr="000155B0">
              <w:rPr>
                <w:color w:val="000000"/>
              </w:rPr>
              <w:t>",</w:t>
            </w:r>
            <w:r w:rsidR="00F63F30">
              <w:rPr>
                <w:color w:val="000000"/>
              </w:rPr>
              <w:t xml:space="preserve"> </w:t>
            </w:r>
          </w:p>
          <w:p w14:paraId="603EBAFE" w14:textId="77777777" w:rsidR="00C55E68" w:rsidRPr="00656D00" w:rsidRDefault="00656D00" w:rsidP="00656D00">
            <w:pPr>
              <w:ind w:leftChars="50" w:left="105"/>
            </w:pPr>
            <w:r w:rsidRPr="00656D00">
              <w:t xml:space="preserve">        "</w:t>
            </w:r>
            <w:r w:rsidRPr="00656D00">
              <w:rPr>
                <w:rFonts w:hint="eastAsia"/>
              </w:rPr>
              <w:t>qrcode_</w:t>
            </w:r>
            <w:r w:rsidRPr="00656D00">
              <w:t>content": "</w:t>
            </w:r>
            <w:r w:rsidRPr="00656D00">
              <w:rPr>
                <w:rFonts w:hint="eastAsia"/>
              </w:rPr>
              <w:t>http://xxx.xxx.com/login.html</w:t>
            </w:r>
            <w:r w:rsidRPr="00656D00">
              <w:t>"</w:t>
            </w:r>
            <w:r w:rsidRPr="00656D00">
              <w:rPr>
                <w:rFonts w:hint="eastAsia"/>
              </w:rPr>
              <w:t>,//</w:t>
            </w:r>
            <w:r w:rsidRPr="00656D00">
              <w:rPr>
                <w:rFonts w:hint="eastAsia"/>
              </w:rPr>
              <w:t>二维码内容，由终端生成二维码。</w:t>
            </w:r>
          </w:p>
          <w:p w14:paraId="61988541" w14:textId="77777777" w:rsidR="00A776FC" w:rsidRPr="006E4FB0" w:rsidRDefault="00A776FC" w:rsidP="0096499C">
            <w:pPr>
              <w:ind w:leftChars="50" w:left="105"/>
              <w:rPr>
                <w:color w:val="000000"/>
              </w:rPr>
            </w:pPr>
            <w:r w:rsidRPr="006E4FB0">
              <w:rPr>
                <w:color w:val="000000"/>
              </w:rPr>
              <w:t xml:space="preserve">    }</w:t>
            </w:r>
          </w:p>
          <w:p w14:paraId="333CE66E" w14:textId="77777777" w:rsidR="00A776FC" w:rsidRDefault="00A776FC" w:rsidP="0096499C">
            <w:pPr>
              <w:ind w:leftChars="50" w:left="105"/>
              <w:rPr>
                <w:color w:val="000000"/>
              </w:rPr>
            </w:pPr>
            <w:r w:rsidRPr="006E4FB0">
              <w:rPr>
                <w:color w:val="000000"/>
              </w:rPr>
              <w:t>}</w:t>
            </w:r>
          </w:p>
        </w:tc>
      </w:tr>
    </w:tbl>
    <w:p w14:paraId="196388E8" w14:textId="77777777" w:rsidR="00656D00" w:rsidRDefault="00656D00" w:rsidP="00656D00">
      <w:pPr>
        <w:pStyle w:val="2"/>
        <w:numPr>
          <w:ilvl w:val="1"/>
          <w:numId w:val="0"/>
        </w:numPr>
        <w:ind w:left="420" w:hanging="420"/>
      </w:pPr>
      <w:r>
        <w:rPr>
          <w:rFonts w:hint="eastAsia"/>
        </w:rPr>
        <w:t>5.3</w:t>
      </w:r>
      <w:r>
        <w:rPr>
          <w:rFonts w:hint="eastAsia"/>
        </w:rPr>
        <w:t>点播支付二维码轮询接口</w:t>
      </w:r>
    </w:p>
    <w:p w14:paraId="1A87F065" w14:textId="77777777" w:rsidR="00656D00" w:rsidRDefault="00656D00" w:rsidP="00656D00">
      <w:r>
        <w:rPr>
          <w:rFonts w:hint="eastAsia"/>
        </w:rPr>
        <w:t>接口地址：</w:t>
      </w:r>
      <w:r>
        <w:t xml:space="preserve"> </w:t>
      </w:r>
      <w:r w:rsidR="00B7347D">
        <w:rPr>
          <w:rFonts w:hint="eastAsia"/>
        </w:rPr>
        <w:t>aaa</w:t>
      </w:r>
      <w:r>
        <w:rPr>
          <w:rFonts w:hint="eastAsia"/>
        </w:rPr>
        <w:t>/</w:t>
      </w:r>
      <w:r>
        <w:rPr>
          <w:rFonts w:ascii="Arial" w:hAnsi="Arial" w:cs="Arial" w:hint="eastAsia"/>
          <w:color w:val="333333"/>
          <w:sz w:val="20"/>
          <w:szCs w:val="20"/>
          <w:shd w:val="clear" w:color="auto" w:fill="FFFFFF"/>
        </w:rPr>
        <w:t>p</w:t>
      </w:r>
      <w:r>
        <w:rPr>
          <w:rFonts w:ascii="Arial" w:hAnsi="Arial" w:cs="Arial"/>
          <w:color w:val="333333"/>
          <w:sz w:val="20"/>
          <w:szCs w:val="20"/>
          <w:shd w:val="clear" w:color="auto" w:fill="FFFFFF"/>
        </w:rPr>
        <w:t>olling</w:t>
      </w:r>
      <w:r w:rsidR="00EC1F49">
        <w:rPr>
          <w:rFonts w:ascii="Arial" w:hAnsi="Arial" w:cs="Arial" w:hint="eastAsia"/>
          <w:color w:val="333333"/>
          <w:sz w:val="20"/>
          <w:szCs w:val="20"/>
          <w:shd w:val="clear" w:color="auto" w:fill="FFFFFF"/>
        </w:rPr>
        <w:t>VodPay</w:t>
      </w:r>
      <w:r>
        <w:rPr>
          <w:rFonts w:ascii="Arial" w:hAnsi="Arial" w:cs="Arial" w:hint="eastAsia"/>
          <w:color w:val="333333"/>
          <w:sz w:val="20"/>
          <w:szCs w:val="20"/>
          <w:shd w:val="clear" w:color="auto" w:fill="FFFFFF"/>
        </w:rPr>
        <w:t>Qrcode</w:t>
      </w:r>
    </w:p>
    <w:p w14:paraId="6C1E0A70" w14:textId="77777777" w:rsidR="00656D00" w:rsidRDefault="00656D00" w:rsidP="00656D00">
      <w:r>
        <w:rPr>
          <w:rFonts w:hint="eastAsia"/>
        </w:rPr>
        <w:t>接口说明：</w:t>
      </w:r>
    </w:p>
    <w:p w14:paraId="578349EC" w14:textId="77777777" w:rsidR="00656D00" w:rsidRDefault="00656D00" w:rsidP="00656D00">
      <w:r>
        <w:rPr>
          <w:rFonts w:hint="eastAsia"/>
        </w:rPr>
        <w:tab/>
      </w:r>
      <w:r>
        <w:rPr>
          <w:rFonts w:hint="eastAsia"/>
        </w:rPr>
        <w:t>轮询规则：</w:t>
      </w:r>
      <w:r>
        <w:rPr>
          <w:rFonts w:hint="eastAsia"/>
          <w:color w:val="FF0000"/>
        </w:rPr>
        <w:t>3</w:t>
      </w:r>
      <w:r w:rsidRPr="00E43A4B">
        <w:rPr>
          <w:rFonts w:hint="eastAsia"/>
          <w:color w:val="FF0000"/>
        </w:rPr>
        <w:t>秒一次，</w:t>
      </w:r>
      <w:r w:rsidRPr="00E43A4B">
        <w:rPr>
          <w:rFonts w:hint="eastAsia"/>
          <w:color w:val="FF0000"/>
        </w:rPr>
        <w:t>5</w:t>
      </w:r>
      <w:r w:rsidRPr="00E43A4B">
        <w:rPr>
          <w:rFonts w:hint="eastAsia"/>
          <w:color w:val="FF0000"/>
        </w:rPr>
        <w:t>分钟后</w:t>
      </w:r>
      <w:r>
        <w:rPr>
          <w:rFonts w:hint="eastAsia"/>
          <w:color w:val="FF0000"/>
        </w:rPr>
        <w:t>APP</w:t>
      </w:r>
      <w:r w:rsidRPr="00E43A4B">
        <w:rPr>
          <w:rFonts w:hint="eastAsia"/>
          <w:color w:val="FF0000"/>
        </w:rPr>
        <w:t>提示二维码过期</w:t>
      </w:r>
      <w:r>
        <w:rPr>
          <w:rFonts w:hint="eastAsia"/>
          <w:color w:val="FF0000"/>
        </w:rPr>
        <w:t>，停止轮询，可以用户操作手工刷新获取新的二维码，重新轮询。</w:t>
      </w:r>
    </w:p>
    <w:p w14:paraId="62B7B77A" w14:textId="77777777" w:rsidR="00656D00" w:rsidRDefault="00656D00" w:rsidP="00656D0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656D00" w14:paraId="73B1B774" w14:textId="77777777" w:rsidTr="0096499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D06ADDE" w14:textId="77777777" w:rsidR="00656D00" w:rsidRDefault="00656D00" w:rsidP="0096499C">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44902BA" w14:textId="77777777" w:rsidR="00656D00" w:rsidRDefault="00656D00" w:rsidP="0096499C">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3FFA74AF" w14:textId="77777777" w:rsidR="00656D00" w:rsidRDefault="00656D00" w:rsidP="0096499C">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65B329F" w14:textId="77777777" w:rsidR="00656D00" w:rsidRDefault="00656D00" w:rsidP="0096499C">
            <w:r>
              <w:rPr>
                <w:rFonts w:hint="eastAsia"/>
              </w:rPr>
              <w:t>是否必传</w:t>
            </w:r>
          </w:p>
        </w:tc>
      </w:tr>
      <w:tr w:rsidR="00656D00" w:rsidRPr="00B160F8" w14:paraId="67EFD7FD" w14:textId="77777777" w:rsidTr="0096499C">
        <w:tc>
          <w:tcPr>
            <w:tcW w:w="937" w:type="pct"/>
            <w:tcBorders>
              <w:top w:val="single" w:sz="0" w:space="0" w:color="000000"/>
              <w:left w:val="single" w:sz="0" w:space="0" w:color="000000"/>
              <w:bottom w:val="single" w:sz="0" w:space="0" w:color="000000"/>
              <w:right w:val="single" w:sz="0" w:space="0" w:color="000000"/>
            </w:tcBorders>
          </w:tcPr>
          <w:p w14:paraId="03D7D81A" w14:textId="77777777" w:rsidR="00656D00" w:rsidRDefault="00656D00" w:rsidP="0096499C">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A8A13C6"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E253A7D" w14:textId="77777777" w:rsidR="00656D00" w:rsidRDefault="00656D00" w:rsidP="0096499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2541CA05" w14:textId="77777777" w:rsidR="00656D00" w:rsidRPr="00B160F8" w:rsidRDefault="00656D00" w:rsidP="0096499C">
            <w:pPr>
              <w:jc w:val="left"/>
            </w:pPr>
            <w:r>
              <w:rPr>
                <w:rFonts w:hint="eastAsia"/>
              </w:rPr>
              <w:t>Y</w:t>
            </w:r>
          </w:p>
        </w:tc>
      </w:tr>
      <w:tr w:rsidR="00656D00" w:rsidRPr="002C58EB" w14:paraId="57A951F6" w14:textId="77777777" w:rsidTr="0096499C">
        <w:tc>
          <w:tcPr>
            <w:tcW w:w="937" w:type="pct"/>
            <w:tcBorders>
              <w:top w:val="single" w:sz="0" w:space="0" w:color="000000"/>
              <w:left w:val="single" w:sz="0" w:space="0" w:color="000000"/>
              <w:bottom w:val="single" w:sz="0" w:space="0" w:color="000000"/>
              <w:right w:val="single" w:sz="0" w:space="0" w:color="000000"/>
            </w:tcBorders>
          </w:tcPr>
          <w:p w14:paraId="773DEB42" w14:textId="77777777" w:rsidR="00656D00" w:rsidRPr="00292CEE" w:rsidRDefault="00656D00" w:rsidP="0096499C">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1D7747D4"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40B4572" w14:textId="77777777" w:rsidR="00656D00" w:rsidRPr="008775C6" w:rsidRDefault="00656D00" w:rsidP="0096499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3F73C715" w14:textId="77777777" w:rsidR="00656D00" w:rsidRDefault="00656D00" w:rsidP="0096499C">
            <w:pPr>
              <w:jc w:val="left"/>
            </w:pPr>
            <w:r>
              <w:rPr>
                <w:rFonts w:hint="eastAsia"/>
              </w:rPr>
              <w:t>N</w:t>
            </w:r>
          </w:p>
        </w:tc>
      </w:tr>
      <w:tr w:rsidR="00656D00" w:rsidRPr="002C58EB" w14:paraId="2C4FDD69" w14:textId="77777777" w:rsidTr="0096499C">
        <w:tc>
          <w:tcPr>
            <w:tcW w:w="937" w:type="pct"/>
            <w:tcBorders>
              <w:top w:val="single" w:sz="0" w:space="0" w:color="000000"/>
              <w:left w:val="single" w:sz="0" w:space="0" w:color="000000"/>
              <w:bottom w:val="single" w:sz="0" w:space="0" w:color="000000"/>
              <w:right w:val="single" w:sz="0" w:space="0" w:color="000000"/>
            </w:tcBorders>
          </w:tcPr>
          <w:p w14:paraId="15BA2256" w14:textId="77777777" w:rsidR="00656D00" w:rsidRDefault="00656D00" w:rsidP="0096499C">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20C3FA29"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960C439" w14:textId="77777777" w:rsidR="00656D00" w:rsidRDefault="00656D00" w:rsidP="0096499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0548391" w14:textId="77777777" w:rsidR="00656D00" w:rsidRDefault="00656D00" w:rsidP="0096499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354828BE" w14:textId="77777777" w:rsidR="00656D00" w:rsidRPr="002C58EB" w:rsidRDefault="00656D00" w:rsidP="0096499C">
            <w:pPr>
              <w:jc w:val="left"/>
            </w:pPr>
            <w:r>
              <w:rPr>
                <w:rFonts w:hint="eastAsia"/>
              </w:rPr>
              <w:t>Y</w:t>
            </w:r>
          </w:p>
        </w:tc>
      </w:tr>
      <w:tr w:rsidR="00656D00" w:rsidRPr="008775C6" w14:paraId="0B057D15" w14:textId="77777777" w:rsidTr="0096499C">
        <w:tc>
          <w:tcPr>
            <w:tcW w:w="937" w:type="pct"/>
            <w:tcBorders>
              <w:top w:val="single" w:sz="0" w:space="0" w:color="000000"/>
              <w:left w:val="single" w:sz="0" w:space="0" w:color="000000"/>
              <w:bottom w:val="single" w:sz="0" w:space="0" w:color="000000"/>
              <w:right w:val="single" w:sz="0" w:space="0" w:color="000000"/>
            </w:tcBorders>
          </w:tcPr>
          <w:p w14:paraId="0EEDDD90" w14:textId="77777777" w:rsidR="00656D00" w:rsidRDefault="00656D00" w:rsidP="0096499C">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56599DAD"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702D0CF" w14:textId="77777777" w:rsidR="00656D00" w:rsidRDefault="00656D00" w:rsidP="0096499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521182AB" w14:textId="77777777" w:rsidR="00656D00" w:rsidRDefault="00656D00" w:rsidP="0096499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4CEC26D" w14:textId="77777777" w:rsidR="00656D00" w:rsidRPr="008775C6" w:rsidRDefault="00656D00" w:rsidP="0096499C">
            <w:pPr>
              <w:jc w:val="left"/>
            </w:pPr>
            <w:r>
              <w:rPr>
                <w:rFonts w:hint="eastAsia"/>
              </w:rPr>
              <w:t>Y</w:t>
            </w:r>
          </w:p>
        </w:tc>
      </w:tr>
      <w:tr w:rsidR="00656D00" w14:paraId="55F3C2F8" w14:textId="77777777" w:rsidTr="0096499C">
        <w:tc>
          <w:tcPr>
            <w:tcW w:w="937" w:type="pct"/>
            <w:tcBorders>
              <w:top w:val="single" w:sz="0" w:space="0" w:color="000000"/>
              <w:left w:val="single" w:sz="0" w:space="0" w:color="000000"/>
              <w:bottom w:val="single" w:sz="0" w:space="0" w:color="000000"/>
              <w:right w:val="single" w:sz="0" w:space="0" w:color="000000"/>
            </w:tcBorders>
          </w:tcPr>
          <w:p w14:paraId="6C9C4BEB" w14:textId="77777777" w:rsidR="00656D00" w:rsidRPr="00292CEE" w:rsidRDefault="00656D00" w:rsidP="0096499C">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4319668A"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07F92D3" w14:textId="77777777" w:rsidR="00656D00" w:rsidRPr="008775C6" w:rsidRDefault="00656D00" w:rsidP="0096499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930888F" w14:textId="77777777" w:rsidR="00656D00" w:rsidRDefault="00656D00" w:rsidP="0096499C">
            <w:pPr>
              <w:jc w:val="left"/>
            </w:pPr>
            <w:r>
              <w:rPr>
                <w:rFonts w:hint="eastAsia"/>
              </w:rPr>
              <w:t>Y</w:t>
            </w:r>
          </w:p>
        </w:tc>
      </w:tr>
      <w:tr w:rsidR="00656D00" w14:paraId="173DCA6F" w14:textId="77777777" w:rsidTr="0096499C">
        <w:tc>
          <w:tcPr>
            <w:tcW w:w="937" w:type="pct"/>
            <w:tcBorders>
              <w:top w:val="single" w:sz="0" w:space="0" w:color="000000"/>
              <w:left w:val="single" w:sz="0" w:space="0" w:color="000000"/>
              <w:bottom w:val="single" w:sz="0" w:space="0" w:color="000000"/>
              <w:right w:val="single" w:sz="0" w:space="0" w:color="000000"/>
            </w:tcBorders>
          </w:tcPr>
          <w:p w14:paraId="038B8907" w14:textId="77777777" w:rsidR="00656D00" w:rsidRPr="007B0EC0" w:rsidRDefault="00656D00" w:rsidP="0096499C">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1B14785C"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B5A1857" w14:textId="77777777" w:rsidR="00656D00" w:rsidRDefault="00656D00" w:rsidP="0096499C">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A64C747" w14:textId="77777777" w:rsidR="00656D00" w:rsidRDefault="00656D00" w:rsidP="0096499C">
            <w:pPr>
              <w:jc w:val="left"/>
            </w:pPr>
            <w:r>
              <w:rPr>
                <w:rFonts w:hint="eastAsia"/>
              </w:rPr>
              <w:t>Y</w:t>
            </w:r>
          </w:p>
        </w:tc>
      </w:tr>
      <w:tr w:rsidR="00656D00" w14:paraId="0A97F0BD" w14:textId="77777777" w:rsidTr="0096499C">
        <w:tc>
          <w:tcPr>
            <w:tcW w:w="937" w:type="pct"/>
            <w:tcBorders>
              <w:top w:val="single" w:sz="0" w:space="0" w:color="000000"/>
              <w:left w:val="single" w:sz="0" w:space="0" w:color="000000"/>
              <w:bottom w:val="single" w:sz="0" w:space="0" w:color="000000"/>
              <w:right w:val="single" w:sz="0" w:space="0" w:color="000000"/>
            </w:tcBorders>
          </w:tcPr>
          <w:p w14:paraId="388BBD6C" w14:textId="77777777" w:rsidR="00656D00" w:rsidRPr="007B0EC0" w:rsidRDefault="00656D00" w:rsidP="0096499C">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63EE9B71"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3CE3BA1" w14:textId="77777777" w:rsidR="00656D00" w:rsidRDefault="00656D00" w:rsidP="0096499C">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29D279D0" w14:textId="77777777" w:rsidR="00656D00" w:rsidRDefault="00656D00" w:rsidP="0096499C">
            <w:pPr>
              <w:jc w:val="left"/>
            </w:pPr>
            <w:r>
              <w:rPr>
                <w:rFonts w:hint="eastAsia"/>
              </w:rPr>
              <w:t>Y</w:t>
            </w:r>
          </w:p>
        </w:tc>
      </w:tr>
      <w:tr w:rsidR="007E7970" w14:paraId="28DF2BBA" w14:textId="77777777" w:rsidTr="0096499C">
        <w:tc>
          <w:tcPr>
            <w:tcW w:w="937" w:type="pct"/>
            <w:tcBorders>
              <w:top w:val="single" w:sz="0" w:space="0" w:color="000000"/>
              <w:left w:val="single" w:sz="0" w:space="0" w:color="000000"/>
              <w:bottom w:val="single" w:sz="0" w:space="0" w:color="000000"/>
              <w:right w:val="single" w:sz="0" w:space="0" w:color="000000"/>
            </w:tcBorders>
          </w:tcPr>
          <w:p w14:paraId="01FB43C7" w14:textId="77777777" w:rsidR="007E7970" w:rsidRPr="007B0EC0" w:rsidRDefault="007E7970" w:rsidP="0096499C">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1F63D6DA" w14:textId="77777777" w:rsidR="007E7970" w:rsidRDefault="007E797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4362D75" w14:textId="77777777" w:rsidR="007E7970" w:rsidRDefault="007E7970" w:rsidP="0096499C">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3D7ABE31" w14:textId="77777777" w:rsidR="007E7970" w:rsidRPr="00325ACE" w:rsidRDefault="007E7970" w:rsidP="0096499C">
            <w:pPr>
              <w:jc w:val="left"/>
            </w:pPr>
            <w:r>
              <w:rPr>
                <w:rFonts w:hint="eastAsia"/>
              </w:rPr>
              <w:t>Y</w:t>
            </w:r>
          </w:p>
        </w:tc>
      </w:tr>
      <w:tr w:rsidR="006A7D98" w14:paraId="1ED63995" w14:textId="77777777" w:rsidTr="0096499C">
        <w:tc>
          <w:tcPr>
            <w:tcW w:w="937" w:type="pct"/>
            <w:tcBorders>
              <w:top w:val="single" w:sz="0" w:space="0" w:color="000000"/>
              <w:left w:val="single" w:sz="0" w:space="0" w:color="000000"/>
              <w:bottom w:val="single" w:sz="0" w:space="0" w:color="000000"/>
              <w:right w:val="single" w:sz="0" w:space="0" w:color="000000"/>
            </w:tcBorders>
          </w:tcPr>
          <w:p w14:paraId="149D54D1" w14:textId="77777777" w:rsidR="006A7D98" w:rsidRDefault="006A7D98" w:rsidP="0096499C">
            <w:pPr>
              <w:jc w:val="left"/>
            </w:pPr>
            <w:r>
              <w:rPr>
                <w:rFonts w:hint="eastAsia"/>
              </w:rPr>
              <w:t>video</w:t>
            </w:r>
            <w:r w:rsidRPr="0001381C">
              <w:t>_import_id</w:t>
            </w:r>
          </w:p>
        </w:tc>
        <w:tc>
          <w:tcPr>
            <w:tcW w:w="564" w:type="pct"/>
            <w:tcBorders>
              <w:top w:val="single" w:sz="0" w:space="0" w:color="000000"/>
              <w:left w:val="single" w:sz="0" w:space="0" w:color="000000"/>
              <w:bottom w:val="single" w:sz="0" w:space="0" w:color="000000"/>
              <w:right w:val="single" w:sz="0" w:space="0" w:color="000000"/>
            </w:tcBorders>
          </w:tcPr>
          <w:p w14:paraId="72CB8C05" w14:textId="77777777" w:rsidR="006A7D98" w:rsidRDefault="006A7D98"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5C7A191" w14:textId="77777777" w:rsidR="006A7D98" w:rsidRDefault="006A7D98" w:rsidP="0096499C">
            <w:pPr>
              <w:jc w:val="left"/>
            </w:pPr>
            <w:r>
              <w:rPr>
                <w:rFonts w:hint="eastAsia"/>
              </w:rPr>
              <w:t>集合芒果注入</w:t>
            </w:r>
            <w:r>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568DF3FE" w14:textId="77777777" w:rsidR="006A7D98" w:rsidRDefault="006A7D98" w:rsidP="0096499C">
            <w:pPr>
              <w:jc w:val="left"/>
            </w:pPr>
            <w:r>
              <w:rPr>
                <w:rFonts w:hint="eastAsia"/>
              </w:rPr>
              <w:t>Y</w:t>
            </w:r>
          </w:p>
        </w:tc>
      </w:tr>
      <w:tr w:rsidR="006A7D98" w14:paraId="2ADF3588" w14:textId="77777777" w:rsidTr="0096499C">
        <w:tc>
          <w:tcPr>
            <w:tcW w:w="937" w:type="pct"/>
            <w:tcBorders>
              <w:top w:val="single" w:sz="0" w:space="0" w:color="000000"/>
              <w:left w:val="single" w:sz="0" w:space="0" w:color="000000"/>
              <w:bottom w:val="single" w:sz="0" w:space="0" w:color="000000"/>
              <w:right w:val="single" w:sz="0" w:space="0" w:color="000000"/>
            </w:tcBorders>
          </w:tcPr>
          <w:p w14:paraId="1B6BC899" w14:textId="77777777" w:rsidR="006A7D98" w:rsidRPr="0001381C" w:rsidRDefault="006A7D98" w:rsidP="0096499C">
            <w:pPr>
              <w:jc w:val="left"/>
            </w:pPr>
            <w:r w:rsidRPr="0001381C">
              <w:t>quality</w:t>
            </w:r>
          </w:p>
        </w:tc>
        <w:tc>
          <w:tcPr>
            <w:tcW w:w="564" w:type="pct"/>
            <w:tcBorders>
              <w:top w:val="single" w:sz="0" w:space="0" w:color="000000"/>
              <w:left w:val="single" w:sz="0" w:space="0" w:color="000000"/>
              <w:bottom w:val="single" w:sz="0" w:space="0" w:color="000000"/>
              <w:right w:val="single" w:sz="0" w:space="0" w:color="000000"/>
            </w:tcBorders>
          </w:tcPr>
          <w:p w14:paraId="10FB434B" w14:textId="77777777" w:rsidR="006A7D98" w:rsidRDefault="006A7D98"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2514015" w14:textId="77777777" w:rsidR="006A7D98" w:rsidRDefault="006A7D98" w:rsidP="0096499C">
            <w:pPr>
              <w:jc w:val="left"/>
            </w:pPr>
            <w:r>
              <w:rPr>
                <w:rFonts w:hint="eastAsia"/>
              </w:rPr>
              <w:t>用户本地设置的</w:t>
            </w:r>
            <w:r w:rsidRPr="0001381C">
              <w:rPr>
                <w:rFonts w:hint="eastAsia"/>
              </w:rPr>
              <w:t>清晰度</w:t>
            </w:r>
            <w:r>
              <w:rPr>
                <w:rFonts w:hint="eastAsia"/>
              </w:rPr>
              <w:t>或用户当前正在观看的清晰度（试看），</w:t>
            </w:r>
            <w:r w:rsidRPr="0001381C">
              <w:rPr>
                <w:rFonts w:hint="eastAsia"/>
              </w:rPr>
              <w:t>low(</w:t>
            </w:r>
            <w:r w:rsidRPr="0001381C">
              <w:rPr>
                <w:rFonts w:hint="eastAsia"/>
              </w:rPr>
              <w:t>流畅</w:t>
            </w:r>
            <w:r w:rsidRPr="0001381C">
              <w:rPr>
                <w:rFonts w:hint="eastAsia"/>
              </w:rPr>
              <w:t>), std(</w:t>
            </w:r>
            <w:r w:rsidRPr="0001381C">
              <w:rPr>
                <w:rFonts w:hint="eastAsia"/>
              </w:rPr>
              <w:t>标清</w:t>
            </w:r>
            <w:r w:rsidRPr="0001381C">
              <w:rPr>
                <w:rFonts w:hint="eastAsia"/>
              </w:rPr>
              <w:t>), hd(</w:t>
            </w:r>
            <w:r w:rsidRPr="0001381C">
              <w:rPr>
                <w:rFonts w:hint="eastAsia"/>
              </w:rPr>
              <w:t>高清</w:t>
            </w:r>
            <w:r w:rsidRPr="0001381C">
              <w:rPr>
                <w:rFonts w:hint="eastAsia"/>
              </w:rPr>
              <w:t>), sd(</w:t>
            </w:r>
            <w:r w:rsidRPr="0001381C">
              <w:rPr>
                <w:rFonts w:hint="eastAsia"/>
              </w:rPr>
              <w:t>超清</w:t>
            </w:r>
            <w:r w:rsidRPr="0001381C">
              <w:rPr>
                <w:rFonts w:hint="eastAsia"/>
              </w:rPr>
              <w:t>), 4k(4k</w:t>
            </w:r>
            <w:r w:rsidRPr="0001381C">
              <w:rPr>
                <w:rFonts w:hint="eastAsia"/>
              </w:rPr>
              <w:t>视频</w:t>
            </w:r>
            <w:r w:rsidRPr="0001381C">
              <w:rPr>
                <w:rFonts w:hint="eastAsia"/>
              </w:rPr>
              <w:t>)</w:t>
            </w:r>
          </w:p>
          <w:p w14:paraId="52142312" w14:textId="77777777" w:rsidR="006A7D98" w:rsidRPr="000257C3" w:rsidRDefault="006A7D98" w:rsidP="0096499C">
            <w:pPr>
              <w:jc w:val="left"/>
            </w:pPr>
            <w:r>
              <w:rPr>
                <w:rFonts w:hint="eastAsia"/>
              </w:rPr>
              <w:t xml:space="preserve"> AAA</w:t>
            </w:r>
            <w:r>
              <w:rPr>
                <w:rFonts w:hint="eastAsia"/>
              </w:rPr>
              <w:t>可以按清晰度进行收费</w:t>
            </w:r>
          </w:p>
        </w:tc>
        <w:tc>
          <w:tcPr>
            <w:tcW w:w="937" w:type="pct"/>
            <w:tcBorders>
              <w:top w:val="single" w:sz="0" w:space="0" w:color="000000"/>
              <w:left w:val="single" w:sz="0" w:space="0" w:color="000000"/>
              <w:bottom w:val="single" w:sz="0" w:space="0" w:color="000000"/>
              <w:right w:val="single" w:sz="0" w:space="0" w:color="000000"/>
            </w:tcBorders>
          </w:tcPr>
          <w:p w14:paraId="69924147" w14:textId="77777777" w:rsidR="006A7D98" w:rsidRDefault="006A7D98" w:rsidP="0096499C">
            <w:pPr>
              <w:jc w:val="left"/>
            </w:pPr>
            <w:r>
              <w:rPr>
                <w:rFonts w:hint="eastAsia"/>
              </w:rPr>
              <w:t>Y</w:t>
            </w:r>
          </w:p>
        </w:tc>
      </w:tr>
      <w:tr w:rsidR="00656D00" w14:paraId="28FA6865" w14:textId="77777777" w:rsidTr="0096499C">
        <w:tc>
          <w:tcPr>
            <w:tcW w:w="937" w:type="pct"/>
            <w:tcBorders>
              <w:top w:val="single" w:sz="0" w:space="0" w:color="000000"/>
              <w:left w:val="single" w:sz="0" w:space="0" w:color="000000"/>
              <w:bottom w:val="single" w:sz="0" w:space="0" w:color="000000"/>
              <w:right w:val="single" w:sz="0" w:space="0" w:color="000000"/>
            </w:tcBorders>
          </w:tcPr>
          <w:p w14:paraId="50157C18" w14:textId="77777777" w:rsidR="00656D00" w:rsidRDefault="00656D00" w:rsidP="0096499C">
            <w:pPr>
              <w:jc w:val="left"/>
            </w:pPr>
            <w:r w:rsidRPr="005D0345">
              <w:t>rcode</w:t>
            </w:r>
          </w:p>
        </w:tc>
        <w:tc>
          <w:tcPr>
            <w:tcW w:w="564" w:type="pct"/>
            <w:tcBorders>
              <w:top w:val="single" w:sz="0" w:space="0" w:color="000000"/>
              <w:left w:val="single" w:sz="0" w:space="0" w:color="000000"/>
              <w:bottom w:val="single" w:sz="0" w:space="0" w:color="000000"/>
              <w:right w:val="single" w:sz="0" w:space="0" w:color="000000"/>
            </w:tcBorders>
          </w:tcPr>
          <w:p w14:paraId="63468ED1" w14:textId="77777777" w:rsidR="00656D00" w:rsidRDefault="00656D0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4E1C98F" w14:textId="77777777" w:rsidR="00656D00" w:rsidRDefault="00656D00" w:rsidP="0096499C">
            <w:pPr>
              <w:jc w:val="left"/>
            </w:pPr>
            <w:r>
              <w:rPr>
                <w:rFonts w:hint="eastAsia"/>
              </w:rPr>
              <w:t>轮询码，获取二维码接口返回</w:t>
            </w:r>
          </w:p>
        </w:tc>
        <w:tc>
          <w:tcPr>
            <w:tcW w:w="937" w:type="pct"/>
            <w:tcBorders>
              <w:top w:val="single" w:sz="0" w:space="0" w:color="000000"/>
              <w:left w:val="single" w:sz="0" w:space="0" w:color="000000"/>
              <w:bottom w:val="single" w:sz="0" w:space="0" w:color="000000"/>
              <w:right w:val="single" w:sz="0" w:space="0" w:color="000000"/>
            </w:tcBorders>
          </w:tcPr>
          <w:p w14:paraId="04FE406E" w14:textId="77777777" w:rsidR="00656D00" w:rsidRDefault="00656D00" w:rsidP="0096499C">
            <w:pPr>
              <w:jc w:val="left"/>
            </w:pPr>
            <w:r>
              <w:rPr>
                <w:rFonts w:hint="eastAsia"/>
              </w:rPr>
              <w:t>Y</w:t>
            </w:r>
          </w:p>
        </w:tc>
      </w:tr>
    </w:tbl>
    <w:p w14:paraId="2983B985" w14:textId="77777777" w:rsidR="00656D00" w:rsidRDefault="00656D00" w:rsidP="00656D00">
      <w:pPr>
        <w:rPr>
          <w:szCs w:val="21"/>
        </w:rPr>
      </w:pPr>
    </w:p>
    <w:p w14:paraId="3D70DA17" w14:textId="77777777" w:rsidR="009517B5" w:rsidRDefault="009517B5" w:rsidP="00656D00">
      <w:pPr>
        <w:rPr>
          <w:szCs w:val="21"/>
        </w:rPr>
      </w:pPr>
      <w:r>
        <w:rPr>
          <w:rFonts w:hint="eastAsia"/>
          <w:szCs w:val="21"/>
        </w:rPr>
        <w:t>数据集成：</w:t>
      </w:r>
    </w:p>
    <w:p w14:paraId="2D6B75BB" w14:textId="77777777" w:rsidR="009517B5" w:rsidRPr="0099600D" w:rsidRDefault="00BF3622" w:rsidP="00610D52">
      <w:pPr>
        <w:pStyle w:val="HTML"/>
        <w:tabs>
          <w:tab w:val="clear" w:pos="916"/>
          <w:tab w:val="left" w:pos="435"/>
        </w:tabs>
        <w:rPr>
          <w:rFonts w:asciiTheme="minorHAnsi" w:eastAsiaTheme="minorEastAsia" w:hAnsiTheme="minorHAnsi" w:cs="Times New Roman"/>
          <w:kern w:val="2"/>
          <w:sz w:val="21"/>
          <w:szCs w:val="21"/>
        </w:rPr>
      </w:pPr>
      <w:r w:rsidRPr="0099600D">
        <w:rPr>
          <w:rFonts w:asciiTheme="minorHAnsi" w:eastAsiaTheme="minorEastAsia" w:hAnsiTheme="minorHAnsi" w:cs="Times New Roman" w:hint="eastAsia"/>
          <w:kern w:val="2"/>
          <w:sz w:val="21"/>
          <w:szCs w:val="21"/>
        </w:rPr>
        <w:tab/>
      </w:r>
      <w:r w:rsidR="009517B5" w:rsidRPr="0099600D">
        <w:rPr>
          <w:rFonts w:asciiTheme="minorHAnsi" w:eastAsiaTheme="minorEastAsia" w:hAnsiTheme="minorHAnsi" w:cs="Times New Roman" w:hint="eastAsia"/>
          <w:kern w:val="2"/>
          <w:sz w:val="21"/>
          <w:szCs w:val="21"/>
        </w:rPr>
        <w:t>目前先调用《</w:t>
      </w:r>
      <w:r w:rsidR="009517B5" w:rsidRPr="0099600D">
        <w:rPr>
          <w:rFonts w:asciiTheme="minorHAnsi" w:eastAsiaTheme="minorEastAsia" w:hAnsiTheme="minorHAnsi" w:cs="Times New Roman" w:hint="eastAsia"/>
          <w:kern w:val="2"/>
          <w:sz w:val="21"/>
          <w:szCs w:val="21"/>
        </w:rPr>
        <w:t>AAA</w:t>
      </w:r>
      <w:r w:rsidR="009517B5" w:rsidRPr="0099600D">
        <w:rPr>
          <w:rFonts w:asciiTheme="minorHAnsi" w:eastAsiaTheme="minorEastAsia" w:hAnsiTheme="minorHAnsi" w:cs="Times New Roman" w:hint="eastAsia"/>
          <w:kern w:val="2"/>
          <w:sz w:val="21"/>
          <w:szCs w:val="21"/>
        </w:rPr>
        <w:t>原生接口文档（</w:t>
      </w:r>
      <w:r w:rsidR="009517B5" w:rsidRPr="0099600D">
        <w:rPr>
          <w:rFonts w:asciiTheme="minorHAnsi" w:eastAsiaTheme="minorEastAsia" w:hAnsiTheme="minorHAnsi" w:cs="Times New Roman" w:hint="eastAsia"/>
          <w:kern w:val="2"/>
          <w:sz w:val="21"/>
          <w:szCs w:val="21"/>
        </w:rPr>
        <w:t>CMS</w:t>
      </w:r>
      <w:r w:rsidR="009517B5" w:rsidRPr="0099600D">
        <w:rPr>
          <w:rFonts w:asciiTheme="minorHAnsi" w:eastAsiaTheme="minorEastAsia" w:hAnsiTheme="minorHAnsi" w:cs="Times New Roman" w:hint="eastAsia"/>
          <w:kern w:val="2"/>
          <w:sz w:val="21"/>
          <w:szCs w:val="21"/>
        </w:rPr>
        <w:t>使用）</w:t>
      </w:r>
      <w:r w:rsidR="009517B5" w:rsidRPr="0099600D">
        <w:rPr>
          <w:rFonts w:asciiTheme="minorHAnsi" w:eastAsiaTheme="minorEastAsia" w:hAnsiTheme="minorHAnsi" w:cs="Times New Roman" w:hint="eastAsia"/>
          <w:kern w:val="2"/>
          <w:sz w:val="21"/>
          <w:szCs w:val="21"/>
        </w:rPr>
        <w:t>.docx</w:t>
      </w:r>
      <w:r w:rsidR="009517B5" w:rsidRPr="0099600D">
        <w:rPr>
          <w:rFonts w:asciiTheme="minorHAnsi" w:eastAsiaTheme="minorEastAsia" w:hAnsiTheme="minorHAnsi" w:cs="Times New Roman" w:hint="eastAsia"/>
          <w:kern w:val="2"/>
          <w:sz w:val="21"/>
          <w:szCs w:val="21"/>
        </w:rPr>
        <w:t>》</w:t>
      </w:r>
      <w:r w:rsidR="009517B5" w:rsidRPr="0099600D">
        <w:rPr>
          <w:rFonts w:asciiTheme="minorHAnsi" w:eastAsiaTheme="minorEastAsia" w:hAnsiTheme="minorHAnsi" w:cs="Times New Roman" w:hint="eastAsia"/>
          <w:kern w:val="2"/>
          <w:sz w:val="21"/>
          <w:szCs w:val="21"/>
        </w:rPr>
        <w:t xml:space="preserve"> 2.12 </w:t>
      </w:r>
      <w:r w:rsidR="009517B5" w:rsidRPr="0099600D">
        <w:rPr>
          <w:rFonts w:asciiTheme="minorHAnsi" w:eastAsiaTheme="minorEastAsia" w:hAnsiTheme="minorHAnsi" w:cs="Times New Roman" w:hint="eastAsia"/>
          <w:kern w:val="2"/>
          <w:sz w:val="21"/>
          <w:szCs w:val="21"/>
        </w:rPr>
        <w:t>详情页鉴权进行轮询，根据接口返回的：</w:t>
      </w:r>
      <w:r w:rsidR="009517B5" w:rsidRPr="0099600D">
        <w:rPr>
          <w:rFonts w:asciiTheme="minorHAnsi" w:eastAsiaTheme="minorEastAsia" w:hAnsiTheme="minorHAnsi" w:cs="Times New Roman"/>
          <w:kern w:val="2"/>
          <w:sz w:val="21"/>
          <w:szCs w:val="21"/>
        </w:rPr>
        <w:t xml:space="preserve">"type": "half", </w:t>
      </w:r>
      <w:r w:rsidR="009517B5" w:rsidRPr="0099600D">
        <w:rPr>
          <w:rFonts w:asciiTheme="minorHAnsi" w:eastAsiaTheme="minorEastAsia" w:hAnsiTheme="minorHAnsi" w:cs="Times New Roman" w:hint="eastAsia"/>
          <w:kern w:val="2"/>
          <w:sz w:val="21"/>
          <w:szCs w:val="21"/>
        </w:rPr>
        <w:t xml:space="preserve"> //pass-</w:t>
      </w:r>
      <w:r w:rsidR="009517B5" w:rsidRPr="0099600D">
        <w:rPr>
          <w:rFonts w:asciiTheme="minorHAnsi" w:eastAsiaTheme="minorEastAsia" w:hAnsiTheme="minorHAnsi" w:cs="Times New Roman" w:hint="eastAsia"/>
          <w:kern w:val="2"/>
          <w:sz w:val="21"/>
          <w:szCs w:val="21"/>
        </w:rPr>
        <w:t>全通过</w:t>
      </w:r>
      <w:r w:rsidR="009517B5" w:rsidRPr="0099600D">
        <w:rPr>
          <w:rFonts w:asciiTheme="minorHAnsi" w:eastAsiaTheme="minorEastAsia" w:hAnsiTheme="minorHAnsi" w:cs="Times New Roman" w:hint="eastAsia"/>
          <w:kern w:val="2"/>
          <w:sz w:val="21"/>
          <w:szCs w:val="21"/>
        </w:rPr>
        <w:t xml:space="preserve"> half-</w:t>
      </w:r>
      <w:r w:rsidR="009517B5" w:rsidRPr="0099600D">
        <w:rPr>
          <w:rFonts w:asciiTheme="minorHAnsi" w:eastAsiaTheme="minorEastAsia" w:hAnsiTheme="minorHAnsi" w:cs="Times New Roman" w:hint="eastAsia"/>
          <w:kern w:val="2"/>
          <w:sz w:val="21"/>
          <w:szCs w:val="21"/>
        </w:rPr>
        <w:t>半通过</w:t>
      </w:r>
      <w:r w:rsidR="009517B5" w:rsidRPr="0099600D">
        <w:rPr>
          <w:rFonts w:asciiTheme="minorHAnsi" w:eastAsiaTheme="minorEastAsia" w:hAnsiTheme="minorHAnsi" w:cs="Times New Roman" w:hint="eastAsia"/>
          <w:kern w:val="2"/>
          <w:sz w:val="21"/>
          <w:szCs w:val="21"/>
        </w:rPr>
        <w:t xml:space="preserve"> refuse-</w:t>
      </w:r>
      <w:r w:rsidR="009517B5" w:rsidRPr="0099600D">
        <w:rPr>
          <w:rFonts w:asciiTheme="minorHAnsi" w:eastAsiaTheme="minorEastAsia" w:hAnsiTheme="minorHAnsi" w:cs="Times New Roman" w:hint="eastAsia"/>
          <w:kern w:val="2"/>
          <w:sz w:val="21"/>
          <w:szCs w:val="21"/>
        </w:rPr>
        <w:t>未通过，</w:t>
      </w:r>
      <w:r w:rsidR="009517B5" w:rsidRPr="0099600D">
        <w:rPr>
          <w:rFonts w:asciiTheme="minorHAnsi" w:eastAsiaTheme="minorEastAsia" w:hAnsiTheme="minorHAnsi" w:cs="Times New Roman" w:hint="eastAsia"/>
          <w:kern w:val="2"/>
          <w:sz w:val="21"/>
          <w:szCs w:val="21"/>
        </w:rPr>
        <w:t xml:space="preserve"> pass</w:t>
      </w:r>
      <w:r w:rsidR="009517B5" w:rsidRPr="0099600D">
        <w:rPr>
          <w:rFonts w:asciiTheme="minorHAnsi" w:eastAsiaTheme="minorEastAsia" w:hAnsiTheme="minorHAnsi" w:cs="Times New Roman" w:hint="eastAsia"/>
          <w:kern w:val="2"/>
          <w:sz w:val="21"/>
          <w:szCs w:val="21"/>
        </w:rPr>
        <w:t>转化为</w:t>
      </w:r>
      <w:r w:rsidR="009517B5" w:rsidRPr="0099600D">
        <w:rPr>
          <w:rFonts w:asciiTheme="minorHAnsi" w:eastAsiaTheme="minorEastAsia" w:hAnsiTheme="minorHAnsi" w:cs="Times New Roman" w:hint="eastAsia"/>
          <w:kern w:val="2"/>
          <w:sz w:val="21"/>
          <w:szCs w:val="21"/>
        </w:rPr>
        <w:t>FINISH</w:t>
      </w:r>
      <w:r w:rsidR="009517B5" w:rsidRPr="0099600D">
        <w:rPr>
          <w:rFonts w:asciiTheme="minorHAnsi" w:eastAsiaTheme="minorEastAsia" w:hAnsiTheme="minorHAnsi" w:cs="Times New Roman" w:hint="eastAsia"/>
          <w:kern w:val="2"/>
          <w:sz w:val="21"/>
          <w:szCs w:val="21"/>
        </w:rPr>
        <w:t>；</w:t>
      </w:r>
      <w:r w:rsidR="009517B5" w:rsidRPr="0099600D">
        <w:rPr>
          <w:rFonts w:asciiTheme="minorHAnsi" w:eastAsiaTheme="minorEastAsia" w:hAnsiTheme="minorHAnsi" w:cs="Times New Roman" w:hint="eastAsia"/>
          <w:kern w:val="2"/>
          <w:sz w:val="21"/>
          <w:szCs w:val="21"/>
        </w:rPr>
        <w:t xml:space="preserve"> </w:t>
      </w:r>
      <w:r w:rsidR="009517B5" w:rsidRPr="0099600D">
        <w:rPr>
          <w:rFonts w:asciiTheme="minorHAnsi" w:eastAsiaTheme="minorEastAsia" w:hAnsiTheme="minorHAnsi" w:cs="Times New Roman" w:hint="eastAsia"/>
          <w:kern w:val="2"/>
          <w:sz w:val="21"/>
          <w:szCs w:val="21"/>
        </w:rPr>
        <w:t>其它</w:t>
      </w:r>
      <w:r w:rsidRPr="0099600D">
        <w:rPr>
          <w:rFonts w:asciiTheme="minorHAnsi" w:eastAsiaTheme="minorEastAsia" w:hAnsiTheme="minorHAnsi" w:cs="Times New Roman" w:hint="eastAsia"/>
          <w:kern w:val="2"/>
          <w:sz w:val="21"/>
          <w:szCs w:val="21"/>
        </w:rPr>
        <w:t>状态</w:t>
      </w:r>
      <w:r w:rsidR="009517B5" w:rsidRPr="0099600D">
        <w:rPr>
          <w:rFonts w:asciiTheme="minorHAnsi" w:eastAsiaTheme="minorEastAsia" w:hAnsiTheme="minorHAnsi" w:cs="Times New Roman" w:hint="eastAsia"/>
          <w:kern w:val="2"/>
          <w:sz w:val="21"/>
          <w:szCs w:val="21"/>
        </w:rPr>
        <w:t>转化为：</w:t>
      </w:r>
      <w:r w:rsidR="009517B5" w:rsidRPr="0099600D">
        <w:rPr>
          <w:rFonts w:asciiTheme="minorHAnsi" w:eastAsiaTheme="minorEastAsia" w:hAnsiTheme="minorHAnsi" w:cs="Times New Roman"/>
          <w:kern w:val="2"/>
          <w:sz w:val="21"/>
          <w:szCs w:val="21"/>
        </w:rPr>
        <w:t>READY</w:t>
      </w:r>
    </w:p>
    <w:p w14:paraId="0E904474" w14:textId="77777777" w:rsidR="009517B5" w:rsidRPr="0099600D" w:rsidRDefault="00BF3622" w:rsidP="00656D00">
      <w:pPr>
        <w:rPr>
          <w:szCs w:val="21"/>
        </w:rPr>
      </w:pPr>
      <w:r w:rsidRPr="0099600D">
        <w:rPr>
          <w:rFonts w:hint="eastAsia"/>
          <w:szCs w:val="21"/>
        </w:rPr>
        <w:tab/>
      </w:r>
      <w:r w:rsidRPr="0099600D">
        <w:rPr>
          <w:rFonts w:hint="eastAsia"/>
          <w:szCs w:val="21"/>
        </w:rPr>
        <w:t>后期如果公众号开发了</w:t>
      </w:r>
      <w:r w:rsidRPr="0099600D">
        <w:rPr>
          <w:rFonts w:hint="eastAsia"/>
          <w:szCs w:val="21"/>
        </w:rPr>
        <w:t xml:space="preserve">push </w:t>
      </w:r>
      <w:r w:rsidRPr="0099600D">
        <w:rPr>
          <w:rFonts w:hint="eastAsia"/>
          <w:szCs w:val="21"/>
        </w:rPr>
        <w:t>轮询码对应订单号功能，则服务端直接调用《</w:t>
      </w:r>
      <w:r w:rsidRPr="0099600D">
        <w:rPr>
          <w:rFonts w:hint="eastAsia"/>
          <w:szCs w:val="21"/>
        </w:rPr>
        <w:t>AAA</w:t>
      </w:r>
      <w:r w:rsidRPr="0099600D">
        <w:rPr>
          <w:rFonts w:hint="eastAsia"/>
          <w:szCs w:val="21"/>
        </w:rPr>
        <w:t>原生接口文档（</w:t>
      </w:r>
      <w:r w:rsidRPr="0099600D">
        <w:rPr>
          <w:rFonts w:hint="eastAsia"/>
          <w:szCs w:val="21"/>
        </w:rPr>
        <w:t>CMS</w:t>
      </w:r>
      <w:r w:rsidRPr="0099600D">
        <w:rPr>
          <w:rFonts w:hint="eastAsia"/>
          <w:szCs w:val="21"/>
        </w:rPr>
        <w:t>使用）</w:t>
      </w:r>
      <w:r w:rsidRPr="0099600D">
        <w:rPr>
          <w:rFonts w:hint="eastAsia"/>
          <w:szCs w:val="21"/>
        </w:rPr>
        <w:t>.docx</w:t>
      </w:r>
      <w:r w:rsidRPr="0099600D">
        <w:rPr>
          <w:rFonts w:hint="eastAsia"/>
          <w:szCs w:val="21"/>
        </w:rPr>
        <w:t>》</w:t>
      </w:r>
      <w:r w:rsidRPr="0099600D">
        <w:rPr>
          <w:rFonts w:hint="eastAsia"/>
          <w:szCs w:val="21"/>
        </w:rPr>
        <w:t xml:space="preserve"> 2.11</w:t>
      </w:r>
      <w:r w:rsidRPr="0099600D">
        <w:rPr>
          <w:rFonts w:hint="eastAsia"/>
          <w:szCs w:val="21"/>
        </w:rPr>
        <w:t>查询订单状态接口。</w:t>
      </w:r>
    </w:p>
    <w:p w14:paraId="4F9ECE7C" w14:textId="77777777" w:rsidR="0099600D" w:rsidRPr="00BF3622" w:rsidRDefault="0099600D" w:rsidP="00656D00"/>
    <w:p w14:paraId="1A645BAB" w14:textId="77777777" w:rsidR="00656D00" w:rsidRDefault="00656D00" w:rsidP="00656D0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56D00" w14:paraId="38C7A133" w14:textId="77777777" w:rsidTr="0096499C">
        <w:tc>
          <w:tcPr>
            <w:tcW w:w="1843" w:type="dxa"/>
            <w:shd w:val="clear" w:color="auto" w:fill="808080"/>
          </w:tcPr>
          <w:p w14:paraId="171D62D3" w14:textId="77777777" w:rsidR="00656D00" w:rsidRDefault="00656D00" w:rsidP="0096499C">
            <w:r>
              <w:rPr>
                <w:rFonts w:hint="eastAsia"/>
              </w:rPr>
              <w:t>参数名称</w:t>
            </w:r>
          </w:p>
        </w:tc>
        <w:tc>
          <w:tcPr>
            <w:tcW w:w="1417" w:type="dxa"/>
            <w:shd w:val="clear" w:color="auto" w:fill="808080"/>
          </w:tcPr>
          <w:p w14:paraId="5D64F8DD" w14:textId="77777777" w:rsidR="00656D00" w:rsidRDefault="00656D00" w:rsidP="0096499C">
            <w:r>
              <w:rPr>
                <w:rFonts w:hint="eastAsia"/>
              </w:rPr>
              <w:t>位置</w:t>
            </w:r>
          </w:p>
        </w:tc>
        <w:tc>
          <w:tcPr>
            <w:tcW w:w="5103" w:type="dxa"/>
            <w:shd w:val="clear" w:color="auto" w:fill="808080"/>
          </w:tcPr>
          <w:p w14:paraId="05AC29AE" w14:textId="77777777" w:rsidR="00656D00" w:rsidRDefault="00656D00" w:rsidP="0096499C">
            <w:r>
              <w:rPr>
                <w:rFonts w:hint="eastAsia"/>
              </w:rPr>
              <w:t>含义</w:t>
            </w:r>
          </w:p>
        </w:tc>
      </w:tr>
      <w:tr w:rsidR="00656D00" w14:paraId="59FE900A" w14:textId="77777777" w:rsidTr="0096499C">
        <w:tc>
          <w:tcPr>
            <w:tcW w:w="1843" w:type="dxa"/>
          </w:tcPr>
          <w:p w14:paraId="5D7FE2B7" w14:textId="77777777" w:rsidR="00656D00" w:rsidRDefault="00656D00" w:rsidP="0096499C">
            <w:r>
              <w:rPr>
                <w:rFonts w:hint="eastAsia"/>
              </w:rPr>
              <w:t>CODE</w:t>
            </w:r>
          </w:p>
        </w:tc>
        <w:tc>
          <w:tcPr>
            <w:tcW w:w="1417" w:type="dxa"/>
          </w:tcPr>
          <w:p w14:paraId="0E29615F" w14:textId="77777777" w:rsidR="00656D00" w:rsidRDefault="00656D00" w:rsidP="0096499C">
            <w:r>
              <w:rPr>
                <w:rFonts w:hint="eastAsia"/>
              </w:rPr>
              <w:t>RESPONSE</w:t>
            </w:r>
          </w:p>
        </w:tc>
        <w:tc>
          <w:tcPr>
            <w:tcW w:w="5103" w:type="dxa"/>
          </w:tcPr>
          <w:p w14:paraId="648939A6" w14:textId="77777777" w:rsidR="00656D00" w:rsidRDefault="00656D00" w:rsidP="0096499C">
            <w:pPr>
              <w:autoSpaceDE w:val="0"/>
              <w:autoSpaceDN w:val="0"/>
              <w:adjustRightInd w:val="0"/>
              <w:jc w:val="left"/>
            </w:pPr>
            <w:r>
              <w:rPr>
                <w:rFonts w:hint="eastAsia"/>
              </w:rPr>
              <w:t xml:space="preserve">200 </w:t>
            </w:r>
            <w:r>
              <w:rPr>
                <w:rFonts w:hint="eastAsia"/>
              </w:rPr>
              <w:t>成功</w:t>
            </w:r>
            <w:r>
              <w:rPr>
                <w:rFonts w:hint="eastAsia"/>
              </w:rPr>
              <w:t xml:space="preserve"> </w:t>
            </w:r>
          </w:p>
          <w:p w14:paraId="7F7581B9" w14:textId="77777777" w:rsidR="00656D00" w:rsidRDefault="00656D00" w:rsidP="0096499C">
            <w:r>
              <w:rPr>
                <w:rFonts w:hint="eastAsia"/>
              </w:rPr>
              <w:t>其它</w:t>
            </w:r>
            <w:r>
              <w:rPr>
                <w:rFonts w:hint="eastAsia"/>
              </w:rPr>
              <w:t>,</w:t>
            </w:r>
            <w:r>
              <w:rPr>
                <w:rFonts w:hint="eastAsia"/>
              </w:rPr>
              <w:t>读取失败</w:t>
            </w:r>
          </w:p>
        </w:tc>
      </w:tr>
      <w:tr w:rsidR="00656D00" w14:paraId="34827776" w14:textId="77777777" w:rsidTr="0096499C">
        <w:tc>
          <w:tcPr>
            <w:tcW w:w="1843" w:type="dxa"/>
          </w:tcPr>
          <w:p w14:paraId="15E8B6F6" w14:textId="77777777" w:rsidR="00656D00" w:rsidRDefault="00656D00" w:rsidP="0096499C">
            <w:r>
              <w:rPr>
                <w:rFonts w:hint="eastAsia"/>
              </w:rPr>
              <w:t>返回值</w:t>
            </w:r>
          </w:p>
        </w:tc>
        <w:tc>
          <w:tcPr>
            <w:tcW w:w="1417" w:type="dxa"/>
          </w:tcPr>
          <w:p w14:paraId="1BBFC15A" w14:textId="77777777" w:rsidR="00656D00" w:rsidRDefault="00656D00" w:rsidP="0096499C">
            <w:r>
              <w:rPr>
                <w:rFonts w:hint="eastAsia"/>
              </w:rPr>
              <w:t>BODY</w:t>
            </w:r>
          </w:p>
        </w:tc>
        <w:tc>
          <w:tcPr>
            <w:tcW w:w="5103" w:type="dxa"/>
          </w:tcPr>
          <w:p w14:paraId="26696633" w14:textId="77777777" w:rsidR="00656D00" w:rsidRDefault="00656D00" w:rsidP="0096499C">
            <w:pPr>
              <w:rPr>
                <w:color w:val="000000"/>
              </w:rPr>
            </w:pPr>
          </w:p>
        </w:tc>
      </w:tr>
      <w:tr w:rsidR="00656D00" w14:paraId="224616AE" w14:textId="77777777" w:rsidTr="0096499C">
        <w:tc>
          <w:tcPr>
            <w:tcW w:w="8363" w:type="dxa"/>
            <w:gridSpan w:val="3"/>
          </w:tcPr>
          <w:p w14:paraId="0C2DC7E8" w14:textId="77777777" w:rsidR="00656D00" w:rsidRPr="006E4FB0" w:rsidRDefault="00656D00" w:rsidP="0096499C">
            <w:pPr>
              <w:ind w:leftChars="50" w:left="105"/>
              <w:rPr>
                <w:color w:val="000000"/>
              </w:rPr>
            </w:pPr>
            <w:r w:rsidRPr="006E4FB0">
              <w:rPr>
                <w:color w:val="000000"/>
              </w:rPr>
              <w:t>{</w:t>
            </w:r>
          </w:p>
          <w:p w14:paraId="535AC12F" w14:textId="77777777" w:rsidR="00656D00" w:rsidRPr="006E4FB0" w:rsidRDefault="00656D00" w:rsidP="0096499C">
            <w:pPr>
              <w:ind w:leftChars="50" w:left="105"/>
              <w:rPr>
                <w:color w:val="000000"/>
              </w:rPr>
            </w:pPr>
            <w:r w:rsidRPr="006E4FB0">
              <w:rPr>
                <w:color w:val="000000"/>
              </w:rPr>
              <w:t xml:space="preserve">    "errno": "0",</w:t>
            </w:r>
          </w:p>
          <w:p w14:paraId="5BB200DD" w14:textId="77777777" w:rsidR="00656D00" w:rsidRPr="006E4FB0" w:rsidRDefault="00656D00" w:rsidP="0096499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56D8017D" w14:textId="77777777" w:rsidR="00656D00" w:rsidRPr="006E4FB0" w:rsidRDefault="00656D00" w:rsidP="0096499C">
            <w:pPr>
              <w:ind w:leftChars="50" w:left="105"/>
              <w:rPr>
                <w:color w:val="000000"/>
              </w:rPr>
            </w:pPr>
            <w:r w:rsidRPr="006E4FB0">
              <w:rPr>
                <w:color w:val="000000"/>
              </w:rPr>
              <w:t xml:space="preserve">    "server_time": 1455815935,</w:t>
            </w:r>
          </w:p>
          <w:p w14:paraId="37BE0522" w14:textId="77777777" w:rsidR="00832D56" w:rsidRDefault="00656D00" w:rsidP="008D5FB7">
            <w:pPr>
              <w:ind w:leftChars="50" w:left="105" w:firstLine="420"/>
              <w:rPr>
                <w:color w:val="000000"/>
              </w:rPr>
            </w:pPr>
            <w:r w:rsidRPr="006E4FB0">
              <w:rPr>
                <w:color w:val="000000"/>
              </w:rPr>
              <w:t>"data": {</w:t>
            </w:r>
          </w:p>
          <w:p w14:paraId="0FD7B256" w14:textId="77777777" w:rsidR="008D5FB7" w:rsidRPr="001E6DD7" w:rsidRDefault="008D5FB7" w:rsidP="008D5FB7">
            <w:pPr>
              <w:ind w:leftChars="50" w:left="105" w:firstLineChars="400" w:firstLine="840"/>
              <w:rPr>
                <w:color w:val="000000"/>
              </w:rPr>
            </w:pPr>
            <w:r w:rsidRPr="001E6DD7">
              <w:rPr>
                <w:color w:val="000000"/>
              </w:rPr>
              <w:t>"</w:t>
            </w:r>
            <w:r>
              <w:rPr>
                <w:rFonts w:hint="eastAsia"/>
                <w:color w:val="000000"/>
              </w:rPr>
              <w:t>status</w:t>
            </w:r>
            <w:r w:rsidRPr="001E6DD7">
              <w:rPr>
                <w:color w:val="000000"/>
              </w:rPr>
              <w:t>": "</w:t>
            </w:r>
            <w:r>
              <w:rPr>
                <w:rFonts w:hint="eastAsia"/>
                <w:color w:val="000000"/>
              </w:rPr>
              <w:t>0000</w:t>
            </w:r>
            <w:r w:rsidRPr="001E6DD7">
              <w:rPr>
                <w:color w:val="000000"/>
              </w:rPr>
              <w:t>"</w:t>
            </w:r>
            <w:r w:rsidRPr="001E6DD7">
              <w:t>,</w:t>
            </w:r>
            <w:r w:rsidRPr="001E6DD7">
              <w:rPr>
                <w:color w:val="000000"/>
              </w:rPr>
              <w:t xml:space="preserve"> </w:t>
            </w:r>
            <w:r w:rsidRPr="001E6DD7">
              <w:rPr>
                <w:rFonts w:hint="eastAsia"/>
                <w:color w:val="000000"/>
              </w:rPr>
              <w:t xml:space="preserve"> //</w:t>
            </w:r>
            <w:r>
              <w:rPr>
                <w:rFonts w:hint="eastAsia"/>
                <w:color w:val="000000"/>
              </w:rPr>
              <w:t>AAA</w:t>
            </w:r>
            <w:r>
              <w:rPr>
                <w:rFonts w:hint="eastAsia"/>
                <w:color w:val="000000"/>
              </w:rPr>
              <w:t>状态码</w:t>
            </w:r>
          </w:p>
          <w:p w14:paraId="60E13D92" w14:textId="77777777" w:rsidR="00EE76F9" w:rsidRPr="00A95D9E" w:rsidRDefault="00A95D9E" w:rsidP="00A95D9E">
            <w:pPr>
              <w:pStyle w:val="HTML"/>
              <w:ind w:firstLineChars="450" w:firstLine="945"/>
              <w:rPr>
                <w:rFonts w:asciiTheme="minorHAnsi" w:eastAsiaTheme="minorEastAsia" w:hAnsiTheme="minorHAnsi" w:cs="Times New Roman"/>
                <w:color w:val="000000"/>
                <w:kern w:val="2"/>
                <w:sz w:val="21"/>
                <w:szCs w:val="22"/>
              </w:rPr>
            </w:pPr>
            <w:r w:rsidRPr="00A95D9E">
              <w:rPr>
                <w:rFonts w:asciiTheme="minorHAnsi" w:eastAsiaTheme="minorEastAsia" w:hAnsiTheme="minorHAnsi" w:cs="Times New Roman"/>
                <w:color w:val="000000"/>
                <w:kern w:val="2"/>
                <w:sz w:val="21"/>
                <w:szCs w:val="22"/>
              </w:rPr>
              <w:t>"</w:t>
            </w:r>
            <w:r w:rsidR="008D5FB7">
              <w:rPr>
                <w:rFonts w:asciiTheme="minorHAnsi" w:eastAsiaTheme="minorEastAsia" w:hAnsiTheme="minorHAnsi" w:cs="Times New Roman" w:hint="eastAsia"/>
                <w:color w:val="000000"/>
                <w:kern w:val="2"/>
                <w:sz w:val="21"/>
                <w:szCs w:val="22"/>
              </w:rPr>
              <w:t>order_</w:t>
            </w:r>
            <w:r w:rsidRPr="00A95D9E">
              <w:rPr>
                <w:rFonts w:asciiTheme="minorHAnsi" w:eastAsiaTheme="minorEastAsia" w:hAnsiTheme="minorHAnsi" w:cs="Times New Roman"/>
                <w:color w:val="000000"/>
                <w:kern w:val="2"/>
                <w:sz w:val="21"/>
                <w:szCs w:val="22"/>
              </w:rPr>
              <w:t>status": "READY"</w:t>
            </w:r>
            <w:r w:rsidRPr="00A95D9E">
              <w:rPr>
                <w:rFonts w:asciiTheme="minorHAnsi" w:eastAsiaTheme="minorEastAsia" w:hAnsiTheme="minorHAnsi" w:cs="Times New Roman" w:hint="eastAsia"/>
                <w:color w:val="000000"/>
                <w:kern w:val="2"/>
                <w:sz w:val="21"/>
                <w:szCs w:val="22"/>
              </w:rPr>
              <w:t xml:space="preserve"> //READY-</w:t>
            </w:r>
            <w:r w:rsidRPr="00A95D9E">
              <w:rPr>
                <w:rFonts w:asciiTheme="minorHAnsi" w:eastAsiaTheme="minorEastAsia" w:hAnsiTheme="minorHAnsi" w:cs="Times New Roman" w:hint="eastAsia"/>
                <w:color w:val="000000"/>
                <w:kern w:val="2"/>
                <w:sz w:val="21"/>
                <w:szCs w:val="22"/>
              </w:rPr>
              <w:t>刚刚下单</w:t>
            </w:r>
            <w:r w:rsidRPr="00A95D9E">
              <w:rPr>
                <w:rFonts w:asciiTheme="minorHAnsi" w:eastAsiaTheme="minorEastAsia" w:hAnsiTheme="minorHAnsi" w:cs="Times New Roman" w:hint="eastAsia"/>
                <w:color w:val="000000"/>
                <w:kern w:val="2"/>
                <w:sz w:val="21"/>
                <w:szCs w:val="22"/>
              </w:rPr>
              <w:t xml:space="preserve">  FINISH-</w:t>
            </w:r>
            <w:r w:rsidRPr="00A95D9E">
              <w:rPr>
                <w:rFonts w:asciiTheme="minorHAnsi" w:eastAsiaTheme="minorEastAsia" w:hAnsiTheme="minorHAnsi" w:cs="Times New Roman" w:hint="eastAsia"/>
                <w:color w:val="000000"/>
                <w:kern w:val="2"/>
                <w:sz w:val="21"/>
                <w:szCs w:val="22"/>
              </w:rPr>
              <w:t>已完成</w:t>
            </w:r>
            <w:r w:rsidRPr="00A95D9E">
              <w:rPr>
                <w:rFonts w:asciiTheme="minorHAnsi" w:eastAsiaTheme="minorEastAsia" w:hAnsiTheme="minorHAnsi" w:cs="Times New Roman" w:hint="eastAsia"/>
                <w:color w:val="000000"/>
                <w:kern w:val="2"/>
                <w:sz w:val="21"/>
                <w:szCs w:val="22"/>
              </w:rPr>
              <w:t xml:space="preserve">  NONE-</w:t>
            </w:r>
            <w:r w:rsidRPr="00A95D9E">
              <w:rPr>
                <w:rFonts w:asciiTheme="minorHAnsi" w:eastAsiaTheme="minorEastAsia" w:hAnsiTheme="minorHAnsi" w:cs="Times New Roman" w:hint="eastAsia"/>
                <w:color w:val="000000"/>
                <w:kern w:val="2"/>
                <w:sz w:val="21"/>
                <w:szCs w:val="22"/>
              </w:rPr>
              <w:t>订单号不存在</w:t>
            </w:r>
          </w:p>
          <w:p w14:paraId="3C03E9F3" w14:textId="77777777" w:rsidR="00656D00" w:rsidRPr="006E4FB0" w:rsidRDefault="00656D00" w:rsidP="00EE76F9">
            <w:pPr>
              <w:ind w:firstLineChars="300" w:firstLine="630"/>
              <w:rPr>
                <w:color w:val="000000"/>
              </w:rPr>
            </w:pPr>
            <w:r w:rsidRPr="006E4FB0">
              <w:rPr>
                <w:color w:val="000000"/>
              </w:rPr>
              <w:t>}</w:t>
            </w:r>
          </w:p>
          <w:p w14:paraId="7D32D5EE" w14:textId="77777777" w:rsidR="00656D00" w:rsidRDefault="00656D00" w:rsidP="0096499C">
            <w:pPr>
              <w:ind w:leftChars="50" w:left="105"/>
              <w:rPr>
                <w:color w:val="000000"/>
              </w:rPr>
            </w:pPr>
            <w:r w:rsidRPr="006E4FB0">
              <w:rPr>
                <w:color w:val="000000"/>
              </w:rPr>
              <w:t>}</w:t>
            </w:r>
          </w:p>
        </w:tc>
      </w:tr>
    </w:tbl>
    <w:p w14:paraId="75E0D791" w14:textId="77777777" w:rsidR="00013484" w:rsidRDefault="00013484" w:rsidP="00013484">
      <w:pPr>
        <w:pStyle w:val="2"/>
        <w:numPr>
          <w:ilvl w:val="1"/>
          <w:numId w:val="0"/>
        </w:numPr>
        <w:ind w:left="420" w:hanging="420"/>
      </w:pPr>
      <w:r>
        <w:rPr>
          <w:rFonts w:hint="eastAsia"/>
        </w:rPr>
        <w:t>5</w:t>
      </w:r>
      <w:r w:rsidR="00EA5AEF">
        <w:rPr>
          <w:rFonts w:hint="eastAsia"/>
        </w:rPr>
        <w:t>.4</w:t>
      </w:r>
      <w:r w:rsidR="000453F1">
        <w:rPr>
          <w:rFonts w:hint="eastAsia"/>
        </w:rPr>
        <w:t>点播试看取串</w:t>
      </w:r>
      <w:r>
        <w:t xml:space="preserve"> </w:t>
      </w:r>
    </w:p>
    <w:p w14:paraId="4DBAC505" w14:textId="77777777" w:rsidR="00013484" w:rsidRDefault="00013484" w:rsidP="00013484">
      <w:r>
        <w:rPr>
          <w:rFonts w:hint="eastAsia"/>
        </w:rPr>
        <w:t>接口地址：</w:t>
      </w:r>
      <w:r>
        <w:t xml:space="preserve"> </w:t>
      </w:r>
      <w:r w:rsidR="00103339">
        <w:rPr>
          <w:rFonts w:hint="eastAsia"/>
        </w:rPr>
        <w:t>aaa/</w:t>
      </w:r>
      <w:r w:rsidR="000453F1">
        <w:rPr>
          <w:rFonts w:hint="eastAsia"/>
        </w:rPr>
        <w:t>getFreePlayUrl</w:t>
      </w:r>
    </w:p>
    <w:p w14:paraId="112527A9" w14:textId="77777777" w:rsidR="00013484" w:rsidRDefault="00013484" w:rsidP="00013484">
      <w:r>
        <w:rPr>
          <w:rFonts w:hint="eastAsia"/>
        </w:rPr>
        <w:t>接口说明：</w:t>
      </w:r>
      <w:r w:rsidR="0087112D">
        <w:t xml:space="preserve"> </w:t>
      </w:r>
      <w:r w:rsidR="00811823">
        <w:rPr>
          <w:rFonts w:hint="eastAsia"/>
        </w:rPr>
        <w:t>试看取串传入试看时长，视频长度的</w:t>
      </w:r>
      <w:r w:rsidR="00811823">
        <w:rPr>
          <w:rFonts w:hint="eastAsia"/>
        </w:rPr>
        <w:t>10%</w:t>
      </w:r>
      <w:r w:rsidR="00811823">
        <w:rPr>
          <w:rFonts w:hint="eastAsia"/>
        </w:rPr>
        <w:t>，不超过</w:t>
      </w:r>
      <w:r w:rsidR="00811823">
        <w:rPr>
          <w:rFonts w:hint="eastAsia"/>
        </w:rPr>
        <w:t>1200</w:t>
      </w:r>
      <w:r w:rsidR="00811823">
        <w:rPr>
          <w:rFonts w:hint="eastAsia"/>
        </w:rPr>
        <w:t>秒。试看结束时，终端需要弹出提示用户登录或开通服务（弹出支付二维码）</w:t>
      </w:r>
    </w:p>
    <w:p w14:paraId="596F45E0" w14:textId="77777777" w:rsidR="00013484" w:rsidRDefault="00013484" w:rsidP="0001348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5"/>
        <w:gridCol w:w="949"/>
        <w:gridCol w:w="4356"/>
        <w:gridCol w:w="1582"/>
      </w:tblGrid>
      <w:tr w:rsidR="00853E7D" w14:paraId="5926AC9F" w14:textId="77777777" w:rsidTr="00853E7D">
        <w:tc>
          <w:tcPr>
            <w:tcW w:w="959" w:type="pct"/>
            <w:tcBorders>
              <w:top w:val="single" w:sz="0" w:space="0" w:color="000000"/>
              <w:left w:val="single" w:sz="0" w:space="0" w:color="000000"/>
              <w:bottom w:val="single" w:sz="0" w:space="0" w:color="000000"/>
              <w:right w:val="single" w:sz="0" w:space="0" w:color="000000"/>
            </w:tcBorders>
            <w:shd w:val="clear" w:color="auto" w:fill="808080"/>
          </w:tcPr>
          <w:p w14:paraId="1CD88728" w14:textId="77777777" w:rsidR="00853E7D" w:rsidRDefault="00853E7D" w:rsidP="00C70A34">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39C5C8C5" w14:textId="77777777" w:rsidR="00853E7D" w:rsidRDefault="00853E7D" w:rsidP="00C70A34">
            <w:r>
              <w:rPr>
                <w:rFonts w:hint="eastAsia"/>
              </w:rPr>
              <w:t>位置</w:t>
            </w:r>
          </w:p>
        </w:tc>
        <w:tc>
          <w:tcPr>
            <w:tcW w:w="2556" w:type="pct"/>
            <w:tcBorders>
              <w:top w:val="single" w:sz="0" w:space="0" w:color="000000"/>
              <w:left w:val="single" w:sz="0" w:space="0" w:color="000000"/>
              <w:bottom w:val="single" w:sz="0" w:space="0" w:color="000000"/>
              <w:right w:val="single" w:sz="0" w:space="0" w:color="000000"/>
            </w:tcBorders>
            <w:shd w:val="clear" w:color="auto" w:fill="808080"/>
          </w:tcPr>
          <w:p w14:paraId="73B41317" w14:textId="77777777" w:rsidR="00853E7D" w:rsidRDefault="00853E7D" w:rsidP="00C70A34">
            <w:r>
              <w:rPr>
                <w:rFonts w:hint="eastAsia"/>
              </w:rPr>
              <w:t>含义</w:t>
            </w:r>
          </w:p>
        </w:tc>
        <w:tc>
          <w:tcPr>
            <w:tcW w:w="929" w:type="pct"/>
            <w:tcBorders>
              <w:top w:val="single" w:sz="0" w:space="0" w:color="000000"/>
              <w:left w:val="single" w:sz="0" w:space="0" w:color="000000"/>
              <w:bottom w:val="single" w:sz="0" w:space="0" w:color="000000"/>
              <w:right w:val="single" w:sz="0" w:space="0" w:color="000000"/>
            </w:tcBorders>
            <w:shd w:val="clear" w:color="auto" w:fill="808080"/>
          </w:tcPr>
          <w:p w14:paraId="5E4D5E47" w14:textId="77777777" w:rsidR="00853E7D" w:rsidRDefault="00853E7D" w:rsidP="00C70A34">
            <w:r>
              <w:rPr>
                <w:rFonts w:hint="eastAsia"/>
              </w:rPr>
              <w:t>是否必传</w:t>
            </w:r>
          </w:p>
        </w:tc>
      </w:tr>
      <w:tr w:rsidR="00853E7D" w:rsidRPr="00B160F8" w14:paraId="1057C6C2" w14:textId="77777777" w:rsidTr="00853E7D">
        <w:tc>
          <w:tcPr>
            <w:tcW w:w="959" w:type="pct"/>
            <w:tcBorders>
              <w:top w:val="single" w:sz="0" w:space="0" w:color="000000"/>
              <w:left w:val="single" w:sz="0" w:space="0" w:color="000000"/>
              <w:bottom w:val="single" w:sz="0" w:space="0" w:color="000000"/>
              <w:right w:val="single" w:sz="0" w:space="0" w:color="000000"/>
            </w:tcBorders>
          </w:tcPr>
          <w:p w14:paraId="3BB94001" w14:textId="77777777" w:rsidR="00853E7D" w:rsidRDefault="00853E7D" w:rsidP="00C70A34">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4CD943F3"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46109619" w14:textId="77777777" w:rsidR="00853E7D" w:rsidRDefault="00853E7D" w:rsidP="00C70A34">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29" w:type="pct"/>
            <w:tcBorders>
              <w:top w:val="single" w:sz="0" w:space="0" w:color="000000"/>
              <w:left w:val="single" w:sz="0" w:space="0" w:color="000000"/>
              <w:bottom w:val="single" w:sz="0" w:space="0" w:color="000000"/>
              <w:right w:val="single" w:sz="0" w:space="0" w:color="000000"/>
            </w:tcBorders>
          </w:tcPr>
          <w:p w14:paraId="055B083D" w14:textId="77777777" w:rsidR="00853E7D" w:rsidRPr="00B160F8" w:rsidRDefault="00853E7D" w:rsidP="00C70A34">
            <w:pPr>
              <w:jc w:val="left"/>
            </w:pPr>
            <w:r>
              <w:rPr>
                <w:rFonts w:hint="eastAsia"/>
              </w:rPr>
              <w:t>Y</w:t>
            </w:r>
          </w:p>
        </w:tc>
      </w:tr>
      <w:tr w:rsidR="00853E7D" w:rsidRPr="002C58EB" w14:paraId="7110E704" w14:textId="77777777" w:rsidTr="00853E7D">
        <w:tc>
          <w:tcPr>
            <w:tcW w:w="959" w:type="pct"/>
            <w:tcBorders>
              <w:top w:val="single" w:sz="0" w:space="0" w:color="000000"/>
              <w:left w:val="single" w:sz="0" w:space="0" w:color="000000"/>
              <w:bottom w:val="single" w:sz="0" w:space="0" w:color="000000"/>
              <w:right w:val="single" w:sz="0" w:space="0" w:color="000000"/>
            </w:tcBorders>
          </w:tcPr>
          <w:p w14:paraId="1270B59B" w14:textId="77777777" w:rsidR="00853E7D" w:rsidRPr="00292CEE" w:rsidRDefault="00853E7D" w:rsidP="00C70A34">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08F3A679"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646150D" w14:textId="77777777" w:rsidR="00853E7D" w:rsidRPr="008775C6" w:rsidRDefault="00853E7D" w:rsidP="00C70A34">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29" w:type="pct"/>
            <w:tcBorders>
              <w:top w:val="single" w:sz="0" w:space="0" w:color="000000"/>
              <w:left w:val="single" w:sz="0" w:space="0" w:color="000000"/>
              <w:bottom w:val="single" w:sz="0" w:space="0" w:color="000000"/>
              <w:right w:val="single" w:sz="0" w:space="0" w:color="000000"/>
            </w:tcBorders>
          </w:tcPr>
          <w:p w14:paraId="49A243D4" w14:textId="77777777" w:rsidR="00853E7D" w:rsidRDefault="00853E7D" w:rsidP="00C70A34">
            <w:pPr>
              <w:jc w:val="left"/>
            </w:pPr>
            <w:r>
              <w:rPr>
                <w:rFonts w:hint="eastAsia"/>
              </w:rPr>
              <w:t>N</w:t>
            </w:r>
          </w:p>
        </w:tc>
      </w:tr>
      <w:tr w:rsidR="00853E7D" w:rsidRPr="002C58EB" w14:paraId="0AF75C0E" w14:textId="77777777" w:rsidTr="00853E7D">
        <w:tc>
          <w:tcPr>
            <w:tcW w:w="959" w:type="pct"/>
            <w:tcBorders>
              <w:top w:val="single" w:sz="0" w:space="0" w:color="000000"/>
              <w:left w:val="single" w:sz="0" w:space="0" w:color="000000"/>
              <w:bottom w:val="single" w:sz="0" w:space="0" w:color="000000"/>
              <w:right w:val="single" w:sz="0" w:space="0" w:color="000000"/>
            </w:tcBorders>
          </w:tcPr>
          <w:p w14:paraId="307B7DD7" w14:textId="77777777" w:rsidR="00853E7D" w:rsidRDefault="00853E7D" w:rsidP="00C70A34">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0C975E7A"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61018BB" w14:textId="77777777" w:rsidR="00853E7D" w:rsidRDefault="00853E7D" w:rsidP="00C70A34">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291906E" w14:textId="77777777" w:rsidR="00853E7D" w:rsidRDefault="00853E7D" w:rsidP="00C70A34">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29" w:type="pct"/>
            <w:tcBorders>
              <w:top w:val="single" w:sz="0" w:space="0" w:color="000000"/>
              <w:left w:val="single" w:sz="0" w:space="0" w:color="000000"/>
              <w:bottom w:val="single" w:sz="0" w:space="0" w:color="000000"/>
              <w:right w:val="single" w:sz="0" w:space="0" w:color="000000"/>
            </w:tcBorders>
          </w:tcPr>
          <w:p w14:paraId="355EA547" w14:textId="77777777" w:rsidR="00853E7D" w:rsidRPr="002C58EB" w:rsidRDefault="00853E7D" w:rsidP="00C70A34">
            <w:pPr>
              <w:jc w:val="left"/>
            </w:pPr>
            <w:r>
              <w:rPr>
                <w:rFonts w:hint="eastAsia"/>
              </w:rPr>
              <w:t>Y</w:t>
            </w:r>
          </w:p>
        </w:tc>
      </w:tr>
      <w:tr w:rsidR="00853E7D" w:rsidRPr="008775C6" w14:paraId="1DF32FA2" w14:textId="77777777" w:rsidTr="00853E7D">
        <w:tc>
          <w:tcPr>
            <w:tcW w:w="959" w:type="pct"/>
            <w:tcBorders>
              <w:top w:val="single" w:sz="0" w:space="0" w:color="000000"/>
              <w:left w:val="single" w:sz="0" w:space="0" w:color="000000"/>
              <w:bottom w:val="single" w:sz="0" w:space="0" w:color="000000"/>
              <w:right w:val="single" w:sz="0" w:space="0" w:color="000000"/>
            </w:tcBorders>
          </w:tcPr>
          <w:p w14:paraId="4E932E98" w14:textId="77777777" w:rsidR="00853E7D" w:rsidRDefault="00853E7D" w:rsidP="00C70A34">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7F6F6F2E"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109427A" w14:textId="77777777" w:rsidR="00853E7D" w:rsidRDefault="00853E7D" w:rsidP="00C70A34">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0B482B73" w14:textId="77777777" w:rsidR="00853E7D" w:rsidRDefault="00853E7D" w:rsidP="00C70A34">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29" w:type="pct"/>
            <w:tcBorders>
              <w:top w:val="single" w:sz="0" w:space="0" w:color="000000"/>
              <w:left w:val="single" w:sz="0" w:space="0" w:color="000000"/>
              <w:bottom w:val="single" w:sz="0" w:space="0" w:color="000000"/>
              <w:right w:val="single" w:sz="0" w:space="0" w:color="000000"/>
            </w:tcBorders>
          </w:tcPr>
          <w:p w14:paraId="6AB78842" w14:textId="77777777" w:rsidR="00853E7D" w:rsidRPr="008775C6" w:rsidRDefault="00853E7D" w:rsidP="00C70A34">
            <w:pPr>
              <w:jc w:val="left"/>
            </w:pPr>
            <w:r>
              <w:rPr>
                <w:rFonts w:hint="eastAsia"/>
              </w:rPr>
              <w:t>Y</w:t>
            </w:r>
          </w:p>
        </w:tc>
      </w:tr>
      <w:tr w:rsidR="00853E7D" w14:paraId="789DB03C" w14:textId="77777777" w:rsidTr="00853E7D">
        <w:tc>
          <w:tcPr>
            <w:tcW w:w="959" w:type="pct"/>
            <w:tcBorders>
              <w:top w:val="single" w:sz="0" w:space="0" w:color="000000"/>
              <w:left w:val="single" w:sz="0" w:space="0" w:color="000000"/>
              <w:bottom w:val="single" w:sz="0" w:space="0" w:color="000000"/>
              <w:right w:val="single" w:sz="0" w:space="0" w:color="000000"/>
            </w:tcBorders>
          </w:tcPr>
          <w:p w14:paraId="157723A9" w14:textId="77777777" w:rsidR="00853E7D" w:rsidRPr="00292CEE" w:rsidRDefault="00853E7D" w:rsidP="00C70A34">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169FBAA7"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8C84B40" w14:textId="77777777" w:rsidR="00853E7D" w:rsidRPr="008775C6" w:rsidRDefault="00853E7D" w:rsidP="00C70A34">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29" w:type="pct"/>
            <w:tcBorders>
              <w:top w:val="single" w:sz="0" w:space="0" w:color="000000"/>
              <w:left w:val="single" w:sz="0" w:space="0" w:color="000000"/>
              <w:bottom w:val="single" w:sz="0" w:space="0" w:color="000000"/>
              <w:right w:val="single" w:sz="0" w:space="0" w:color="000000"/>
            </w:tcBorders>
          </w:tcPr>
          <w:p w14:paraId="06FB7AAB" w14:textId="77777777" w:rsidR="00853E7D" w:rsidRDefault="00853E7D" w:rsidP="00C70A34">
            <w:pPr>
              <w:jc w:val="left"/>
            </w:pPr>
            <w:r>
              <w:rPr>
                <w:rFonts w:hint="eastAsia"/>
              </w:rPr>
              <w:t>Y</w:t>
            </w:r>
          </w:p>
        </w:tc>
      </w:tr>
      <w:tr w:rsidR="00853E7D" w14:paraId="5CA1BC5D" w14:textId="77777777" w:rsidTr="00853E7D">
        <w:tc>
          <w:tcPr>
            <w:tcW w:w="959" w:type="pct"/>
            <w:tcBorders>
              <w:top w:val="single" w:sz="0" w:space="0" w:color="000000"/>
              <w:left w:val="single" w:sz="0" w:space="0" w:color="000000"/>
              <w:bottom w:val="single" w:sz="0" w:space="0" w:color="000000"/>
              <w:right w:val="single" w:sz="0" w:space="0" w:color="000000"/>
            </w:tcBorders>
          </w:tcPr>
          <w:p w14:paraId="547EDDE4" w14:textId="77777777" w:rsidR="00853E7D" w:rsidRPr="007B0EC0" w:rsidRDefault="00853E7D" w:rsidP="00C70A34">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2213437B"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58107C61" w14:textId="77777777" w:rsidR="00853E7D" w:rsidRDefault="00853E7D" w:rsidP="00C70A34">
            <w:pPr>
              <w:jc w:val="left"/>
            </w:pPr>
            <w:r w:rsidRPr="001A7F93">
              <w:rPr>
                <w:rFonts w:hint="eastAsia"/>
              </w:rPr>
              <w:t>业务号，开机认证返回</w:t>
            </w:r>
          </w:p>
        </w:tc>
        <w:tc>
          <w:tcPr>
            <w:tcW w:w="929" w:type="pct"/>
            <w:tcBorders>
              <w:top w:val="single" w:sz="0" w:space="0" w:color="000000"/>
              <w:left w:val="single" w:sz="0" w:space="0" w:color="000000"/>
              <w:bottom w:val="single" w:sz="0" w:space="0" w:color="000000"/>
              <w:right w:val="single" w:sz="0" w:space="0" w:color="000000"/>
            </w:tcBorders>
          </w:tcPr>
          <w:p w14:paraId="0B808602" w14:textId="77777777" w:rsidR="00853E7D" w:rsidRDefault="00853E7D" w:rsidP="00C70A34">
            <w:pPr>
              <w:jc w:val="left"/>
            </w:pPr>
            <w:r>
              <w:rPr>
                <w:rFonts w:hint="eastAsia"/>
              </w:rPr>
              <w:t>Y</w:t>
            </w:r>
          </w:p>
        </w:tc>
      </w:tr>
      <w:tr w:rsidR="00853E7D" w14:paraId="69CFD076" w14:textId="77777777" w:rsidTr="00853E7D">
        <w:tc>
          <w:tcPr>
            <w:tcW w:w="959" w:type="pct"/>
            <w:tcBorders>
              <w:top w:val="single" w:sz="0" w:space="0" w:color="000000"/>
              <w:left w:val="single" w:sz="0" w:space="0" w:color="000000"/>
              <w:bottom w:val="single" w:sz="0" w:space="0" w:color="000000"/>
              <w:right w:val="single" w:sz="0" w:space="0" w:color="000000"/>
            </w:tcBorders>
          </w:tcPr>
          <w:p w14:paraId="43C41A1F" w14:textId="77777777" w:rsidR="00853E7D" w:rsidRPr="007B0EC0" w:rsidRDefault="00853E7D" w:rsidP="00C70A34">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552AE509"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69A178F0" w14:textId="77777777" w:rsidR="00853E7D" w:rsidRDefault="00853E7D" w:rsidP="00C70A34">
            <w:pPr>
              <w:jc w:val="left"/>
            </w:pPr>
            <w:r>
              <w:rPr>
                <w:rFonts w:hint="eastAsia"/>
              </w:rPr>
              <w:t>证书</w:t>
            </w:r>
            <w:r w:rsidRPr="0015408F">
              <w:rPr>
                <w:rFonts w:hint="eastAsia"/>
                <w:color w:val="0000FF"/>
              </w:rPr>
              <w:t>（由服务端下发）</w:t>
            </w:r>
          </w:p>
        </w:tc>
        <w:tc>
          <w:tcPr>
            <w:tcW w:w="929" w:type="pct"/>
            <w:tcBorders>
              <w:top w:val="single" w:sz="0" w:space="0" w:color="000000"/>
              <w:left w:val="single" w:sz="0" w:space="0" w:color="000000"/>
              <w:bottom w:val="single" w:sz="0" w:space="0" w:color="000000"/>
              <w:right w:val="single" w:sz="0" w:space="0" w:color="000000"/>
            </w:tcBorders>
          </w:tcPr>
          <w:p w14:paraId="72A973E3" w14:textId="77777777" w:rsidR="00853E7D" w:rsidRDefault="00853E7D" w:rsidP="00C70A34">
            <w:pPr>
              <w:jc w:val="left"/>
            </w:pPr>
            <w:r>
              <w:rPr>
                <w:rFonts w:hint="eastAsia"/>
              </w:rPr>
              <w:t>Y</w:t>
            </w:r>
          </w:p>
        </w:tc>
      </w:tr>
      <w:tr w:rsidR="00853E7D" w14:paraId="65B8A7B1" w14:textId="77777777" w:rsidTr="00853E7D">
        <w:tc>
          <w:tcPr>
            <w:tcW w:w="959" w:type="pct"/>
            <w:tcBorders>
              <w:top w:val="single" w:sz="0" w:space="0" w:color="000000"/>
              <w:left w:val="single" w:sz="0" w:space="0" w:color="000000"/>
              <w:bottom w:val="single" w:sz="0" w:space="0" w:color="000000"/>
              <w:right w:val="single" w:sz="0" w:space="0" w:color="000000"/>
            </w:tcBorders>
          </w:tcPr>
          <w:p w14:paraId="647D2897" w14:textId="77777777" w:rsidR="00853E7D" w:rsidRPr="007B0EC0" w:rsidRDefault="00853E7D" w:rsidP="00C70A34">
            <w:pPr>
              <w:jc w:val="left"/>
            </w:pPr>
            <w:r w:rsidRPr="006D6E6F">
              <w:t>media_asset_id</w:t>
            </w:r>
          </w:p>
        </w:tc>
        <w:tc>
          <w:tcPr>
            <w:tcW w:w="557" w:type="pct"/>
            <w:tcBorders>
              <w:top w:val="single" w:sz="0" w:space="0" w:color="000000"/>
              <w:left w:val="single" w:sz="0" w:space="0" w:color="000000"/>
              <w:bottom w:val="single" w:sz="0" w:space="0" w:color="000000"/>
              <w:right w:val="single" w:sz="0" w:space="0" w:color="000000"/>
            </w:tcBorders>
          </w:tcPr>
          <w:p w14:paraId="308B0E03"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61A544CE" w14:textId="77777777" w:rsidR="00853E7D" w:rsidRDefault="00853E7D" w:rsidP="00C70A34">
            <w:pPr>
              <w:jc w:val="left"/>
            </w:pPr>
            <w:r w:rsidRPr="006D6E6F">
              <w:rPr>
                <w:rFonts w:hint="eastAsia"/>
              </w:rPr>
              <w:t>媒资包</w:t>
            </w:r>
            <w:r w:rsidRPr="006D6E6F">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1C4D8A20" w14:textId="77777777" w:rsidR="00853E7D" w:rsidRDefault="00853E7D" w:rsidP="00C70A34">
            <w:pPr>
              <w:jc w:val="left"/>
            </w:pPr>
            <w:r>
              <w:rPr>
                <w:rFonts w:hint="eastAsia"/>
              </w:rPr>
              <w:t>N</w:t>
            </w:r>
          </w:p>
        </w:tc>
      </w:tr>
      <w:tr w:rsidR="00853E7D" w14:paraId="0AB19BBC" w14:textId="77777777" w:rsidTr="00853E7D">
        <w:tc>
          <w:tcPr>
            <w:tcW w:w="959" w:type="pct"/>
            <w:tcBorders>
              <w:top w:val="single" w:sz="0" w:space="0" w:color="000000"/>
              <w:left w:val="single" w:sz="0" w:space="0" w:color="000000"/>
              <w:bottom w:val="single" w:sz="0" w:space="0" w:color="000000"/>
              <w:right w:val="single" w:sz="0" w:space="0" w:color="000000"/>
            </w:tcBorders>
          </w:tcPr>
          <w:p w14:paraId="780628BC" w14:textId="77777777" w:rsidR="00853E7D" w:rsidRPr="006D6E6F" w:rsidRDefault="00853E7D" w:rsidP="00C70A34">
            <w:pPr>
              <w:jc w:val="left"/>
            </w:pPr>
            <w:r w:rsidRPr="006D6E6F">
              <w:t>category_id</w:t>
            </w:r>
          </w:p>
        </w:tc>
        <w:tc>
          <w:tcPr>
            <w:tcW w:w="557" w:type="pct"/>
            <w:tcBorders>
              <w:top w:val="single" w:sz="0" w:space="0" w:color="000000"/>
              <w:left w:val="single" w:sz="0" w:space="0" w:color="000000"/>
              <w:bottom w:val="single" w:sz="0" w:space="0" w:color="000000"/>
              <w:right w:val="single" w:sz="0" w:space="0" w:color="000000"/>
            </w:tcBorders>
          </w:tcPr>
          <w:p w14:paraId="1F55A2AB"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334E4307" w14:textId="77777777" w:rsidR="00853E7D" w:rsidRPr="006D6E6F" w:rsidRDefault="00853E7D" w:rsidP="00C70A34">
            <w:pPr>
              <w:jc w:val="left"/>
            </w:pPr>
            <w:r w:rsidRPr="006D6E6F">
              <w:rPr>
                <w:rFonts w:hint="eastAsia"/>
              </w:rPr>
              <w:t>栏目</w:t>
            </w:r>
            <w:r w:rsidRPr="006D6E6F">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5C6E3344" w14:textId="77777777" w:rsidR="00853E7D" w:rsidRDefault="00853E7D" w:rsidP="00C70A34">
            <w:pPr>
              <w:jc w:val="left"/>
            </w:pPr>
            <w:r>
              <w:rPr>
                <w:rFonts w:hint="eastAsia"/>
              </w:rPr>
              <w:t>N</w:t>
            </w:r>
          </w:p>
        </w:tc>
      </w:tr>
      <w:tr w:rsidR="00853E7D" w14:paraId="586F520A" w14:textId="77777777" w:rsidTr="00853E7D">
        <w:tc>
          <w:tcPr>
            <w:tcW w:w="959" w:type="pct"/>
            <w:tcBorders>
              <w:top w:val="single" w:sz="0" w:space="0" w:color="000000"/>
              <w:left w:val="single" w:sz="0" w:space="0" w:color="000000"/>
              <w:bottom w:val="single" w:sz="0" w:space="0" w:color="000000"/>
              <w:right w:val="single" w:sz="0" w:space="0" w:color="000000"/>
            </w:tcBorders>
          </w:tcPr>
          <w:p w14:paraId="5AB04194" w14:textId="77777777" w:rsidR="00853E7D" w:rsidRPr="006D6E6F" w:rsidRDefault="00853E7D" w:rsidP="00C70A34">
            <w:pPr>
              <w:jc w:val="left"/>
            </w:pPr>
            <w:r w:rsidRPr="0001381C">
              <w:t>video_id</w:t>
            </w:r>
          </w:p>
        </w:tc>
        <w:tc>
          <w:tcPr>
            <w:tcW w:w="557" w:type="pct"/>
            <w:tcBorders>
              <w:top w:val="single" w:sz="0" w:space="0" w:color="000000"/>
              <w:left w:val="single" w:sz="0" w:space="0" w:color="000000"/>
              <w:bottom w:val="single" w:sz="0" w:space="0" w:color="000000"/>
              <w:right w:val="single" w:sz="0" w:space="0" w:color="000000"/>
            </w:tcBorders>
          </w:tcPr>
          <w:p w14:paraId="36D0B324"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F7546E3" w14:textId="77777777" w:rsidR="00853E7D" w:rsidRPr="006D6E6F" w:rsidRDefault="00853E7D" w:rsidP="00C70A34">
            <w:pPr>
              <w:jc w:val="left"/>
            </w:pPr>
            <w:r w:rsidRPr="000257C3">
              <w:rPr>
                <w:rFonts w:hint="eastAsia"/>
              </w:rPr>
              <w:t>集合媒资</w:t>
            </w:r>
            <w:r w:rsidRPr="000257C3">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512D785C" w14:textId="77777777" w:rsidR="00853E7D" w:rsidRDefault="00853E7D" w:rsidP="00C70A34">
            <w:pPr>
              <w:jc w:val="left"/>
            </w:pPr>
            <w:r>
              <w:rPr>
                <w:rFonts w:hint="eastAsia"/>
              </w:rPr>
              <w:t>Y</w:t>
            </w:r>
          </w:p>
        </w:tc>
      </w:tr>
      <w:tr w:rsidR="00853E7D" w14:paraId="2FD47997" w14:textId="77777777" w:rsidTr="00853E7D">
        <w:tc>
          <w:tcPr>
            <w:tcW w:w="959" w:type="pct"/>
            <w:tcBorders>
              <w:top w:val="single" w:sz="0" w:space="0" w:color="000000"/>
              <w:left w:val="single" w:sz="0" w:space="0" w:color="000000"/>
              <w:bottom w:val="single" w:sz="0" w:space="0" w:color="000000"/>
              <w:right w:val="single" w:sz="0" w:space="0" w:color="000000"/>
            </w:tcBorders>
          </w:tcPr>
          <w:p w14:paraId="41AB23B2" w14:textId="77777777" w:rsidR="00853E7D" w:rsidRPr="000257C3" w:rsidRDefault="00853E7D" w:rsidP="00C70A34">
            <w:pPr>
              <w:jc w:val="left"/>
            </w:pPr>
            <w:r>
              <w:rPr>
                <w:rFonts w:hint="eastAsia"/>
              </w:rPr>
              <w:t>index</w:t>
            </w:r>
            <w:r w:rsidRPr="0001381C">
              <w:t>_id</w:t>
            </w:r>
          </w:p>
        </w:tc>
        <w:tc>
          <w:tcPr>
            <w:tcW w:w="557" w:type="pct"/>
            <w:tcBorders>
              <w:top w:val="single" w:sz="0" w:space="0" w:color="000000"/>
              <w:left w:val="single" w:sz="0" w:space="0" w:color="000000"/>
              <w:bottom w:val="single" w:sz="0" w:space="0" w:color="000000"/>
              <w:right w:val="single" w:sz="0" w:space="0" w:color="000000"/>
            </w:tcBorders>
          </w:tcPr>
          <w:p w14:paraId="5D854A3D"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5D7DF98C" w14:textId="77777777" w:rsidR="00853E7D" w:rsidRPr="000257C3" w:rsidRDefault="00853E7D" w:rsidP="00C70A34">
            <w:pPr>
              <w:jc w:val="left"/>
            </w:pPr>
            <w:r w:rsidRPr="0001381C">
              <w:rPr>
                <w:rFonts w:hint="eastAsia"/>
              </w:rPr>
              <w:t>分集</w:t>
            </w:r>
            <w:r w:rsidRPr="0001381C">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44DB6592" w14:textId="77777777" w:rsidR="00853E7D" w:rsidRDefault="00853E7D" w:rsidP="00C70A34">
            <w:pPr>
              <w:jc w:val="left"/>
            </w:pPr>
            <w:r>
              <w:rPr>
                <w:rFonts w:hint="eastAsia"/>
              </w:rPr>
              <w:t>Y</w:t>
            </w:r>
          </w:p>
        </w:tc>
      </w:tr>
      <w:tr w:rsidR="00853E7D" w14:paraId="5947C40E" w14:textId="77777777" w:rsidTr="00853E7D">
        <w:tc>
          <w:tcPr>
            <w:tcW w:w="959" w:type="pct"/>
            <w:tcBorders>
              <w:top w:val="single" w:sz="0" w:space="0" w:color="000000"/>
              <w:left w:val="single" w:sz="0" w:space="0" w:color="000000"/>
              <w:bottom w:val="single" w:sz="0" w:space="0" w:color="000000"/>
              <w:right w:val="single" w:sz="0" w:space="0" w:color="000000"/>
            </w:tcBorders>
          </w:tcPr>
          <w:p w14:paraId="054970BF" w14:textId="77777777" w:rsidR="00853E7D" w:rsidRPr="0001381C" w:rsidRDefault="00853E7D" w:rsidP="00C70A34">
            <w:pPr>
              <w:jc w:val="left"/>
            </w:pPr>
            <w:r>
              <w:rPr>
                <w:rFonts w:hint="eastAsia"/>
              </w:rPr>
              <w:t>video</w:t>
            </w:r>
            <w:r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6D770F86"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B9B741B" w14:textId="77777777" w:rsidR="00853E7D" w:rsidRPr="000257C3" w:rsidRDefault="00853E7D" w:rsidP="00C70A34">
            <w:pPr>
              <w:jc w:val="left"/>
            </w:pPr>
            <w:r w:rsidRPr="0001381C">
              <w:rPr>
                <w:rFonts w:hint="eastAsia"/>
              </w:rPr>
              <w:t>集合注入</w:t>
            </w:r>
            <w:r w:rsidRPr="0001381C">
              <w:rPr>
                <w:rFonts w:hint="eastAsia"/>
              </w:rPr>
              <w:t>ID</w:t>
            </w:r>
            <w:r w:rsidRPr="0001381C">
              <w:rPr>
                <w:rFonts w:hint="eastAsia"/>
              </w:rPr>
              <w:t>（芒果集合媒资</w:t>
            </w:r>
            <w:r w:rsidRPr="0001381C">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65C1DCFD" w14:textId="77777777" w:rsidR="00853E7D" w:rsidRDefault="00853E7D" w:rsidP="00C70A34">
            <w:pPr>
              <w:jc w:val="left"/>
            </w:pPr>
            <w:r>
              <w:rPr>
                <w:rFonts w:hint="eastAsia"/>
              </w:rPr>
              <w:t>Y</w:t>
            </w:r>
          </w:p>
        </w:tc>
      </w:tr>
      <w:tr w:rsidR="00853E7D" w14:paraId="028E5D5A" w14:textId="77777777" w:rsidTr="00853E7D">
        <w:tc>
          <w:tcPr>
            <w:tcW w:w="959" w:type="pct"/>
            <w:tcBorders>
              <w:top w:val="single" w:sz="0" w:space="0" w:color="000000"/>
              <w:left w:val="single" w:sz="0" w:space="0" w:color="000000"/>
              <w:bottom w:val="single" w:sz="0" w:space="0" w:color="000000"/>
              <w:right w:val="single" w:sz="0" w:space="0" w:color="000000"/>
            </w:tcBorders>
          </w:tcPr>
          <w:p w14:paraId="31392760" w14:textId="77777777" w:rsidR="00853E7D" w:rsidRPr="0001381C" w:rsidRDefault="00853E7D" w:rsidP="00C70A34">
            <w:pPr>
              <w:jc w:val="left"/>
            </w:pPr>
            <w:r>
              <w:rPr>
                <w:rFonts w:hint="eastAsia"/>
              </w:rPr>
              <w:t>index</w:t>
            </w:r>
            <w:r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78A862FE"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6EEA914C" w14:textId="77777777" w:rsidR="00853E7D" w:rsidRPr="000257C3" w:rsidRDefault="00853E7D" w:rsidP="00C70A34">
            <w:pPr>
              <w:jc w:val="left"/>
            </w:pPr>
            <w:r w:rsidRPr="0001381C">
              <w:rPr>
                <w:rFonts w:hint="eastAsia"/>
              </w:rPr>
              <w:t>分集注入</w:t>
            </w:r>
            <w:r w:rsidRPr="0001381C">
              <w:rPr>
                <w:rFonts w:hint="eastAsia"/>
              </w:rPr>
              <w:t>ID</w:t>
            </w:r>
            <w:r w:rsidRPr="0001381C">
              <w:rPr>
                <w:rFonts w:hint="eastAsia"/>
              </w:rPr>
              <w:t>（芒果分集媒资</w:t>
            </w:r>
            <w:r w:rsidRPr="0001381C">
              <w:rPr>
                <w:rFonts w:hint="eastAsia"/>
              </w:rPr>
              <w:t>ID)</w:t>
            </w:r>
          </w:p>
        </w:tc>
        <w:tc>
          <w:tcPr>
            <w:tcW w:w="929" w:type="pct"/>
            <w:tcBorders>
              <w:top w:val="single" w:sz="0" w:space="0" w:color="000000"/>
              <w:left w:val="single" w:sz="0" w:space="0" w:color="000000"/>
              <w:bottom w:val="single" w:sz="0" w:space="0" w:color="000000"/>
              <w:right w:val="single" w:sz="0" w:space="0" w:color="000000"/>
            </w:tcBorders>
          </w:tcPr>
          <w:p w14:paraId="37D50785" w14:textId="77777777" w:rsidR="00853E7D" w:rsidRDefault="00853E7D" w:rsidP="00C70A34">
            <w:pPr>
              <w:jc w:val="left"/>
            </w:pPr>
            <w:r>
              <w:rPr>
                <w:rFonts w:hint="eastAsia"/>
              </w:rPr>
              <w:t>Y</w:t>
            </w:r>
          </w:p>
        </w:tc>
      </w:tr>
      <w:tr w:rsidR="00853E7D" w14:paraId="2224D8BF" w14:textId="77777777" w:rsidTr="00853E7D">
        <w:tc>
          <w:tcPr>
            <w:tcW w:w="959" w:type="pct"/>
            <w:tcBorders>
              <w:top w:val="single" w:sz="0" w:space="0" w:color="000000"/>
              <w:left w:val="single" w:sz="0" w:space="0" w:color="000000"/>
              <w:bottom w:val="single" w:sz="0" w:space="0" w:color="000000"/>
              <w:right w:val="single" w:sz="0" w:space="0" w:color="000000"/>
            </w:tcBorders>
          </w:tcPr>
          <w:p w14:paraId="2A9FE59E" w14:textId="77777777" w:rsidR="00853E7D" w:rsidRPr="0001381C" w:rsidRDefault="00853E7D" w:rsidP="00C70A34">
            <w:pPr>
              <w:jc w:val="left"/>
            </w:pPr>
            <w:r w:rsidRPr="0001381C">
              <w:t>video_index</w:t>
            </w:r>
          </w:p>
        </w:tc>
        <w:tc>
          <w:tcPr>
            <w:tcW w:w="557" w:type="pct"/>
            <w:tcBorders>
              <w:top w:val="single" w:sz="0" w:space="0" w:color="000000"/>
              <w:left w:val="single" w:sz="0" w:space="0" w:color="000000"/>
              <w:bottom w:val="single" w:sz="0" w:space="0" w:color="000000"/>
              <w:right w:val="single" w:sz="0" w:space="0" w:color="000000"/>
            </w:tcBorders>
          </w:tcPr>
          <w:p w14:paraId="5338A069"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3E6ECDF6" w14:textId="77777777" w:rsidR="00853E7D" w:rsidRPr="000257C3" w:rsidRDefault="00853E7D" w:rsidP="00C70A34">
            <w:pPr>
              <w:jc w:val="left"/>
            </w:pPr>
            <w:r w:rsidRPr="0001381C">
              <w:rPr>
                <w:rFonts w:hint="eastAsia"/>
              </w:rPr>
              <w:t>分集索引</w:t>
            </w:r>
          </w:p>
        </w:tc>
        <w:tc>
          <w:tcPr>
            <w:tcW w:w="929" w:type="pct"/>
            <w:tcBorders>
              <w:top w:val="single" w:sz="0" w:space="0" w:color="000000"/>
              <w:left w:val="single" w:sz="0" w:space="0" w:color="000000"/>
              <w:bottom w:val="single" w:sz="0" w:space="0" w:color="000000"/>
              <w:right w:val="single" w:sz="0" w:space="0" w:color="000000"/>
            </w:tcBorders>
          </w:tcPr>
          <w:p w14:paraId="3BE02CD6" w14:textId="77777777" w:rsidR="00853E7D" w:rsidRDefault="00853E7D" w:rsidP="00C70A34">
            <w:pPr>
              <w:jc w:val="left"/>
            </w:pPr>
            <w:r>
              <w:rPr>
                <w:rFonts w:hint="eastAsia"/>
              </w:rPr>
              <w:t>Y</w:t>
            </w:r>
          </w:p>
        </w:tc>
      </w:tr>
      <w:tr w:rsidR="00853E7D" w14:paraId="3F0C705D" w14:textId="77777777" w:rsidTr="00853E7D">
        <w:tc>
          <w:tcPr>
            <w:tcW w:w="959" w:type="pct"/>
            <w:tcBorders>
              <w:top w:val="single" w:sz="0" w:space="0" w:color="000000"/>
              <w:left w:val="single" w:sz="0" w:space="0" w:color="000000"/>
              <w:bottom w:val="single" w:sz="0" w:space="0" w:color="000000"/>
              <w:right w:val="single" w:sz="0" w:space="0" w:color="000000"/>
            </w:tcBorders>
          </w:tcPr>
          <w:p w14:paraId="7A9BEA67" w14:textId="77777777" w:rsidR="00853E7D" w:rsidRPr="0001381C" w:rsidRDefault="00853E7D" w:rsidP="00C70A34">
            <w:pPr>
              <w:jc w:val="left"/>
            </w:pPr>
            <w:r w:rsidRPr="0001381C">
              <w:t>quality</w:t>
            </w:r>
          </w:p>
        </w:tc>
        <w:tc>
          <w:tcPr>
            <w:tcW w:w="557" w:type="pct"/>
            <w:tcBorders>
              <w:top w:val="single" w:sz="0" w:space="0" w:color="000000"/>
              <w:left w:val="single" w:sz="0" w:space="0" w:color="000000"/>
              <w:bottom w:val="single" w:sz="0" w:space="0" w:color="000000"/>
              <w:right w:val="single" w:sz="0" w:space="0" w:color="000000"/>
            </w:tcBorders>
          </w:tcPr>
          <w:p w14:paraId="4A7C7B83"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49B2171" w14:textId="77777777" w:rsidR="00853E7D" w:rsidRPr="000257C3" w:rsidRDefault="00853E7D" w:rsidP="00C70A34">
            <w:pPr>
              <w:jc w:val="left"/>
            </w:pPr>
            <w:r w:rsidRPr="0001381C">
              <w:rPr>
                <w:rFonts w:hint="eastAsia"/>
              </w:rPr>
              <w:t>清晰度：</w:t>
            </w:r>
            <w:r w:rsidRPr="0001381C">
              <w:rPr>
                <w:rFonts w:hint="eastAsia"/>
              </w:rPr>
              <w:t>low(</w:t>
            </w:r>
            <w:r w:rsidRPr="0001381C">
              <w:rPr>
                <w:rFonts w:hint="eastAsia"/>
              </w:rPr>
              <w:t>流畅</w:t>
            </w:r>
            <w:r w:rsidRPr="0001381C">
              <w:rPr>
                <w:rFonts w:hint="eastAsia"/>
              </w:rPr>
              <w:t>), std(</w:t>
            </w:r>
            <w:r w:rsidRPr="0001381C">
              <w:rPr>
                <w:rFonts w:hint="eastAsia"/>
              </w:rPr>
              <w:t>标清</w:t>
            </w:r>
            <w:r w:rsidRPr="0001381C">
              <w:rPr>
                <w:rFonts w:hint="eastAsia"/>
              </w:rPr>
              <w:t>), hd(</w:t>
            </w:r>
            <w:r w:rsidRPr="0001381C">
              <w:rPr>
                <w:rFonts w:hint="eastAsia"/>
              </w:rPr>
              <w:t>高清</w:t>
            </w:r>
            <w:r w:rsidRPr="0001381C">
              <w:rPr>
                <w:rFonts w:hint="eastAsia"/>
              </w:rPr>
              <w:t>), sd(</w:t>
            </w:r>
            <w:r w:rsidRPr="0001381C">
              <w:rPr>
                <w:rFonts w:hint="eastAsia"/>
              </w:rPr>
              <w:t>超清</w:t>
            </w:r>
            <w:r w:rsidRPr="0001381C">
              <w:rPr>
                <w:rFonts w:hint="eastAsia"/>
              </w:rPr>
              <w:t>), 4k(4k</w:t>
            </w:r>
            <w:r w:rsidRPr="0001381C">
              <w:rPr>
                <w:rFonts w:hint="eastAsia"/>
              </w:rPr>
              <w:t>视频</w:t>
            </w:r>
            <w:r w:rsidRPr="0001381C">
              <w:rPr>
                <w:rFonts w:hint="eastAsia"/>
              </w:rPr>
              <w:t>)</w:t>
            </w:r>
            <w:r w:rsidRPr="0001381C">
              <w:rPr>
                <w:rFonts w:hint="eastAsia"/>
              </w:rPr>
              <w:t>，默认选</w:t>
            </w:r>
            <w:r w:rsidRPr="0001381C">
              <w:rPr>
                <w:rFonts w:hint="eastAsia"/>
              </w:rPr>
              <w:t>hd</w:t>
            </w:r>
          </w:p>
        </w:tc>
        <w:tc>
          <w:tcPr>
            <w:tcW w:w="929" w:type="pct"/>
            <w:tcBorders>
              <w:top w:val="single" w:sz="0" w:space="0" w:color="000000"/>
              <w:left w:val="single" w:sz="0" w:space="0" w:color="000000"/>
              <w:bottom w:val="single" w:sz="0" w:space="0" w:color="000000"/>
              <w:right w:val="single" w:sz="0" w:space="0" w:color="000000"/>
            </w:tcBorders>
          </w:tcPr>
          <w:p w14:paraId="6E5E9F26" w14:textId="77777777" w:rsidR="00853E7D" w:rsidRDefault="00853E7D" w:rsidP="00C70A34">
            <w:pPr>
              <w:jc w:val="left"/>
            </w:pPr>
            <w:r>
              <w:rPr>
                <w:rFonts w:hint="eastAsia"/>
              </w:rPr>
              <w:t>Y</w:t>
            </w:r>
          </w:p>
        </w:tc>
      </w:tr>
      <w:tr w:rsidR="00853E7D" w14:paraId="690A632C" w14:textId="77777777" w:rsidTr="00853E7D">
        <w:tc>
          <w:tcPr>
            <w:tcW w:w="959" w:type="pct"/>
            <w:tcBorders>
              <w:top w:val="single" w:sz="0" w:space="0" w:color="000000"/>
              <w:left w:val="single" w:sz="0" w:space="0" w:color="000000"/>
              <w:bottom w:val="single" w:sz="0" w:space="0" w:color="000000"/>
              <w:right w:val="single" w:sz="0" w:space="0" w:color="000000"/>
            </w:tcBorders>
          </w:tcPr>
          <w:p w14:paraId="5B3F677D" w14:textId="77777777" w:rsidR="00853E7D" w:rsidRPr="007B0EC0" w:rsidRDefault="00853E7D" w:rsidP="00C70A34">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2A722018"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74611F5" w14:textId="77777777" w:rsidR="00853E7D" w:rsidRDefault="00853E7D" w:rsidP="00C70A34">
            <w:pPr>
              <w:jc w:val="left"/>
            </w:pPr>
            <w:r>
              <w:rPr>
                <w:rFonts w:hint="eastAsia"/>
              </w:rPr>
              <w:t>用户中心登录成功后返回的票据</w:t>
            </w:r>
          </w:p>
        </w:tc>
        <w:tc>
          <w:tcPr>
            <w:tcW w:w="929" w:type="pct"/>
            <w:tcBorders>
              <w:top w:val="single" w:sz="0" w:space="0" w:color="000000"/>
              <w:left w:val="single" w:sz="0" w:space="0" w:color="000000"/>
              <w:bottom w:val="single" w:sz="0" w:space="0" w:color="000000"/>
              <w:right w:val="single" w:sz="0" w:space="0" w:color="000000"/>
            </w:tcBorders>
          </w:tcPr>
          <w:p w14:paraId="562BCAA8" w14:textId="77777777" w:rsidR="00853E7D" w:rsidRPr="00325ACE" w:rsidRDefault="00853E7D" w:rsidP="00C70A34">
            <w:pPr>
              <w:jc w:val="left"/>
            </w:pPr>
            <w:r>
              <w:rPr>
                <w:rFonts w:hint="eastAsia"/>
              </w:rPr>
              <w:t>N</w:t>
            </w:r>
          </w:p>
        </w:tc>
      </w:tr>
      <w:tr w:rsidR="00853E7D" w14:paraId="2938F2A4" w14:textId="77777777" w:rsidTr="00853E7D">
        <w:tc>
          <w:tcPr>
            <w:tcW w:w="959" w:type="pct"/>
            <w:tcBorders>
              <w:top w:val="single" w:sz="0" w:space="0" w:color="000000"/>
              <w:left w:val="single" w:sz="0" w:space="0" w:color="000000"/>
              <w:bottom w:val="single" w:sz="0" w:space="0" w:color="000000"/>
              <w:right w:val="single" w:sz="0" w:space="0" w:color="000000"/>
            </w:tcBorders>
          </w:tcPr>
          <w:p w14:paraId="4E8B8E83" w14:textId="77777777" w:rsidR="00853E7D" w:rsidRDefault="00853E7D" w:rsidP="00C70A34">
            <w:pPr>
              <w:jc w:val="left"/>
            </w:pPr>
            <w:r w:rsidRPr="00032DC9">
              <w:rPr>
                <w:rFonts w:hint="eastAsia"/>
              </w:rPr>
              <w:t>svrip</w:t>
            </w:r>
          </w:p>
        </w:tc>
        <w:tc>
          <w:tcPr>
            <w:tcW w:w="557" w:type="pct"/>
            <w:tcBorders>
              <w:top w:val="single" w:sz="0" w:space="0" w:color="000000"/>
              <w:left w:val="single" w:sz="0" w:space="0" w:color="000000"/>
              <w:bottom w:val="single" w:sz="0" w:space="0" w:color="000000"/>
              <w:right w:val="single" w:sz="0" w:space="0" w:color="000000"/>
            </w:tcBorders>
          </w:tcPr>
          <w:p w14:paraId="5AE71746"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6E74B08B" w14:textId="77777777" w:rsidR="00853E7D" w:rsidRPr="00964A0E" w:rsidRDefault="00853E7D" w:rsidP="00C70A34">
            <w:pPr>
              <w:jc w:val="left"/>
            </w:pPr>
            <w:r>
              <w:rPr>
                <w:rFonts w:hint="eastAsia"/>
              </w:rPr>
              <w:t>用户重调度参数，首次调度请求不需要传入，由服务在返回数据中返回，终端重试路由时需要带入上次请求路由接口中的返回值</w:t>
            </w:r>
          </w:p>
        </w:tc>
        <w:tc>
          <w:tcPr>
            <w:tcW w:w="929" w:type="pct"/>
            <w:tcBorders>
              <w:top w:val="single" w:sz="0" w:space="0" w:color="000000"/>
              <w:left w:val="single" w:sz="0" w:space="0" w:color="000000"/>
              <w:bottom w:val="single" w:sz="0" w:space="0" w:color="000000"/>
              <w:right w:val="single" w:sz="0" w:space="0" w:color="000000"/>
            </w:tcBorders>
          </w:tcPr>
          <w:p w14:paraId="0DA5B5B7" w14:textId="77777777" w:rsidR="00853E7D" w:rsidRDefault="00853E7D" w:rsidP="00C70A34">
            <w:pPr>
              <w:jc w:val="left"/>
            </w:pPr>
            <w:r>
              <w:rPr>
                <w:rFonts w:hint="eastAsia"/>
              </w:rPr>
              <w:t>N</w:t>
            </w:r>
          </w:p>
        </w:tc>
      </w:tr>
      <w:tr w:rsidR="00853E7D" w14:paraId="2603D1BE" w14:textId="77777777" w:rsidTr="00853E7D">
        <w:tc>
          <w:tcPr>
            <w:tcW w:w="959" w:type="pct"/>
            <w:tcBorders>
              <w:top w:val="single" w:sz="0" w:space="0" w:color="000000"/>
              <w:left w:val="single" w:sz="0" w:space="0" w:color="000000"/>
              <w:bottom w:val="single" w:sz="0" w:space="0" w:color="000000"/>
              <w:right w:val="single" w:sz="0" w:space="0" w:color="000000"/>
            </w:tcBorders>
          </w:tcPr>
          <w:p w14:paraId="08C14A29" w14:textId="77777777" w:rsidR="00853E7D" w:rsidRPr="00032DC9" w:rsidRDefault="00853E7D" w:rsidP="00C70A34">
            <w:pPr>
              <w:jc w:val="left"/>
            </w:pPr>
            <w:r>
              <w:rPr>
                <w:rFonts w:hint="eastAsia"/>
              </w:rPr>
              <w:t>dcp_id</w:t>
            </w:r>
          </w:p>
        </w:tc>
        <w:tc>
          <w:tcPr>
            <w:tcW w:w="557" w:type="pct"/>
            <w:tcBorders>
              <w:top w:val="single" w:sz="0" w:space="0" w:color="000000"/>
              <w:left w:val="single" w:sz="0" w:space="0" w:color="000000"/>
              <w:bottom w:val="single" w:sz="0" w:space="0" w:color="000000"/>
              <w:right w:val="single" w:sz="0" w:space="0" w:color="000000"/>
            </w:tcBorders>
          </w:tcPr>
          <w:p w14:paraId="7A46AC6E" w14:textId="77777777" w:rsidR="00853E7D" w:rsidRDefault="00853E7D" w:rsidP="00C70A3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451F83E" w14:textId="77777777" w:rsidR="00853E7D" w:rsidRDefault="00853E7D" w:rsidP="00C70A34">
            <w:pPr>
              <w:jc w:val="left"/>
            </w:pPr>
            <w:r>
              <w:rPr>
                <w:rFonts w:hint="eastAsia"/>
              </w:rPr>
              <w:t>传入重试次数，服务端会根据重试次数更换一个新的路由接口，默认为</w:t>
            </w:r>
            <w:r>
              <w:rPr>
                <w:rFonts w:hint="eastAsia"/>
              </w:rPr>
              <w:t>0</w:t>
            </w:r>
          </w:p>
        </w:tc>
        <w:tc>
          <w:tcPr>
            <w:tcW w:w="929" w:type="pct"/>
            <w:tcBorders>
              <w:top w:val="single" w:sz="0" w:space="0" w:color="000000"/>
              <w:left w:val="single" w:sz="0" w:space="0" w:color="000000"/>
              <w:bottom w:val="single" w:sz="0" w:space="0" w:color="000000"/>
              <w:right w:val="single" w:sz="0" w:space="0" w:color="000000"/>
            </w:tcBorders>
          </w:tcPr>
          <w:p w14:paraId="57AD14CD" w14:textId="77777777" w:rsidR="00853E7D" w:rsidRDefault="00853E7D" w:rsidP="00C70A34">
            <w:pPr>
              <w:jc w:val="left"/>
            </w:pPr>
            <w:r>
              <w:rPr>
                <w:rFonts w:hint="eastAsia"/>
              </w:rPr>
              <w:t>N</w:t>
            </w:r>
          </w:p>
        </w:tc>
      </w:tr>
      <w:tr w:rsidR="00853E7D" w14:paraId="1A4E2BC7" w14:textId="77777777" w:rsidTr="00853E7D">
        <w:tc>
          <w:tcPr>
            <w:tcW w:w="959" w:type="pct"/>
            <w:tcBorders>
              <w:top w:val="single" w:sz="0" w:space="0" w:color="000000"/>
              <w:left w:val="single" w:sz="0" w:space="0" w:color="000000"/>
              <w:bottom w:val="single" w:sz="0" w:space="0" w:color="000000"/>
              <w:right w:val="single" w:sz="0" w:space="0" w:color="000000"/>
            </w:tcBorders>
          </w:tcPr>
          <w:p w14:paraId="7B92349F" w14:textId="77777777" w:rsidR="00853E7D" w:rsidRPr="0001381C" w:rsidRDefault="00853E7D" w:rsidP="00C70A34">
            <w:pPr>
              <w:jc w:val="left"/>
            </w:pPr>
            <w:r>
              <w:t>arange</w:t>
            </w:r>
          </w:p>
        </w:tc>
        <w:tc>
          <w:tcPr>
            <w:tcW w:w="557" w:type="pct"/>
            <w:tcBorders>
              <w:top w:val="single" w:sz="0" w:space="0" w:color="000000"/>
              <w:left w:val="single" w:sz="0" w:space="0" w:color="000000"/>
              <w:bottom w:val="single" w:sz="0" w:space="0" w:color="000000"/>
              <w:right w:val="single" w:sz="0" w:space="0" w:color="000000"/>
            </w:tcBorders>
          </w:tcPr>
          <w:p w14:paraId="32F9A65B" w14:textId="77777777" w:rsidR="00853E7D" w:rsidRDefault="00853E7D" w:rsidP="00C70A34">
            <w:pPr>
              <w:jc w:val="left"/>
            </w:pPr>
            <w:r>
              <w:rPr>
                <w:rFonts w:hint="eastAsia"/>
              </w:rPr>
              <w:t xml:space="preserve">URL </w:t>
            </w:r>
          </w:p>
        </w:tc>
        <w:tc>
          <w:tcPr>
            <w:tcW w:w="2556" w:type="pct"/>
            <w:tcBorders>
              <w:top w:val="single" w:sz="0" w:space="0" w:color="000000"/>
              <w:left w:val="single" w:sz="0" w:space="0" w:color="000000"/>
              <w:bottom w:val="single" w:sz="0" w:space="0" w:color="000000"/>
              <w:right w:val="single" w:sz="0" w:space="0" w:color="000000"/>
            </w:tcBorders>
          </w:tcPr>
          <w:p w14:paraId="2E6FCECC" w14:textId="77777777" w:rsidR="00853E7D" w:rsidRDefault="00853E7D" w:rsidP="00C70A34">
            <w:pPr>
              <w:jc w:val="left"/>
            </w:pPr>
            <w:r>
              <w:rPr>
                <w:rFonts w:hint="eastAsia"/>
              </w:rPr>
              <w:t>试看时长，单位秒，视频长度的</w:t>
            </w:r>
            <w:r>
              <w:rPr>
                <w:rFonts w:hint="eastAsia"/>
              </w:rPr>
              <w:t>10%</w:t>
            </w:r>
            <w:r>
              <w:rPr>
                <w:rFonts w:hint="eastAsia"/>
              </w:rPr>
              <w:t>，不超</w:t>
            </w:r>
            <w:r>
              <w:rPr>
                <w:rFonts w:hint="eastAsia"/>
              </w:rPr>
              <w:t>1200</w:t>
            </w:r>
            <w:r>
              <w:rPr>
                <w:rFonts w:hint="eastAsia"/>
              </w:rPr>
              <w:t>秒，试看取到的流，只能播放到试看时长。</w:t>
            </w:r>
          </w:p>
        </w:tc>
        <w:tc>
          <w:tcPr>
            <w:tcW w:w="929" w:type="pct"/>
            <w:tcBorders>
              <w:top w:val="single" w:sz="0" w:space="0" w:color="000000"/>
              <w:left w:val="single" w:sz="0" w:space="0" w:color="000000"/>
              <w:bottom w:val="single" w:sz="0" w:space="0" w:color="000000"/>
              <w:right w:val="single" w:sz="0" w:space="0" w:color="000000"/>
            </w:tcBorders>
          </w:tcPr>
          <w:p w14:paraId="125D2481" w14:textId="77777777" w:rsidR="00853E7D" w:rsidRDefault="00853E7D" w:rsidP="00C70A34">
            <w:pPr>
              <w:jc w:val="left"/>
            </w:pPr>
            <w:r>
              <w:rPr>
                <w:rFonts w:hint="eastAsia"/>
              </w:rPr>
              <w:t>Y</w:t>
            </w:r>
          </w:p>
        </w:tc>
      </w:tr>
    </w:tbl>
    <w:p w14:paraId="43F22CA3" w14:textId="77777777" w:rsidR="00853E7D" w:rsidRDefault="00853E7D" w:rsidP="00013484"/>
    <w:p w14:paraId="3CA73DA9" w14:textId="77777777" w:rsidR="0087112D" w:rsidRDefault="0087112D" w:rsidP="00013484">
      <w:pPr>
        <w:rPr>
          <w:szCs w:val="21"/>
        </w:rPr>
      </w:pPr>
      <w:r>
        <w:rPr>
          <w:rFonts w:hint="eastAsia"/>
          <w:szCs w:val="21"/>
        </w:rPr>
        <w:t>数据集成：</w:t>
      </w:r>
    </w:p>
    <w:p w14:paraId="76F54B11" w14:textId="77777777" w:rsidR="0087112D" w:rsidRDefault="0087112D" w:rsidP="00013484">
      <w:pPr>
        <w:rPr>
          <w:szCs w:val="21"/>
        </w:rPr>
      </w:pPr>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Pr>
          <w:rFonts w:hint="eastAsia"/>
        </w:rPr>
        <w:t xml:space="preserve"> 2.20 </w:t>
      </w:r>
      <w:r>
        <w:rPr>
          <w:rFonts w:hint="eastAsia"/>
        </w:rPr>
        <w:t>试看播放取串</w:t>
      </w:r>
    </w:p>
    <w:p w14:paraId="3B4DC0BD" w14:textId="77777777" w:rsidR="0087112D" w:rsidRDefault="0087112D" w:rsidP="00013484">
      <w:pPr>
        <w:rPr>
          <w:szCs w:val="21"/>
        </w:rPr>
      </w:pPr>
    </w:p>
    <w:p w14:paraId="30E7EC5A" w14:textId="77777777" w:rsidR="0082796A" w:rsidRPr="00666A24" w:rsidRDefault="0082796A" w:rsidP="00013484">
      <w:pPr>
        <w:rPr>
          <w:color w:val="FF0000"/>
          <w:szCs w:val="21"/>
        </w:rPr>
      </w:pPr>
      <w:r w:rsidRPr="00666A24">
        <w:rPr>
          <w:rFonts w:hint="eastAsia"/>
          <w:color w:val="FF0000"/>
          <w:szCs w:val="21"/>
        </w:rPr>
        <w:t>2016-11-02:</w:t>
      </w:r>
    </w:p>
    <w:p w14:paraId="4C62FC6E" w14:textId="77777777" w:rsidR="0082796A" w:rsidRPr="00666A24" w:rsidRDefault="0082796A" w:rsidP="00013484">
      <w:pPr>
        <w:rPr>
          <w:color w:val="FF0000"/>
          <w:szCs w:val="21"/>
        </w:rPr>
      </w:pPr>
      <w:r w:rsidRPr="00666A24">
        <w:rPr>
          <w:rFonts w:hint="eastAsia"/>
          <w:color w:val="FF0000"/>
          <w:szCs w:val="21"/>
        </w:rPr>
        <w:t xml:space="preserve">  </w:t>
      </w:r>
      <w:r w:rsidRPr="00666A24">
        <w:rPr>
          <w:rFonts w:hint="eastAsia"/>
          <w:color w:val="FF0000"/>
          <w:szCs w:val="21"/>
        </w:rPr>
        <w:t>使用</w:t>
      </w:r>
      <w:r w:rsidRPr="00666A24">
        <w:rPr>
          <w:rFonts w:hint="eastAsia"/>
          <w:color w:val="FF0000"/>
          <w:szCs w:val="21"/>
        </w:rPr>
        <w:t>Go</w:t>
      </w:r>
      <w:r w:rsidRPr="00666A24">
        <w:rPr>
          <w:rFonts w:hint="eastAsia"/>
          <w:color w:val="FF0000"/>
          <w:szCs w:val="21"/>
        </w:rPr>
        <w:t>改写，</w:t>
      </w:r>
      <w:r w:rsidRPr="00666A24">
        <w:rPr>
          <w:rFonts w:hint="eastAsia"/>
          <w:color w:val="FF0000"/>
          <w:szCs w:val="21"/>
        </w:rPr>
        <w:t>SQL</w:t>
      </w:r>
      <w:r w:rsidRPr="00666A24">
        <w:rPr>
          <w:rFonts w:hint="eastAsia"/>
          <w:color w:val="FF0000"/>
          <w:szCs w:val="21"/>
        </w:rPr>
        <w:t>同</w:t>
      </w:r>
      <w:r w:rsidRPr="00666A24">
        <w:rPr>
          <w:rFonts w:hint="eastAsia"/>
          <w:color w:val="FF0000"/>
          <w:szCs w:val="21"/>
        </w:rPr>
        <w:t>2.12</w:t>
      </w:r>
      <w:r w:rsidRPr="00666A24">
        <w:rPr>
          <w:rFonts w:hint="eastAsia"/>
          <w:color w:val="FF0000"/>
          <w:szCs w:val="21"/>
        </w:rPr>
        <w:t>接口，试看时长取片源时长的</w:t>
      </w:r>
      <w:r w:rsidRPr="00666A24">
        <w:rPr>
          <w:rFonts w:hint="eastAsia"/>
          <w:color w:val="FF0000"/>
          <w:szCs w:val="21"/>
        </w:rPr>
        <w:t>10%</w:t>
      </w:r>
    </w:p>
    <w:p w14:paraId="0C7AE999" w14:textId="77777777" w:rsidR="00666A24" w:rsidRDefault="00666A24" w:rsidP="00013484">
      <w:pPr>
        <w:rPr>
          <w:szCs w:val="21"/>
        </w:rPr>
      </w:pPr>
    </w:p>
    <w:p w14:paraId="626039B1" w14:textId="77777777" w:rsidR="00013484" w:rsidRDefault="00013484" w:rsidP="0001348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13484" w14:paraId="18D2BA10" w14:textId="77777777" w:rsidTr="0096499C">
        <w:tc>
          <w:tcPr>
            <w:tcW w:w="1843" w:type="dxa"/>
            <w:shd w:val="clear" w:color="auto" w:fill="808080"/>
          </w:tcPr>
          <w:p w14:paraId="20923476" w14:textId="77777777" w:rsidR="00013484" w:rsidRDefault="00013484" w:rsidP="0096499C">
            <w:r>
              <w:rPr>
                <w:rFonts w:hint="eastAsia"/>
              </w:rPr>
              <w:t>参数名称</w:t>
            </w:r>
          </w:p>
        </w:tc>
        <w:tc>
          <w:tcPr>
            <w:tcW w:w="1417" w:type="dxa"/>
            <w:shd w:val="clear" w:color="auto" w:fill="808080"/>
          </w:tcPr>
          <w:p w14:paraId="23F361B2" w14:textId="77777777" w:rsidR="00013484" w:rsidRDefault="00013484" w:rsidP="0096499C">
            <w:r>
              <w:rPr>
                <w:rFonts w:hint="eastAsia"/>
              </w:rPr>
              <w:t>位置</w:t>
            </w:r>
          </w:p>
        </w:tc>
        <w:tc>
          <w:tcPr>
            <w:tcW w:w="5103" w:type="dxa"/>
            <w:shd w:val="clear" w:color="auto" w:fill="808080"/>
          </w:tcPr>
          <w:p w14:paraId="4AF7A070" w14:textId="77777777" w:rsidR="00013484" w:rsidRDefault="00013484" w:rsidP="0096499C">
            <w:r>
              <w:rPr>
                <w:rFonts w:hint="eastAsia"/>
              </w:rPr>
              <w:t>含义</w:t>
            </w:r>
          </w:p>
        </w:tc>
      </w:tr>
      <w:tr w:rsidR="00013484" w14:paraId="28F3A78F" w14:textId="77777777" w:rsidTr="0096499C">
        <w:tc>
          <w:tcPr>
            <w:tcW w:w="1843" w:type="dxa"/>
          </w:tcPr>
          <w:p w14:paraId="6738B554" w14:textId="77777777" w:rsidR="00013484" w:rsidRDefault="00013484" w:rsidP="0096499C">
            <w:r>
              <w:rPr>
                <w:rFonts w:hint="eastAsia"/>
              </w:rPr>
              <w:t>CODE</w:t>
            </w:r>
          </w:p>
        </w:tc>
        <w:tc>
          <w:tcPr>
            <w:tcW w:w="1417" w:type="dxa"/>
          </w:tcPr>
          <w:p w14:paraId="0591363B" w14:textId="77777777" w:rsidR="00013484" w:rsidRDefault="00013484" w:rsidP="0096499C">
            <w:r>
              <w:rPr>
                <w:rFonts w:hint="eastAsia"/>
              </w:rPr>
              <w:t>RESPONSE</w:t>
            </w:r>
          </w:p>
        </w:tc>
        <w:tc>
          <w:tcPr>
            <w:tcW w:w="5103" w:type="dxa"/>
          </w:tcPr>
          <w:p w14:paraId="2EDA1953" w14:textId="77777777" w:rsidR="00013484" w:rsidRDefault="00013484" w:rsidP="0096499C">
            <w:pPr>
              <w:autoSpaceDE w:val="0"/>
              <w:autoSpaceDN w:val="0"/>
              <w:adjustRightInd w:val="0"/>
              <w:jc w:val="left"/>
            </w:pPr>
            <w:r>
              <w:rPr>
                <w:rFonts w:hint="eastAsia"/>
              </w:rPr>
              <w:t xml:space="preserve">200 </w:t>
            </w:r>
            <w:r>
              <w:rPr>
                <w:rFonts w:hint="eastAsia"/>
              </w:rPr>
              <w:t>成功</w:t>
            </w:r>
            <w:r>
              <w:rPr>
                <w:rFonts w:hint="eastAsia"/>
              </w:rPr>
              <w:t xml:space="preserve"> </w:t>
            </w:r>
          </w:p>
          <w:p w14:paraId="000A5F38" w14:textId="77777777" w:rsidR="00013484" w:rsidRDefault="00013484" w:rsidP="0096499C">
            <w:r>
              <w:rPr>
                <w:rFonts w:hint="eastAsia"/>
              </w:rPr>
              <w:t>其它</w:t>
            </w:r>
            <w:r>
              <w:rPr>
                <w:rFonts w:hint="eastAsia"/>
              </w:rPr>
              <w:t>,</w:t>
            </w:r>
            <w:r>
              <w:rPr>
                <w:rFonts w:hint="eastAsia"/>
              </w:rPr>
              <w:t>读取失败</w:t>
            </w:r>
          </w:p>
        </w:tc>
      </w:tr>
      <w:tr w:rsidR="00013484" w14:paraId="529E7EF9" w14:textId="77777777" w:rsidTr="0096499C">
        <w:tc>
          <w:tcPr>
            <w:tcW w:w="1843" w:type="dxa"/>
          </w:tcPr>
          <w:p w14:paraId="266FE5FB" w14:textId="77777777" w:rsidR="00013484" w:rsidRDefault="00013484" w:rsidP="0096499C">
            <w:r>
              <w:rPr>
                <w:rFonts w:hint="eastAsia"/>
              </w:rPr>
              <w:t>返回值</w:t>
            </w:r>
          </w:p>
        </w:tc>
        <w:tc>
          <w:tcPr>
            <w:tcW w:w="1417" w:type="dxa"/>
          </w:tcPr>
          <w:p w14:paraId="2DD684CF" w14:textId="77777777" w:rsidR="00013484" w:rsidRDefault="00013484" w:rsidP="0096499C">
            <w:r>
              <w:rPr>
                <w:rFonts w:hint="eastAsia"/>
              </w:rPr>
              <w:t>BODY</w:t>
            </w:r>
          </w:p>
        </w:tc>
        <w:tc>
          <w:tcPr>
            <w:tcW w:w="5103" w:type="dxa"/>
          </w:tcPr>
          <w:p w14:paraId="19B1BCA3" w14:textId="77777777" w:rsidR="00013484" w:rsidRDefault="00013484" w:rsidP="0096499C">
            <w:pPr>
              <w:rPr>
                <w:color w:val="000000"/>
              </w:rPr>
            </w:pPr>
          </w:p>
        </w:tc>
      </w:tr>
      <w:tr w:rsidR="00013484" w14:paraId="3006B460" w14:textId="77777777" w:rsidTr="0096499C">
        <w:tc>
          <w:tcPr>
            <w:tcW w:w="8363" w:type="dxa"/>
            <w:gridSpan w:val="3"/>
          </w:tcPr>
          <w:p w14:paraId="2579F46B" w14:textId="77777777" w:rsidR="00107B7E" w:rsidRPr="0001381C" w:rsidRDefault="00107B7E" w:rsidP="00107B7E">
            <w:pPr>
              <w:ind w:leftChars="50" w:left="105"/>
              <w:rPr>
                <w:color w:val="000000"/>
              </w:rPr>
            </w:pPr>
            <w:r w:rsidRPr="0001381C">
              <w:rPr>
                <w:color w:val="000000"/>
              </w:rPr>
              <w:t>{</w:t>
            </w:r>
          </w:p>
          <w:p w14:paraId="52A27E2B" w14:textId="77777777" w:rsidR="00107B7E" w:rsidRPr="0001381C" w:rsidRDefault="00107B7E" w:rsidP="00107B7E">
            <w:pPr>
              <w:ind w:leftChars="50" w:left="105"/>
              <w:rPr>
                <w:color w:val="000000"/>
              </w:rPr>
            </w:pPr>
            <w:r w:rsidRPr="0001381C">
              <w:rPr>
                <w:color w:val="000000"/>
              </w:rPr>
              <w:t xml:space="preserve">    "errno": "0",</w:t>
            </w:r>
          </w:p>
          <w:p w14:paraId="3ECF1488" w14:textId="77777777" w:rsidR="00107B7E" w:rsidRPr="0001381C" w:rsidRDefault="00107B7E" w:rsidP="00107B7E">
            <w:pPr>
              <w:ind w:leftChars="50" w:left="105"/>
              <w:rPr>
                <w:color w:val="000000"/>
              </w:rPr>
            </w:pPr>
            <w:r w:rsidRPr="0001381C">
              <w:rPr>
                <w:rFonts w:hint="eastAsia"/>
                <w:color w:val="000000"/>
              </w:rPr>
              <w:t xml:space="preserve">    "msg": "</w:t>
            </w:r>
            <w:r w:rsidRPr="0001381C">
              <w:rPr>
                <w:rFonts w:hint="eastAsia"/>
                <w:color w:val="000000"/>
              </w:rPr>
              <w:t>成功</w:t>
            </w:r>
            <w:r w:rsidRPr="0001381C">
              <w:rPr>
                <w:rFonts w:hint="eastAsia"/>
                <w:color w:val="000000"/>
              </w:rPr>
              <w:t>",</w:t>
            </w:r>
          </w:p>
          <w:p w14:paraId="2953883D" w14:textId="77777777" w:rsidR="00107B7E" w:rsidRPr="0001381C" w:rsidRDefault="00107B7E" w:rsidP="00107B7E">
            <w:pPr>
              <w:ind w:leftChars="50" w:left="105"/>
              <w:rPr>
                <w:color w:val="000000"/>
              </w:rPr>
            </w:pPr>
            <w:r w:rsidRPr="0001381C">
              <w:rPr>
                <w:color w:val="000000"/>
              </w:rPr>
              <w:t xml:space="preserve">    "server_time": 1455815935,</w:t>
            </w:r>
          </w:p>
          <w:p w14:paraId="049E560B" w14:textId="77777777" w:rsidR="00107B7E" w:rsidRDefault="00107B7E" w:rsidP="00A3371B">
            <w:pPr>
              <w:ind w:leftChars="50" w:left="105" w:firstLine="420"/>
              <w:rPr>
                <w:color w:val="000000"/>
              </w:rPr>
            </w:pPr>
            <w:r w:rsidRPr="0001381C">
              <w:rPr>
                <w:color w:val="000000"/>
              </w:rPr>
              <w:t>"data": {</w:t>
            </w:r>
          </w:p>
          <w:p w14:paraId="49579B38" w14:textId="77777777" w:rsidR="00A3371B" w:rsidRDefault="00A3371B" w:rsidP="00A3371B">
            <w:pPr>
              <w:ind w:firstLineChars="400" w:firstLine="840"/>
            </w:pPr>
            <w:r w:rsidRPr="00A3371B">
              <w:t>"</w:t>
            </w:r>
            <w:r w:rsidRPr="00A3371B">
              <w:rPr>
                <w:rFonts w:hint="eastAsia"/>
              </w:rPr>
              <w:t>ticket</w:t>
            </w:r>
            <w:r w:rsidRPr="00A3371B">
              <w:t>_</w:t>
            </w:r>
            <w:r w:rsidRPr="00A3371B">
              <w:rPr>
                <w:rFonts w:hint="eastAsia"/>
              </w:rPr>
              <w:t>status</w:t>
            </w:r>
            <w:r w:rsidRPr="00A3371B">
              <w:t>": "</w:t>
            </w:r>
            <w:r w:rsidRPr="00A3371B">
              <w:rPr>
                <w:rFonts w:hint="eastAsia"/>
              </w:rPr>
              <w:t>normal</w:t>
            </w:r>
            <w:r w:rsidRPr="00A3371B">
              <w:t>"</w:t>
            </w:r>
            <w:r w:rsidRPr="00A3371B">
              <w:rPr>
                <w:rFonts w:hint="eastAsia"/>
              </w:rPr>
              <w:t>,  //normal-</w:t>
            </w:r>
            <w:r w:rsidRPr="00A3371B">
              <w:rPr>
                <w:rFonts w:hint="eastAsia"/>
              </w:rPr>
              <w:t>正常</w:t>
            </w:r>
            <w:r w:rsidRPr="00A3371B">
              <w:rPr>
                <w:rFonts w:hint="eastAsia"/>
              </w:rPr>
              <w:t xml:space="preserve"> </w:t>
            </w:r>
            <w:r w:rsidRPr="00A3371B">
              <w:t>expired</w:t>
            </w:r>
            <w:r w:rsidRPr="00A3371B">
              <w:rPr>
                <w:rFonts w:hint="eastAsia"/>
              </w:rPr>
              <w:t>-</w:t>
            </w:r>
            <w:r w:rsidRPr="00A3371B">
              <w:rPr>
                <w:rFonts w:hint="eastAsia"/>
              </w:rPr>
              <w:t>已经过期</w:t>
            </w:r>
            <w:r w:rsidRPr="00A3371B">
              <w:rPr>
                <w:rFonts w:hint="eastAsia"/>
              </w:rPr>
              <w:t xml:space="preserve"> none-</w:t>
            </w:r>
            <w:r w:rsidRPr="00A3371B">
              <w:rPr>
                <w:rFonts w:hint="eastAsia"/>
              </w:rPr>
              <w:t>没传</w:t>
            </w:r>
            <w:r w:rsidRPr="00A3371B">
              <w:rPr>
                <w:rFonts w:hint="eastAsia"/>
              </w:rPr>
              <w:t>ticket  kicked-</w:t>
            </w:r>
            <w:r w:rsidRPr="00A3371B">
              <w:rPr>
                <w:rFonts w:hint="eastAsia"/>
              </w:rPr>
              <w:t>已被踢</w:t>
            </w:r>
            <w:r w:rsidRPr="00A3371B">
              <w:rPr>
                <w:rFonts w:hint="eastAsia"/>
              </w:rPr>
              <w:t>,</w:t>
            </w:r>
          </w:p>
          <w:p w14:paraId="40EA882A" w14:textId="77777777" w:rsidR="004741FA" w:rsidRPr="00A3371B" w:rsidRDefault="004741FA" w:rsidP="004741FA">
            <w:pPr>
              <w:ind w:firstLineChars="450" w:firstLine="945"/>
            </w:pPr>
            <w:r w:rsidRPr="001E6DD7">
              <w:rPr>
                <w:color w:val="000000"/>
              </w:rPr>
              <w:t>"</w:t>
            </w:r>
            <w:r>
              <w:rPr>
                <w:rFonts w:hint="eastAsia"/>
                <w:color w:val="000000"/>
              </w:rPr>
              <w:t>status</w:t>
            </w:r>
            <w:r w:rsidRPr="001E6DD7">
              <w:rPr>
                <w:color w:val="000000"/>
              </w:rPr>
              <w:t>": "</w:t>
            </w:r>
            <w:r>
              <w:rPr>
                <w:rFonts w:hint="eastAsia"/>
                <w:color w:val="000000"/>
              </w:rPr>
              <w:t>0000</w:t>
            </w:r>
            <w:r w:rsidRPr="001E6DD7">
              <w:rPr>
                <w:color w:val="000000"/>
              </w:rPr>
              <w:t>"</w:t>
            </w:r>
            <w:r w:rsidRPr="001E6DD7">
              <w:t>,</w:t>
            </w:r>
            <w:r w:rsidRPr="001E6DD7">
              <w:rPr>
                <w:color w:val="000000"/>
              </w:rPr>
              <w:t xml:space="preserve"> </w:t>
            </w:r>
            <w:r w:rsidRPr="001E6DD7">
              <w:rPr>
                <w:rFonts w:hint="eastAsia"/>
                <w:color w:val="000000"/>
              </w:rPr>
              <w:t xml:space="preserve"> //</w:t>
            </w:r>
            <w:r>
              <w:rPr>
                <w:rFonts w:hint="eastAsia"/>
                <w:color w:val="000000"/>
              </w:rPr>
              <w:t>AAA</w:t>
            </w:r>
            <w:r>
              <w:rPr>
                <w:rFonts w:hint="eastAsia"/>
                <w:color w:val="000000"/>
              </w:rPr>
              <w:t>状态码</w:t>
            </w:r>
          </w:p>
          <w:p w14:paraId="00767E6A" w14:textId="77777777" w:rsidR="00A3371B" w:rsidRPr="0001381C" w:rsidRDefault="00A3371B" w:rsidP="00A3371B">
            <w:pPr>
              <w:ind w:leftChars="50" w:left="105" w:firstLineChars="400" w:firstLine="840"/>
              <w:rPr>
                <w:color w:val="000000"/>
              </w:rPr>
            </w:pPr>
            <w:r w:rsidRPr="00A3371B">
              <w:t>"</w:t>
            </w:r>
            <w:r w:rsidRPr="00A3371B">
              <w:rPr>
                <w:rFonts w:hint="eastAsia"/>
              </w:rPr>
              <w:t>svrip</w:t>
            </w:r>
            <w:r w:rsidRPr="00A3371B">
              <w:t xml:space="preserve"> ": "</w:t>
            </w:r>
            <w:r w:rsidRPr="00A3371B">
              <w:rPr>
                <w:rFonts w:hint="eastAsia"/>
              </w:rPr>
              <w:t>127.0.0.1</w:t>
            </w:r>
            <w:r w:rsidRPr="00A3371B">
              <w:t>"</w:t>
            </w:r>
            <w:r w:rsidRPr="00A3371B">
              <w:rPr>
                <w:rFonts w:hint="eastAsia"/>
              </w:rPr>
              <w:t>,//retry</w:t>
            </w:r>
            <w:r w:rsidRPr="00A3371B">
              <w:rPr>
                <w:rFonts w:hint="eastAsia"/>
              </w:rPr>
              <w:t>机制参数，重试路由请求参数中带入</w:t>
            </w:r>
          </w:p>
          <w:p w14:paraId="5CDC631A" w14:textId="77777777" w:rsidR="00107B7E" w:rsidRPr="0001381C" w:rsidRDefault="00107B7E" w:rsidP="00107B7E">
            <w:pPr>
              <w:ind w:leftChars="50" w:left="105"/>
              <w:rPr>
                <w:color w:val="000000"/>
              </w:rPr>
            </w:pPr>
            <w:r>
              <w:rPr>
                <w:rFonts w:hint="eastAsia"/>
                <w:color w:val="000000"/>
              </w:rPr>
              <w:t xml:space="preserve">        "</w:t>
            </w:r>
            <w:r w:rsidRPr="0001381C">
              <w:t>video_id</w:t>
            </w:r>
            <w:r w:rsidRPr="0001381C">
              <w:rPr>
                <w:rFonts w:hint="eastAsia"/>
                <w:color w:val="000000"/>
              </w:rPr>
              <w:t>": "e46593e69ff38030c7452e5de3021140", //</w:t>
            </w:r>
            <w:r w:rsidRPr="0001381C">
              <w:rPr>
                <w:rFonts w:hint="eastAsia"/>
                <w:color w:val="000000"/>
              </w:rPr>
              <w:t>集合</w:t>
            </w:r>
            <w:r w:rsidRPr="0001381C">
              <w:rPr>
                <w:rFonts w:hint="eastAsia"/>
                <w:color w:val="000000"/>
              </w:rPr>
              <w:t>ID</w:t>
            </w:r>
          </w:p>
          <w:p w14:paraId="0DD2B7F0" w14:textId="77777777" w:rsidR="00107B7E" w:rsidRPr="0001381C" w:rsidRDefault="00107B7E" w:rsidP="00107B7E">
            <w:pPr>
              <w:ind w:leftChars="50" w:left="105"/>
              <w:rPr>
                <w:color w:val="000000"/>
              </w:rPr>
            </w:pPr>
            <w:r w:rsidRPr="0001381C">
              <w:rPr>
                <w:rFonts w:hint="eastAsia"/>
                <w:color w:val="000000"/>
              </w:rPr>
              <w:tab/>
              <w:t>"video_import_id:": "158233",</w:t>
            </w:r>
            <w:r w:rsidRPr="0001381C">
              <w:rPr>
                <w:rFonts w:hint="eastAsia"/>
                <w:color w:val="000000"/>
              </w:rPr>
              <w:tab/>
              <w:t>//</w:t>
            </w:r>
            <w:r w:rsidRPr="0001381C">
              <w:rPr>
                <w:rFonts w:hint="eastAsia"/>
                <w:color w:val="000000"/>
              </w:rPr>
              <w:t>芒果集合注入</w:t>
            </w:r>
            <w:r w:rsidRPr="0001381C">
              <w:rPr>
                <w:rFonts w:hint="eastAsia"/>
                <w:color w:val="000000"/>
              </w:rPr>
              <w:t>ID</w:t>
            </w:r>
          </w:p>
          <w:p w14:paraId="67E728CF" w14:textId="77777777" w:rsidR="00107B7E" w:rsidRPr="0001381C" w:rsidRDefault="00107B7E" w:rsidP="00107B7E">
            <w:pPr>
              <w:ind w:leftChars="50" w:left="105"/>
              <w:rPr>
                <w:color w:val="000000"/>
              </w:rPr>
            </w:pPr>
            <w:r w:rsidRPr="0001381C">
              <w:rPr>
                <w:rFonts w:hint="eastAsia"/>
                <w:color w:val="000000"/>
              </w:rPr>
              <w:t xml:space="preserve">        "</w:t>
            </w:r>
            <w:r>
              <w:rPr>
                <w:rFonts w:hint="eastAsia"/>
              </w:rPr>
              <w:t xml:space="preserve"> index</w:t>
            </w:r>
            <w:r w:rsidRPr="0001381C">
              <w:t>_id</w:t>
            </w:r>
            <w:r w:rsidRPr="0001381C">
              <w:rPr>
                <w:rFonts w:hint="eastAsia"/>
                <w:color w:val="000000"/>
              </w:rPr>
              <w:t xml:space="preserve"> ": "016532fcd93d7056194fe685b0d8439e",</w:t>
            </w:r>
            <w:r w:rsidRPr="0001381C">
              <w:rPr>
                <w:rFonts w:hint="eastAsia"/>
                <w:color w:val="000000"/>
              </w:rPr>
              <w:tab/>
              <w:t>//</w:t>
            </w:r>
            <w:r w:rsidRPr="0001381C">
              <w:rPr>
                <w:rFonts w:hint="eastAsia"/>
                <w:color w:val="000000"/>
              </w:rPr>
              <w:t>分集</w:t>
            </w:r>
            <w:r w:rsidRPr="0001381C">
              <w:rPr>
                <w:rFonts w:hint="eastAsia"/>
                <w:color w:val="000000"/>
              </w:rPr>
              <w:t>ID</w:t>
            </w:r>
          </w:p>
          <w:p w14:paraId="2A157700" w14:textId="77777777" w:rsidR="00107B7E" w:rsidRPr="0001381C" w:rsidRDefault="00107B7E" w:rsidP="00107B7E">
            <w:pPr>
              <w:ind w:leftChars="50" w:left="105"/>
              <w:rPr>
                <w:color w:val="000000"/>
              </w:rPr>
            </w:pPr>
            <w:r w:rsidRPr="0001381C">
              <w:rPr>
                <w:rFonts w:hint="eastAsia"/>
                <w:color w:val="000000"/>
              </w:rPr>
              <w:t xml:space="preserve">        "</w:t>
            </w:r>
            <w:r w:rsidRPr="0001381C">
              <w:t xml:space="preserve"> video_index</w:t>
            </w:r>
            <w:r w:rsidRPr="0001381C">
              <w:rPr>
                <w:rFonts w:hint="eastAsia"/>
                <w:color w:val="000000"/>
              </w:rPr>
              <w:t>": "0",</w:t>
            </w:r>
            <w:r w:rsidRPr="0001381C">
              <w:rPr>
                <w:rFonts w:hint="eastAsia"/>
                <w:color w:val="000000"/>
              </w:rPr>
              <w:tab/>
              <w:t>//</w:t>
            </w:r>
            <w:r w:rsidRPr="0001381C">
              <w:rPr>
                <w:rFonts w:hint="eastAsia"/>
                <w:color w:val="000000"/>
              </w:rPr>
              <w:t>分集索引</w:t>
            </w:r>
          </w:p>
          <w:p w14:paraId="148300C3" w14:textId="77777777" w:rsidR="00107B7E" w:rsidRPr="0001381C" w:rsidRDefault="00107B7E" w:rsidP="00107B7E">
            <w:pPr>
              <w:ind w:leftChars="50" w:left="105"/>
              <w:rPr>
                <w:color w:val="000000"/>
              </w:rPr>
            </w:pPr>
            <w:r w:rsidRPr="0001381C">
              <w:rPr>
                <w:rFonts w:hint="eastAsia"/>
                <w:color w:val="000000"/>
              </w:rPr>
              <w:t xml:space="preserve">        "index_import_id": "2976844",</w:t>
            </w:r>
            <w:r w:rsidRPr="0001381C">
              <w:rPr>
                <w:rFonts w:hint="eastAsia"/>
                <w:color w:val="000000"/>
              </w:rPr>
              <w:tab/>
              <w:t>//</w:t>
            </w:r>
            <w:r w:rsidRPr="0001381C">
              <w:rPr>
                <w:rFonts w:hint="eastAsia"/>
                <w:color w:val="000000"/>
              </w:rPr>
              <w:t>芒果分集注入</w:t>
            </w:r>
            <w:r w:rsidRPr="0001381C">
              <w:rPr>
                <w:rFonts w:hint="eastAsia"/>
                <w:color w:val="000000"/>
              </w:rPr>
              <w:t>ID</w:t>
            </w:r>
          </w:p>
          <w:p w14:paraId="00C0F071" w14:textId="77777777" w:rsidR="00107B7E" w:rsidRPr="0001381C" w:rsidRDefault="00107B7E" w:rsidP="00107B7E">
            <w:pPr>
              <w:ind w:leftChars="50" w:left="105"/>
              <w:rPr>
                <w:color w:val="000000"/>
              </w:rPr>
            </w:pPr>
            <w:r w:rsidRPr="0001381C">
              <w:rPr>
                <w:rFonts w:hint="eastAsia"/>
                <w:color w:val="000000"/>
              </w:rPr>
              <w:t xml:space="preserve">        "media_id": "4b2c8f1cc5a8be8417033fe31f42e099",  //</w:t>
            </w:r>
            <w:r w:rsidRPr="0001381C">
              <w:rPr>
                <w:rFonts w:hint="eastAsia"/>
                <w:color w:val="000000"/>
              </w:rPr>
              <w:t>片源</w:t>
            </w:r>
            <w:r w:rsidRPr="0001381C">
              <w:rPr>
                <w:rFonts w:hint="eastAsia"/>
                <w:color w:val="000000"/>
              </w:rPr>
              <w:t>ID</w:t>
            </w:r>
          </w:p>
          <w:p w14:paraId="04D4C9FD" w14:textId="77777777" w:rsidR="00107B7E" w:rsidRPr="0001381C" w:rsidRDefault="00107B7E" w:rsidP="00107B7E">
            <w:pPr>
              <w:ind w:leftChars="50" w:left="105"/>
              <w:rPr>
                <w:color w:val="000000"/>
              </w:rPr>
            </w:pPr>
            <w:r w:rsidRPr="0001381C">
              <w:rPr>
                <w:rFonts w:hint="eastAsia"/>
                <w:color w:val="000000"/>
              </w:rPr>
              <w:t xml:space="preserve">        "media_import_id": "3884823",  //</w:t>
            </w:r>
            <w:r w:rsidRPr="0001381C">
              <w:rPr>
                <w:rFonts w:hint="eastAsia"/>
                <w:color w:val="000000"/>
              </w:rPr>
              <w:t>芒果片源注入</w:t>
            </w:r>
            <w:r w:rsidRPr="0001381C">
              <w:rPr>
                <w:rFonts w:hint="eastAsia"/>
                <w:color w:val="000000"/>
              </w:rPr>
              <w:t>ID</w:t>
            </w:r>
          </w:p>
          <w:p w14:paraId="7255A575" w14:textId="77777777" w:rsidR="00107B7E" w:rsidRPr="0001381C" w:rsidRDefault="00107B7E" w:rsidP="00107B7E">
            <w:pPr>
              <w:ind w:leftChars="50" w:left="105"/>
              <w:rPr>
                <w:color w:val="000000"/>
              </w:rPr>
            </w:pPr>
            <w:r w:rsidRPr="0001381C">
              <w:rPr>
                <w:color w:val="000000"/>
              </w:rPr>
              <w:t xml:space="preserve">        "url": "http://124.228.15.19/ZmlkPTc1NERFNEUxRDM1MzYxNjIzNEUxRkQwNzI5OEEyRURDJnQ9NTZjMzQyNjgmdXVpZD02NWNhOTcxMmI0NDM0NmZkOGRhMWI4OGRjOWUyMjRlYiZyZHVyPTYxNTgmc3JnaWQ9NjY5MyZ1cmdpZD0x 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-/internettv/c1/2016/dianshiju/qingqiuhuc huanshuo/1046f978</w:t>
            </w:r>
            <w:r w:rsidRPr="0001381C">
              <w:rPr>
                <w:rFonts w:hint="eastAsia"/>
                <w:color w:val="000000"/>
              </w:rPr>
              <w:t>4ccc8175d29ffd306cbf9e36e.ts", //</w:t>
            </w:r>
            <w:r w:rsidRPr="0001381C">
              <w:rPr>
                <w:rFonts w:hint="eastAsia"/>
                <w:color w:val="000000"/>
              </w:rPr>
              <w:t>播放串</w:t>
            </w:r>
          </w:p>
          <w:p w14:paraId="5AB967D4" w14:textId="77777777" w:rsidR="00107B7E" w:rsidRPr="0001381C" w:rsidRDefault="00107B7E" w:rsidP="00107B7E">
            <w:pPr>
              <w:ind w:leftChars="50" w:left="105"/>
              <w:rPr>
                <w:color w:val="000000"/>
              </w:rPr>
            </w:pPr>
            <w:r w:rsidRPr="0001381C">
              <w:rPr>
                <w:rFonts w:hint="eastAsia"/>
                <w:color w:val="000000"/>
              </w:rPr>
              <w:t xml:space="preserve">        "url_backup": "",  //</w:t>
            </w:r>
            <w:r w:rsidRPr="0001381C">
              <w:rPr>
                <w:rFonts w:hint="eastAsia"/>
                <w:color w:val="000000"/>
              </w:rPr>
              <w:t>备播放串，目前没有</w:t>
            </w:r>
          </w:p>
          <w:p w14:paraId="15D12761" w14:textId="77777777" w:rsidR="00107B7E" w:rsidRPr="0001381C" w:rsidRDefault="00107B7E" w:rsidP="00107B7E">
            <w:pPr>
              <w:ind w:leftChars="50" w:left="105"/>
              <w:rPr>
                <w:color w:val="000000"/>
              </w:rPr>
            </w:pPr>
            <w:r w:rsidRPr="0001381C">
              <w:rPr>
                <w:rFonts w:hint="eastAsia"/>
                <w:color w:val="000000"/>
              </w:rPr>
              <w:t xml:space="preserve">        "filetype": "ts",  //</w:t>
            </w:r>
            <w:r w:rsidRPr="0001381C">
              <w:rPr>
                <w:rFonts w:hint="eastAsia"/>
                <w:color w:val="000000"/>
              </w:rPr>
              <w:t>文件类型</w:t>
            </w:r>
          </w:p>
          <w:p w14:paraId="13E07547" w14:textId="77777777" w:rsidR="00107B7E" w:rsidRPr="0001381C" w:rsidRDefault="00107B7E" w:rsidP="00107B7E">
            <w:pPr>
              <w:ind w:leftChars="50" w:left="105"/>
              <w:rPr>
                <w:color w:val="000000"/>
              </w:rPr>
            </w:pPr>
            <w:r w:rsidRPr="0001381C">
              <w:rPr>
                <w:rFonts w:hint="eastAsia"/>
                <w:color w:val="000000"/>
              </w:rPr>
              <w:t xml:space="preserve">        "quality": "hd",  </w:t>
            </w:r>
            <w:r w:rsidRPr="0001381C">
              <w:rPr>
                <w:rFonts w:hint="eastAsia"/>
                <w:color w:val="000000"/>
              </w:rPr>
              <w:tab/>
              <w:t>//</w:t>
            </w:r>
            <w:r w:rsidRPr="0001381C">
              <w:rPr>
                <w:rFonts w:hint="eastAsia"/>
                <w:color w:val="000000"/>
              </w:rPr>
              <w:t>清晰度</w:t>
            </w:r>
          </w:p>
          <w:p w14:paraId="24FFF1BF" w14:textId="77777777" w:rsidR="00107B7E" w:rsidRPr="0001381C" w:rsidRDefault="00107B7E" w:rsidP="00107B7E">
            <w:pPr>
              <w:ind w:leftChars="50" w:left="105"/>
              <w:rPr>
                <w:color w:val="000000"/>
              </w:rPr>
            </w:pPr>
            <w:r w:rsidRPr="0001381C">
              <w:rPr>
                <w:color w:val="000000"/>
              </w:rPr>
              <w:t xml:space="preserve">        "begin_play_time": "",</w:t>
            </w:r>
          </w:p>
          <w:p w14:paraId="09E9F4C5" w14:textId="77777777" w:rsidR="00107B7E" w:rsidRPr="0001381C" w:rsidRDefault="00107B7E" w:rsidP="00107B7E">
            <w:pPr>
              <w:ind w:leftChars="50" w:left="105"/>
              <w:rPr>
                <w:color w:val="000000"/>
              </w:rPr>
            </w:pPr>
            <w:r w:rsidRPr="0001381C">
              <w:rPr>
                <w:color w:val="000000"/>
              </w:rPr>
              <w:t xml:space="preserve">        "play_time_len": "0",</w:t>
            </w:r>
          </w:p>
          <w:p w14:paraId="6F5FEEDF" w14:textId="77777777" w:rsidR="00107B7E" w:rsidRPr="0001381C" w:rsidRDefault="00107B7E" w:rsidP="00107B7E">
            <w:pPr>
              <w:ind w:leftChars="50" w:left="105"/>
              <w:rPr>
                <w:color w:val="000000"/>
              </w:rPr>
            </w:pPr>
            <w:r w:rsidRPr="0001381C">
              <w:rPr>
                <w:color w:val="000000"/>
              </w:rPr>
              <w:t xml:space="preserve">        "ts_limit_min": "",</w:t>
            </w:r>
          </w:p>
          <w:p w14:paraId="4E5BE1E3" w14:textId="77777777" w:rsidR="00107B7E" w:rsidRPr="0001381C" w:rsidRDefault="00107B7E" w:rsidP="00107B7E">
            <w:pPr>
              <w:ind w:leftChars="50" w:left="105"/>
              <w:rPr>
                <w:color w:val="000000"/>
              </w:rPr>
            </w:pPr>
            <w:r w:rsidRPr="0001381C">
              <w:rPr>
                <w:color w:val="000000"/>
              </w:rPr>
              <w:t xml:space="preserve">        "ts_default_pos": "",</w:t>
            </w:r>
          </w:p>
          <w:p w14:paraId="35F5AB7D" w14:textId="77777777" w:rsidR="00107B7E" w:rsidRPr="0001381C" w:rsidRDefault="00107B7E" w:rsidP="00107B7E">
            <w:pPr>
              <w:ind w:leftChars="50" w:left="105"/>
              <w:rPr>
                <w:color w:val="000000"/>
              </w:rPr>
            </w:pPr>
            <w:r w:rsidRPr="0001381C">
              <w:rPr>
                <w:color w:val="000000"/>
              </w:rPr>
              <w:t xml:space="preserve">        "dimensions": "0",</w:t>
            </w:r>
          </w:p>
          <w:p w14:paraId="2CC0B513" w14:textId="77777777" w:rsidR="00107B7E" w:rsidRPr="0001381C" w:rsidRDefault="00107B7E" w:rsidP="00107B7E">
            <w:pPr>
              <w:ind w:leftChars="50" w:left="105"/>
              <w:rPr>
                <w:color w:val="000000"/>
              </w:rPr>
            </w:pPr>
            <w:r w:rsidRPr="0001381C">
              <w:rPr>
                <w:color w:val="000000"/>
              </w:rPr>
              <w:t xml:space="preserve">        "import_source": "mgtv",</w:t>
            </w:r>
          </w:p>
          <w:p w14:paraId="77EF6B7F" w14:textId="77777777" w:rsidR="00107B7E" w:rsidRPr="0001381C" w:rsidRDefault="00107B7E" w:rsidP="00107B7E">
            <w:pPr>
              <w:ind w:leftChars="50" w:left="105"/>
              <w:rPr>
                <w:color w:val="000000"/>
              </w:rPr>
            </w:pPr>
            <w:r w:rsidRPr="0001381C">
              <w:rPr>
                <w:color w:val="000000"/>
              </w:rPr>
              <w:t xml:space="preserve">        "original_id": "",</w:t>
            </w:r>
          </w:p>
          <w:p w14:paraId="36FBDFEC" w14:textId="77777777" w:rsidR="00107B7E" w:rsidRPr="0001381C" w:rsidRDefault="00107B7E" w:rsidP="00107B7E">
            <w:pPr>
              <w:ind w:leftChars="50" w:left="105"/>
              <w:rPr>
                <w:color w:val="000000"/>
              </w:rPr>
            </w:pPr>
            <w:r w:rsidRPr="0001381C">
              <w:rPr>
                <w:rFonts w:hint="eastAsia"/>
                <w:color w:val="000000"/>
              </w:rPr>
              <w:t xml:space="preserve">        "isothercdn": "0"  //</w:t>
            </w:r>
            <w:r w:rsidRPr="0001381C">
              <w:rPr>
                <w:rFonts w:hint="eastAsia"/>
                <w:color w:val="000000"/>
              </w:rPr>
              <w:t>是否为第三方</w:t>
            </w:r>
            <w:r w:rsidRPr="0001381C">
              <w:rPr>
                <w:rFonts w:hint="eastAsia"/>
                <w:color w:val="000000"/>
              </w:rPr>
              <w:t>CDN</w:t>
            </w:r>
            <w:r w:rsidRPr="0001381C">
              <w:rPr>
                <w:rFonts w:hint="eastAsia"/>
                <w:color w:val="000000"/>
              </w:rPr>
              <w:t>，自有</w:t>
            </w:r>
            <w:r w:rsidRPr="0001381C">
              <w:rPr>
                <w:rFonts w:hint="eastAsia"/>
                <w:color w:val="000000"/>
              </w:rPr>
              <w:t>CDN</w:t>
            </w:r>
            <w:r w:rsidRPr="0001381C">
              <w:rPr>
                <w:rFonts w:hint="eastAsia"/>
                <w:color w:val="000000"/>
              </w:rPr>
              <w:t>需要发心跳，详见</w:t>
            </w:r>
            <w:r w:rsidRPr="0001381C">
              <w:rPr>
                <w:rFonts w:hint="eastAsia"/>
                <w:color w:val="000000"/>
              </w:rPr>
              <w:t>CDN</w:t>
            </w:r>
            <w:r w:rsidRPr="0001381C">
              <w:rPr>
                <w:rFonts w:hint="eastAsia"/>
                <w:color w:val="000000"/>
              </w:rPr>
              <w:t>心跳发送规则</w:t>
            </w:r>
          </w:p>
          <w:p w14:paraId="77CA3314" w14:textId="77777777" w:rsidR="00107B7E" w:rsidRPr="0001381C" w:rsidRDefault="00107B7E" w:rsidP="00107B7E">
            <w:pPr>
              <w:ind w:leftChars="50" w:left="105"/>
              <w:rPr>
                <w:color w:val="000000"/>
              </w:rPr>
            </w:pPr>
            <w:r w:rsidRPr="0001381C">
              <w:rPr>
                <w:color w:val="000000"/>
              </w:rPr>
              <w:t xml:space="preserve">    }</w:t>
            </w:r>
          </w:p>
          <w:p w14:paraId="23167802" w14:textId="77777777" w:rsidR="00013484" w:rsidRDefault="00107B7E" w:rsidP="00107B7E">
            <w:pPr>
              <w:ind w:leftChars="50" w:left="105"/>
              <w:rPr>
                <w:color w:val="000000"/>
              </w:rPr>
            </w:pPr>
            <w:r w:rsidRPr="0001381C">
              <w:rPr>
                <w:color w:val="000000"/>
              </w:rPr>
              <w:t>}</w:t>
            </w:r>
          </w:p>
        </w:tc>
      </w:tr>
    </w:tbl>
    <w:p w14:paraId="0C42A3F0" w14:textId="77777777" w:rsidR="00266B83" w:rsidRDefault="00266B83" w:rsidP="00266B83">
      <w:pPr>
        <w:pStyle w:val="2"/>
        <w:numPr>
          <w:ilvl w:val="1"/>
          <w:numId w:val="0"/>
        </w:numPr>
        <w:ind w:left="420" w:hanging="420"/>
      </w:pPr>
      <w:r>
        <w:rPr>
          <w:rFonts w:hint="eastAsia"/>
        </w:rPr>
        <w:t>5</w:t>
      </w:r>
      <w:r w:rsidR="0014412B">
        <w:rPr>
          <w:rFonts w:hint="eastAsia"/>
        </w:rPr>
        <w:t>.5</w:t>
      </w:r>
      <w:r>
        <w:rPr>
          <w:rFonts w:hint="eastAsia"/>
        </w:rPr>
        <w:t>直播频道鉴权</w:t>
      </w:r>
      <w:r>
        <w:t xml:space="preserve"> </w:t>
      </w:r>
    </w:p>
    <w:p w14:paraId="7397F897" w14:textId="77777777" w:rsidR="00266B83" w:rsidRDefault="00266B83" w:rsidP="00266B83">
      <w:r>
        <w:rPr>
          <w:rFonts w:hint="eastAsia"/>
        </w:rPr>
        <w:t>接口地址：</w:t>
      </w:r>
      <w:r>
        <w:t xml:space="preserve"> </w:t>
      </w:r>
      <w:r>
        <w:rPr>
          <w:rFonts w:hint="eastAsia"/>
        </w:rPr>
        <w:t>aaa/liveAuth</w:t>
      </w:r>
    </w:p>
    <w:p w14:paraId="2828A0DC" w14:textId="77777777" w:rsidR="00266B83" w:rsidRDefault="00266B83" w:rsidP="00266B83">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266B83" w14:paraId="3121E11D" w14:textId="77777777" w:rsidTr="0096499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39AFCFE5" w14:textId="77777777" w:rsidR="00266B83" w:rsidRDefault="00266B83" w:rsidP="0096499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28C751F8" w14:textId="77777777" w:rsidR="00266B83" w:rsidRDefault="00266B83" w:rsidP="0096499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01A05F67" w14:textId="77777777" w:rsidR="00266B83" w:rsidRDefault="00266B83" w:rsidP="0096499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0078B0C3" w14:textId="77777777" w:rsidR="00266B83" w:rsidRDefault="00266B83" w:rsidP="0096499C">
            <w:r>
              <w:rPr>
                <w:rFonts w:hint="eastAsia"/>
              </w:rPr>
              <w:t>是否必传</w:t>
            </w:r>
          </w:p>
        </w:tc>
      </w:tr>
      <w:tr w:rsidR="00266B83" w:rsidRPr="00B160F8" w14:paraId="5D322BB6" w14:textId="77777777" w:rsidTr="0096499C">
        <w:tc>
          <w:tcPr>
            <w:tcW w:w="958" w:type="pct"/>
            <w:tcBorders>
              <w:top w:val="single" w:sz="0" w:space="0" w:color="000000"/>
              <w:left w:val="single" w:sz="0" w:space="0" w:color="000000"/>
              <w:bottom w:val="single" w:sz="0" w:space="0" w:color="000000"/>
              <w:right w:val="single" w:sz="0" w:space="0" w:color="000000"/>
            </w:tcBorders>
          </w:tcPr>
          <w:p w14:paraId="7BC5E451" w14:textId="77777777" w:rsidR="00266B83" w:rsidRDefault="00266B83" w:rsidP="0096499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71D4F39E"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192E41F" w14:textId="77777777" w:rsidR="00266B83" w:rsidRDefault="00266B83" w:rsidP="0096499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4B462625" w14:textId="77777777" w:rsidR="00266B83" w:rsidRPr="00B160F8" w:rsidRDefault="00266B83" w:rsidP="0096499C">
            <w:pPr>
              <w:jc w:val="left"/>
            </w:pPr>
            <w:r>
              <w:rPr>
                <w:rFonts w:hint="eastAsia"/>
              </w:rPr>
              <w:t>Y</w:t>
            </w:r>
          </w:p>
        </w:tc>
      </w:tr>
      <w:tr w:rsidR="00266B83" w:rsidRPr="002C58EB" w14:paraId="1515E91D" w14:textId="77777777" w:rsidTr="0096499C">
        <w:tc>
          <w:tcPr>
            <w:tcW w:w="958" w:type="pct"/>
            <w:tcBorders>
              <w:top w:val="single" w:sz="0" w:space="0" w:color="000000"/>
              <w:left w:val="single" w:sz="0" w:space="0" w:color="000000"/>
              <w:bottom w:val="single" w:sz="0" w:space="0" w:color="000000"/>
              <w:right w:val="single" w:sz="0" w:space="0" w:color="000000"/>
            </w:tcBorders>
          </w:tcPr>
          <w:p w14:paraId="68C3CFE3" w14:textId="77777777" w:rsidR="00266B83" w:rsidRPr="00292CEE" w:rsidRDefault="00266B83" w:rsidP="0096499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3B0B3173"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774D787" w14:textId="77777777" w:rsidR="00266B83" w:rsidRPr="008775C6" w:rsidRDefault="00266B83" w:rsidP="0096499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187D2C37" w14:textId="77777777" w:rsidR="00266B83" w:rsidRDefault="00266B83" w:rsidP="0096499C">
            <w:pPr>
              <w:jc w:val="left"/>
            </w:pPr>
            <w:r>
              <w:rPr>
                <w:rFonts w:hint="eastAsia"/>
              </w:rPr>
              <w:t>N</w:t>
            </w:r>
          </w:p>
        </w:tc>
      </w:tr>
      <w:tr w:rsidR="00266B83" w:rsidRPr="002C58EB" w14:paraId="42FBBFB7" w14:textId="77777777" w:rsidTr="0096499C">
        <w:tc>
          <w:tcPr>
            <w:tcW w:w="958" w:type="pct"/>
            <w:tcBorders>
              <w:top w:val="single" w:sz="0" w:space="0" w:color="000000"/>
              <w:left w:val="single" w:sz="0" w:space="0" w:color="000000"/>
              <w:bottom w:val="single" w:sz="0" w:space="0" w:color="000000"/>
              <w:right w:val="single" w:sz="0" w:space="0" w:color="000000"/>
            </w:tcBorders>
          </w:tcPr>
          <w:p w14:paraId="049CBAAE" w14:textId="77777777" w:rsidR="00266B83" w:rsidRDefault="00266B83" w:rsidP="0096499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0BB26115"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5431B20" w14:textId="77777777" w:rsidR="00266B83" w:rsidRDefault="00266B83" w:rsidP="0096499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0A7472D2" w14:textId="77777777" w:rsidR="00266B83" w:rsidRDefault="00266B83" w:rsidP="0096499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30658DC0" w14:textId="77777777" w:rsidR="00266B83" w:rsidRPr="002C58EB" w:rsidRDefault="00266B83" w:rsidP="0096499C">
            <w:pPr>
              <w:jc w:val="left"/>
            </w:pPr>
            <w:r>
              <w:rPr>
                <w:rFonts w:hint="eastAsia"/>
              </w:rPr>
              <w:t>Y</w:t>
            </w:r>
          </w:p>
        </w:tc>
      </w:tr>
      <w:tr w:rsidR="00266B83" w:rsidRPr="008775C6" w14:paraId="11EFABB7" w14:textId="77777777" w:rsidTr="0096499C">
        <w:tc>
          <w:tcPr>
            <w:tcW w:w="958" w:type="pct"/>
            <w:tcBorders>
              <w:top w:val="single" w:sz="0" w:space="0" w:color="000000"/>
              <w:left w:val="single" w:sz="0" w:space="0" w:color="000000"/>
              <w:bottom w:val="single" w:sz="0" w:space="0" w:color="000000"/>
              <w:right w:val="single" w:sz="0" w:space="0" w:color="000000"/>
            </w:tcBorders>
          </w:tcPr>
          <w:p w14:paraId="4EF69577" w14:textId="77777777" w:rsidR="00266B83" w:rsidRDefault="00266B83" w:rsidP="0096499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64D0C2BB"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7CB6B3B" w14:textId="77777777" w:rsidR="00266B83" w:rsidRDefault="00266B83" w:rsidP="0096499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1DD9479" w14:textId="77777777" w:rsidR="00266B83" w:rsidRDefault="00266B83" w:rsidP="0096499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7C9597DB" w14:textId="77777777" w:rsidR="00266B83" w:rsidRPr="008775C6" w:rsidRDefault="00266B83" w:rsidP="0096499C">
            <w:pPr>
              <w:jc w:val="left"/>
            </w:pPr>
            <w:r>
              <w:rPr>
                <w:rFonts w:hint="eastAsia"/>
              </w:rPr>
              <w:t>Y</w:t>
            </w:r>
          </w:p>
        </w:tc>
      </w:tr>
      <w:tr w:rsidR="00266B83" w14:paraId="7BB14835" w14:textId="77777777" w:rsidTr="0096499C">
        <w:tc>
          <w:tcPr>
            <w:tcW w:w="958" w:type="pct"/>
            <w:tcBorders>
              <w:top w:val="single" w:sz="0" w:space="0" w:color="000000"/>
              <w:left w:val="single" w:sz="0" w:space="0" w:color="000000"/>
              <w:bottom w:val="single" w:sz="0" w:space="0" w:color="000000"/>
              <w:right w:val="single" w:sz="0" w:space="0" w:color="000000"/>
            </w:tcBorders>
          </w:tcPr>
          <w:p w14:paraId="329B4866" w14:textId="77777777" w:rsidR="00266B83" w:rsidRPr="00292CEE" w:rsidRDefault="00266B83" w:rsidP="0096499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0A353E62"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7A6FA76" w14:textId="77777777" w:rsidR="00266B83" w:rsidRPr="008775C6" w:rsidRDefault="00266B83" w:rsidP="0096499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1BE357F0" w14:textId="77777777" w:rsidR="00266B83" w:rsidRDefault="00266B83" w:rsidP="0096499C">
            <w:pPr>
              <w:jc w:val="left"/>
            </w:pPr>
            <w:r>
              <w:rPr>
                <w:rFonts w:hint="eastAsia"/>
              </w:rPr>
              <w:t>Y</w:t>
            </w:r>
          </w:p>
        </w:tc>
      </w:tr>
      <w:tr w:rsidR="00266B83" w14:paraId="30C32E35" w14:textId="77777777" w:rsidTr="0096499C">
        <w:tc>
          <w:tcPr>
            <w:tcW w:w="958" w:type="pct"/>
            <w:tcBorders>
              <w:top w:val="single" w:sz="0" w:space="0" w:color="000000"/>
              <w:left w:val="single" w:sz="0" w:space="0" w:color="000000"/>
              <w:bottom w:val="single" w:sz="0" w:space="0" w:color="000000"/>
              <w:right w:val="single" w:sz="0" w:space="0" w:color="000000"/>
            </w:tcBorders>
          </w:tcPr>
          <w:p w14:paraId="5B2C1808" w14:textId="77777777" w:rsidR="00266B83" w:rsidRPr="007B0EC0" w:rsidRDefault="00266B83" w:rsidP="0096499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45A2D1A2"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2510ED1" w14:textId="77777777" w:rsidR="00266B83" w:rsidRDefault="00266B83" w:rsidP="0096499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4AB22F08" w14:textId="77777777" w:rsidR="00266B83" w:rsidRDefault="00266B83" w:rsidP="0096499C">
            <w:pPr>
              <w:jc w:val="left"/>
            </w:pPr>
            <w:r>
              <w:rPr>
                <w:rFonts w:hint="eastAsia"/>
              </w:rPr>
              <w:t>Y</w:t>
            </w:r>
          </w:p>
        </w:tc>
      </w:tr>
      <w:tr w:rsidR="00266B83" w14:paraId="753B0DC5" w14:textId="77777777" w:rsidTr="0096499C">
        <w:tc>
          <w:tcPr>
            <w:tcW w:w="958" w:type="pct"/>
            <w:tcBorders>
              <w:top w:val="single" w:sz="0" w:space="0" w:color="000000"/>
              <w:left w:val="single" w:sz="0" w:space="0" w:color="000000"/>
              <w:bottom w:val="single" w:sz="0" w:space="0" w:color="000000"/>
              <w:right w:val="single" w:sz="0" w:space="0" w:color="000000"/>
            </w:tcBorders>
          </w:tcPr>
          <w:p w14:paraId="4AD07B19" w14:textId="77777777" w:rsidR="00266B83" w:rsidRPr="007B0EC0" w:rsidRDefault="00266B83" w:rsidP="0096499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3B0F51BD"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5BF8977" w14:textId="77777777" w:rsidR="00266B83" w:rsidRDefault="00266B83" w:rsidP="0096499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300970D9" w14:textId="77777777" w:rsidR="00266B83" w:rsidRDefault="00266B83" w:rsidP="0096499C">
            <w:pPr>
              <w:jc w:val="left"/>
            </w:pPr>
            <w:r>
              <w:rPr>
                <w:rFonts w:hint="eastAsia"/>
              </w:rPr>
              <w:t>Y</w:t>
            </w:r>
          </w:p>
        </w:tc>
      </w:tr>
      <w:tr w:rsidR="00266B83" w14:paraId="78CAC1A8" w14:textId="77777777" w:rsidTr="0096499C">
        <w:tc>
          <w:tcPr>
            <w:tcW w:w="958" w:type="pct"/>
            <w:tcBorders>
              <w:top w:val="single" w:sz="0" w:space="0" w:color="000000"/>
              <w:left w:val="single" w:sz="0" w:space="0" w:color="000000"/>
              <w:bottom w:val="single" w:sz="0" w:space="0" w:color="000000"/>
              <w:right w:val="single" w:sz="0" w:space="0" w:color="000000"/>
            </w:tcBorders>
          </w:tcPr>
          <w:p w14:paraId="758C2FB5" w14:textId="77777777" w:rsidR="00266B83" w:rsidRPr="007B0EC0" w:rsidRDefault="00266B83" w:rsidP="0096499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1E0F1763"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400E258" w14:textId="77777777" w:rsidR="00266B83" w:rsidRDefault="00266B83" w:rsidP="0096499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70F81857" w14:textId="77777777" w:rsidR="00266B83" w:rsidRPr="00325ACE" w:rsidRDefault="00756238" w:rsidP="0096499C">
            <w:pPr>
              <w:jc w:val="left"/>
            </w:pPr>
            <w:r>
              <w:rPr>
                <w:rFonts w:hint="eastAsia"/>
              </w:rPr>
              <w:t>N</w:t>
            </w:r>
          </w:p>
        </w:tc>
      </w:tr>
      <w:tr w:rsidR="00266B83" w14:paraId="5A380779" w14:textId="77777777" w:rsidTr="0096499C">
        <w:tc>
          <w:tcPr>
            <w:tcW w:w="958" w:type="pct"/>
            <w:tcBorders>
              <w:top w:val="single" w:sz="0" w:space="0" w:color="000000"/>
              <w:left w:val="single" w:sz="0" w:space="0" w:color="000000"/>
              <w:bottom w:val="single" w:sz="0" w:space="0" w:color="000000"/>
              <w:right w:val="single" w:sz="0" w:space="0" w:color="000000"/>
            </w:tcBorders>
          </w:tcPr>
          <w:p w14:paraId="15743435" w14:textId="77777777" w:rsidR="00266B83" w:rsidRDefault="00701BA5" w:rsidP="0096499C">
            <w:pPr>
              <w:jc w:val="left"/>
            </w:pPr>
            <w:r w:rsidRPr="0064474D">
              <w:rPr>
                <w:rFonts w:hint="eastAsia"/>
                <w:color w:val="000000"/>
              </w:rPr>
              <w:t>tv_channel</w:t>
            </w:r>
          </w:p>
        </w:tc>
        <w:tc>
          <w:tcPr>
            <w:tcW w:w="557" w:type="pct"/>
            <w:tcBorders>
              <w:top w:val="single" w:sz="0" w:space="0" w:color="000000"/>
              <w:left w:val="single" w:sz="0" w:space="0" w:color="000000"/>
              <w:bottom w:val="single" w:sz="0" w:space="0" w:color="000000"/>
              <w:right w:val="single" w:sz="0" w:space="0" w:color="000000"/>
            </w:tcBorders>
          </w:tcPr>
          <w:p w14:paraId="26039791" w14:textId="77777777" w:rsidR="00266B83" w:rsidRDefault="00266B83"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2DA65FF" w14:textId="77777777" w:rsidR="00266B83" w:rsidRDefault="00850694" w:rsidP="0096499C">
            <w:pPr>
              <w:jc w:val="left"/>
            </w:pPr>
            <w:r>
              <w:rPr>
                <w:rFonts w:hint="eastAsia"/>
              </w:rPr>
              <w:t>芒果频道源</w:t>
            </w:r>
            <w:r w:rsidR="00701BA5">
              <w:rPr>
                <w:rFonts w:hint="eastAsia"/>
              </w:rPr>
              <w:t>注入</w:t>
            </w:r>
            <w:r w:rsidR="00701BA5">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3F87DD0D" w14:textId="77777777" w:rsidR="00266B83" w:rsidRDefault="00266B83" w:rsidP="0096499C">
            <w:pPr>
              <w:jc w:val="left"/>
            </w:pPr>
            <w:r>
              <w:rPr>
                <w:rFonts w:hint="eastAsia"/>
              </w:rPr>
              <w:t>Y</w:t>
            </w:r>
          </w:p>
        </w:tc>
      </w:tr>
    </w:tbl>
    <w:p w14:paraId="32839F4C" w14:textId="77777777" w:rsidR="00266B83" w:rsidRDefault="00266B83" w:rsidP="00266B83">
      <w:pPr>
        <w:rPr>
          <w:szCs w:val="21"/>
        </w:rPr>
      </w:pPr>
    </w:p>
    <w:p w14:paraId="7E83077D" w14:textId="77777777" w:rsidR="00592ADD" w:rsidRDefault="00592ADD" w:rsidP="00266B83">
      <w:pPr>
        <w:rPr>
          <w:szCs w:val="21"/>
        </w:rPr>
      </w:pPr>
      <w:r>
        <w:rPr>
          <w:rFonts w:hint="eastAsia"/>
          <w:szCs w:val="21"/>
        </w:rPr>
        <w:t>数据集成：</w:t>
      </w:r>
    </w:p>
    <w:p w14:paraId="03C3414C" w14:textId="77777777" w:rsidR="00592ADD" w:rsidRDefault="00592ADD" w:rsidP="00592ADD">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Pr>
          <w:rFonts w:hint="eastAsia"/>
        </w:rPr>
        <w:t xml:space="preserve"> 2.14</w:t>
      </w:r>
      <w:r>
        <w:rPr>
          <w:rFonts w:hint="eastAsia"/>
        </w:rPr>
        <w:t>直播频道鉴权</w:t>
      </w:r>
    </w:p>
    <w:p w14:paraId="74ACAFE3" w14:textId="77777777" w:rsidR="00592ADD" w:rsidRDefault="00592ADD" w:rsidP="00266B83">
      <w:pPr>
        <w:rPr>
          <w:szCs w:val="21"/>
        </w:rPr>
      </w:pPr>
    </w:p>
    <w:p w14:paraId="1FE488E9" w14:textId="77777777" w:rsidR="00266B83" w:rsidRDefault="00266B83" w:rsidP="00266B83">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266B83" w14:paraId="62ACD304" w14:textId="77777777" w:rsidTr="0096499C">
        <w:tc>
          <w:tcPr>
            <w:tcW w:w="1843" w:type="dxa"/>
            <w:shd w:val="clear" w:color="auto" w:fill="808080"/>
          </w:tcPr>
          <w:p w14:paraId="1D65066C" w14:textId="77777777" w:rsidR="00266B83" w:rsidRDefault="00266B83" w:rsidP="0096499C">
            <w:r>
              <w:rPr>
                <w:rFonts w:hint="eastAsia"/>
              </w:rPr>
              <w:t>参数名称</w:t>
            </w:r>
          </w:p>
        </w:tc>
        <w:tc>
          <w:tcPr>
            <w:tcW w:w="1417" w:type="dxa"/>
            <w:shd w:val="clear" w:color="auto" w:fill="808080"/>
          </w:tcPr>
          <w:p w14:paraId="47B4246B" w14:textId="77777777" w:rsidR="00266B83" w:rsidRDefault="00266B83" w:rsidP="0096499C">
            <w:r>
              <w:rPr>
                <w:rFonts w:hint="eastAsia"/>
              </w:rPr>
              <w:t>位置</w:t>
            </w:r>
          </w:p>
        </w:tc>
        <w:tc>
          <w:tcPr>
            <w:tcW w:w="5103" w:type="dxa"/>
            <w:shd w:val="clear" w:color="auto" w:fill="808080"/>
          </w:tcPr>
          <w:p w14:paraId="64E5E5C6" w14:textId="77777777" w:rsidR="00266B83" w:rsidRDefault="00266B83" w:rsidP="0096499C">
            <w:r>
              <w:rPr>
                <w:rFonts w:hint="eastAsia"/>
              </w:rPr>
              <w:t>含义</w:t>
            </w:r>
          </w:p>
        </w:tc>
      </w:tr>
      <w:tr w:rsidR="00266B83" w14:paraId="6AFB3D0E" w14:textId="77777777" w:rsidTr="0096499C">
        <w:tc>
          <w:tcPr>
            <w:tcW w:w="1843" w:type="dxa"/>
          </w:tcPr>
          <w:p w14:paraId="1B28247C" w14:textId="77777777" w:rsidR="00266B83" w:rsidRDefault="00266B83" w:rsidP="0096499C">
            <w:r>
              <w:rPr>
                <w:rFonts w:hint="eastAsia"/>
              </w:rPr>
              <w:t>CODE</w:t>
            </w:r>
          </w:p>
        </w:tc>
        <w:tc>
          <w:tcPr>
            <w:tcW w:w="1417" w:type="dxa"/>
          </w:tcPr>
          <w:p w14:paraId="6E0C6F54" w14:textId="77777777" w:rsidR="00266B83" w:rsidRDefault="00266B83" w:rsidP="0096499C">
            <w:r>
              <w:rPr>
                <w:rFonts w:hint="eastAsia"/>
              </w:rPr>
              <w:t>RESPONSE</w:t>
            </w:r>
          </w:p>
        </w:tc>
        <w:tc>
          <w:tcPr>
            <w:tcW w:w="5103" w:type="dxa"/>
          </w:tcPr>
          <w:p w14:paraId="6E17D1E3" w14:textId="77777777" w:rsidR="00266B83" w:rsidRDefault="00266B83" w:rsidP="0096499C">
            <w:pPr>
              <w:autoSpaceDE w:val="0"/>
              <w:autoSpaceDN w:val="0"/>
              <w:adjustRightInd w:val="0"/>
              <w:jc w:val="left"/>
            </w:pPr>
            <w:r>
              <w:rPr>
                <w:rFonts w:hint="eastAsia"/>
              </w:rPr>
              <w:t xml:space="preserve">200 </w:t>
            </w:r>
            <w:r>
              <w:rPr>
                <w:rFonts w:hint="eastAsia"/>
              </w:rPr>
              <w:t>成功</w:t>
            </w:r>
            <w:r>
              <w:rPr>
                <w:rFonts w:hint="eastAsia"/>
              </w:rPr>
              <w:t xml:space="preserve"> </w:t>
            </w:r>
          </w:p>
          <w:p w14:paraId="22DBF2B8" w14:textId="77777777" w:rsidR="00266B83" w:rsidRDefault="00266B83" w:rsidP="0096499C">
            <w:r>
              <w:rPr>
                <w:rFonts w:hint="eastAsia"/>
              </w:rPr>
              <w:t>其它</w:t>
            </w:r>
            <w:r>
              <w:rPr>
                <w:rFonts w:hint="eastAsia"/>
              </w:rPr>
              <w:t>,</w:t>
            </w:r>
            <w:r>
              <w:rPr>
                <w:rFonts w:hint="eastAsia"/>
              </w:rPr>
              <w:t>读取失败</w:t>
            </w:r>
          </w:p>
        </w:tc>
      </w:tr>
      <w:tr w:rsidR="00266B83" w14:paraId="51E6C45F" w14:textId="77777777" w:rsidTr="0096499C">
        <w:tc>
          <w:tcPr>
            <w:tcW w:w="1843" w:type="dxa"/>
          </w:tcPr>
          <w:p w14:paraId="4362357A" w14:textId="77777777" w:rsidR="00266B83" w:rsidRDefault="00266B83" w:rsidP="0096499C">
            <w:r>
              <w:rPr>
                <w:rFonts w:hint="eastAsia"/>
              </w:rPr>
              <w:t>返回值</w:t>
            </w:r>
          </w:p>
        </w:tc>
        <w:tc>
          <w:tcPr>
            <w:tcW w:w="1417" w:type="dxa"/>
          </w:tcPr>
          <w:p w14:paraId="29AA58AC" w14:textId="77777777" w:rsidR="00266B83" w:rsidRDefault="00266B83" w:rsidP="0096499C">
            <w:r>
              <w:rPr>
                <w:rFonts w:hint="eastAsia"/>
              </w:rPr>
              <w:t>BODY</w:t>
            </w:r>
          </w:p>
        </w:tc>
        <w:tc>
          <w:tcPr>
            <w:tcW w:w="5103" w:type="dxa"/>
          </w:tcPr>
          <w:p w14:paraId="07187FAD" w14:textId="77777777" w:rsidR="00266B83" w:rsidRDefault="00266B83" w:rsidP="0096499C">
            <w:pPr>
              <w:rPr>
                <w:color w:val="000000"/>
              </w:rPr>
            </w:pPr>
          </w:p>
        </w:tc>
      </w:tr>
      <w:tr w:rsidR="00266B83" w14:paraId="4504CDAB" w14:textId="77777777" w:rsidTr="0096499C">
        <w:tc>
          <w:tcPr>
            <w:tcW w:w="8363" w:type="dxa"/>
            <w:gridSpan w:val="3"/>
          </w:tcPr>
          <w:p w14:paraId="1D085704" w14:textId="77777777" w:rsidR="00266B83" w:rsidRPr="006E4FB0" w:rsidRDefault="00266B83" w:rsidP="0096499C">
            <w:pPr>
              <w:ind w:leftChars="50" w:left="105"/>
              <w:rPr>
                <w:color w:val="000000"/>
              </w:rPr>
            </w:pPr>
            <w:r w:rsidRPr="006E4FB0">
              <w:rPr>
                <w:color w:val="000000"/>
              </w:rPr>
              <w:t>{</w:t>
            </w:r>
          </w:p>
          <w:p w14:paraId="63FEFA82" w14:textId="77777777" w:rsidR="00266B83" w:rsidRPr="006E4FB0" w:rsidRDefault="00266B83" w:rsidP="0096499C">
            <w:pPr>
              <w:ind w:leftChars="50" w:left="105"/>
              <w:rPr>
                <w:color w:val="000000"/>
              </w:rPr>
            </w:pPr>
            <w:r w:rsidRPr="006E4FB0">
              <w:rPr>
                <w:color w:val="000000"/>
              </w:rPr>
              <w:t xml:space="preserve">    "errno": "0",</w:t>
            </w:r>
          </w:p>
          <w:p w14:paraId="47DD470F" w14:textId="77777777" w:rsidR="00266B83" w:rsidRPr="006E4FB0" w:rsidRDefault="00266B83" w:rsidP="0096499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0EFBF1A1" w14:textId="77777777" w:rsidR="00266B83" w:rsidRPr="006E4FB0" w:rsidRDefault="00266B83" w:rsidP="0096499C">
            <w:pPr>
              <w:ind w:leftChars="50" w:left="105"/>
              <w:rPr>
                <w:color w:val="000000"/>
              </w:rPr>
            </w:pPr>
            <w:r w:rsidRPr="006E4FB0">
              <w:rPr>
                <w:color w:val="000000"/>
              </w:rPr>
              <w:t xml:space="preserve">    "server_time": 1455815935,</w:t>
            </w:r>
          </w:p>
          <w:p w14:paraId="72716588" w14:textId="77777777" w:rsidR="00266B83" w:rsidRPr="006E4FB0" w:rsidRDefault="00266B83" w:rsidP="0096499C">
            <w:pPr>
              <w:ind w:leftChars="50" w:left="105"/>
              <w:rPr>
                <w:color w:val="000000"/>
              </w:rPr>
            </w:pPr>
            <w:r w:rsidRPr="006E4FB0">
              <w:rPr>
                <w:color w:val="000000"/>
              </w:rPr>
              <w:t xml:space="preserve">    "data": {</w:t>
            </w:r>
          </w:p>
          <w:p w14:paraId="03510D84" w14:textId="77777777" w:rsidR="00266B83" w:rsidRDefault="00266B83" w:rsidP="0096499C">
            <w:pPr>
              <w:pStyle w:val="HTML"/>
              <w:rPr>
                <w:rFonts w:asciiTheme="minorHAnsi" w:eastAsiaTheme="minorEastAsia" w:hAnsiTheme="minorHAnsi" w:cs="Times New Roman"/>
                <w:color w:val="000000"/>
                <w:kern w:val="2"/>
                <w:sz w:val="21"/>
                <w:szCs w:val="22"/>
              </w:rPr>
            </w:pPr>
            <w:r w:rsidRPr="006E4FB0">
              <w:rPr>
                <w:color w:val="000000"/>
              </w:rPr>
              <w:t xml:space="preserve">      </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ticket</w:t>
            </w:r>
            <w:r w:rsidRPr="001E6DD7">
              <w:rPr>
                <w:rFonts w:asciiTheme="minorHAnsi" w:eastAsiaTheme="minorEastAsia" w:hAnsiTheme="minorHAnsi" w:cs="Times New Roman"/>
                <w:color w:val="000000"/>
                <w:kern w:val="2"/>
                <w:sz w:val="21"/>
                <w:szCs w:val="22"/>
              </w:rPr>
              <w:t>_</w:t>
            </w:r>
            <w:r w:rsidRPr="001E6DD7">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sidRPr="001E6DD7">
              <w:rPr>
                <w:rFonts w:asciiTheme="minorHAnsi" w:eastAsiaTheme="minorEastAsia" w:hAnsiTheme="minorHAnsi" w:cs="Times New Roman" w:hint="eastAsia"/>
                <w:color w:val="000000"/>
                <w:kern w:val="2"/>
                <w:sz w:val="21"/>
                <w:szCs w:val="22"/>
              </w:rPr>
              <w:t>normal</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hint="eastAsia"/>
                <w:color w:val="000000"/>
                <w:kern w:val="2"/>
                <w:sz w:val="21"/>
                <w:szCs w:val="22"/>
              </w:rPr>
              <w:t>,  //normal-</w:t>
            </w:r>
            <w:r w:rsidRPr="001E6DD7">
              <w:rPr>
                <w:rFonts w:asciiTheme="minorHAnsi" w:eastAsiaTheme="minorEastAsia" w:hAnsiTheme="minorHAnsi" w:cs="Times New Roman" w:hint="eastAsia"/>
                <w:color w:val="000000"/>
                <w:kern w:val="2"/>
                <w:sz w:val="21"/>
                <w:szCs w:val="22"/>
              </w:rPr>
              <w:t>正常</w:t>
            </w:r>
            <w:r w:rsidRPr="001E6DD7">
              <w:rPr>
                <w:rFonts w:asciiTheme="minorHAnsi" w:eastAsiaTheme="minorEastAsia" w:hAnsiTheme="minorHAnsi" w:cs="Times New Roman" w:hint="eastAsia"/>
                <w:color w:val="000000"/>
                <w:kern w:val="2"/>
                <w:sz w:val="21"/>
                <w:szCs w:val="22"/>
              </w:rPr>
              <w:t xml:space="preserve"> </w:t>
            </w:r>
            <w:r w:rsidRPr="001E6DD7">
              <w:rPr>
                <w:rFonts w:asciiTheme="minorHAnsi" w:eastAsiaTheme="minorEastAsia" w:hAnsiTheme="minorHAnsi" w:cs="Times New Roman"/>
                <w:color w:val="000000"/>
                <w:kern w:val="2"/>
                <w:sz w:val="21"/>
                <w:szCs w:val="22"/>
              </w:rPr>
              <w:t>expired</w:t>
            </w:r>
            <w:r w:rsidRPr="001E6DD7">
              <w:rPr>
                <w:rFonts w:asciiTheme="minorHAnsi" w:eastAsiaTheme="minorEastAsia" w:hAnsiTheme="minorHAnsi" w:cs="Times New Roman" w:hint="eastAsia"/>
                <w:color w:val="000000"/>
                <w:kern w:val="2"/>
                <w:sz w:val="21"/>
                <w:szCs w:val="22"/>
              </w:rPr>
              <w:t>-</w:t>
            </w:r>
            <w:r w:rsidRPr="001E6DD7">
              <w:rPr>
                <w:rFonts w:asciiTheme="minorHAnsi" w:eastAsiaTheme="minorEastAsia" w:hAnsiTheme="minorHAnsi" w:cs="Times New Roman" w:hint="eastAsia"/>
                <w:color w:val="000000"/>
                <w:kern w:val="2"/>
                <w:sz w:val="21"/>
                <w:szCs w:val="22"/>
              </w:rPr>
              <w:t>已经过期</w:t>
            </w:r>
            <w:r w:rsidRPr="001E6DD7">
              <w:rPr>
                <w:rFonts w:asciiTheme="minorHAnsi" w:eastAsiaTheme="minorEastAsia" w:hAnsiTheme="minorHAnsi" w:cs="Times New Roman" w:hint="eastAsia"/>
                <w:color w:val="000000"/>
                <w:kern w:val="2"/>
                <w:sz w:val="21"/>
                <w:szCs w:val="22"/>
              </w:rPr>
              <w:t xml:space="preserve"> none-</w:t>
            </w:r>
            <w:r w:rsidRPr="001E6DD7">
              <w:rPr>
                <w:rFonts w:asciiTheme="minorHAnsi" w:eastAsiaTheme="minorEastAsia" w:hAnsiTheme="minorHAnsi" w:cs="Times New Roman" w:hint="eastAsia"/>
                <w:color w:val="000000"/>
                <w:kern w:val="2"/>
                <w:sz w:val="21"/>
                <w:szCs w:val="22"/>
              </w:rPr>
              <w:t>没传</w:t>
            </w:r>
            <w:r w:rsidRPr="001E6DD7">
              <w:rPr>
                <w:rFonts w:asciiTheme="minorHAnsi" w:eastAsiaTheme="minorEastAsia" w:hAnsiTheme="minorHAnsi" w:cs="Times New Roman" w:hint="eastAsia"/>
                <w:color w:val="000000"/>
                <w:kern w:val="2"/>
                <w:sz w:val="21"/>
                <w:szCs w:val="22"/>
              </w:rPr>
              <w:t>ticket  kicked-</w:t>
            </w:r>
            <w:r w:rsidRPr="001E6DD7">
              <w:rPr>
                <w:rFonts w:asciiTheme="minorHAnsi" w:eastAsiaTheme="minorEastAsia" w:hAnsiTheme="minorHAnsi" w:cs="Times New Roman" w:hint="eastAsia"/>
                <w:color w:val="000000"/>
                <w:kern w:val="2"/>
                <w:sz w:val="21"/>
                <w:szCs w:val="22"/>
              </w:rPr>
              <w:t>已被踢</w:t>
            </w:r>
          </w:p>
          <w:p w14:paraId="57804536" w14:textId="77777777" w:rsidR="004741FA" w:rsidRPr="001E6DD7" w:rsidRDefault="004741FA" w:rsidP="004741FA">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6EEC14AA" w14:textId="77777777" w:rsidR="00266B83" w:rsidRPr="001E6DD7" w:rsidRDefault="00266B83" w:rsidP="004741FA">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"type": "p</w:t>
            </w:r>
            <w:r w:rsidRPr="001E6DD7">
              <w:rPr>
                <w:rFonts w:asciiTheme="minorHAnsi" w:eastAsiaTheme="minorEastAsia" w:hAnsiTheme="minorHAnsi" w:cs="Times New Roman" w:hint="eastAsia"/>
                <w:color w:val="000000"/>
                <w:kern w:val="2"/>
                <w:sz w:val="21"/>
                <w:szCs w:val="22"/>
              </w:rPr>
              <w:t>ass</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//pass-</w:t>
            </w:r>
            <w:r w:rsidRPr="001E6DD7">
              <w:rPr>
                <w:rFonts w:asciiTheme="minorHAnsi" w:eastAsiaTheme="minorEastAsia" w:hAnsiTheme="minorHAnsi" w:cs="Times New Roman" w:hint="eastAsia"/>
                <w:color w:val="000000"/>
                <w:kern w:val="2"/>
                <w:sz w:val="21"/>
                <w:szCs w:val="22"/>
              </w:rPr>
              <w:t>全通过</w:t>
            </w:r>
            <w:r w:rsidRPr="001E6DD7">
              <w:rPr>
                <w:rFonts w:asciiTheme="minorHAnsi" w:eastAsiaTheme="minorEastAsia" w:hAnsiTheme="minorHAnsi" w:cs="Times New Roman" w:hint="eastAsia"/>
                <w:color w:val="000000"/>
                <w:kern w:val="2"/>
                <w:sz w:val="21"/>
                <w:szCs w:val="22"/>
              </w:rPr>
              <w:t xml:space="preserve"> refuse-</w:t>
            </w:r>
            <w:r w:rsidRPr="001E6DD7">
              <w:rPr>
                <w:rFonts w:asciiTheme="minorHAnsi" w:eastAsiaTheme="minorEastAsia" w:hAnsiTheme="minorHAnsi" w:cs="Times New Roman" w:hint="eastAsia"/>
                <w:color w:val="000000"/>
                <w:kern w:val="2"/>
                <w:sz w:val="21"/>
                <w:szCs w:val="22"/>
              </w:rPr>
              <w:t>未通过</w:t>
            </w:r>
          </w:p>
          <w:p w14:paraId="71E1ABC0" w14:textId="77777777" w:rsidR="00266B83" w:rsidRPr="006E4FB0" w:rsidRDefault="00266B83" w:rsidP="0096499C">
            <w:pPr>
              <w:ind w:leftChars="50" w:left="105"/>
              <w:rPr>
                <w:color w:val="000000"/>
              </w:rPr>
            </w:pPr>
            <w:r w:rsidRPr="006E4FB0">
              <w:rPr>
                <w:color w:val="000000"/>
              </w:rPr>
              <w:t xml:space="preserve">    }</w:t>
            </w:r>
          </w:p>
          <w:p w14:paraId="7986D776" w14:textId="77777777" w:rsidR="00266B83" w:rsidRDefault="00266B83" w:rsidP="0096499C">
            <w:pPr>
              <w:ind w:leftChars="50" w:left="105"/>
              <w:rPr>
                <w:color w:val="000000"/>
              </w:rPr>
            </w:pPr>
            <w:r w:rsidRPr="006E4FB0">
              <w:rPr>
                <w:color w:val="000000"/>
              </w:rPr>
              <w:t>}</w:t>
            </w:r>
          </w:p>
        </w:tc>
      </w:tr>
    </w:tbl>
    <w:p w14:paraId="6452E014" w14:textId="77777777" w:rsidR="00013484" w:rsidRDefault="00013484" w:rsidP="00013484">
      <w:pPr>
        <w:pStyle w:val="2"/>
        <w:numPr>
          <w:ilvl w:val="1"/>
          <w:numId w:val="0"/>
        </w:numPr>
        <w:ind w:left="420" w:hanging="420"/>
      </w:pPr>
      <w:r>
        <w:rPr>
          <w:rFonts w:hint="eastAsia"/>
        </w:rPr>
        <w:t>5</w:t>
      </w:r>
      <w:r w:rsidR="0014412B">
        <w:rPr>
          <w:rFonts w:hint="eastAsia"/>
        </w:rPr>
        <w:t>.6</w:t>
      </w:r>
      <w:r>
        <w:rPr>
          <w:rFonts w:hint="eastAsia"/>
        </w:rPr>
        <w:t>获取</w:t>
      </w:r>
      <w:r w:rsidR="000453F1">
        <w:rPr>
          <w:rFonts w:hint="eastAsia"/>
        </w:rPr>
        <w:t>直播</w:t>
      </w:r>
      <w:r>
        <w:rPr>
          <w:rFonts w:hint="eastAsia"/>
        </w:rPr>
        <w:t>开通服务二维码</w:t>
      </w:r>
      <w:r>
        <w:t xml:space="preserve"> </w:t>
      </w:r>
    </w:p>
    <w:p w14:paraId="5A6B39A1" w14:textId="77777777" w:rsidR="00013484" w:rsidRDefault="00013484" w:rsidP="00013484">
      <w:r>
        <w:rPr>
          <w:rFonts w:hint="eastAsia"/>
        </w:rPr>
        <w:t>接口地址：</w:t>
      </w:r>
      <w:r>
        <w:t xml:space="preserve"> </w:t>
      </w:r>
      <w:r>
        <w:rPr>
          <w:rFonts w:hint="eastAsia"/>
        </w:rPr>
        <w:t>aaa/get</w:t>
      </w:r>
      <w:r w:rsidR="000453F1">
        <w:rPr>
          <w:rFonts w:hint="eastAsia"/>
        </w:rPr>
        <w:t>Live</w:t>
      </w:r>
      <w:r>
        <w:rPr>
          <w:rFonts w:hint="eastAsia"/>
        </w:rPr>
        <w:t>PayQrcode</w:t>
      </w:r>
    </w:p>
    <w:p w14:paraId="5E8EB193" w14:textId="77777777" w:rsidR="00CD031D" w:rsidRDefault="00CD031D" w:rsidP="00CD031D">
      <w:r>
        <w:rPr>
          <w:rFonts w:hint="eastAsia"/>
        </w:rPr>
        <w:t>接口说明：</w:t>
      </w:r>
    </w:p>
    <w:p w14:paraId="233F374F" w14:textId="77777777" w:rsidR="00CD031D" w:rsidRDefault="00CD031D" w:rsidP="00CD031D">
      <w:r>
        <w:rPr>
          <w:rFonts w:hint="eastAsia"/>
        </w:rPr>
        <w:tab/>
      </w:r>
      <w:r>
        <w:rPr>
          <w:rFonts w:hint="eastAsia"/>
        </w:rPr>
        <w:t>如果用户未登录，则一定需要用户先登录才能拉取支付二维码。</w:t>
      </w:r>
    </w:p>
    <w:p w14:paraId="4B39A28C" w14:textId="77777777" w:rsidR="00013484" w:rsidRDefault="00013484" w:rsidP="0001348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013484" w14:paraId="7BDF08BF" w14:textId="77777777" w:rsidTr="0096499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7D1DAE52" w14:textId="77777777" w:rsidR="00013484" w:rsidRDefault="00013484" w:rsidP="0096499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76B57B58" w14:textId="77777777" w:rsidR="00013484" w:rsidRDefault="00013484" w:rsidP="0096499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2B49CD0A" w14:textId="77777777" w:rsidR="00013484" w:rsidRDefault="00013484" w:rsidP="0096499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494BCC07" w14:textId="77777777" w:rsidR="00013484" w:rsidRDefault="00013484" w:rsidP="0096499C">
            <w:r>
              <w:rPr>
                <w:rFonts w:hint="eastAsia"/>
              </w:rPr>
              <w:t>是否必传</w:t>
            </w:r>
          </w:p>
        </w:tc>
      </w:tr>
      <w:tr w:rsidR="00013484" w:rsidRPr="00B160F8" w14:paraId="5E6DA8FB" w14:textId="77777777" w:rsidTr="0096499C">
        <w:tc>
          <w:tcPr>
            <w:tcW w:w="958" w:type="pct"/>
            <w:tcBorders>
              <w:top w:val="single" w:sz="0" w:space="0" w:color="000000"/>
              <w:left w:val="single" w:sz="0" w:space="0" w:color="000000"/>
              <w:bottom w:val="single" w:sz="0" w:space="0" w:color="000000"/>
              <w:right w:val="single" w:sz="0" w:space="0" w:color="000000"/>
            </w:tcBorders>
          </w:tcPr>
          <w:p w14:paraId="365F9048" w14:textId="77777777" w:rsidR="00013484" w:rsidRDefault="00013484" w:rsidP="0096499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0B2EEE9B"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284589F" w14:textId="77777777" w:rsidR="00013484" w:rsidRDefault="00013484" w:rsidP="0096499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4A489AF6" w14:textId="77777777" w:rsidR="00013484" w:rsidRPr="00B160F8" w:rsidRDefault="00013484" w:rsidP="0096499C">
            <w:pPr>
              <w:jc w:val="left"/>
            </w:pPr>
            <w:r>
              <w:rPr>
                <w:rFonts w:hint="eastAsia"/>
              </w:rPr>
              <w:t>Y</w:t>
            </w:r>
          </w:p>
        </w:tc>
      </w:tr>
      <w:tr w:rsidR="00013484" w:rsidRPr="002C58EB" w14:paraId="6EFA9E38" w14:textId="77777777" w:rsidTr="0096499C">
        <w:tc>
          <w:tcPr>
            <w:tcW w:w="958" w:type="pct"/>
            <w:tcBorders>
              <w:top w:val="single" w:sz="0" w:space="0" w:color="000000"/>
              <w:left w:val="single" w:sz="0" w:space="0" w:color="000000"/>
              <w:bottom w:val="single" w:sz="0" w:space="0" w:color="000000"/>
              <w:right w:val="single" w:sz="0" w:space="0" w:color="000000"/>
            </w:tcBorders>
          </w:tcPr>
          <w:p w14:paraId="2FF88851" w14:textId="77777777" w:rsidR="00013484" w:rsidRPr="00292CEE" w:rsidRDefault="00013484" w:rsidP="0096499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6C924AD0"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34D0107" w14:textId="77777777" w:rsidR="00013484" w:rsidRPr="008775C6" w:rsidRDefault="00013484" w:rsidP="0096499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7C2D3FEF" w14:textId="77777777" w:rsidR="00013484" w:rsidRDefault="00013484" w:rsidP="0096499C">
            <w:pPr>
              <w:jc w:val="left"/>
            </w:pPr>
            <w:r>
              <w:rPr>
                <w:rFonts w:hint="eastAsia"/>
              </w:rPr>
              <w:t>N</w:t>
            </w:r>
          </w:p>
        </w:tc>
      </w:tr>
      <w:tr w:rsidR="00013484" w:rsidRPr="002C58EB" w14:paraId="6E41B759" w14:textId="77777777" w:rsidTr="0096499C">
        <w:tc>
          <w:tcPr>
            <w:tcW w:w="958" w:type="pct"/>
            <w:tcBorders>
              <w:top w:val="single" w:sz="0" w:space="0" w:color="000000"/>
              <w:left w:val="single" w:sz="0" w:space="0" w:color="000000"/>
              <w:bottom w:val="single" w:sz="0" w:space="0" w:color="000000"/>
              <w:right w:val="single" w:sz="0" w:space="0" w:color="000000"/>
            </w:tcBorders>
          </w:tcPr>
          <w:p w14:paraId="1F94C7DA" w14:textId="77777777" w:rsidR="00013484" w:rsidRDefault="00013484" w:rsidP="0096499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29C3B343"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3C0EC9A" w14:textId="77777777" w:rsidR="00013484" w:rsidRDefault="00013484" w:rsidP="0096499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2B41B2ED" w14:textId="77777777" w:rsidR="00013484" w:rsidRDefault="00013484" w:rsidP="0096499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127A05EB" w14:textId="77777777" w:rsidR="00013484" w:rsidRPr="002C58EB" w:rsidRDefault="00013484" w:rsidP="0096499C">
            <w:pPr>
              <w:jc w:val="left"/>
            </w:pPr>
            <w:r>
              <w:rPr>
                <w:rFonts w:hint="eastAsia"/>
              </w:rPr>
              <w:t>Y</w:t>
            </w:r>
          </w:p>
        </w:tc>
      </w:tr>
      <w:tr w:rsidR="00013484" w:rsidRPr="008775C6" w14:paraId="6D8D29B0" w14:textId="77777777" w:rsidTr="0096499C">
        <w:tc>
          <w:tcPr>
            <w:tcW w:w="958" w:type="pct"/>
            <w:tcBorders>
              <w:top w:val="single" w:sz="0" w:space="0" w:color="000000"/>
              <w:left w:val="single" w:sz="0" w:space="0" w:color="000000"/>
              <w:bottom w:val="single" w:sz="0" w:space="0" w:color="000000"/>
              <w:right w:val="single" w:sz="0" w:space="0" w:color="000000"/>
            </w:tcBorders>
          </w:tcPr>
          <w:p w14:paraId="6A23CD43" w14:textId="77777777" w:rsidR="00013484" w:rsidRDefault="00013484" w:rsidP="0096499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7A866DF6"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235626B" w14:textId="77777777" w:rsidR="00013484" w:rsidRDefault="00013484" w:rsidP="0096499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250D53A7" w14:textId="77777777" w:rsidR="00013484" w:rsidRDefault="00013484" w:rsidP="0096499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0B4EEAAA" w14:textId="77777777" w:rsidR="00013484" w:rsidRPr="008775C6" w:rsidRDefault="00013484" w:rsidP="0096499C">
            <w:pPr>
              <w:jc w:val="left"/>
            </w:pPr>
            <w:r>
              <w:rPr>
                <w:rFonts w:hint="eastAsia"/>
              </w:rPr>
              <w:t>Y</w:t>
            </w:r>
          </w:p>
        </w:tc>
      </w:tr>
      <w:tr w:rsidR="00013484" w14:paraId="60F96879" w14:textId="77777777" w:rsidTr="0096499C">
        <w:tc>
          <w:tcPr>
            <w:tcW w:w="958" w:type="pct"/>
            <w:tcBorders>
              <w:top w:val="single" w:sz="0" w:space="0" w:color="000000"/>
              <w:left w:val="single" w:sz="0" w:space="0" w:color="000000"/>
              <w:bottom w:val="single" w:sz="0" w:space="0" w:color="000000"/>
              <w:right w:val="single" w:sz="0" w:space="0" w:color="000000"/>
            </w:tcBorders>
          </w:tcPr>
          <w:p w14:paraId="5B852C0A" w14:textId="77777777" w:rsidR="00013484" w:rsidRPr="00292CEE" w:rsidRDefault="00013484" w:rsidP="0096499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1EF75314"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13AD8C5" w14:textId="77777777" w:rsidR="00013484" w:rsidRPr="008775C6" w:rsidRDefault="00013484" w:rsidP="0096499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199AC161" w14:textId="77777777" w:rsidR="00013484" w:rsidRDefault="00013484" w:rsidP="0096499C">
            <w:pPr>
              <w:jc w:val="left"/>
            </w:pPr>
            <w:r>
              <w:rPr>
                <w:rFonts w:hint="eastAsia"/>
              </w:rPr>
              <w:t>Y</w:t>
            </w:r>
          </w:p>
        </w:tc>
      </w:tr>
      <w:tr w:rsidR="00013484" w14:paraId="6A2CC3DC" w14:textId="77777777" w:rsidTr="0096499C">
        <w:tc>
          <w:tcPr>
            <w:tcW w:w="958" w:type="pct"/>
            <w:tcBorders>
              <w:top w:val="single" w:sz="0" w:space="0" w:color="000000"/>
              <w:left w:val="single" w:sz="0" w:space="0" w:color="000000"/>
              <w:bottom w:val="single" w:sz="0" w:space="0" w:color="000000"/>
              <w:right w:val="single" w:sz="0" w:space="0" w:color="000000"/>
            </w:tcBorders>
          </w:tcPr>
          <w:p w14:paraId="5B29D9AC" w14:textId="77777777" w:rsidR="00013484" w:rsidRPr="007B0EC0" w:rsidRDefault="00013484" w:rsidP="0096499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6F909504"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8B1AC1F" w14:textId="77777777" w:rsidR="00013484" w:rsidRDefault="00013484" w:rsidP="0096499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7324E9DD" w14:textId="77777777" w:rsidR="00013484" w:rsidRDefault="00013484" w:rsidP="0096499C">
            <w:pPr>
              <w:jc w:val="left"/>
            </w:pPr>
            <w:r>
              <w:rPr>
                <w:rFonts w:hint="eastAsia"/>
              </w:rPr>
              <w:t>Y</w:t>
            </w:r>
          </w:p>
        </w:tc>
      </w:tr>
      <w:tr w:rsidR="00013484" w14:paraId="0E520A43" w14:textId="77777777" w:rsidTr="0096499C">
        <w:tc>
          <w:tcPr>
            <w:tcW w:w="958" w:type="pct"/>
            <w:tcBorders>
              <w:top w:val="single" w:sz="0" w:space="0" w:color="000000"/>
              <w:left w:val="single" w:sz="0" w:space="0" w:color="000000"/>
              <w:bottom w:val="single" w:sz="0" w:space="0" w:color="000000"/>
              <w:right w:val="single" w:sz="0" w:space="0" w:color="000000"/>
            </w:tcBorders>
          </w:tcPr>
          <w:p w14:paraId="5262C36F" w14:textId="77777777" w:rsidR="00013484" w:rsidRPr="007B0EC0" w:rsidRDefault="00013484" w:rsidP="0096499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31F06479" w14:textId="77777777" w:rsidR="00013484" w:rsidRDefault="00013484"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E4B460E" w14:textId="77777777" w:rsidR="00013484" w:rsidRDefault="00013484" w:rsidP="0096499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58CB6798" w14:textId="77777777" w:rsidR="00013484" w:rsidRDefault="00013484" w:rsidP="0096499C">
            <w:pPr>
              <w:jc w:val="left"/>
            </w:pPr>
            <w:r>
              <w:rPr>
                <w:rFonts w:hint="eastAsia"/>
              </w:rPr>
              <w:t>Y</w:t>
            </w:r>
          </w:p>
        </w:tc>
      </w:tr>
      <w:tr w:rsidR="00701BA5" w14:paraId="060E4708" w14:textId="77777777" w:rsidTr="0096499C">
        <w:tc>
          <w:tcPr>
            <w:tcW w:w="958" w:type="pct"/>
            <w:tcBorders>
              <w:top w:val="single" w:sz="0" w:space="0" w:color="000000"/>
              <w:left w:val="single" w:sz="0" w:space="0" w:color="000000"/>
              <w:bottom w:val="single" w:sz="0" w:space="0" w:color="000000"/>
              <w:right w:val="single" w:sz="0" w:space="0" w:color="000000"/>
            </w:tcBorders>
          </w:tcPr>
          <w:p w14:paraId="7C607039" w14:textId="77777777" w:rsidR="00701BA5" w:rsidRPr="007B0EC0" w:rsidRDefault="00701BA5" w:rsidP="0096499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1ABE2A47" w14:textId="77777777" w:rsidR="00701BA5" w:rsidRDefault="00701BA5"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C68AB1B" w14:textId="77777777" w:rsidR="00701BA5" w:rsidRDefault="00701BA5" w:rsidP="0096499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2678DEF6" w14:textId="77777777" w:rsidR="00701BA5" w:rsidRPr="00325ACE" w:rsidRDefault="00701BA5" w:rsidP="0096499C">
            <w:pPr>
              <w:jc w:val="left"/>
            </w:pPr>
            <w:r>
              <w:rPr>
                <w:rFonts w:hint="eastAsia"/>
              </w:rPr>
              <w:t>Y</w:t>
            </w:r>
          </w:p>
        </w:tc>
      </w:tr>
      <w:tr w:rsidR="00701BA5" w14:paraId="0C2A38A9" w14:textId="77777777" w:rsidTr="0096499C">
        <w:tc>
          <w:tcPr>
            <w:tcW w:w="958" w:type="pct"/>
            <w:tcBorders>
              <w:top w:val="single" w:sz="0" w:space="0" w:color="000000"/>
              <w:left w:val="single" w:sz="0" w:space="0" w:color="000000"/>
              <w:bottom w:val="single" w:sz="0" w:space="0" w:color="000000"/>
              <w:right w:val="single" w:sz="0" w:space="0" w:color="000000"/>
            </w:tcBorders>
          </w:tcPr>
          <w:p w14:paraId="6CC7B234" w14:textId="77777777" w:rsidR="00701BA5" w:rsidRDefault="00701BA5" w:rsidP="0096499C">
            <w:pPr>
              <w:jc w:val="left"/>
            </w:pPr>
            <w:r w:rsidRPr="0064474D">
              <w:rPr>
                <w:rFonts w:hint="eastAsia"/>
                <w:color w:val="000000"/>
              </w:rPr>
              <w:t>tv_channel</w:t>
            </w:r>
          </w:p>
        </w:tc>
        <w:tc>
          <w:tcPr>
            <w:tcW w:w="557" w:type="pct"/>
            <w:tcBorders>
              <w:top w:val="single" w:sz="0" w:space="0" w:color="000000"/>
              <w:left w:val="single" w:sz="0" w:space="0" w:color="000000"/>
              <w:bottom w:val="single" w:sz="0" w:space="0" w:color="000000"/>
              <w:right w:val="single" w:sz="0" w:space="0" w:color="000000"/>
            </w:tcBorders>
          </w:tcPr>
          <w:p w14:paraId="440C6CDA" w14:textId="77777777" w:rsidR="00701BA5" w:rsidRDefault="00701BA5" w:rsidP="0096499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BB8B9B1" w14:textId="77777777" w:rsidR="00701BA5" w:rsidRDefault="00701BA5" w:rsidP="0096499C">
            <w:pPr>
              <w:jc w:val="left"/>
            </w:pPr>
            <w:r>
              <w:rPr>
                <w:rFonts w:hint="eastAsia"/>
              </w:rPr>
              <w:t>芒果频道流注入</w:t>
            </w:r>
            <w:r>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68B8949D" w14:textId="77777777" w:rsidR="00701BA5" w:rsidRDefault="00701BA5" w:rsidP="0096499C">
            <w:pPr>
              <w:jc w:val="left"/>
            </w:pPr>
            <w:r>
              <w:rPr>
                <w:rFonts w:hint="eastAsia"/>
              </w:rPr>
              <w:t>Y</w:t>
            </w:r>
          </w:p>
        </w:tc>
      </w:tr>
    </w:tbl>
    <w:p w14:paraId="4ACC54E8" w14:textId="77777777" w:rsidR="00013484" w:rsidRDefault="00013484" w:rsidP="00013484">
      <w:pPr>
        <w:rPr>
          <w:szCs w:val="21"/>
        </w:rPr>
      </w:pPr>
    </w:p>
    <w:p w14:paraId="1BE213E3" w14:textId="77777777" w:rsidR="00E92A51" w:rsidRDefault="00E92A51" w:rsidP="00E92A51">
      <w:pPr>
        <w:rPr>
          <w:szCs w:val="21"/>
        </w:rPr>
      </w:pPr>
      <w:r>
        <w:rPr>
          <w:rFonts w:hint="eastAsia"/>
          <w:szCs w:val="21"/>
        </w:rPr>
        <w:t>数据集成：</w:t>
      </w:r>
    </w:p>
    <w:p w14:paraId="4B21A981" w14:textId="77777777" w:rsidR="00E92A51" w:rsidRDefault="00E92A51" w:rsidP="00E92A51">
      <w:pPr>
        <w:rPr>
          <w:szCs w:val="21"/>
        </w:rPr>
      </w:pPr>
      <w:r>
        <w:rPr>
          <w:rFonts w:hint="eastAsia"/>
          <w:szCs w:val="21"/>
        </w:rPr>
        <w:t>轮询码服务端随机生成</w:t>
      </w:r>
    </w:p>
    <w:p w14:paraId="6570A2FC" w14:textId="77777777" w:rsidR="00E92A51" w:rsidRDefault="00E92A51" w:rsidP="00E92A51">
      <w:pPr>
        <w:rPr>
          <w:szCs w:val="21"/>
        </w:rPr>
      </w:pPr>
      <w:r>
        <w:rPr>
          <w:rFonts w:hint="eastAsia"/>
          <w:szCs w:val="21"/>
        </w:rPr>
        <w:t>二维码内容：</w:t>
      </w:r>
    </w:p>
    <w:p w14:paraId="2D2997AE" w14:textId="77777777" w:rsidR="00E92A51" w:rsidRDefault="00D470B1" w:rsidP="00E92A51">
      <w:pPr>
        <w:rPr>
          <w:szCs w:val="21"/>
        </w:rPr>
      </w:pPr>
      <w:hyperlink r:id="rId46" w:history="1">
        <w:r w:rsidR="00E7161F" w:rsidRPr="00BB0E9E">
          <w:rPr>
            <w:rStyle w:val="a3"/>
            <w:szCs w:val="21"/>
          </w:rPr>
          <w:t>http://interface.hifuntv.com/wechatauthpage/usercenter/oauth_apk.html?source=</w:t>
        </w:r>
        <w:r w:rsidR="00E7161F" w:rsidRPr="00BB0E9E">
          <w:rPr>
            <w:rStyle w:val="a3"/>
            <w:rFonts w:hint="eastAsia"/>
            <w:szCs w:val="21"/>
          </w:rPr>
          <w:t>tvos_pay</w:t>
        </w:r>
        <w:r w:rsidR="00E7161F" w:rsidRPr="00BB0E9E">
          <w:rPr>
            <w:rStyle w:val="a3"/>
            <w:szCs w:val="21"/>
          </w:rPr>
          <w:t>&amp;ticket=X857VT3VURSSJNLX36B6</w:t>
        </w:r>
        <w:r w:rsidR="00E7161F" w:rsidRPr="00BB0E9E">
          <w:rPr>
            <w:rStyle w:val="a3"/>
            <w:rFonts w:hint="eastAsia"/>
            <w:szCs w:val="21"/>
          </w:rPr>
          <w:t>&amp;type=live&amp;</w:t>
        </w:r>
        <w:r w:rsidR="00E7161F" w:rsidRPr="00BB0E9E">
          <w:rPr>
            <w:rStyle w:val="a3"/>
            <w:szCs w:val="21"/>
          </w:rPr>
          <w:t>rcode</w:t>
        </w:r>
        <w:r w:rsidR="00E7161F" w:rsidRPr="00BB0E9E">
          <w:rPr>
            <w:rStyle w:val="a3"/>
            <w:rFonts w:hint="eastAsia"/>
            <w:szCs w:val="21"/>
          </w:rPr>
          <w:t>=</w:t>
        </w:r>
        <w:r w:rsidR="00E7161F" w:rsidRPr="00BB0E9E">
          <w:rPr>
            <w:rStyle w:val="a3"/>
            <w:szCs w:val="21"/>
          </w:rPr>
          <w:t xml:space="preserve">RSJKtuBCIJQRdeOPGHbcYZ </w:t>
        </w:r>
      </w:hyperlink>
    </w:p>
    <w:p w14:paraId="2FACCAE6" w14:textId="77777777" w:rsidR="00C27590" w:rsidRDefault="00C27590" w:rsidP="00C27590">
      <w:pPr>
        <w:rPr>
          <w:szCs w:val="21"/>
        </w:rPr>
      </w:pPr>
      <w:r w:rsidRPr="009B4C0D">
        <w:rPr>
          <w:b/>
          <w:szCs w:val="21"/>
        </w:rPr>
        <w:t>source</w:t>
      </w:r>
      <w:r>
        <w:rPr>
          <w:rFonts w:hint="eastAsia"/>
          <w:szCs w:val="21"/>
        </w:rPr>
        <w:t>：固定传</w:t>
      </w:r>
      <w:r w:rsidRPr="004A5A03">
        <w:rPr>
          <w:rFonts w:hint="eastAsia"/>
          <w:szCs w:val="21"/>
        </w:rPr>
        <w:t>tvos_pay</w:t>
      </w:r>
    </w:p>
    <w:p w14:paraId="12F0A77C" w14:textId="77777777" w:rsidR="00C27590" w:rsidRDefault="00C27590" w:rsidP="00C27590">
      <w:pPr>
        <w:rPr>
          <w:szCs w:val="21"/>
        </w:rPr>
      </w:pPr>
      <w:r w:rsidRPr="009B4C0D">
        <w:rPr>
          <w:rFonts w:hint="eastAsia"/>
          <w:b/>
          <w:szCs w:val="21"/>
        </w:rPr>
        <w:t>ticket</w:t>
      </w:r>
      <w:r>
        <w:rPr>
          <w:rFonts w:hint="eastAsia"/>
          <w:szCs w:val="21"/>
        </w:rPr>
        <w:t>：用户中心登录票据</w:t>
      </w:r>
    </w:p>
    <w:p w14:paraId="3555EFED" w14:textId="77777777" w:rsidR="00C27590" w:rsidRDefault="00C27590" w:rsidP="00C27590">
      <w:pPr>
        <w:rPr>
          <w:szCs w:val="21"/>
        </w:rPr>
      </w:pPr>
      <w:r w:rsidRPr="009B4C0D">
        <w:rPr>
          <w:rFonts w:hint="eastAsia"/>
          <w:b/>
          <w:szCs w:val="21"/>
        </w:rPr>
        <w:t>type</w:t>
      </w:r>
      <w:r>
        <w:rPr>
          <w:rFonts w:hint="eastAsia"/>
          <w:szCs w:val="21"/>
        </w:rPr>
        <w:t>：微信公众号用于区分鉴权类型，点播</w:t>
      </w:r>
      <w:r>
        <w:rPr>
          <w:rFonts w:hint="eastAsia"/>
          <w:szCs w:val="21"/>
        </w:rPr>
        <w:t>(vod)</w:t>
      </w:r>
      <w:r>
        <w:rPr>
          <w:rFonts w:hint="eastAsia"/>
          <w:szCs w:val="21"/>
        </w:rPr>
        <w:t>，直播</w:t>
      </w:r>
      <w:r>
        <w:rPr>
          <w:rFonts w:hint="eastAsia"/>
          <w:szCs w:val="21"/>
        </w:rPr>
        <w:t>(live)</w:t>
      </w:r>
    </w:p>
    <w:p w14:paraId="3CE2338F" w14:textId="77777777" w:rsidR="00C27590" w:rsidRDefault="00C27590" w:rsidP="00C27590">
      <w:pPr>
        <w:rPr>
          <w:szCs w:val="21"/>
        </w:rPr>
      </w:pPr>
      <w:r w:rsidRPr="00D53593">
        <w:rPr>
          <w:rFonts w:hint="eastAsia"/>
          <w:b/>
          <w:szCs w:val="21"/>
        </w:rPr>
        <w:t>rcode</w:t>
      </w:r>
      <w:r>
        <w:rPr>
          <w:rFonts w:hint="eastAsia"/>
          <w:szCs w:val="21"/>
        </w:rPr>
        <w:t>：返回给终端的轮询码</w:t>
      </w:r>
    </w:p>
    <w:p w14:paraId="4CE0D455" w14:textId="77777777" w:rsidR="00E92A51" w:rsidRPr="00C27590" w:rsidRDefault="00E92A51" w:rsidP="00E92A51">
      <w:pPr>
        <w:rPr>
          <w:strike/>
        </w:rPr>
      </w:pPr>
      <w:r w:rsidRPr="00C27590">
        <w:rPr>
          <w:rFonts w:hint="eastAsia"/>
          <w:b/>
          <w:strike/>
          <w:szCs w:val="21"/>
        </w:rPr>
        <w:t>clientparam</w:t>
      </w:r>
      <w:r w:rsidRPr="00C27590">
        <w:rPr>
          <w:rFonts w:hint="eastAsia"/>
          <w:strike/>
          <w:szCs w:val="21"/>
        </w:rPr>
        <w:t>：组合终端计费需要的参数，接口参数为</w:t>
      </w:r>
      <w:r w:rsidRPr="00C27590">
        <w:rPr>
          <w:rFonts w:hint="eastAsia"/>
          <w:strike/>
        </w:rPr>
        <w:t>《</w:t>
      </w:r>
      <w:r w:rsidRPr="00C27590">
        <w:rPr>
          <w:rFonts w:hint="eastAsia"/>
          <w:strike/>
        </w:rPr>
        <w:t>AAA</w:t>
      </w:r>
      <w:r w:rsidRPr="00C27590">
        <w:rPr>
          <w:rFonts w:hint="eastAsia"/>
          <w:strike/>
        </w:rPr>
        <w:t>原生接口文档（</w:t>
      </w:r>
      <w:r w:rsidRPr="00C27590">
        <w:rPr>
          <w:rFonts w:hint="eastAsia"/>
          <w:strike/>
        </w:rPr>
        <w:t>CMS</w:t>
      </w:r>
      <w:r w:rsidRPr="00C27590">
        <w:rPr>
          <w:rFonts w:hint="eastAsia"/>
          <w:strike/>
        </w:rPr>
        <w:t>使用）</w:t>
      </w:r>
      <w:r w:rsidRPr="00C27590">
        <w:rPr>
          <w:rFonts w:hint="eastAsia"/>
          <w:strike/>
        </w:rPr>
        <w:t>.docx</w:t>
      </w:r>
      <w:r w:rsidRPr="00C27590">
        <w:rPr>
          <w:rFonts w:hint="eastAsia"/>
          <w:strike/>
        </w:rPr>
        <w:t>》</w:t>
      </w:r>
      <w:r w:rsidRPr="00C27590">
        <w:rPr>
          <w:rFonts w:hint="eastAsia"/>
          <w:strike/>
        </w:rPr>
        <w:t xml:space="preserve"> 2.14</w:t>
      </w:r>
      <w:r w:rsidRPr="00C27590">
        <w:rPr>
          <w:rFonts w:hint="eastAsia"/>
          <w:strike/>
        </w:rPr>
        <w:t>频道鉴权需要的参数除</w:t>
      </w:r>
      <w:r w:rsidRPr="00C27590">
        <w:rPr>
          <w:rFonts w:hint="eastAsia"/>
          <w:strike/>
        </w:rPr>
        <w:t>sign</w:t>
      </w:r>
      <w:r w:rsidRPr="00C27590">
        <w:rPr>
          <w:rFonts w:hint="eastAsia"/>
          <w:strike/>
        </w:rPr>
        <w:t>以外的参数</w:t>
      </w:r>
      <w:r w:rsidRPr="00C27590">
        <w:rPr>
          <w:rFonts w:hint="eastAsia"/>
          <w:strike/>
        </w:rPr>
        <w:t>JSON</w:t>
      </w:r>
      <w:r w:rsidRPr="00C27590">
        <w:rPr>
          <w:rFonts w:hint="eastAsia"/>
          <w:strike/>
        </w:rPr>
        <w:t>字符，然后做</w:t>
      </w:r>
      <w:r w:rsidRPr="00C27590">
        <w:rPr>
          <w:rFonts w:hint="eastAsia"/>
          <w:strike/>
        </w:rPr>
        <w:t>base64</w:t>
      </w:r>
      <w:r w:rsidRPr="00C27590">
        <w:rPr>
          <w:rFonts w:hint="eastAsia"/>
          <w:strike/>
        </w:rPr>
        <w:t>编码</w:t>
      </w:r>
    </w:p>
    <w:p w14:paraId="683EA37B" w14:textId="77777777" w:rsidR="00C27590" w:rsidRDefault="00C27590" w:rsidP="00E92A51"/>
    <w:p w14:paraId="4612A762" w14:textId="77777777" w:rsidR="00C27590" w:rsidRPr="002709B6" w:rsidRDefault="00C27590" w:rsidP="00C27590">
      <w:pPr>
        <w:rPr>
          <w:szCs w:val="21"/>
        </w:rPr>
      </w:pPr>
      <w:r>
        <w:rPr>
          <w:rFonts w:hint="eastAsia"/>
          <w:szCs w:val="21"/>
        </w:rPr>
        <w:t>服务端将轮询码做为</w:t>
      </w:r>
      <w:r>
        <w:rPr>
          <w:rFonts w:hint="eastAsia"/>
          <w:szCs w:val="21"/>
        </w:rPr>
        <w:t>key</w:t>
      </w:r>
      <w:r>
        <w:rPr>
          <w:rFonts w:hint="eastAsia"/>
          <w:szCs w:val="21"/>
        </w:rPr>
        <w:t>，端计费需要的参数，接口参数为</w:t>
      </w:r>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Pr>
          <w:rFonts w:hint="eastAsia"/>
        </w:rPr>
        <w:t xml:space="preserve"> 2.14</w:t>
      </w:r>
      <w:r>
        <w:rPr>
          <w:rFonts w:hint="eastAsia"/>
        </w:rPr>
        <w:t>频道鉴权需要的参数除</w:t>
      </w:r>
      <w:r>
        <w:rPr>
          <w:rFonts w:hint="eastAsia"/>
        </w:rPr>
        <w:t>sign</w:t>
      </w:r>
      <w:r>
        <w:rPr>
          <w:rFonts w:hint="eastAsia"/>
        </w:rPr>
        <w:t>以外的参数</w:t>
      </w:r>
      <w:r>
        <w:rPr>
          <w:rFonts w:hint="eastAsia"/>
        </w:rPr>
        <w:t>JSON</w:t>
      </w:r>
      <w:r>
        <w:rPr>
          <w:rFonts w:hint="eastAsia"/>
        </w:rPr>
        <w:t>字符，提供一个内部访问接口，通过</w:t>
      </w:r>
      <w:r>
        <w:rPr>
          <w:rFonts w:hint="eastAsia"/>
        </w:rPr>
        <w:t>rcode</w:t>
      </w:r>
      <w:r>
        <w:rPr>
          <w:rFonts w:hint="eastAsia"/>
        </w:rPr>
        <w:t>查询参数</w:t>
      </w:r>
      <w:r>
        <w:rPr>
          <w:rFonts w:hint="eastAsia"/>
        </w:rPr>
        <w:t>json</w:t>
      </w:r>
      <w:r>
        <w:rPr>
          <w:rFonts w:hint="eastAsia"/>
        </w:rPr>
        <w:t>参数</w:t>
      </w:r>
    </w:p>
    <w:p w14:paraId="54AC448D" w14:textId="77777777" w:rsidR="00C27590" w:rsidRPr="00C27590" w:rsidRDefault="00C27590" w:rsidP="00E92A51">
      <w:pPr>
        <w:rPr>
          <w:szCs w:val="21"/>
        </w:rPr>
      </w:pPr>
    </w:p>
    <w:p w14:paraId="6FCEA8EA" w14:textId="77777777" w:rsidR="00E92A51" w:rsidRPr="00B13284" w:rsidRDefault="00E92A51" w:rsidP="00E92A51">
      <w:pPr>
        <w:rPr>
          <w:color w:val="FF0000"/>
          <w:szCs w:val="21"/>
        </w:rPr>
      </w:pPr>
      <w:r w:rsidRPr="00B13284">
        <w:rPr>
          <w:rFonts w:hint="eastAsia"/>
          <w:color w:val="FF0000"/>
          <w:szCs w:val="21"/>
        </w:rPr>
        <w:t>注：二维码地址有可能会更改，需要做配置。</w:t>
      </w:r>
    </w:p>
    <w:p w14:paraId="66331516" w14:textId="77777777" w:rsidR="00013484" w:rsidRPr="00E92A51" w:rsidRDefault="00013484" w:rsidP="00013484">
      <w:pPr>
        <w:rPr>
          <w:szCs w:val="21"/>
        </w:rPr>
      </w:pPr>
    </w:p>
    <w:p w14:paraId="50BCE567" w14:textId="77777777" w:rsidR="00013484" w:rsidRDefault="00013484" w:rsidP="00013484">
      <w:pPr>
        <w:rPr>
          <w:szCs w:val="21"/>
        </w:rPr>
      </w:pPr>
    </w:p>
    <w:p w14:paraId="79B97648" w14:textId="77777777" w:rsidR="00013484" w:rsidRDefault="00013484" w:rsidP="0001348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13484" w14:paraId="492B7FEA" w14:textId="77777777" w:rsidTr="0096499C">
        <w:tc>
          <w:tcPr>
            <w:tcW w:w="1843" w:type="dxa"/>
            <w:shd w:val="clear" w:color="auto" w:fill="808080"/>
          </w:tcPr>
          <w:p w14:paraId="5AFBAE80" w14:textId="77777777" w:rsidR="00013484" w:rsidRDefault="00013484" w:rsidP="0096499C">
            <w:r>
              <w:rPr>
                <w:rFonts w:hint="eastAsia"/>
              </w:rPr>
              <w:t>参数名称</w:t>
            </w:r>
          </w:p>
        </w:tc>
        <w:tc>
          <w:tcPr>
            <w:tcW w:w="1417" w:type="dxa"/>
            <w:shd w:val="clear" w:color="auto" w:fill="808080"/>
          </w:tcPr>
          <w:p w14:paraId="04625891" w14:textId="77777777" w:rsidR="00013484" w:rsidRDefault="00013484" w:rsidP="0096499C">
            <w:r>
              <w:rPr>
                <w:rFonts w:hint="eastAsia"/>
              </w:rPr>
              <w:t>位置</w:t>
            </w:r>
          </w:p>
        </w:tc>
        <w:tc>
          <w:tcPr>
            <w:tcW w:w="5103" w:type="dxa"/>
            <w:shd w:val="clear" w:color="auto" w:fill="808080"/>
          </w:tcPr>
          <w:p w14:paraId="4BEC7403" w14:textId="77777777" w:rsidR="00013484" w:rsidRDefault="00013484" w:rsidP="0096499C">
            <w:r>
              <w:rPr>
                <w:rFonts w:hint="eastAsia"/>
              </w:rPr>
              <w:t>含义</w:t>
            </w:r>
          </w:p>
        </w:tc>
      </w:tr>
      <w:tr w:rsidR="00013484" w14:paraId="412A8EA1" w14:textId="77777777" w:rsidTr="0096499C">
        <w:tc>
          <w:tcPr>
            <w:tcW w:w="1843" w:type="dxa"/>
          </w:tcPr>
          <w:p w14:paraId="24D71245" w14:textId="77777777" w:rsidR="00013484" w:rsidRDefault="00013484" w:rsidP="0096499C">
            <w:r>
              <w:rPr>
                <w:rFonts w:hint="eastAsia"/>
              </w:rPr>
              <w:t>CODE</w:t>
            </w:r>
          </w:p>
        </w:tc>
        <w:tc>
          <w:tcPr>
            <w:tcW w:w="1417" w:type="dxa"/>
          </w:tcPr>
          <w:p w14:paraId="69E4A7DF" w14:textId="77777777" w:rsidR="00013484" w:rsidRDefault="00013484" w:rsidP="0096499C">
            <w:r>
              <w:rPr>
                <w:rFonts w:hint="eastAsia"/>
              </w:rPr>
              <w:t>RESPONSE</w:t>
            </w:r>
          </w:p>
        </w:tc>
        <w:tc>
          <w:tcPr>
            <w:tcW w:w="5103" w:type="dxa"/>
          </w:tcPr>
          <w:p w14:paraId="040908CE" w14:textId="77777777" w:rsidR="00013484" w:rsidRDefault="00013484" w:rsidP="0096499C">
            <w:pPr>
              <w:autoSpaceDE w:val="0"/>
              <w:autoSpaceDN w:val="0"/>
              <w:adjustRightInd w:val="0"/>
              <w:jc w:val="left"/>
            </w:pPr>
            <w:r>
              <w:rPr>
                <w:rFonts w:hint="eastAsia"/>
              </w:rPr>
              <w:t xml:space="preserve">200 </w:t>
            </w:r>
            <w:r>
              <w:rPr>
                <w:rFonts w:hint="eastAsia"/>
              </w:rPr>
              <w:t>成功</w:t>
            </w:r>
            <w:r>
              <w:rPr>
                <w:rFonts w:hint="eastAsia"/>
              </w:rPr>
              <w:t xml:space="preserve"> </w:t>
            </w:r>
          </w:p>
          <w:p w14:paraId="69A384CD" w14:textId="77777777" w:rsidR="00013484" w:rsidRDefault="00013484" w:rsidP="0096499C">
            <w:r>
              <w:rPr>
                <w:rFonts w:hint="eastAsia"/>
              </w:rPr>
              <w:t>其它</w:t>
            </w:r>
            <w:r>
              <w:rPr>
                <w:rFonts w:hint="eastAsia"/>
              </w:rPr>
              <w:t>,</w:t>
            </w:r>
            <w:r>
              <w:rPr>
                <w:rFonts w:hint="eastAsia"/>
              </w:rPr>
              <w:t>读取失败</w:t>
            </w:r>
          </w:p>
        </w:tc>
      </w:tr>
      <w:tr w:rsidR="00013484" w14:paraId="41D3880B" w14:textId="77777777" w:rsidTr="0096499C">
        <w:tc>
          <w:tcPr>
            <w:tcW w:w="1843" w:type="dxa"/>
          </w:tcPr>
          <w:p w14:paraId="18AE8E62" w14:textId="77777777" w:rsidR="00013484" w:rsidRDefault="00013484" w:rsidP="0096499C">
            <w:r>
              <w:rPr>
                <w:rFonts w:hint="eastAsia"/>
              </w:rPr>
              <w:t>返回值</w:t>
            </w:r>
          </w:p>
        </w:tc>
        <w:tc>
          <w:tcPr>
            <w:tcW w:w="1417" w:type="dxa"/>
          </w:tcPr>
          <w:p w14:paraId="7B98FB8C" w14:textId="77777777" w:rsidR="00013484" w:rsidRDefault="00013484" w:rsidP="0096499C">
            <w:r>
              <w:rPr>
                <w:rFonts w:hint="eastAsia"/>
              </w:rPr>
              <w:t>BODY</w:t>
            </w:r>
          </w:p>
        </w:tc>
        <w:tc>
          <w:tcPr>
            <w:tcW w:w="5103" w:type="dxa"/>
          </w:tcPr>
          <w:p w14:paraId="36F721AC" w14:textId="77777777" w:rsidR="00013484" w:rsidRDefault="00013484" w:rsidP="0096499C">
            <w:pPr>
              <w:rPr>
                <w:color w:val="000000"/>
              </w:rPr>
            </w:pPr>
          </w:p>
        </w:tc>
      </w:tr>
      <w:tr w:rsidR="00013484" w14:paraId="062E390B" w14:textId="77777777" w:rsidTr="0096499C">
        <w:tc>
          <w:tcPr>
            <w:tcW w:w="8363" w:type="dxa"/>
            <w:gridSpan w:val="3"/>
          </w:tcPr>
          <w:p w14:paraId="6B16EF8D" w14:textId="77777777" w:rsidR="00013484" w:rsidRPr="006E4FB0" w:rsidRDefault="00013484" w:rsidP="0096499C">
            <w:pPr>
              <w:ind w:leftChars="50" w:left="105"/>
              <w:rPr>
                <w:color w:val="000000"/>
              </w:rPr>
            </w:pPr>
            <w:r w:rsidRPr="006E4FB0">
              <w:rPr>
                <w:color w:val="000000"/>
              </w:rPr>
              <w:t>{</w:t>
            </w:r>
          </w:p>
          <w:p w14:paraId="69F0E117" w14:textId="77777777" w:rsidR="00013484" w:rsidRPr="006E4FB0" w:rsidRDefault="00013484" w:rsidP="0096499C">
            <w:pPr>
              <w:ind w:leftChars="50" w:left="105"/>
              <w:rPr>
                <w:color w:val="000000"/>
              </w:rPr>
            </w:pPr>
            <w:r w:rsidRPr="006E4FB0">
              <w:rPr>
                <w:color w:val="000000"/>
              </w:rPr>
              <w:t xml:space="preserve">    "errno": "0",</w:t>
            </w:r>
          </w:p>
          <w:p w14:paraId="58F82CB6" w14:textId="77777777" w:rsidR="00013484" w:rsidRPr="006E4FB0" w:rsidRDefault="00013484" w:rsidP="0096499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43D81789" w14:textId="77777777" w:rsidR="00013484" w:rsidRPr="006E4FB0" w:rsidRDefault="00013484" w:rsidP="0096499C">
            <w:pPr>
              <w:ind w:leftChars="50" w:left="105"/>
              <w:rPr>
                <w:color w:val="000000"/>
              </w:rPr>
            </w:pPr>
            <w:r w:rsidRPr="006E4FB0">
              <w:rPr>
                <w:color w:val="000000"/>
              </w:rPr>
              <w:t xml:space="preserve">    "server_time": 1455815935,</w:t>
            </w:r>
          </w:p>
          <w:p w14:paraId="540BBF4E" w14:textId="77777777" w:rsidR="00013484" w:rsidRDefault="00013484" w:rsidP="0096499C">
            <w:pPr>
              <w:ind w:leftChars="50" w:left="105" w:firstLine="420"/>
              <w:rPr>
                <w:color w:val="000000"/>
              </w:rPr>
            </w:pPr>
            <w:r w:rsidRPr="006E4FB0">
              <w:rPr>
                <w:color w:val="000000"/>
              </w:rPr>
              <w:t>"data": {</w:t>
            </w:r>
          </w:p>
          <w:p w14:paraId="61B6F9B0" w14:textId="77777777" w:rsidR="00013484" w:rsidRDefault="00013484" w:rsidP="0096499C">
            <w:pPr>
              <w:ind w:leftChars="50" w:left="105" w:firstLineChars="400" w:firstLine="840"/>
              <w:rPr>
                <w:color w:val="000000"/>
              </w:rPr>
            </w:pPr>
            <w:r w:rsidRPr="000155B0">
              <w:rPr>
                <w:color w:val="000000"/>
              </w:rPr>
              <w:t>"rcode": "RSJKtuBCIJQRdeOPGHbcYZ"</w:t>
            </w:r>
            <w:r>
              <w:rPr>
                <w:rFonts w:hint="eastAsia"/>
                <w:color w:val="000000"/>
              </w:rPr>
              <w:t>,//</w:t>
            </w:r>
            <w:r>
              <w:rPr>
                <w:rFonts w:hint="eastAsia"/>
                <w:color w:val="000000"/>
              </w:rPr>
              <w:t>轮询码</w:t>
            </w:r>
          </w:p>
          <w:p w14:paraId="4395B36C" w14:textId="77777777" w:rsidR="00013484" w:rsidRDefault="00013484" w:rsidP="0096499C">
            <w:pPr>
              <w:ind w:leftChars="50" w:left="105" w:firstLineChars="400" w:firstLine="840"/>
              <w:rPr>
                <w:color w:val="000000"/>
              </w:rPr>
            </w:pPr>
            <w:r w:rsidRPr="000155B0">
              <w:rPr>
                <w:color w:val="000000"/>
              </w:rPr>
              <w:t>"</w:t>
            </w:r>
            <w:r>
              <w:rPr>
                <w:rFonts w:hint="eastAsia"/>
                <w:color w:val="000000"/>
              </w:rPr>
              <w:t>text</w:t>
            </w:r>
            <w:r w:rsidRPr="000155B0">
              <w:rPr>
                <w:color w:val="000000"/>
              </w:rPr>
              <w:t>": "</w:t>
            </w:r>
            <w:r>
              <w:rPr>
                <w:rFonts w:hint="eastAsia"/>
                <w:color w:val="000000"/>
              </w:rPr>
              <w:t>二维码说明文案</w:t>
            </w:r>
            <w:r w:rsidRPr="000155B0">
              <w:rPr>
                <w:color w:val="000000"/>
              </w:rPr>
              <w:t>",</w:t>
            </w:r>
            <w:r>
              <w:rPr>
                <w:color w:val="000000"/>
              </w:rPr>
              <w:t xml:space="preserve"> </w:t>
            </w:r>
          </w:p>
          <w:p w14:paraId="611111F2" w14:textId="77777777" w:rsidR="00013484" w:rsidRPr="00656D00" w:rsidRDefault="00013484" w:rsidP="0096499C">
            <w:pPr>
              <w:ind w:leftChars="50" w:left="105"/>
            </w:pPr>
            <w:r w:rsidRPr="00656D00">
              <w:t xml:space="preserve">        "</w:t>
            </w:r>
            <w:r w:rsidRPr="00656D00">
              <w:rPr>
                <w:rFonts w:hint="eastAsia"/>
              </w:rPr>
              <w:t>qrcode_</w:t>
            </w:r>
            <w:r w:rsidRPr="00656D00">
              <w:t>content": "</w:t>
            </w:r>
            <w:r w:rsidRPr="00656D00">
              <w:rPr>
                <w:rFonts w:hint="eastAsia"/>
              </w:rPr>
              <w:t>http://xxx.xxx.com/login.html</w:t>
            </w:r>
            <w:r w:rsidRPr="00656D00">
              <w:t>"</w:t>
            </w:r>
            <w:r w:rsidRPr="00656D00">
              <w:rPr>
                <w:rFonts w:hint="eastAsia"/>
              </w:rPr>
              <w:t>,//</w:t>
            </w:r>
            <w:r w:rsidRPr="00656D00">
              <w:rPr>
                <w:rFonts w:hint="eastAsia"/>
              </w:rPr>
              <w:t>二维码内容，由终端生成二维码。</w:t>
            </w:r>
          </w:p>
          <w:p w14:paraId="66EA5757" w14:textId="77777777" w:rsidR="00013484" w:rsidRPr="006E4FB0" w:rsidRDefault="00013484" w:rsidP="0096499C">
            <w:pPr>
              <w:ind w:leftChars="50" w:left="105"/>
              <w:rPr>
                <w:color w:val="000000"/>
              </w:rPr>
            </w:pPr>
            <w:r w:rsidRPr="006E4FB0">
              <w:rPr>
                <w:color w:val="000000"/>
              </w:rPr>
              <w:t xml:space="preserve">    }</w:t>
            </w:r>
          </w:p>
          <w:p w14:paraId="47258A0F" w14:textId="77777777" w:rsidR="00013484" w:rsidRDefault="00013484" w:rsidP="0096499C">
            <w:pPr>
              <w:ind w:leftChars="50" w:left="105"/>
              <w:rPr>
                <w:color w:val="000000"/>
              </w:rPr>
            </w:pPr>
            <w:r w:rsidRPr="006E4FB0">
              <w:rPr>
                <w:color w:val="000000"/>
              </w:rPr>
              <w:t>}</w:t>
            </w:r>
          </w:p>
        </w:tc>
      </w:tr>
    </w:tbl>
    <w:p w14:paraId="364F1B6F" w14:textId="77777777" w:rsidR="00013484" w:rsidRDefault="00013484" w:rsidP="00013484">
      <w:pPr>
        <w:pStyle w:val="2"/>
        <w:numPr>
          <w:ilvl w:val="1"/>
          <w:numId w:val="0"/>
        </w:numPr>
        <w:ind w:left="420" w:hanging="420"/>
      </w:pPr>
      <w:r>
        <w:rPr>
          <w:rFonts w:hint="eastAsia"/>
        </w:rPr>
        <w:t>5</w:t>
      </w:r>
      <w:r w:rsidR="0014412B">
        <w:rPr>
          <w:rFonts w:hint="eastAsia"/>
        </w:rPr>
        <w:t>.7</w:t>
      </w:r>
      <w:r w:rsidR="00F801B8">
        <w:rPr>
          <w:rFonts w:hint="eastAsia"/>
        </w:rPr>
        <w:t>直播</w:t>
      </w:r>
      <w:r>
        <w:rPr>
          <w:rFonts w:hint="eastAsia"/>
        </w:rPr>
        <w:t>支付二维码轮询接口</w:t>
      </w:r>
    </w:p>
    <w:p w14:paraId="13DC5342" w14:textId="77777777" w:rsidR="00013484" w:rsidRDefault="00013484" w:rsidP="00013484">
      <w:r>
        <w:rPr>
          <w:rFonts w:hint="eastAsia"/>
        </w:rPr>
        <w:t>接口地址：</w:t>
      </w:r>
      <w:r>
        <w:t xml:space="preserve"> </w:t>
      </w:r>
      <w:r>
        <w:rPr>
          <w:rFonts w:hint="eastAsia"/>
        </w:rPr>
        <w:t>aaa/</w:t>
      </w:r>
      <w:r>
        <w:rPr>
          <w:rFonts w:ascii="Arial" w:hAnsi="Arial" w:cs="Arial" w:hint="eastAsia"/>
          <w:color w:val="333333"/>
          <w:sz w:val="20"/>
          <w:szCs w:val="20"/>
          <w:shd w:val="clear" w:color="auto" w:fill="FFFFFF"/>
        </w:rPr>
        <w:t>p</w:t>
      </w:r>
      <w:r>
        <w:rPr>
          <w:rFonts w:ascii="Arial" w:hAnsi="Arial" w:cs="Arial"/>
          <w:color w:val="333333"/>
          <w:sz w:val="20"/>
          <w:szCs w:val="20"/>
          <w:shd w:val="clear" w:color="auto" w:fill="FFFFFF"/>
        </w:rPr>
        <w:t>olling</w:t>
      </w:r>
      <w:r w:rsidR="00F801B8">
        <w:rPr>
          <w:rFonts w:ascii="Arial" w:hAnsi="Arial" w:cs="Arial" w:hint="eastAsia"/>
          <w:color w:val="333333"/>
          <w:sz w:val="20"/>
          <w:szCs w:val="20"/>
          <w:shd w:val="clear" w:color="auto" w:fill="FFFFFF"/>
        </w:rPr>
        <w:t>Live</w:t>
      </w:r>
      <w:r>
        <w:rPr>
          <w:rFonts w:ascii="Arial" w:hAnsi="Arial" w:cs="Arial" w:hint="eastAsia"/>
          <w:color w:val="333333"/>
          <w:sz w:val="20"/>
          <w:szCs w:val="20"/>
          <w:shd w:val="clear" w:color="auto" w:fill="FFFFFF"/>
        </w:rPr>
        <w:t>PayQrcode</w:t>
      </w:r>
    </w:p>
    <w:p w14:paraId="0672CDF7" w14:textId="77777777" w:rsidR="00013484" w:rsidRDefault="00013484" w:rsidP="00013484">
      <w:r>
        <w:rPr>
          <w:rFonts w:hint="eastAsia"/>
        </w:rPr>
        <w:t>接口说明：</w:t>
      </w:r>
    </w:p>
    <w:p w14:paraId="7D543F0A" w14:textId="77777777" w:rsidR="00013484" w:rsidRDefault="00013484" w:rsidP="00013484">
      <w:r>
        <w:rPr>
          <w:rFonts w:hint="eastAsia"/>
        </w:rPr>
        <w:tab/>
      </w:r>
      <w:r>
        <w:rPr>
          <w:rFonts w:hint="eastAsia"/>
        </w:rPr>
        <w:t>轮询规则：</w:t>
      </w:r>
      <w:r>
        <w:rPr>
          <w:rFonts w:hint="eastAsia"/>
          <w:color w:val="FF0000"/>
        </w:rPr>
        <w:t>3</w:t>
      </w:r>
      <w:r w:rsidRPr="00E43A4B">
        <w:rPr>
          <w:rFonts w:hint="eastAsia"/>
          <w:color w:val="FF0000"/>
        </w:rPr>
        <w:t>秒一次，</w:t>
      </w:r>
      <w:r w:rsidRPr="00E43A4B">
        <w:rPr>
          <w:rFonts w:hint="eastAsia"/>
          <w:color w:val="FF0000"/>
        </w:rPr>
        <w:t>5</w:t>
      </w:r>
      <w:r w:rsidRPr="00E43A4B">
        <w:rPr>
          <w:rFonts w:hint="eastAsia"/>
          <w:color w:val="FF0000"/>
        </w:rPr>
        <w:t>分钟后</w:t>
      </w:r>
      <w:r>
        <w:rPr>
          <w:rFonts w:hint="eastAsia"/>
          <w:color w:val="FF0000"/>
        </w:rPr>
        <w:t>APP</w:t>
      </w:r>
      <w:r w:rsidRPr="00E43A4B">
        <w:rPr>
          <w:rFonts w:hint="eastAsia"/>
          <w:color w:val="FF0000"/>
        </w:rPr>
        <w:t>提示二维码过期</w:t>
      </w:r>
      <w:r>
        <w:rPr>
          <w:rFonts w:hint="eastAsia"/>
          <w:color w:val="FF0000"/>
        </w:rPr>
        <w:t>，停止轮询，可以用户操作手工刷新获取新的二维码，重新轮询。</w:t>
      </w:r>
    </w:p>
    <w:p w14:paraId="24035952" w14:textId="77777777" w:rsidR="00013484" w:rsidRDefault="00013484" w:rsidP="0001348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13484" w14:paraId="49CC6C01" w14:textId="77777777" w:rsidTr="0096499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F866DD7" w14:textId="77777777" w:rsidR="00013484" w:rsidRDefault="00013484" w:rsidP="0096499C">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53309CC8" w14:textId="77777777" w:rsidR="00013484" w:rsidRDefault="00013484" w:rsidP="0096499C">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0AFB9008" w14:textId="77777777" w:rsidR="00013484" w:rsidRDefault="00013484" w:rsidP="0096499C">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FD1418B" w14:textId="77777777" w:rsidR="00013484" w:rsidRDefault="00013484" w:rsidP="0096499C">
            <w:r>
              <w:rPr>
                <w:rFonts w:hint="eastAsia"/>
              </w:rPr>
              <w:t>是否必传</w:t>
            </w:r>
          </w:p>
        </w:tc>
      </w:tr>
      <w:tr w:rsidR="00013484" w:rsidRPr="00B160F8" w14:paraId="160FA634" w14:textId="77777777" w:rsidTr="0096499C">
        <w:tc>
          <w:tcPr>
            <w:tcW w:w="937" w:type="pct"/>
            <w:tcBorders>
              <w:top w:val="single" w:sz="0" w:space="0" w:color="000000"/>
              <w:left w:val="single" w:sz="0" w:space="0" w:color="000000"/>
              <w:bottom w:val="single" w:sz="0" w:space="0" w:color="000000"/>
              <w:right w:val="single" w:sz="0" w:space="0" w:color="000000"/>
            </w:tcBorders>
          </w:tcPr>
          <w:p w14:paraId="42583B9A" w14:textId="77777777" w:rsidR="00013484" w:rsidRDefault="00013484" w:rsidP="0096499C">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4DF36999"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E26E694" w14:textId="77777777" w:rsidR="00013484" w:rsidRDefault="00013484" w:rsidP="0096499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056886FF" w14:textId="77777777" w:rsidR="00013484" w:rsidRPr="00B160F8" w:rsidRDefault="00013484" w:rsidP="0096499C">
            <w:pPr>
              <w:jc w:val="left"/>
            </w:pPr>
            <w:r>
              <w:rPr>
                <w:rFonts w:hint="eastAsia"/>
              </w:rPr>
              <w:t>Y</w:t>
            </w:r>
          </w:p>
        </w:tc>
      </w:tr>
      <w:tr w:rsidR="00013484" w:rsidRPr="002C58EB" w14:paraId="1796A028" w14:textId="77777777" w:rsidTr="0096499C">
        <w:tc>
          <w:tcPr>
            <w:tcW w:w="937" w:type="pct"/>
            <w:tcBorders>
              <w:top w:val="single" w:sz="0" w:space="0" w:color="000000"/>
              <w:left w:val="single" w:sz="0" w:space="0" w:color="000000"/>
              <w:bottom w:val="single" w:sz="0" w:space="0" w:color="000000"/>
              <w:right w:val="single" w:sz="0" w:space="0" w:color="000000"/>
            </w:tcBorders>
          </w:tcPr>
          <w:p w14:paraId="7167C9E4" w14:textId="77777777" w:rsidR="00013484" w:rsidRPr="00292CEE" w:rsidRDefault="00013484" w:rsidP="0096499C">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35B92817"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B43C25D" w14:textId="77777777" w:rsidR="00013484" w:rsidRPr="008775C6" w:rsidRDefault="00013484" w:rsidP="0096499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1184329E" w14:textId="77777777" w:rsidR="00013484" w:rsidRDefault="00013484" w:rsidP="0096499C">
            <w:pPr>
              <w:jc w:val="left"/>
            </w:pPr>
            <w:r>
              <w:rPr>
                <w:rFonts w:hint="eastAsia"/>
              </w:rPr>
              <w:t>N</w:t>
            </w:r>
          </w:p>
        </w:tc>
      </w:tr>
      <w:tr w:rsidR="00013484" w:rsidRPr="002C58EB" w14:paraId="7BC1C3FC" w14:textId="77777777" w:rsidTr="0096499C">
        <w:tc>
          <w:tcPr>
            <w:tcW w:w="937" w:type="pct"/>
            <w:tcBorders>
              <w:top w:val="single" w:sz="0" w:space="0" w:color="000000"/>
              <w:left w:val="single" w:sz="0" w:space="0" w:color="000000"/>
              <w:bottom w:val="single" w:sz="0" w:space="0" w:color="000000"/>
              <w:right w:val="single" w:sz="0" w:space="0" w:color="000000"/>
            </w:tcBorders>
          </w:tcPr>
          <w:p w14:paraId="088AE052" w14:textId="77777777" w:rsidR="00013484" w:rsidRDefault="00013484" w:rsidP="0096499C">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52CC6FB2"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7E5EB91" w14:textId="77777777" w:rsidR="00013484" w:rsidRDefault="00013484" w:rsidP="0096499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A8ABC5F" w14:textId="77777777" w:rsidR="00013484" w:rsidRDefault="00013484" w:rsidP="0096499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57693FCF" w14:textId="77777777" w:rsidR="00013484" w:rsidRPr="002C58EB" w:rsidRDefault="00013484" w:rsidP="0096499C">
            <w:pPr>
              <w:jc w:val="left"/>
            </w:pPr>
            <w:r>
              <w:rPr>
                <w:rFonts w:hint="eastAsia"/>
              </w:rPr>
              <w:t>Y</w:t>
            </w:r>
          </w:p>
        </w:tc>
      </w:tr>
      <w:tr w:rsidR="00013484" w:rsidRPr="008775C6" w14:paraId="76B49F3C" w14:textId="77777777" w:rsidTr="0096499C">
        <w:tc>
          <w:tcPr>
            <w:tcW w:w="937" w:type="pct"/>
            <w:tcBorders>
              <w:top w:val="single" w:sz="0" w:space="0" w:color="000000"/>
              <w:left w:val="single" w:sz="0" w:space="0" w:color="000000"/>
              <w:bottom w:val="single" w:sz="0" w:space="0" w:color="000000"/>
              <w:right w:val="single" w:sz="0" w:space="0" w:color="000000"/>
            </w:tcBorders>
          </w:tcPr>
          <w:p w14:paraId="538887F1" w14:textId="77777777" w:rsidR="00013484" w:rsidRDefault="00013484" w:rsidP="0096499C">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37D409E2"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C8BFB11" w14:textId="77777777" w:rsidR="00013484" w:rsidRDefault="00013484" w:rsidP="0096499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012B9E76" w14:textId="77777777" w:rsidR="00013484" w:rsidRDefault="00013484" w:rsidP="0096499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016ABBD6" w14:textId="77777777" w:rsidR="00013484" w:rsidRPr="008775C6" w:rsidRDefault="00013484" w:rsidP="0096499C">
            <w:pPr>
              <w:jc w:val="left"/>
            </w:pPr>
            <w:r>
              <w:rPr>
                <w:rFonts w:hint="eastAsia"/>
              </w:rPr>
              <w:t>Y</w:t>
            </w:r>
          </w:p>
        </w:tc>
      </w:tr>
      <w:tr w:rsidR="00013484" w14:paraId="47162C51" w14:textId="77777777" w:rsidTr="0096499C">
        <w:tc>
          <w:tcPr>
            <w:tcW w:w="937" w:type="pct"/>
            <w:tcBorders>
              <w:top w:val="single" w:sz="0" w:space="0" w:color="000000"/>
              <w:left w:val="single" w:sz="0" w:space="0" w:color="000000"/>
              <w:bottom w:val="single" w:sz="0" w:space="0" w:color="000000"/>
              <w:right w:val="single" w:sz="0" w:space="0" w:color="000000"/>
            </w:tcBorders>
          </w:tcPr>
          <w:p w14:paraId="0A4DC9BB" w14:textId="77777777" w:rsidR="00013484" w:rsidRPr="00292CEE" w:rsidRDefault="00013484" w:rsidP="0096499C">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540B8B6"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EFB1DA4" w14:textId="77777777" w:rsidR="00013484" w:rsidRPr="008775C6" w:rsidRDefault="00013484" w:rsidP="0096499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02AD22A1" w14:textId="77777777" w:rsidR="00013484" w:rsidRDefault="00013484" w:rsidP="0096499C">
            <w:pPr>
              <w:jc w:val="left"/>
            </w:pPr>
            <w:r>
              <w:rPr>
                <w:rFonts w:hint="eastAsia"/>
              </w:rPr>
              <w:t>Y</w:t>
            </w:r>
          </w:p>
        </w:tc>
      </w:tr>
      <w:tr w:rsidR="00013484" w14:paraId="274254FB" w14:textId="77777777" w:rsidTr="0096499C">
        <w:tc>
          <w:tcPr>
            <w:tcW w:w="937" w:type="pct"/>
            <w:tcBorders>
              <w:top w:val="single" w:sz="0" w:space="0" w:color="000000"/>
              <w:left w:val="single" w:sz="0" w:space="0" w:color="000000"/>
              <w:bottom w:val="single" w:sz="0" w:space="0" w:color="000000"/>
              <w:right w:val="single" w:sz="0" w:space="0" w:color="000000"/>
            </w:tcBorders>
          </w:tcPr>
          <w:p w14:paraId="38AEF140" w14:textId="77777777" w:rsidR="00013484" w:rsidRPr="007B0EC0" w:rsidRDefault="00013484" w:rsidP="0096499C">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2A69FC38"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EFDAD43" w14:textId="77777777" w:rsidR="00013484" w:rsidRDefault="00013484" w:rsidP="0096499C">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24ECB0AB" w14:textId="77777777" w:rsidR="00013484" w:rsidRDefault="00013484" w:rsidP="0096499C">
            <w:pPr>
              <w:jc w:val="left"/>
            </w:pPr>
            <w:r>
              <w:rPr>
                <w:rFonts w:hint="eastAsia"/>
              </w:rPr>
              <w:t>Y</w:t>
            </w:r>
          </w:p>
        </w:tc>
      </w:tr>
      <w:tr w:rsidR="00013484" w14:paraId="470387F1" w14:textId="77777777" w:rsidTr="0096499C">
        <w:tc>
          <w:tcPr>
            <w:tcW w:w="937" w:type="pct"/>
            <w:tcBorders>
              <w:top w:val="single" w:sz="0" w:space="0" w:color="000000"/>
              <w:left w:val="single" w:sz="0" w:space="0" w:color="000000"/>
              <w:bottom w:val="single" w:sz="0" w:space="0" w:color="000000"/>
              <w:right w:val="single" w:sz="0" w:space="0" w:color="000000"/>
            </w:tcBorders>
          </w:tcPr>
          <w:p w14:paraId="36C2F840" w14:textId="77777777" w:rsidR="00013484" w:rsidRPr="007B0EC0" w:rsidRDefault="00013484" w:rsidP="0096499C">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70BA8BA2" w14:textId="77777777" w:rsidR="00013484" w:rsidRDefault="00013484"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F8BC4A1" w14:textId="77777777" w:rsidR="00013484" w:rsidRDefault="00013484" w:rsidP="0096499C">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70033B36" w14:textId="77777777" w:rsidR="00013484" w:rsidRDefault="00013484" w:rsidP="0096499C">
            <w:pPr>
              <w:jc w:val="left"/>
            </w:pPr>
            <w:r>
              <w:rPr>
                <w:rFonts w:hint="eastAsia"/>
              </w:rPr>
              <w:t>Y</w:t>
            </w:r>
          </w:p>
        </w:tc>
      </w:tr>
      <w:tr w:rsidR="007E7970" w14:paraId="4F2A6BAF" w14:textId="77777777" w:rsidTr="0096499C">
        <w:tc>
          <w:tcPr>
            <w:tcW w:w="937" w:type="pct"/>
            <w:tcBorders>
              <w:top w:val="single" w:sz="0" w:space="0" w:color="000000"/>
              <w:left w:val="single" w:sz="0" w:space="0" w:color="000000"/>
              <w:bottom w:val="single" w:sz="0" w:space="0" w:color="000000"/>
              <w:right w:val="single" w:sz="0" w:space="0" w:color="000000"/>
            </w:tcBorders>
          </w:tcPr>
          <w:p w14:paraId="6D83162B" w14:textId="77777777" w:rsidR="007E7970" w:rsidRPr="007B0EC0" w:rsidRDefault="007E7970" w:rsidP="0096499C">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58F665DB" w14:textId="77777777" w:rsidR="007E7970" w:rsidRDefault="007E7970"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FAE74AC" w14:textId="77777777" w:rsidR="007E7970" w:rsidRDefault="007E7970" w:rsidP="0096499C">
            <w:pPr>
              <w:jc w:val="left"/>
            </w:pPr>
            <w:r>
              <w:rPr>
                <w:rFonts w:hint="eastAsia"/>
              </w:rPr>
              <w:t>用户中心登录成功后返回的票据</w:t>
            </w:r>
          </w:p>
        </w:tc>
        <w:tc>
          <w:tcPr>
            <w:tcW w:w="937" w:type="pct"/>
            <w:tcBorders>
              <w:top w:val="single" w:sz="0" w:space="0" w:color="000000"/>
              <w:left w:val="single" w:sz="0" w:space="0" w:color="000000"/>
              <w:bottom w:val="single" w:sz="0" w:space="0" w:color="000000"/>
              <w:right w:val="single" w:sz="0" w:space="0" w:color="000000"/>
            </w:tcBorders>
          </w:tcPr>
          <w:p w14:paraId="62BEDCD3" w14:textId="77777777" w:rsidR="007E7970" w:rsidRPr="00325ACE" w:rsidRDefault="007E7970" w:rsidP="0096499C">
            <w:pPr>
              <w:jc w:val="left"/>
            </w:pPr>
            <w:r>
              <w:rPr>
                <w:rFonts w:hint="eastAsia"/>
              </w:rPr>
              <w:t>Y</w:t>
            </w:r>
          </w:p>
        </w:tc>
      </w:tr>
      <w:tr w:rsidR="003807A5" w14:paraId="3B649CBF" w14:textId="77777777" w:rsidTr="0096499C">
        <w:tc>
          <w:tcPr>
            <w:tcW w:w="937" w:type="pct"/>
            <w:tcBorders>
              <w:top w:val="single" w:sz="0" w:space="0" w:color="000000"/>
              <w:left w:val="single" w:sz="0" w:space="0" w:color="000000"/>
              <w:bottom w:val="single" w:sz="0" w:space="0" w:color="000000"/>
              <w:right w:val="single" w:sz="0" w:space="0" w:color="000000"/>
            </w:tcBorders>
          </w:tcPr>
          <w:p w14:paraId="2971FB08" w14:textId="77777777" w:rsidR="003807A5" w:rsidRDefault="003807A5" w:rsidP="0096499C">
            <w:pPr>
              <w:jc w:val="left"/>
            </w:pPr>
            <w:r w:rsidRPr="0064474D">
              <w:rPr>
                <w:rFonts w:hint="eastAsia"/>
                <w:color w:val="000000"/>
              </w:rPr>
              <w:t>tv_channel</w:t>
            </w:r>
          </w:p>
        </w:tc>
        <w:tc>
          <w:tcPr>
            <w:tcW w:w="564" w:type="pct"/>
            <w:tcBorders>
              <w:top w:val="single" w:sz="0" w:space="0" w:color="000000"/>
              <w:left w:val="single" w:sz="0" w:space="0" w:color="000000"/>
              <w:bottom w:val="single" w:sz="0" w:space="0" w:color="000000"/>
              <w:right w:val="single" w:sz="0" w:space="0" w:color="000000"/>
            </w:tcBorders>
          </w:tcPr>
          <w:p w14:paraId="14B82F4F" w14:textId="77777777" w:rsidR="003807A5" w:rsidRDefault="003807A5"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8FBB586" w14:textId="77777777" w:rsidR="003807A5" w:rsidRDefault="003807A5" w:rsidP="0096499C">
            <w:pPr>
              <w:jc w:val="left"/>
            </w:pPr>
            <w:r>
              <w:rPr>
                <w:rFonts w:hint="eastAsia"/>
              </w:rPr>
              <w:t>芒果频道流注入</w:t>
            </w:r>
            <w:r>
              <w:rPr>
                <w:rFonts w:hint="eastAsia"/>
              </w:rPr>
              <w:t>ID</w:t>
            </w:r>
          </w:p>
        </w:tc>
        <w:tc>
          <w:tcPr>
            <w:tcW w:w="937" w:type="pct"/>
            <w:tcBorders>
              <w:top w:val="single" w:sz="0" w:space="0" w:color="000000"/>
              <w:left w:val="single" w:sz="0" w:space="0" w:color="000000"/>
              <w:bottom w:val="single" w:sz="0" w:space="0" w:color="000000"/>
              <w:right w:val="single" w:sz="0" w:space="0" w:color="000000"/>
            </w:tcBorders>
          </w:tcPr>
          <w:p w14:paraId="6B6FCEFC" w14:textId="77777777" w:rsidR="003807A5" w:rsidRDefault="003807A5" w:rsidP="0096499C">
            <w:pPr>
              <w:jc w:val="left"/>
            </w:pPr>
            <w:r>
              <w:rPr>
                <w:rFonts w:hint="eastAsia"/>
              </w:rPr>
              <w:t>Y</w:t>
            </w:r>
          </w:p>
        </w:tc>
      </w:tr>
      <w:tr w:rsidR="003807A5" w14:paraId="51857740" w14:textId="77777777" w:rsidTr="0096499C">
        <w:tc>
          <w:tcPr>
            <w:tcW w:w="937" w:type="pct"/>
            <w:tcBorders>
              <w:top w:val="single" w:sz="0" w:space="0" w:color="000000"/>
              <w:left w:val="single" w:sz="0" w:space="0" w:color="000000"/>
              <w:bottom w:val="single" w:sz="0" w:space="0" w:color="000000"/>
              <w:right w:val="single" w:sz="0" w:space="0" w:color="000000"/>
            </w:tcBorders>
          </w:tcPr>
          <w:p w14:paraId="1DDE2753" w14:textId="77777777" w:rsidR="003807A5" w:rsidRDefault="003807A5" w:rsidP="0096499C">
            <w:pPr>
              <w:jc w:val="left"/>
            </w:pPr>
            <w:r w:rsidRPr="005D0345">
              <w:t>rcode</w:t>
            </w:r>
          </w:p>
        </w:tc>
        <w:tc>
          <w:tcPr>
            <w:tcW w:w="564" w:type="pct"/>
            <w:tcBorders>
              <w:top w:val="single" w:sz="0" w:space="0" w:color="000000"/>
              <w:left w:val="single" w:sz="0" w:space="0" w:color="000000"/>
              <w:bottom w:val="single" w:sz="0" w:space="0" w:color="000000"/>
              <w:right w:val="single" w:sz="0" w:space="0" w:color="000000"/>
            </w:tcBorders>
          </w:tcPr>
          <w:p w14:paraId="6E97701E" w14:textId="77777777" w:rsidR="003807A5" w:rsidRDefault="003807A5" w:rsidP="0096499C">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2B52E5A" w14:textId="77777777" w:rsidR="003807A5" w:rsidRDefault="003807A5" w:rsidP="0096499C">
            <w:pPr>
              <w:jc w:val="left"/>
            </w:pPr>
            <w:r>
              <w:rPr>
                <w:rFonts w:hint="eastAsia"/>
              </w:rPr>
              <w:t>轮询码，获取二维码接口返回</w:t>
            </w:r>
          </w:p>
        </w:tc>
        <w:tc>
          <w:tcPr>
            <w:tcW w:w="937" w:type="pct"/>
            <w:tcBorders>
              <w:top w:val="single" w:sz="0" w:space="0" w:color="000000"/>
              <w:left w:val="single" w:sz="0" w:space="0" w:color="000000"/>
              <w:bottom w:val="single" w:sz="0" w:space="0" w:color="000000"/>
              <w:right w:val="single" w:sz="0" w:space="0" w:color="000000"/>
            </w:tcBorders>
          </w:tcPr>
          <w:p w14:paraId="3BC00B7C" w14:textId="77777777" w:rsidR="003807A5" w:rsidRDefault="003807A5" w:rsidP="0096499C">
            <w:pPr>
              <w:jc w:val="left"/>
            </w:pPr>
            <w:r>
              <w:rPr>
                <w:rFonts w:hint="eastAsia"/>
              </w:rPr>
              <w:t>Y</w:t>
            </w:r>
          </w:p>
        </w:tc>
      </w:tr>
    </w:tbl>
    <w:p w14:paraId="083CBEFA" w14:textId="77777777" w:rsidR="00013484" w:rsidRDefault="00013484" w:rsidP="00013484">
      <w:pPr>
        <w:rPr>
          <w:szCs w:val="21"/>
        </w:rPr>
      </w:pPr>
    </w:p>
    <w:p w14:paraId="1D771F71" w14:textId="77777777" w:rsidR="001D3EBC" w:rsidRDefault="001D3EBC" w:rsidP="00013484">
      <w:pPr>
        <w:rPr>
          <w:szCs w:val="21"/>
        </w:rPr>
      </w:pPr>
      <w:r>
        <w:rPr>
          <w:rFonts w:hint="eastAsia"/>
          <w:szCs w:val="21"/>
        </w:rPr>
        <w:t>数据集成：</w:t>
      </w:r>
    </w:p>
    <w:p w14:paraId="7DFDE260" w14:textId="77777777" w:rsidR="001D3EBC" w:rsidRPr="0099600D" w:rsidRDefault="001D3EBC" w:rsidP="001D3EBC">
      <w:pPr>
        <w:pStyle w:val="HTML"/>
        <w:tabs>
          <w:tab w:val="clear" w:pos="916"/>
          <w:tab w:val="left" w:pos="435"/>
        </w:tabs>
        <w:rPr>
          <w:rFonts w:asciiTheme="minorHAnsi" w:eastAsiaTheme="minorEastAsia" w:hAnsiTheme="minorHAnsi" w:cs="Times New Roman"/>
          <w:kern w:val="2"/>
          <w:sz w:val="21"/>
          <w:szCs w:val="21"/>
        </w:rPr>
      </w:pPr>
      <w:r w:rsidRPr="0099600D">
        <w:rPr>
          <w:rFonts w:asciiTheme="minorHAnsi" w:eastAsiaTheme="minorEastAsia" w:hAnsiTheme="minorHAnsi" w:cs="Times New Roman" w:hint="eastAsia"/>
          <w:kern w:val="2"/>
          <w:sz w:val="21"/>
          <w:szCs w:val="21"/>
        </w:rPr>
        <w:tab/>
      </w:r>
      <w:r w:rsidRPr="0099600D">
        <w:rPr>
          <w:rFonts w:asciiTheme="minorHAnsi" w:eastAsiaTheme="minorEastAsia" w:hAnsiTheme="minorHAnsi" w:cs="Times New Roman" w:hint="eastAsia"/>
          <w:kern w:val="2"/>
          <w:sz w:val="21"/>
          <w:szCs w:val="21"/>
        </w:rPr>
        <w:t>目前先调用《</w:t>
      </w:r>
      <w:r w:rsidRPr="0099600D">
        <w:rPr>
          <w:rFonts w:asciiTheme="minorHAnsi" w:eastAsiaTheme="minorEastAsia" w:hAnsiTheme="minorHAnsi" w:cs="Times New Roman" w:hint="eastAsia"/>
          <w:kern w:val="2"/>
          <w:sz w:val="21"/>
          <w:szCs w:val="21"/>
        </w:rPr>
        <w:t>AAA</w:t>
      </w:r>
      <w:r w:rsidRPr="0099600D">
        <w:rPr>
          <w:rFonts w:asciiTheme="minorHAnsi" w:eastAsiaTheme="minorEastAsia" w:hAnsiTheme="minorHAnsi" w:cs="Times New Roman" w:hint="eastAsia"/>
          <w:kern w:val="2"/>
          <w:sz w:val="21"/>
          <w:szCs w:val="21"/>
        </w:rPr>
        <w:t>原生接口文档（</w:t>
      </w:r>
      <w:r w:rsidRPr="0099600D">
        <w:rPr>
          <w:rFonts w:asciiTheme="minorHAnsi" w:eastAsiaTheme="minorEastAsia" w:hAnsiTheme="minorHAnsi" w:cs="Times New Roman" w:hint="eastAsia"/>
          <w:kern w:val="2"/>
          <w:sz w:val="21"/>
          <w:szCs w:val="21"/>
        </w:rPr>
        <w:t>CMS</w:t>
      </w:r>
      <w:r w:rsidRPr="0099600D">
        <w:rPr>
          <w:rFonts w:asciiTheme="minorHAnsi" w:eastAsiaTheme="minorEastAsia" w:hAnsiTheme="minorHAnsi" w:cs="Times New Roman" w:hint="eastAsia"/>
          <w:kern w:val="2"/>
          <w:sz w:val="21"/>
          <w:szCs w:val="21"/>
        </w:rPr>
        <w:t>使用）</w:t>
      </w:r>
      <w:r w:rsidRPr="0099600D">
        <w:rPr>
          <w:rFonts w:asciiTheme="minorHAnsi" w:eastAsiaTheme="minorEastAsia" w:hAnsiTheme="minorHAnsi" w:cs="Times New Roman" w:hint="eastAsia"/>
          <w:kern w:val="2"/>
          <w:sz w:val="21"/>
          <w:szCs w:val="21"/>
        </w:rPr>
        <w:t>.docx</w:t>
      </w:r>
      <w:r w:rsidRPr="0099600D">
        <w:rPr>
          <w:rFonts w:asciiTheme="minorHAnsi" w:eastAsiaTheme="minorEastAsia" w:hAnsiTheme="minorHAnsi" w:cs="Times New Roman" w:hint="eastAsia"/>
          <w:kern w:val="2"/>
          <w:sz w:val="21"/>
          <w:szCs w:val="21"/>
        </w:rPr>
        <w:t>》</w:t>
      </w:r>
      <w:r w:rsidR="00E50E64">
        <w:rPr>
          <w:rFonts w:asciiTheme="minorHAnsi" w:eastAsiaTheme="minorEastAsia" w:hAnsiTheme="minorHAnsi" w:cs="Times New Roman" w:hint="eastAsia"/>
          <w:kern w:val="2"/>
          <w:sz w:val="21"/>
          <w:szCs w:val="21"/>
        </w:rPr>
        <w:t xml:space="preserve"> 2.14</w:t>
      </w:r>
      <w:r w:rsidR="00E50E64">
        <w:rPr>
          <w:rFonts w:asciiTheme="minorHAnsi" w:eastAsiaTheme="minorEastAsia" w:hAnsiTheme="minorHAnsi" w:cs="Times New Roman" w:hint="eastAsia"/>
          <w:kern w:val="2"/>
          <w:sz w:val="21"/>
          <w:szCs w:val="21"/>
        </w:rPr>
        <w:t>频道</w:t>
      </w:r>
      <w:r w:rsidRPr="0099600D">
        <w:rPr>
          <w:rFonts w:asciiTheme="minorHAnsi" w:eastAsiaTheme="minorEastAsia" w:hAnsiTheme="minorHAnsi" w:cs="Times New Roman" w:hint="eastAsia"/>
          <w:kern w:val="2"/>
          <w:sz w:val="21"/>
          <w:szCs w:val="21"/>
        </w:rPr>
        <w:t>鉴权进行轮询，根据接口返回的：</w:t>
      </w:r>
      <w:r w:rsidRPr="0099600D">
        <w:rPr>
          <w:rFonts w:asciiTheme="minorHAnsi" w:eastAsiaTheme="minorEastAsia" w:hAnsiTheme="minorHAnsi" w:cs="Times New Roman"/>
          <w:kern w:val="2"/>
          <w:sz w:val="21"/>
          <w:szCs w:val="21"/>
        </w:rPr>
        <w:t xml:space="preserve">"type": "half", </w:t>
      </w:r>
      <w:r w:rsidRPr="0099600D">
        <w:rPr>
          <w:rFonts w:asciiTheme="minorHAnsi" w:eastAsiaTheme="minorEastAsia" w:hAnsiTheme="minorHAnsi" w:cs="Times New Roman" w:hint="eastAsia"/>
          <w:kern w:val="2"/>
          <w:sz w:val="21"/>
          <w:szCs w:val="21"/>
        </w:rPr>
        <w:t xml:space="preserve"> //pass-</w:t>
      </w:r>
      <w:r w:rsidRPr="0099600D">
        <w:rPr>
          <w:rFonts w:asciiTheme="minorHAnsi" w:eastAsiaTheme="minorEastAsia" w:hAnsiTheme="minorHAnsi" w:cs="Times New Roman" w:hint="eastAsia"/>
          <w:kern w:val="2"/>
          <w:sz w:val="21"/>
          <w:szCs w:val="21"/>
        </w:rPr>
        <w:t>全通过</w:t>
      </w:r>
      <w:r w:rsidRPr="0099600D">
        <w:rPr>
          <w:rFonts w:asciiTheme="minorHAnsi" w:eastAsiaTheme="minorEastAsia" w:hAnsiTheme="minorHAnsi" w:cs="Times New Roman" w:hint="eastAsia"/>
          <w:kern w:val="2"/>
          <w:sz w:val="21"/>
          <w:szCs w:val="21"/>
        </w:rPr>
        <w:t xml:space="preserve"> half-</w:t>
      </w:r>
      <w:r w:rsidRPr="0099600D">
        <w:rPr>
          <w:rFonts w:asciiTheme="minorHAnsi" w:eastAsiaTheme="minorEastAsia" w:hAnsiTheme="minorHAnsi" w:cs="Times New Roman" w:hint="eastAsia"/>
          <w:kern w:val="2"/>
          <w:sz w:val="21"/>
          <w:szCs w:val="21"/>
        </w:rPr>
        <w:t>半通过</w:t>
      </w:r>
      <w:r w:rsidRPr="0099600D">
        <w:rPr>
          <w:rFonts w:asciiTheme="minorHAnsi" w:eastAsiaTheme="minorEastAsia" w:hAnsiTheme="minorHAnsi" w:cs="Times New Roman" w:hint="eastAsia"/>
          <w:kern w:val="2"/>
          <w:sz w:val="21"/>
          <w:szCs w:val="21"/>
        </w:rPr>
        <w:t xml:space="preserve"> refuse-</w:t>
      </w:r>
      <w:r w:rsidRPr="0099600D">
        <w:rPr>
          <w:rFonts w:asciiTheme="minorHAnsi" w:eastAsiaTheme="minorEastAsia" w:hAnsiTheme="minorHAnsi" w:cs="Times New Roman" w:hint="eastAsia"/>
          <w:kern w:val="2"/>
          <w:sz w:val="21"/>
          <w:szCs w:val="21"/>
        </w:rPr>
        <w:t>未通过，</w:t>
      </w:r>
      <w:r w:rsidRPr="0099600D">
        <w:rPr>
          <w:rFonts w:asciiTheme="minorHAnsi" w:eastAsiaTheme="minorEastAsia" w:hAnsiTheme="minorHAnsi" w:cs="Times New Roman" w:hint="eastAsia"/>
          <w:kern w:val="2"/>
          <w:sz w:val="21"/>
          <w:szCs w:val="21"/>
        </w:rPr>
        <w:t xml:space="preserve"> pass</w:t>
      </w:r>
      <w:r w:rsidRPr="0099600D">
        <w:rPr>
          <w:rFonts w:asciiTheme="minorHAnsi" w:eastAsiaTheme="minorEastAsia" w:hAnsiTheme="minorHAnsi" w:cs="Times New Roman" w:hint="eastAsia"/>
          <w:kern w:val="2"/>
          <w:sz w:val="21"/>
          <w:szCs w:val="21"/>
        </w:rPr>
        <w:t>转化为</w:t>
      </w:r>
      <w:r w:rsidRPr="0099600D">
        <w:rPr>
          <w:rFonts w:asciiTheme="minorHAnsi" w:eastAsiaTheme="minorEastAsia" w:hAnsiTheme="minorHAnsi" w:cs="Times New Roman" w:hint="eastAsia"/>
          <w:kern w:val="2"/>
          <w:sz w:val="21"/>
          <w:szCs w:val="21"/>
        </w:rPr>
        <w:t>FINISH</w:t>
      </w:r>
      <w:r w:rsidRPr="0099600D">
        <w:rPr>
          <w:rFonts w:asciiTheme="minorHAnsi" w:eastAsiaTheme="minorEastAsia" w:hAnsiTheme="minorHAnsi" w:cs="Times New Roman" w:hint="eastAsia"/>
          <w:kern w:val="2"/>
          <w:sz w:val="21"/>
          <w:szCs w:val="21"/>
        </w:rPr>
        <w:t>；</w:t>
      </w:r>
      <w:r w:rsidRPr="0099600D">
        <w:rPr>
          <w:rFonts w:asciiTheme="minorHAnsi" w:eastAsiaTheme="minorEastAsia" w:hAnsiTheme="minorHAnsi" w:cs="Times New Roman" w:hint="eastAsia"/>
          <w:kern w:val="2"/>
          <w:sz w:val="21"/>
          <w:szCs w:val="21"/>
        </w:rPr>
        <w:t xml:space="preserve"> </w:t>
      </w:r>
      <w:r w:rsidRPr="0099600D">
        <w:rPr>
          <w:rFonts w:asciiTheme="minorHAnsi" w:eastAsiaTheme="minorEastAsia" w:hAnsiTheme="minorHAnsi" w:cs="Times New Roman" w:hint="eastAsia"/>
          <w:kern w:val="2"/>
          <w:sz w:val="21"/>
          <w:szCs w:val="21"/>
        </w:rPr>
        <w:t>其它状态转化为：</w:t>
      </w:r>
      <w:r w:rsidRPr="0099600D">
        <w:rPr>
          <w:rFonts w:asciiTheme="minorHAnsi" w:eastAsiaTheme="minorEastAsia" w:hAnsiTheme="minorHAnsi" w:cs="Times New Roman"/>
          <w:kern w:val="2"/>
          <w:sz w:val="21"/>
          <w:szCs w:val="21"/>
        </w:rPr>
        <w:t>READY</w:t>
      </w:r>
    </w:p>
    <w:p w14:paraId="0FE28326" w14:textId="77777777" w:rsidR="001D3EBC" w:rsidRPr="0099600D" w:rsidRDefault="001D3EBC" w:rsidP="001D3EBC">
      <w:pPr>
        <w:rPr>
          <w:szCs w:val="21"/>
        </w:rPr>
      </w:pPr>
      <w:r w:rsidRPr="0099600D">
        <w:rPr>
          <w:rFonts w:hint="eastAsia"/>
          <w:szCs w:val="21"/>
        </w:rPr>
        <w:tab/>
      </w:r>
      <w:r w:rsidRPr="0099600D">
        <w:rPr>
          <w:rFonts w:hint="eastAsia"/>
          <w:szCs w:val="21"/>
        </w:rPr>
        <w:t>后期如果公众号开发了</w:t>
      </w:r>
      <w:r w:rsidRPr="0099600D">
        <w:rPr>
          <w:rFonts w:hint="eastAsia"/>
          <w:szCs w:val="21"/>
        </w:rPr>
        <w:t xml:space="preserve">push </w:t>
      </w:r>
      <w:r w:rsidRPr="0099600D">
        <w:rPr>
          <w:rFonts w:hint="eastAsia"/>
          <w:szCs w:val="21"/>
        </w:rPr>
        <w:t>轮询码对应订单号功能，则服务端直接调用《</w:t>
      </w:r>
      <w:r w:rsidRPr="0099600D">
        <w:rPr>
          <w:rFonts w:hint="eastAsia"/>
          <w:szCs w:val="21"/>
        </w:rPr>
        <w:t>AAA</w:t>
      </w:r>
      <w:r w:rsidRPr="0099600D">
        <w:rPr>
          <w:rFonts w:hint="eastAsia"/>
          <w:szCs w:val="21"/>
        </w:rPr>
        <w:t>原生接口文档（</w:t>
      </w:r>
      <w:r w:rsidRPr="0099600D">
        <w:rPr>
          <w:rFonts w:hint="eastAsia"/>
          <w:szCs w:val="21"/>
        </w:rPr>
        <w:t>CMS</w:t>
      </w:r>
      <w:r w:rsidRPr="0099600D">
        <w:rPr>
          <w:rFonts w:hint="eastAsia"/>
          <w:szCs w:val="21"/>
        </w:rPr>
        <w:t>使用）</w:t>
      </w:r>
      <w:r w:rsidRPr="0099600D">
        <w:rPr>
          <w:rFonts w:hint="eastAsia"/>
          <w:szCs w:val="21"/>
        </w:rPr>
        <w:t>.docx</w:t>
      </w:r>
      <w:r w:rsidRPr="0099600D">
        <w:rPr>
          <w:rFonts w:hint="eastAsia"/>
          <w:szCs w:val="21"/>
        </w:rPr>
        <w:t>》</w:t>
      </w:r>
      <w:r w:rsidRPr="0099600D">
        <w:rPr>
          <w:rFonts w:hint="eastAsia"/>
          <w:szCs w:val="21"/>
        </w:rPr>
        <w:t xml:space="preserve"> 2.11</w:t>
      </w:r>
      <w:r w:rsidRPr="0099600D">
        <w:rPr>
          <w:rFonts w:hint="eastAsia"/>
          <w:szCs w:val="21"/>
        </w:rPr>
        <w:t>查询订单状态接口。</w:t>
      </w:r>
    </w:p>
    <w:p w14:paraId="7FCE0F75" w14:textId="77777777" w:rsidR="001D3EBC" w:rsidRDefault="001D3EBC" w:rsidP="00013484">
      <w:pPr>
        <w:rPr>
          <w:szCs w:val="21"/>
        </w:rPr>
      </w:pPr>
    </w:p>
    <w:p w14:paraId="1F3406B9" w14:textId="77777777" w:rsidR="00013484" w:rsidRDefault="00013484" w:rsidP="0001348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13484" w14:paraId="221EEC1E" w14:textId="77777777" w:rsidTr="0096499C">
        <w:tc>
          <w:tcPr>
            <w:tcW w:w="1843" w:type="dxa"/>
            <w:shd w:val="clear" w:color="auto" w:fill="808080"/>
          </w:tcPr>
          <w:p w14:paraId="29F2AD91" w14:textId="77777777" w:rsidR="00013484" w:rsidRDefault="00013484" w:rsidP="0096499C">
            <w:r>
              <w:rPr>
                <w:rFonts w:hint="eastAsia"/>
              </w:rPr>
              <w:t>参数名称</w:t>
            </w:r>
          </w:p>
        </w:tc>
        <w:tc>
          <w:tcPr>
            <w:tcW w:w="1417" w:type="dxa"/>
            <w:shd w:val="clear" w:color="auto" w:fill="808080"/>
          </w:tcPr>
          <w:p w14:paraId="5DF95CA8" w14:textId="77777777" w:rsidR="00013484" w:rsidRDefault="00013484" w:rsidP="0096499C">
            <w:r>
              <w:rPr>
                <w:rFonts w:hint="eastAsia"/>
              </w:rPr>
              <w:t>位置</w:t>
            </w:r>
          </w:p>
        </w:tc>
        <w:tc>
          <w:tcPr>
            <w:tcW w:w="5103" w:type="dxa"/>
            <w:shd w:val="clear" w:color="auto" w:fill="808080"/>
          </w:tcPr>
          <w:p w14:paraId="42646FB9" w14:textId="77777777" w:rsidR="00013484" w:rsidRDefault="00013484" w:rsidP="0096499C">
            <w:r>
              <w:rPr>
                <w:rFonts w:hint="eastAsia"/>
              </w:rPr>
              <w:t>含义</w:t>
            </w:r>
          </w:p>
        </w:tc>
      </w:tr>
      <w:tr w:rsidR="00013484" w14:paraId="756AE988" w14:textId="77777777" w:rsidTr="0096499C">
        <w:tc>
          <w:tcPr>
            <w:tcW w:w="1843" w:type="dxa"/>
          </w:tcPr>
          <w:p w14:paraId="1755018F" w14:textId="77777777" w:rsidR="00013484" w:rsidRDefault="00013484" w:rsidP="0096499C">
            <w:r>
              <w:rPr>
                <w:rFonts w:hint="eastAsia"/>
              </w:rPr>
              <w:t>CODE</w:t>
            </w:r>
          </w:p>
        </w:tc>
        <w:tc>
          <w:tcPr>
            <w:tcW w:w="1417" w:type="dxa"/>
          </w:tcPr>
          <w:p w14:paraId="33298971" w14:textId="77777777" w:rsidR="00013484" w:rsidRDefault="00013484" w:rsidP="0096499C">
            <w:r>
              <w:rPr>
                <w:rFonts w:hint="eastAsia"/>
              </w:rPr>
              <w:t>RESPONSE</w:t>
            </w:r>
          </w:p>
        </w:tc>
        <w:tc>
          <w:tcPr>
            <w:tcW w:w="5103" w:type="dxa"/>
          </w:tcPr>
          <w:p w14:paraId="5B8A7A42" w14:textId="77777777" w:rsidR="00013484" w:rsidRDefault="00013484" w:rsidP="0096499C">
            <w:pPr>
              <w:autoSpaceDE w:val="0"/>
              <w:autoSpaceDN w:val="0"/>
              <w:adjustRightInd w:val="0"/>
              <w:jc w:val="left"/>
            </w:pPr>
            <w:r>
              <w:rPr>
                <w:rFonts w:hint="eastAsia"/>
              </w:rPr>
              <w:t xml:space="preserve">200 </w:t>
            </w:r>
            <w:r>
              <w:rPr>
                <w:rFonts w:hint="eastAsia"/>
              </w:rPr>
              <w:t>成功</w:t>
            </w:r>
            <w:r>
              <w:rPr>
                <w:rFonts w:hint="eastAsia"/>
              </w:rPr>
              <w:t xml:space="preserve"> </w:t>
            </w:r>
          </w:p>
          <w:p w14:paraId="6A811762" w14:textId="77777777" w:rsidR="00013484" w:rsidRDefault="00013484" w:rsidP="0096499C">
            <w:r>
              <w:rPr>
                <w:rFonts w:hint="eastAsia"/>
              </w:rPr>
              <w:t>其它</w:t>
            </w:r>
            <w:r>
              <w:rPr>
                <w:rFonts w:hint="eastAsia"/>
              </w:rPr>
              <w:t>,</w:t>
            </w:r>
            <w:r>
              <w:rPr>
                <w:rFonts w:hint="eastAsia"/>
              </w:rPr>
              <w:t>读取失败</w:t>
            </w:r>
          </w:p>
        </w:tc>
      </w:tr>
      <w:tr w:rsidR="00013484" w14:paraId="7C684ED2" w14:textId="77777777" w:rsidTr="0096499C">
        <w:tc>
          <w:tcPr>
            <w:tcW w:w="1843" w:type="dxa"/>
          </w:tcPr>
          <w:p w14:paraId="218E0BEE" w14:textId="77777777" w:rsidR="00013484" w:rsidRDefault="00013484" w:rsidP="0096499C">
            <w:r>
              <w:rPr>
                <w:rFonts w:hint="eastAsia"/>
              </w:rPr>
              <w:t>返回值</w:t>
            </w:r>
          </w:p>
        </w:tc>
        <w:tc>
          <w:tcPr>
            <w:tcW w:w="1417" w:type="dxa"/>
          </w:tcPr>
          <w:p w14:paraId="616C774F" w14:textId="77777777" w:rsidR="00013484" w:rsidRDefault="00013484" w:rsidP="0096499C">
            <w:r>
              <w:rPr>
                <w:rFonts w:hint="eastAsia"/>
              </w:rPr>
              <w:t>BODY</w:t>
            </w:r>
          </w:p>
        </w:tc>
        <w:tc>
          <w:tcPr>
            <w:tcW w:w="5103" w:type="dxa"/>
          </w:tcPr>
          <w:p w14:paraId="192A0757" w14:textId="77777777" w:rsidR="00013484" w:rsidRDefault="00013484" w:rsidP="0096499C">
            <w:pPr>
              <w:rPr>
                <w:color w:val="000000"/>
              </w:rPr>
            </w:pPr>
          </w:p>
        </w:tc>
      </w:tr>
      <w:tr w:rsidR="00013484" w14:paraId="66BFBC3E" w14:textId="77777777" w:rsidTr="0096499C">
        <w:tc>
          <w:tcPr>
            <w:tcW w:w="8363" w:type="dxa"/>
            <w:gridSpan w:val="3"/>
          </w:tcPr>
          <w:p w14:paraId="48A4D3A9" w14:textId="77777777" w:rsidR="00A95D9E" w:rsidRPr="006E4FB0" w:rsidRDefault="00A95D9E" w:rsidP="00A95D9E">
            <w:pPr>
              <w:ind w:leftChars="50" w:left="105"/>
              <w:rPr>
                <w:color w:val="000000"/>
              </w:rPr>
            </w:pPr>
            <w:r w:rsidRPr="006E4FB0">
              <w:rPr>
                <w:color w:val="000000"/>
              </w:rPr>
              <w:t>{</w:t>
            </w:r>
          </w:p>
          <w:p w14:paraId="7658E085" w14:textId="77777777" w:rsidR="00A95D9E" w:rsidRPr="006E4FB0" w:rsidRDefault="00A95D9E" w:rsidP="00A95D9E">
            <w:pPr>
              <w:ind w:leftChars="50" w:left="105"/>
              <w:rPr>
                <w:color w:val="000000"/>
              </w:rPr>
            </w:pPr>
            <w:r w:rsidRPr="006E4FB0">
              <w:rPr>
                <w:color w:val="000000"/>
              </w:rPr>
              <w:t xml:space="preserve">    "errno": "0",</w:t>
            </w:r>
          </w:p>
          <w:p w14:paraId="4AAA3E42" w14:textId="77777777" w:rsidR="00A95D9E" w:rsidRPr="006E4FB0" w:rsidRDefault="00A95D9E" w:rsidP="00A95D9E">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00235235" w14:textId="77777777" w:rsidR="00A95D9E" w:rsidRPr="006E4FB0" w:rsidRDefault="00A95D9E" w:rsidP="00A95D9E">
            <w:pPr>
              <w:ind w:leftChars="50" w:left="105"/>
              <w:rPr>
                <w:color w:val="000000"/>
              </w:rPr>
            </w:pPr>
            <w:r w:rsidRPr="006E4FB0">
              <w:rPr>
                <w:color w:val="000000"/>
              </w:rPr>
              <w:t xml:space="preserve">    "server_time": 1455815935,</w:t>
            </w:r>
          </w:p>
          <w:p w14:paraId="661561C4" w14:textId="77777777" w:rsidR="00A95D9E" w:rsidRDefault="00A95D9E" w:rsidP="00336099">
            <w:pPr>
              <w:ind w:leftChars="50" w:left="105" w:firstLine="420"/>
              <w:rPr>
                <w:color w:val="000000"/>
              </w:rPr>
            </w:pPr>
            <w:r w:rsidRPr="006E4FB0">
              <w:rPr>
                <w:color w:val="000000"/>
              </w:rPr>
              <w:t>"data": {</w:t>
            </w:r>
          </w:p>
          <w:p w14:paraId="5D5483FB" w14:textId="77777777" w:rsidR="00336099" w:rsidRPr="001E6DD7" w:rsidRDefault="00336099" w:rsidP="00336099">
            <w:pPr>
              <w:ind w:leftChars="50" w:left="105" w:firstLineChars="400" w:firstLine="840"/>
              <w:rPr>
                <w:color w:val="000000"/>
              </w:rPr>
            </w:pPr>
            <w:r w:rsidRPr="001E6DD7">
              <w:rPr>
                <w:color w:val="000000"/>
              </w:rPr>
              <w:t>"</w:t>
            </w:r>
            <w:r>
              <w:rPr>
                <w:rFonts w:hint="eastAsia"/>
                <w:color w:val="000000"/>
              </w:rPr>
              <w:t>status</w:t>
            </w:r>
            <w:r w:rsidRPr="001E6DD7">
              <w:rPr>
                <w:color w:val="000000"/>
              </w:rPr>
              <w:t>": "</w:t>
            </w:r>
            <w:r>
              <w:rPr>
                <w:rFonts w:hint="eastAsia"/>
                <w:color w:val="000000"/>
              </w:rPr>
              <w:t>0000</w:t>
            </w:r>
            <w:r w:rsidRPr="001E6DD7">
              <w:rPr>
                <w:color w:val="000000"/>
              </w:rPr>
              <w:t>"</w:t>
            </w:r>
            <w:r w:rsidRPr="001E6DD7">
              <w:t>,</w:t>
            </w:r>
            <w:r w:rsidRPr="001E6DD7">
              <w:rPr>
                <w:color w:val="000000"/>
              </w:rPr>
              <w:t xml:space="preserve"> </w:t>
            </w:r>
            <w:r w:rsidRPr="001E6DD7">
              <w:rPr>
                <w:rFonts w:hint="eastAsia"/>
                <w:color w:val="000000"/>
              </w:rPr>
              <w:t xml:space="preserve"> //</w:t>
            </w:r>
            <w:r>
              <w:rPr>
                <w:rFonts w:hint="eastAsia"/>
                <w:color w:val="000000"/>
              </w:rPr>
              <w:t>AAA</w:t>
            </w:r>
            <w:r>
              <w:rPr>
                <w:rFonts w:hint="eastAsia"/>
                <w:color w:val="000000"/>
              </w:rPr>
              <w:t>状态码</w:t>
            </w:r>
          </w:p>
          <w:p w14:paraId="0E580C01" w14:textId="77777777" w:rsidR="00A95D9E" w:rsidRPr="00A95D9E" w:rsidRDefault="00A95D9E" w:rsidP="00A95D9E">
            <w:pPr>
              <w:pStyle w:val="HTML"/>
              <w:ind w:firstLineChars="450" w:firstLine="945"/>
              <w:rPr>
                <w:rFonts w:asciiTheme="minorHAnsi" w:eastAsiaTheme="minorEastAsia" w:hAnsiTheme="minorHAnsi" w:cs="Times New Roman"/>
                <w:color w:val="000000"/>
                <w:kern w:val="2"/>
                <w:sz w:val="21"/>
                <w:szCs w:val="22"/>
              </w:rPr>
            </w:pPr>
            <w:r w:rsidRPr="00A95D9E">
              <w:rPr>
                <w:rFonts w:asciiTheme="minorHAnsi" w:eastAsiaTheme="minorEastAsia" w:hAnsiTheme="minorHAnsi" w:cs="Times New Roman"/>
                <w:color w:val="000000"/>
                <w:kern w:val="2"/>
                <w:sz w:val="21"/>
                <w:szCs w:val="22"/>
              </w:rPr>
              <w:t>"</w:t>
            </w:r>
            <w:r w:rsidR="004741FA">
              <w:rPr>
                <w:rFonts w:asciiTheme="minorHAnsi" w:eastAsiaTheme="minorEastAsia" w:hAnsiTheme="minorHAnsi" w:cs="Times New Roman" w:hint="eastAsia"/>
                <w:color w:val="000000"/>
                <w:kern w:val="2"/>
                <w:sz w:val="21"/>
                <w:szCs w:val="22"/>
              </w:rPr>
              <w:t>order_</w:t>
            </w:r>
            <w:r w:rsidRPr="00A95D9E">
              <w:rPr>
                <w:rFonts w:asciiTheme="minorHAnsi" w:eastAsiaTheme="minorEastAsia" w:hAnsiTheme="minorHAnsi" w:cs="Times New Roman"/>
                <w:color w:val="000000"/>
                <w:kern w:val="2"/>
                <w:sz w:val="21"/>
                <w:szCs w:val="22"/>
              </w:rPr>
              <w:t>status": "READY"</w:t>
            </w:r>
            <w:r w:rsidRPr="00A95D9E">
              <w:rPr>
                <w:rFonts w:asciiTheme="minorHAnsi" w:eastAsiaTheme="minorEastAsia" w:hAnsiTheme="minorHAnsi" w:cs="Times New Roman" w:hint="eastAsia"/>
                <w:color w:val="000000"/>
                <w:kern w:val="2"/>
                <w:sz w:val="21"/>
                <w:szCs w:val="22"/>
              </w:rPr>
              <w:t xml:space="preserve"> //READY-</w:t>
            </w:r>
            <w:r w:rsidRPr="00A95D9E">
              <w:rPr>
                <w:rFonts w:asciiTheme="minorHAnsi" w:eastAsiaTheme="minorEastAsia" w:hAnsiTheme="minorHAnsi" w:cs="Times New Roman" w:hint="eastAsia"/>
                <w:color w:val="000000"/>
                <w:kern w:val="2"/>
                <w:sz w:val="21"/>
                <w:szCs w:val="22"/>
              </w:rPr>
              <w:t>刚刚下单</w:t>
            </w:r>
            <w:r w:rsidRPr="00A95D9E">
              <w:rPr>
                <w:rFonts w:asciiTheme="minorHAnsi" w:eastAsiaTheme="minorEastAsia" w:hAnsiTheme="minorHAnsi" w:cs="Times New Roman" w:hint="eastAsia"/>
                <w:color w:val="000000"/>
                <w:kern w:val="2"/>
                <w:sz w:val="21"/>
                <w:szCs w:val="22"/>
              </w:rPr>
              <w:t xml:space="preserve">  FINISH-</w:t>
            </w:r>
            <w:r w:rsidRPr="00A95D9E">
              <w:rPr>
                <w:rFonts w:asciiTheme="minorHAnsi" w:eastAsiaTheme="minorEastAsia" w:hAnsiTheme="minorHAnsi" w:cs="Times New Roman" w:hint="eastAsia"/>
                <w:color w:val="000000"/>
                <w:kern w:val="2"/>
                <w:sz w:val="21"/>
                <w:szCs w:val="22"/>
              </w:rPr>
              <w:t>已完成</w:t>
            </w:r>
            <w:r w:rsidRPr="00A95D9E">
              <w:rPr>
                <w:rFonts w:asciiTheme="minorHAnsi" w:eastAsiaTheme="minorEastAsia" w:hAnsiTheme="minorHAnsi" w:cs="Times New Roman" w:hint="eastAsia"/>
                <w:color w:val="000000"/>
                <w:kern w:val="2"/>
                <w:sz w:val="21"/>
                <w:szCs w:val="22"/>
              </w:rPr>
              <w:t xml:space="preserve">  NONE-</w:t>
            </w:r>
            <w:r w:rsidRPr="00A95D9E">
              <w:rPr>
                <w:rFonts w:asciiTheme="minorHAnsi" w:eastAsiaTheme="minorEastAsia" w:hAnsiTheme="minorHAnsi" w:cs="Times New Roman" w:hint="eastAsia"/>
                <w:color w:val="000000"/>
                <w:kern w:val="2"/>
                <w:sz w:val="21"/>
                <w:szCs w:val="22"/>
              </w:rPr>
              <w:t>订单号不存在</w:t>
            </w:r>
          </w:p>
          <w:p w14:paraId="62D13157" w14:textId="77777777" w:rsidR="00A95D9E" w:rsidRPr="006E4FB0" w:rsidRDefault="00A95D9E" w:rsidP="00A95D9E">
            <w:pPr>
              <w:ind w:firstLineChars="300" w:firstLine="630"/>
              <w:rPr>
                <w:color w:val="000000"/>
              </w:rPr>
            </w:pPr>
            <w:r w:rsidRPr="006E4FB0">
              <w:rPr>
                <w:color w:val="000000"/>
              </w:rPr>
              <w:t>}</w:t>
            </w:r>
          </w:p>
          <w:p w14:paraId="0E5ED28A" w14:textId="77777777" w:rsidR="00013484" w:rsidRDefault="00A95D9E" w:rsidP="00A95D9E">
            <w:pPr>
              <w:ind w:leftChars="50" w:left="105"/>
              <w:rPr>
                <w:color w:val="000000"/>
              </w:rPr>
            </w:pPr>
            <w:r w:rsidRPr="006E4FB0">
              <w:rPr>
                <w:color w:val="000000"/>
              </w:rPr>
              <w:t>}</w:t>
            </w:r>
          </w:p>
        </w:tc>
      </w:tr>
    </w:tbl>
    <w:p w14:paraId="64A574A2" w14:textId="77777777" w:rsidR="00FA5F4C" w:rsidRDefault="00FA5F4C" w:rsidP="00FA5F4C">
      <w:pPr>
        <w:pStyle w:val="2"/>
        <w:numPr>
          <w:ilvl w:val="1"/>
          <w:numId w:val="0"/>
        </w:numPr>
        <w:ind w:left="420" w:hanging="420"/>
      </w:pPr>
      <w:r>
        <w:rPr>
          <w:rFonts w:hint="eastAsia"/>
        </w:rPr>
        <w:t>5</w:t>
      </w:r>
      <w:r w:rsidR="00904E63">
        <w:rPr>
          <w:rFonts w:hint="eastAsia"/>
        </w:rPr>
        <w:t>.8</w:t>
      </w:r>
      <w:r>
        <w:rPr>
          <w:rFonts w:hint="eastAsia"/>
        </w:rPr>
        <w:t>获取用户</w:t>
      </w:r>
      <w:r>
        <w:rPr>
          <w:rFonts w:hint="eastAsia"/>
        </w:rPr>
        <w:t>VIP</w:t>
      </w:r>
      <w:r>
        <w:rPr>
          <w:rFonts w:hint="eastAsia"/>
        </w:rPr>
        <w:t>信息</w:t>
      </w:r>
      <w:r>
        <w:t xml:space="preserve"> </w:t>
      </w:r>
    </w:p>
    <w:p w14:paraId="3A784A16" w14:textId="77777777" w:rsidR="00FA5F4C" w:rsidRDefault="00FA5F4C" w:rsidP="00FA5F4C">
      <w:r>
        <w:rPr>
          <w:rFonts w:hint="eastAsia"/>
        </w:rPr>
        <w:t>接口地址：</w:t>
      </w:r>
      <w:r>
        <w:t xml:space="preserve"> </w:t>
      </w:r>
      <w:r>
        <w:rPr>
          <w:rFonts w:hint="eastAsia"/>
        </w:rPr>
        <w:t>aaa/getUserVipInfo</w:t>
      </w:r>
    </w:p>
    <w:p w14:paraId="33BF02AA" w14:textId="77777777" w:rsidR="00FA5F4C" w:rsidRDefault="00FA5F4C" w:rsidP="00FA5F4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FA5F4C" w14:paraId="732C98A6" w14:textId="77777777" w:rsidTr="00355247">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41D5F0F9" w14:textId="77777777" w:rsidR="00FA5F4C" w:rsidRDefault="00FA5F4C" w:rsidP="00355247">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478A69A8" w14:textId="77777777" w:rsidR="00FA5F4C" w:rsidRDefault="00FA5F4C" w:rsidP="00355247">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24042CC5" w14:textId="77777777" w:rsidR="00FA5F4C" w:rsidRDefault="00FA5F4C" w:rsidP="00355247">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4F365A22" w14:textId="77777777" w:rsidR="00FA5F4C" w:rsidRDefault="00FA5F4C" w:rsidP="00355247">
            <w:r>
              <w:rPr>
                <w:rFonts w:hint="eastAsia"/>
              </w:rPr>
              <w:t>是否必传</w:t>
            </w:r>
          </w:p>
        </w:tc>
      </w:tr>
      <w:tr w:rsidR="00FA5F4C" w:rsidRPr="00B160F8" w14:paraId="430DB2C7" w14:textId="77777777" w:rsidTr="00355247">
        <w:tc>
          <w:tcPr>
            <w:tcW w:w="958" w:type="pct"/>
            <w:tcBorders>
              <w:top w:val="single" w:sz="0" w:space="0" w:color="000000"/>
              <w:left w:val="single" w:sz="0" w:space="0" w:color="000000"/>
              <w:bottom w:val="single" w:sz="0" w:space="0" w:color="000000"/>
              <w:right w:val="single" w:sz="0" w:space="0" w:color="000000"/>
            </w:tcBorders>
          </w:tcPr>
          <w:p w14:paraId="10E91164" w14:textId="77777777" w:rsidR="00FA5F4C" w:rsidRDefault="00FA5F4C" w:rsidP="00355247">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584CF12F"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ACD7955" w14:textId="77777777" w:rsidR="00FA5F4C" w:rsidRDefault="00FA5F4C" w:rsidP="00355247">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57B482E0" w14:textId="77777777" w:rsidR="00FA5F4C" w:rsidRPr="00B160F8" w:rsidRDefault="00FA5F4C" w:rsidP="00355247">
            <w:pPr>
              <w:jc w:val="left"/>
            </w:pPr>
            <w:r>
              <w:rPr>
                <w:rFonts w:hint="eastAsia"/>
              </w:rPr>
              <w:t>Y</w:t>
            </w:r>
          </w:p>
        </w:tc>
      </w:tr>
      <w:tr w:rsidR="00FA5F4C" w:rsidRPr="002C58EB" w14:paraId="458E6EC5" w14:textId="77777777" w:rsidTr="00355247">
        <w:tc>
          <w:tcPr>
            <w:tcW w:w="958" w:type="pct"/>
            <w:tcBorders>
              <w:top w:val="single" w:sz="0" w:space="0" w:color="000000"/>
              <w:left w:val="single" w:sz="0" w:space="0" w:color="000000"/>
              <w:bottom w:val="single" w:sz="0" w:space="0" w:color="000000"/>
              <w:right w:val="single" w:sz="0" w:space="0" w:color="000000"/>
            </w:tcBorders>
          </w:tcPr>
          <w:p w14:paraId="7F90493E" w14:textId="77777777" w:rsidR="00FA5F4C" w:rsidRPr="00292CEE" w:rsidRDefault="00FA5F4C" w:rsidP="00355247">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5D56BE44"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3CE2286" w14:textId="77777777" w:rsidR="00FA5F4C" w:rsidRPr="008775C6" w:rsidRDefault="00FA5F4C" w:rsidP="00355247">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760F5720" w14:textId="77777777" w:rsidR="00FA5F4C" w:rsidRDefault="00FA5F4C" w:rsidP="00355247">
            <w:pPr>
              <w:jc w:val="left"/>
            </w:pPr>
            <w:r>
              <w:rPr>
                <w:rFonts w:hint="eastAsia"/>
              </w:rPr>
              <w:t>N</w:t>
            </w:r>
          </w:p>
        </w:tc>
      </w:tr>
      <w:tr w:rsidR="00FA5F4C" w:rsidRPr="002C58EB" w14:paraId="456EE5F8" w14:textId="77777777" w:rsidTr="00355247">
        <w:tc>
          <w:tcPr>
            <w:tcW w:w="958" w:type="pct"/>
            <w:tcBorders>
              <w:top w:val="single" w:sz="0" w:space="0" w:color="000000"/>
              <w:left w:val="single" w:sz="0" w:space="0" w:color="000000"/>
              <w:bottom w:val="single" w:sz="0" w:space="0" w:color="000000"/>
              <w:right w:val="single" w:sz="0" w:space="0" w:color="000000"/>
            </w:tcBorders>
          </w:tcPr>
          <w:p w14:paraId="043C570F" w14:textId="77777777" w:rsidR="00FA5F4C" w:rsidRDefault="00FA5F4C" w:rsidP="00355247">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19E4859C"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EE67D1F" w14:textId="77777777" w:rsidR="00FA5F4C" w:rsidRDefault="00FA5F4C" w:rsidP="00355247">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1B5B0B18" w14:textId="77777777" w:rsidR="00FA5F4C" w:rsidRDefault="00FA5F4C" w:rsidP="00355247">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0EC562E0" w14:textId="77777777" w:rsidR="00FA5F4C" w:rsidRPr="002C58EB" w:rsidRDefault="00FA5F4C" w:rsidP="00355247">
            <w:pPr>
              <w:jc w:val="left"/>
            </w:pPr>
            <w:r>
              <w:rPr>
                <w:rFonts w:hint="eastAsia"/>
              </w:rPr>
              <w:t>Y</w:t>
            </w:r>
          </w:p>
        </w:tc>
      </w:tr>
      <w:tr w:rsidR="00FA5F4C" w:rsidRPr="008775C6" w14:paraId="34B2F9F3" w14:textId="77777777" w:rsidTr="00355247">
        <w:tc>
          <w:tcPr>
            <w:tcW w:w="958" w:type="pct"/>
            <w:tcBorders>
              <w:top w:val="single" w:sz="0" w:space="0" w:color="000000"/>
              <w:left w:val="single" w:sz="0" w:space="0" w:color="000000"/>
              <w:bottom w:val="single" w:sz="0" w:space="0" w:color="000000"/>
              <w:right w:val="single" w:sz="0" w:space="0" w:color="000000"/>
            </w:tcBorders>
          </w:tcPr>
          <w:p w14:paraId="4A793695" w14:textId="77777777" w:rsidR="00FA5F4C" w:rsidRDefault="00FA5F4C" w:rsidP="00355247">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272FC3A7"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E71A91E" w14:textId="77777777" w:rsidR="00FA5F4C" w:rsidRDefault="00FA5F4C" w:rsidP="00355247">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971E0BB" w14:textId="77777777" w:rsidR="00FA5F4C" w:rsidRDefault="00FA5F4C" w:rsidP="00355247">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40C73116" w14:textId="77777777" w:rsidR="00FA5F4C" w:rsidRPr="008775C6" w:rsidRDefault="00FA5F4C" w:rsidP="00355247">
            <w:pPr>
              <w:jc w:val="left"/>
            </w:pPr>
            <w:r>
              <w:rPr>
                <w:rFonts w:hint="eastAsia"/>
              </w:rPr>
              <w:t>Y</w:t>
            </w:r>
          </w:p>
        </w:tc>
      </w:tr>
      <w:tr w:rsidR="00FA5F4C" w14:paraId="11140450" w14:textId="77777777" w:rsidTr="00355247">
        <w:tc>
          <w:tcPr>
            <w:tcW w:w="958" w:type="pct"/>
            <w:tcBorders>
              <w:top w:val="single" w:sz="0" w:space="0" w:color="000000"/>
              <w:left w:val="single" w:sz="0" w:space="0" w:color="000000"/>
              <w:bottom w:val="single" w:sz="0" w:space="0" w:color="000000"/>
              <w:right w:val="single" w:sz="0" w:space="0" w:color="000000"/>
            </w:tcBorders>
          </w:tcPr>
          <w:p w14:paraId="512BBAC4" w14:textId="77777777" w:rsidR="00FA5F4C" w:rsidRPr="00292CEE" w:rsidRDefault="00FA5F4C" w:rsidP="00355247">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15A8C2BA"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6432507" w14:textId="77777777" w:rsidR="00FA5F4C" w:rsidRPr="008775C6" w:rsidRDefault="00FA5F4C" w:rsidP="00355247">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58F02DA5" w14:textId="77777777" w:rsidR="00FA5F4C" w:rsidRDefault="00FA5F4C" w:rsidP="00355247">
            <w:pPr>
              <w:jc w:val="left"/>
            </w:pPr>
            <w:r>
              <w:rPr>
                <w:rFonts w:hint="eastAsia"/>
              </w:rPr>
              <w:t>Y</w:t>
            </w:r>
          </w:p>
        </w:tc>
      </w:tr>
      <w:tr w:rsidR="00FA5F4C" w14:paraId="540F1AC8" w14:textId="77777777" w:rsidTr="00355247">
        <w:tc>
          <w:tcPr>
            <w:tcW w:w="958" w:type="pct"/>
            <w:tcBorders>
              <w:top w:val="single" w:sz="0" w:space="0" w:color="000000"/>
              <w:left w:val="single" w:sz="0" w:space="0" w:color="000000"/>
              <w:bottom w:val="single" w:sz="0" w:space="0" w:color="000000"/>
              <w:right w:val="single" w:sz="0" w:space="0" w:color="000000"/>
            </w:tcBorders>
          </w:tcPr>
          <w:p w14:paraId="47F61DB8" w14:textId="77777777" w:rsidR="00FA5F4C" w:rsidRPr="007B0EC0" w:rsidRDefault="00FA5F4C" w:rsidP="00355247">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47DEFF93"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0FF7B2D" w14:textId="77777777" w:rsidR="00FA5F4C" w:rsidRDefault="00FA5F4C" w:rsidP="00355247">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74253FD7" w14:textId="77777777" w:rsidR="00FA5F4C" w:rsidRDefault="00FA5F4C" w:rsidP="00355247">
            <w:pPr>
              <w:jc w:val="left"/>
            </w:pPr>
            <w:r>
              <w:rPr>
                <w:rFonts w:hint="eastAsia"/>
              </w:rPr>
              <w:t>Y</w:t>
            </w:r>
          </w:p>
        </w:tc>
      </w:tr>
      <w:tr w:rsidR="00FA5F4C" w14:paraId="6B4C6CCB" w14:textId="77777777" w:rsidTr="00355247">
        <w:tc>
          <w:tcPr>
            <w:tcW w:w="958" w:type="pct"/>
            <w:tcBorders>
              <w:top w:val="single" w:sz="0" w:space="0" w:color="000000"/>
              <w:left w:val="single" w:sz="0" w:space="0" w:color="000000"/>
              <w:bottom w:val="single" w:sz="0" w:space="0" w:color="000000"/>
              <w:right w:val="single" w:sz="0" w:space="0" w:color="000000"/>
            </w:tcBorders>
          </w:tcPr>
          <w:p w14:paraId="62835846" w14:textId="77777777" w:rsidR="00FA5F4C" w:rsidRPr="007B0EC0" w:rsidRDefault="00FA5F4C" w:rsidP="00355247">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63DE6BAA"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6D54AB9" w14:textId="77777777" w:rsidR="00FA5F4C" w:rsidRDefault="00FA5F4C" w:rsidP="00355247">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1FA07F9D" w14:textId="77777777" w:rsidR="00FA5F4C" w:rsidRDefault="00FA5F4C" w:rsidP="00355247">
            <w:pPr>
              <w:jc w:val="left"/>
            </w:pPr>
            <w:r>
              <w:rPr>
                <w:rFonts w:hint="eastAsia"/>
              </w:rPr>
              <w:t>Y</w:t>
            </w:r>
          </w:p>
        </w:tc>
      </w:tr>
      <w:tr w:rsidR="00FA5F4C" w14:paraId="402116A4" w14:textId="77777777" w:rsidTr="00355247">
        <w:tc>
          <w:tcPr>
            <w:tcW w:w="958" w:type="pct"/>
            <w:tcBorders>
              <w:top w:val="single" w:sz="0" w:space="0" w:color="000000"/>
              <w:left w:val="single" w:sz="0" w:space="0" w:color="000000"/>
              <w:bottom w:val="single" w:sz="0" w:space="0" w:color="000000"/>
              <w:right w:val="single" w:sz="0" w:space="0" w:color="000000"/>
            </w:tcBorders>
          </w:tcPr>
          <w:p w14:paraId="6DF6A1E0" w14:textId="77777777" w:rsidR="00FA5F4C" w:rsidRPr="007B0EC0" w:rsidRDefault="00FA5F4C" w:rsidP="00355247">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29AD1193" w14:textId="77777777" w:rsidR="00FA5F4C" w:rsidRDefault="00FA5F4C" w:rsidP="00355247">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F881056" w14:textId="77777777" w:rsidR="00FA5F4C" w:rsidRDefault="00FA5F4C" w:rsidP="00355247">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51E7AE93" w14:textId="77777777" w:rsidR="00FA5F4C" w:rsidRPr="00325ACE" w:rsidRDefault="00FA5F4C" w:rsidP="00355247">
            <w:pPr>
              <w:jc w:val="left"/>
            </w:pPr>
            <w:r>
              <w:rPr>
                <w:rFonts w:hint="eastAsia"/>
              </w:rPr>
              <w:t>Y</w:t>
            </w:r>
          </w:p>
        </w:tc>
      </w:tr>
    </w:tbl>
    <w:p w14:paraId="506E783B" w14:textId="77777777" w:rsidR="00FA5F4C" w:rsidRDefault="00FA5F4C" w:rsidP="00FA5F4C">
      <w:pPr>
        <w:rPr>
          <w:szCs w:val="21"/>
        </w:rPr>
      </w:pPr>
    </w:p>
    <w:p w14:paraId="3907436E" w14:textId="77777777" w:rsidR="00FA5F4C" w:rsidRDefault="00FA5F4C" w:rsidP="00FA5F4C">
      <w:pPr>
        <w:rPr>
          <w:szCs w:val="21"/>
        </w:rPr>
      </w:pPr>
      <w:r>
        <w:rPr>
          <w:rFonts w:hint="eastAsia"/>
          <w:szCs w:val="21"/>
        </w:rPr>
        <w:t>数据集成：</w:t>
      </w:r>
    </w:p>
    <w:p w14:paraId="66B29E30" w14:textId="77777777" w:rsidR="00FA5F4C" w:rsidRDefault="00FA5F4C" w:rsidP="00FA5F4C">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sidR="009B6F19">
        <w:rPr>
          <w:rFonts w:hint="eastAsia"/>
        </w:rPr>
        <w:t xml:space="preserve"> 2.15</w:t>
      </w:r>
      <w:r w:rsidR="00C30C62">
        <w:rPr>
          <w:rFonts w:hint="eastAsia"/>
        </w:rPr>
        <w:t>查询用户信息</w:t>
      </w:r>
    </w:p>
    <w:p w14:paraId="6D6B7F5C" w14:textId="77777777" w:rsidR="00FA5F4C" w:rsidRDefault="00FA5F4C" w:rsidP="00FA5F4C">
      <w:pPr>
        <w:rPr>
          <w:szCs w:val="21"/>
        </w:rPr>
      </w:pPr>
    </w:p>
    <w:p w14:paraId="5001EA27" w14:textId="77777777" w:rsidR="00FA5F4C" w:rsidRDefault="00FA5F4C" w:rsidP="00FA5F4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FA5F4C" w14:paraId="47FD7A4B" w14:textId="77777777" w:rsidTr="00355247">
        <w:tc>
          <w:tcPr>
            <w:tcW w:w="1843" w:type="dxa"/>
            <w:shd w:val="clear" w:color="auto" w:fill="808080"/>
          </w:tcPr>
          <w:p w14:paraId="7480AC36" w14:textId="77777777" w:rsidR="00FA5F4C" w:rsidRDefault="00FA5F4C" w:rsidP="00355247">
            <w:r>
              <w:rPr>
                <w:rFonts w:hint="eastAsia"/>
              </w:rPr>
              <w:t>参数名称</w:t>
            </w:r>
          </w:p>
        </w:tc>
        <w:tc>
          <w:tcPr>
            <w:tcW w:w="1417" w:type="dxa"/>
            <w:shd w:val="clear" w:color="auto" w:fill="808080"/>
          </w:tcPr>
          <w:p w14:paraId="075B8FDA" w14:textId="77777777" w:rsidR="00FA5F4C" w:rsidRDefault="00FA5F4C" w:rsidP="00355247">
            <w:r>
              <w:rPr>
                <w:rFonts w:hint="eastAsia"/>
              </w:rPr>
              <w:t>位置</w:t>
            </w:r>
          </w:p>
        </w:tc>
        <w:tc>
          <w:tcPr>
            <w:tcW w:w="5103" w:type="dxa"/>
            <w:shd w:val="clear" w:color="auto" w:fill="808080"/>
          </w:tcPr>
          <w:p w14:paraId="5EAA57F7" w14:textId="77777777" w:rsidR="00FA5F4C" w:rsidRDefault="00FA5F4C" w:rsidP="00355247">
            <w:r>
              <w:rPr>
                <w:rFonts w:hint="eastAsia"/>
              </w:rPr>
              <w:t>含义</w:t>
            </w:r>
          </w:p>
        </w:tc>
      </w:tr>
      <w:tr w:rsidR="00FA5F4C" w14:paraId="2DFBCF05" w14:textId="77777777" w:rsidTr="00355247">
        <w:tc>
          <w:tcPr>
            <w:tcW w:w="1843" w:type="dxa"/>
          </w:tcPr>
          <w:p w14:paraId="624967BC" w14:textId="77777777" w:rsidR="00FA5F4C" w:rsidRDefault="00FA5F4C" w:rsidP="00355247">
            <w:r>
              <w:rPr>
                <w:rFonts w:hint="eastAsia"/>
              </w:rPr>
              <w:t>CODE</w:t>
            </w:r>
          </w:p>
        </w:tc>
        <w:tc>
          <w:tcPr>
            <w:tcW w:w="1417" w:type="dxa"/>
          </w:tcPr>
          <w:p w14:paraId="351D84FE" w14:textId="77777777" w:rsidR="00FA5F4C" w:rsidRDefault="00FA5F4C" w:rsidP="00355247">
            <w:r>
              <w:rPr>
                <w:rFonts w:hint="eastAsia"/>
              </w:rPr>
              <w:t>RESPONSE</w:t>
            </w:r>
          </w:p>
        </w:tc>
        <w:tc>
          <w:tcPr>
            <w:tcW w:w="5103" w:type="dxa"/>
          </w:tcPr>
          <w:p w14:paraId="4883DB1D" w14:textId="77777777" w:rsidR="00FA5F4C" w:rsidRDefault="00FA5F4C" w:rsidP="00355247">
            <w:pPr>
              <w:autoSpaceDE w:val="0"/>
              <w:autoSpaceDN w:val="0"/>
              <w:adjustRightInd w:val="0"/>
              <w:jc w:val="left"/>
            </w:pPr>
            <w:r>
              <w:rPr>
                <w:rFonts w:hint="eastAsia"/>
              </w:rPr>
              <w:t xml:space="preserve">200 </w:t>
            </w:r>
            <w:r>
              <w:rPr>
                <w:rFonts w:hint="eastAsia"/>
              </w:rPr>
              <w:t>成功</w:t>
            </w:r>
            <w:r>
              <w:rPr>
                <w:rFonts w:hint="eastAsia"/>
              </w:rPr>
              <w:t xml:space="preserve"> </w:t>
            </w:r>
          </w:p>
          <w:p w14:paraId="0579D562" w14:textId="77777777" w:rsidR="00FA5F4C" w:rsidRDefault="00FA5F4C" w:rsidP="00355247">
            <w:r>
              <w:rPr>
                <w:rFonts w:hint="eastAsia"/>
              </w:rPr>
              <w:t>其它</w:t>
            </w:r>
            <w:r>
              <w:rPr>
                <w:rFonts w:hint="eastAsia"/>
              </w:rPr>
              <w:t>,</w:t>
            </w:r>
            <w:r>
              <w:rPr>
                <w:rFonts w:hint="eastAsia"/>
              </w:rPr>
              <w:t>读取失败</w:t>
            </w:r>
          </w:p>
        </w:tc>
      </w:tr>
      <w:tr w:rsidR="00FA5F4C" w14:paraId="2AFE42E7" w14:textId="77777777" w:rsidTr="00355247">
        <w:tc>
          <w:tcPr>
            <w:tcW w:w="1843" w:type="dxa"/>
          </w:tcPr>
          <w:p w14:paraId="3041B20F" w14:textId="77777777" w:rsidR="00FA5F4C" w:rsidRDefault="00FA5F4C" w:rsidP="00355247">
            <w:r>
              <w:rPr>
                <w:rFonts w:hint="eastAsia"/>
              </w:rPr>
              <w:t>返回值</w:t>
            </w:r>
          </w:p>
        </w:tc>
        <w:tc>
          <w:tcPr>
            <w:tcW w:w="1417" w:type="dxa"/>
          </w:tcPr>
          <w:p w14:paraId="6358A89D" w14:textId="77777777" w:rsidR="00FA5F4C" w:rsidRDefault="00FA5F4C" w:rsidP="00355247">
            <w:r>
              <w:rPr>
                <w:rFonts w:hint="eastAsia"/>
              </w:rPr>
              <w:t>BODY</w:t>
            </w:r>
          </w:p>
        </w:tc>
        <w:tc>
          <w:tcPr>
            <w:tcW w:w="5103" w:type="dxa"/>
          </w:tcPr>
          <w:p w14:paraId="5B496D98" w14:textId="77777777" w:rsidR="00FA5F4C" w:rsidRDefault="00FA5F4C" w:rsidP="00355247">
            <w:pPr>
              <w:rPr>
                <w:color w:val="000000"/>
              </w:rPr>
            </w:pPr>
          </w:p>
        </w:tc>
      </w:tr>
      <w:tr w:rsidR="00FA5F4C" w14:paraId="09E672ED" w14:textId="77777777" w:rsidTr="00355247">
        <w:tc>
          <w:tcPr>
            <w:tcW w:w="8363" w:type="dxa"/>
            <w:gridSpan w:val="3"/>
          </w:tcPr>
          <w:p w14:paraId="775953DC" w14:textId="77777777" w:rsidR="00FA5F4C" w:rsidRPr="006E4FB0" w:rsidRDefault="00FA5F4C" w:rsidP="00355247">
            <w:pPr>
              <w:ind w:leftChars="50" w:left="105"/>
              <w:rPr>
                <w:color w:val="000000"/>
              </w:rPr>
            </w:pPr>
            <w:r w:rsidRPr="006E4FB0">
              <w:rPr>
                <w:color w:val="000000"/>
              </w:rPr>
              <w:t>{</w:t>
            </w:r>
          </w:p>
          <w:p w14:paraId="38F304C0" w14:textId="77777777" w:rsidR="00FA5F4C" w:rsidRPr="006E4FB0" w:rsidRDefault="00FA5F4C" w:rsidP="00355247">
            <w:pPr>
              <w:ind w:leftChars="50" w:left="105"/>
              <w:rPr>
                <w:color w:val="000000"/>
              </w:rPr>
            </w:pPr>
            <w:r w:rsidRPr="006E4FB0">
              <w:rPr>
                <w:color w:val="000000"/>
              </w:rPr>
              <w:t xml:space="preserve">    "errno": "0",</w:t>
            </w:r>
          </w:p>
          <w:p w14:paraId="5E0A0DE5" w14:textId="77777777" w:rsidR="00FA5F4C" w:rsidRPr="006E4FB0" w:rsidRDefault="00FA5F4C" w:rsidP="00355247">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42C3E35B" w14:textId="77777777" w:rsidR="00FA5F4C" w:rsidRPr="006E4FB0" w:rsidRDefault="00FA5F4C" w:rsidP="00355247">
            <w:pPr>
              <w:ind w:leftChars="50" w:left="105"/>
              <w:rPr>
                <w:color w:val="000000"/>
              </w:rPr>
            </w:pPr>
            <w:r w:rsidRPr="006E4FB0">
              <w:rPr>
                <w:color w:val="000000"/>
              </w:rPr>
              <w:t xml:space="preserve">    "server_time": 1455815935,</w:t>
            </w:r>
          </w:p>
          <w:p w14:paraId="6FF5F9BD" w14:textId="77777777" w:rsidR="00FA5F4C" w:rsidRDefault="00FA5F4C" w:rsidP="00C30C62">
            <w:pPr>
              <w:ind w:leftChars="50" w:left="105"/>
              <w:rPr>
                <w:color w:val="000000"/>
              </w:rPr>
            </w:pPr>
            <w:r w:rsidRPr="006E4FB0">
              <w:rPr>
                <w:color w:val="000000"/>
              </w:rPr>
              <w:t xml:space="preserve">    "data": {</w:t>
            </w:r>
          </w:p>
          <w:p w14:paraId="4A7AC624" w14:textId="77777777" w:rsidR="00FA5F4C" w:rsidRPr="001E6DD7" w:rsidRDefault="00FA5F4C" w:rsidP="00355247">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63101DEE" w14:textId="77777777" w:rsidR="00C30C62" w:rsidRPr="00C30C62" w:rsidRDefault="00C30C62" w:rsidP="00C30C62">
            <w:pPr>
              <w:pStyle w:val="HTML"/>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color w:val="000000"/>
                <w:kern w:val="2"/>
                <w:sz w:val="21"/>
                <w:szCs w:val="22"/>
              </w:rPr>
              <w:t xml:space="preserve">   </w:t>
            </w:r>
            <w:r>
              <w:rPr>
                <w:rFonts w:asciiTheme="minorHAnsi" w:eastAsiaTheme="minorEastAsia" w:hAnsiTheme="minorHAnsi" w:cs="Times New Roman" w:hint="eastAsia"/>
                <w:color w:val="000000"/>
                <w:kern w:val="2"/>
                <w:sz w:val="21"/>
                <w:szCs w:val="22"/>
              </w:rPr>
              <w:t xml:space="preserve">      </w:t>
            </w:r>
            <w:r w:rsidRPr="00C30C62">
              <w:rPr>
                <w:rFonts w:asciiTheme="minorHAnsi" w:eastAsiaTheme="minorEastAsia" w:hAnsiTheme="minorHAnsi" w:cs="Times New Roman"/>
                <w:color w:val="000000"/>
                <w:kern w:val="2"/>
                <w:sz w:val="21"/>
                <w:szCs w:val="22"/>
              </w:rPr>
              <w:t>"balance": 8</w:t>
            </w:r>
            <w:r w:rsidRPr="00C30C62">
              <w:rPr>
                <w:rFonts w:asciiTheme="minorHAnsi" w:eastAsiaTheme="minorEastAsia" w:hAnsiTheme="minorHAnsi" w:cs="Times New Roman"/>
                <w:kern w:val="2"/>
                <w:sz w:val="21"/>
                <w:szCs w:val="22"/>
              </w:rPr>
              <w:t>,</w:t>
            </w:r>
            <w:r w:rsidRPr="00C30C62">
              <w:rPr>
                <w:rFonts w:asciiTheme="minorHAnsi" w:eastAsiaTheme="minorEastAsia" w:hAnsiTheme="minorHAnsi" w:cs="Times New Roman"/>
                <w:color w:val="000000"/>
                <w:kern w:val="2"/>
                <w:sz w:val="21"/>
                <w:szCs w:val="22"/>
              </w:rPr>
              <w:t xml:space="preserve"> </w:t>
            </w:r>
            <w:r w:rsidRPr="00C30C62">
              <w:rPr>
                <w:rFonts w:asciiTheme="minorHAnsi" w:eastAsiaTheme="minorEastAsia" w:hAnsiTheme="minorHAnsi" w:cs="Times New Roman" w:hint="eastAsia"/>
                <w:color w:val="000000"/>
                <w:kern w:val="2"/>
                <w:sz w:val="21"/>
                <w:szCs w:val="22"/>
              </w:rPr>
              <w:t xml:space="preserve"> //</w:t>
            </w:r>
            <w:r w:rsidR="006A6C84">
              <w:rPr>
                <w:rFonts w:asciiTheme="minorHAnsi" w:eastAsiaTheme="minorEastAsia" w:hAnsiTheme="minorHAnsi" w:cs="Times New Roman" w:hint="eastAsia"/>
                <w:color w:val="000000"/>
                <w:kern w:val="2"/>
                <w:sz w:val="21"/>
                <w:szCs w:val="22"/>
              </w:rPr>
              <w:t>芒果币</w:t>
            </w:r>
          </w:p>
          <w:p w14:paraId="7C591EE8" w14:textId="77777777" w:rsidR="00C30C62" w:rsidRPr="00C30C62" w:rsidRDefault="00C30C62" w:rsidP="006A6C84">
            <w:pPr>
              <w:pStyle w:val="HTML"/>
              <w:ind w:leftChars="300" w:left="630"/>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color w:val="000000"/>
                <w:kern w:val="2"/>
                <w:sz w:val="21"/>
                <w:szCs w:val="22"/>
              </w:rPr>
              <w:t xml:space="preserve">    "login_account": "linvo@126.com"</w:t>
            </w:r>
            <w:r w:rsidRPr="00C30C62">
              <w:rPr>
                <w:rFonts w:asciiTheme="minorHAnsi" w:eastAsiaTheme="minorEastAsia" w:hAnsiTheme="minorHAnsi" w:cs="Times New Roman"/>
                <w:kern w:val="2"/>
                <w:sz w:val="21"/>
                <w:szCs w:val="22"/>
              </w:rPr>
              <w:t>,</w:t>
            </w:r>
            <w:r w:rsidRPr="00C30C62">
              <w:rPr>
                <w:rFonts w:asciiTheme="minorHAnsi" w:eastAsiaTheme="minorEastAsia" w:hAnsiTheme="minorHAnsi" w:cs="Times New Roman"/>
                <w:color w:val="000000"/>
                <w:kern w:val="2"/>
                <w:sz w:val="21"/>
                <w:szCs w:val="22"/>
              </w:rPr>
              <w:t xml:space="preserve"> </w:t>
            </w:r>
            <w:r w:rsidRPr="00C30C62">
              <w:rPr>
                <w:rFonts w:asciiTheme="minorHAnsi" w:eastAsiaTheme="minorEastAsia" w:hAnsiTheme="minorHAnsi" w:cs="Times New Roman" w:hint="eastAsia"/>
                <w:color w:val="000000"/>
                <w:kern w:val="2"/>
                <w:sz w:val="21"/>
                <w:szCs w:val="22"/>
              </w:rPr>
              <w:t xml:space="preserve">       //</w:t>
            </w:r>
            <w:r w:rsidRPr="00C30C62">
              <w:rPr>
                <w:rFonts w:asciiTheme="minorHAnsi" w:eastAsiaTheme="minorEastAsia" w:hAnsiTheme="minorHAnsi" w:cs="Times New Roman" w:hint="eastAsia"/>
                <w:color w:val="000000"/>
                <w:kern w:val="2"/>
                <w:sz w:val="21"/>
                <w:szCs w:val="22"/>
              </w:rPr>
              <w:t>显示帐号</w:t>
            </w:r>
          </w:p>
          <w:p w14:paraId="02039642" w14:textId="77777777" w:rsidR="00C30C62" w:rsidRPr="00C30C62" w:rsidRDefault="00C30C62" w:rsidP="00C30C62">
            <w:pPr>
              <w:pStyle w:val="HTML"/>
              <w:ind w:leftChars="300" w:left="630"/>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color w:val="000000"/>
                <w:kern w:val="2"/>
                <w:sz w:val="21"/>
                <w:szCs w:val="22"/>
              </w:rPr>
              <w:t xml:space="preserve">    "vip_id": 1</w:t>
            </w:r>
            <w:r w:rsidRPr="006A6C84">
              <w:rPr>
                <w:rFonts w:asciiTheme="minorHAnsi" w:eastAsiaTheme="minorEastAsia" w:hAnsiTheme="minorHAnsi" w:cs="Times New Roman"/>
                <w:color w:val="000000"/>
                <w:kern w:val="2"/>
                <w:sz w:val="21"/>
                <w:szCs w:val="22"/>
              </w:rPr>
              <w:t>,</w:t>
            </w:r>
            <w:r w:rsidRPr="00C30C62">
              <w:rPr>
                <w:rFonts w:asciiTheme="minorHAnsi" w:eastAsiaTheme="minorEastAsia" w:hAnsiTheme="minorHAnsi" w:cs="Times New Roman"/>
                <w:color w:val="000000"/>
                <w:kern w:val="2"/>
                <w:sz w:val="21"/>
                <w:szCs w:val="22"/>
              </w:rPr>
              <w:t xml:space="preserve"> //</w:t>
            </w:r>
            <w:r w:rsidR="006A6C84" w:rsidRPr="006A6C84">
              <w:rPr>
                <w:rFonts w:asciiTheme="minorHAnsi" w:eastAsiaTheme="minorEastAsia" w:hAnsiTheme="minorHAnsi" w:cs="Times New Roman"/>
                <w:color w:val="000000"/>
                <w:kern w:val="2"/>
                <w:sz w:val="21"/>
                <w:szCs w:val="22"/>
              </w:rPr>
              <w:t>0</w:t>
            </w:r>
            <w:r w:rsidR="006A6C84">
              <w:rPr>
                <w:rFonts w:asciiTheme="minorHAnsi" w:eastAsiaTheme="minorEastAsia" w:hAnsiTheme="minorHAnsi" w:cs="Times New Roman" w:hint="eastAsia"/>
                <w:color w:val="000000"/>
                <w:kern w:val="2"/>
                <w:sz w:val="21"/>
                <w:szCs w:val="22"/>
              </w:rPr>
              <w:t>-</w:t>
            </w:r>
            <w:r w:rsidR="006A6C84">
              <w:rPr>
                <w:rFonts w:asciiTheme="minorHAnsi" w:eastAsiaTheme="minorEastAsia" w:hAnsiTheme="minorHAnsi" w:cs="Times New Roman" w:hint="eastAsia"/>
                <w:color w:val="000000"/>
                <w:kern w:val="2"/>
                <w:sz w:val="21"/>
                <w:szCs w:val="22"/>
              </w:rPr>
              <w:t>普通用，</w:t>
            </w:r>
            <w:r w:rsidR="006A6C84" w:rsidRPr="006A6C84">
              <w:rPr>
                <w:rFonts w:asciiTheme="minorHAnsi" w:eastAsiaTheme="minorEastAsia" w:hAnsiTheme="minorHAnsi" w:cs="Times New Roman"/>
                <w:color w:val="000000"/>
                <w:kern w:val="2"/>
                <w:sz w:val="21"/>
                <w:szCs w:val="22"/>
              </w:rPr>
              <w:t>1</w:t>
            </w:r>
            <w:r w:rsidR="006A6C84">
              <w:rPr>
                <w:rFonts w:asciiTheme="minorHAnsi" w:eastAsiaTheme="minorEastAsia" w:hAnsiTheme="minorHAnsi" w:cs="Times New Roman" w:hint="eastAsia"/>
                <w:color w:val="000000"/>
                <w:kern w:val="2"/>
                <w:sz w:val="21"/>
                <w:szCs w:val="22"/>
              </w:rPr>
              <w:t>-</w:t>
            </w:r>
            <w:r w:rsidR="006A6C84">
              <w:rPr>
                <w:rFonts w:asciiTheme="minorHAnsi" w:eastAsiaTheme="minorEastAsia" w:hAnsiTheme="minorHAnsi" w:cs="Times New Roman"/>
                <w:color w:val="000000"/>
                <w:kern w:val="2"/>
                <w:sz w:val="21"/>
                <w:szCs w:val="22"/>
              </w:rPr>
              <w:t>OTT vip</w:t>
            </w:r>
            <w:r w:rsidR="006A6C84">
              <w:rPr>
                <w:rFonts w:asciiTheme="minorHAnsi" w:eastAsiaTheme="minorEastAsia" w:hAnsiTheme="minorHAnsi" w:cs="Times New Roman" w:hint="eastAsia"/>
                <w:color w:val="000000"/>
                <w:kern w:val="2"/>
                <w:sz w:val="21"/>
                <w:szCs w:val="22"/>
              </w:rPr>
              <w:t>，</w:t>
            </w:r>
            <w:r w:rsidR="006A6C84" w:rsidRPr="006A6C84">
              <w:rPr>
                <w:rFonts w:asciiTheme="minorHAnsi" w:eastAsiaTheme="minorEastAsia" w:hAnsiTheme="minorHAnsi" w:cs="Times New Roman"/>
                <w:color w:val="000000"/>
                <w:kern w:val="2"/>
                <w:sz w:val="21"/>
                <w:szCs w:val="22"/>
              </w:rPr>
              <w:t>2</w:t>
            </w:r>
            <w:r w:rsidR="006A6C84">
              <w:rPr>
                <w:rFonts w:asciiTheme="minorHAnsi" w:eastAsiaTheme="minorEastAsia" w:hAnsiTheme="minorHAnsi" w:cs="Times New Roman" w:hint="eastAsia"/>
                <w:color w:val="000000"/>
                <w:kern w:val="2"/>
                <w:sz w:val="21"/>
                <w:szCs w:val="22"/>
              </w:rPr>
              <w:t>-</w:t>
            </w:r>
            <w:r w:rsidR="006A6C84" w:rsidRPr="006A6C84">
              <w:rPr>
                <w:rFonts w:asciiTheme="minorHAnsi" w:eastAsiaTheme="minorEastAsia" w:hAnsiTheme="minorHAnsi" w:cs="Times New Roman"/>
                <w:color w:val="000000"/>
                <w:kern w:val="2"/>
                <w:sz w:val="21"/>
                <w:szCs w:val="22"/>
              </w:rPr>
              <w:t>MPP vip</w:t>
            </w:r>
            <w:r w:rsidR="006A6C84">
              <w:rPr>
                <w:rFonts w:asciiTheme="minorHAnsi" w:eastAsiaTheme="minorEastAsia" w:hAnsiTheme="minorHAnsi" w:cs="Times New Roman" w:hint="eastAsia"/>
                <w:color w:val="000000"/>
                <w:kern w:val="2"/>
                <w:sz w:val="21"/>
                <w:szCs w:val="22"/>
              </w:rPr>
              <w:t>（在</w:t>
            </w:r>
            <w:r w:rsidR="006A6C84">
              <w:rPr>
                <w:rFonts w:asciiTheme="minorHAnsi" w:eastAsiaTheme="minorEastAsia" w:hAnsiTheme="minorHAnsi" w:cs="Times New Roman" w:hint="eastAsia"/>
                <w:color w:val="000000"/>
                <w:kern w:val="2"/>
                <w:sz w:val="21"/>
                <w:szCs w:val="22"/>
              </w:rPr>
              <w:t>OTT</w:t>
            </w:r>
            <w:r w:rsidR="006A6C84">
              <w:rPr>
                <w:rFonts w:asciiTheme="minorHAnsi" w:eastAsiaTheme="minorEastAsia" w:hAnsiTheme="minorHAnsi" w:cs="Times New Roman" w:hint="eastAsia"/>
                <w:color w:val="000000"/>
                <w:kern w:val="2"/>
                <w:sz w:val="21"/>
                <w:szCs w:val="22"/>
              </w:rPr>
              <w:t>是免广告会员）</w:t>
            </w:r>
          </w:p>
          <w:p w14:paraId="5EA80BB6" w14:textId="77777777" w:rsidR="00C30C62" w:rsidRPr="00C30C62" w:rsidRDefault="00C30C62" w:rsidP="00C30C62">
            <w:pPr>
              <w:pStyle w:val="HTML"/>
              <w:ind w:leftChars="300" w:left="630"/>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color w:val="000000"/>
                <w:kern w:val="2"/>
                <w:sz w:val="21"/>
                <w:szCs w:val="22"/>
              </w:rPr>
              <w:t xml:space="preserve">    "vip_end_date": "2011-01-01"</w:t>
            </w:r>
            <w:r w:rsidRPr="00C30C62">
              <w:rPr>
                <w:rFonts w:asciiTheme="minorHAnsi" w:eastAsiaTheme="minorEastAsia" w:hAnsiTheme="minorHAnsi" w:cs="Times New Roman"/>
                <w:kern w:val="2"/>
                <w:sz w:val="21"/>
                <w:szCs w:val="22"/>
              </w:rPr>
              <w:t>,</w:t>
            </w:r>
            <w:r w:rsidRPr="00C30C62">
              <w:rPr>
                <w:rFonts w:asciiTheme="minorHAnsi" w:eastAsiaTheme="minorEastAsia" w:hAnsiTheme="minorHAnsi" w:cs="Times New Roman"/>
                <w:color w:val="000000"/>
                <w:kern w:val="2"/>
                <w:sz w:val="21"/>
                <w:szCs w:val="22"/>
              </w:rPr>
              <w:t xml:space="preserve"> </w:t>
            </w:r>
            <w:r w:rsidRPr="00C30C62">
              <w:rPr>
                <w:rFonts w:asciiTheme="minorHAnsi" w:eastAsiaTheme="minorEastAsia" w:hAnsiTheme="minorHAnsi" w:cs="Times New Roman" w:hint="eastAsia"/>
                <w:color w:val="000000"/>
                <w:kern w:val="2"/>
                <w:sz w:val="21"/>
                <w:szCs w:val="22"/>
              </w:rPr>
              <w:t xml:space="preserve">//vip </w:t>
            </w:r>
            <w:r w:rsidRPr="00C30C62">
              <w:rPr>
                <w:rFonts w:asciiTheme="minorHAnsi" w:eastAsiaTheme="minorEastAsia" w:hAnsiTheme="minorHAnsi" w:cs="Times New Roman" w:hint="eastAsia"/>
                <w:color w:val="000000"/>
                <w:kern w:val="2"/>
                <w:sz w:val="21"/>
                <w:szCs w:val="22"/>
              </w:rPr>
              <w:t>截至日期</w:t>
            </w:r>
          </w:p>
          <w:p w14:paraId="6FD625A0" w14:textId="77777777" w:rsidR="00C30C62" w:rsidRPr="00C30C62" w:rsidRDefault="00C30C62" w:rsidP="006A6C84">
            <w:pPr>
              <w:pStyle w:val="HTML"/>
              <w:ind w:leftChars="300" w:left="630"/>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color w:val="000000"/>
                <w:kern w:val="2"/>
                <w:sz w:val="21"/>
                <w:szCs w:val="22"/>
              </w:rPr>
              <w:t xml:space="preserve">    "account_type": "300"</w:t>
            </w:r>
            <w:r w:rsidRPr="00C30C62">
              <w:rPr>
                <w:rFonts w:asciiTheme="minorHAnsi" w:eastAsiaTheme="minorEastAsia" w:hAnsiTheme="minorHAnsi" w:cs="Times New Roman" w:hint="eastAsia"/>
                <w:color w:val="000000"/>
                <w:kern w:val="2"/>
                <w:sz w:val="21"/>
                <w:szCs w:val="22"/>
              </w:rPr>
              <w:t xml:space="preserve">   // 300-</w:t>
            </w:r>
            <w:r w:rsidRPr="00C30C62">
              <w:rPr>
                <w:rFonts w:asciiTheme="minorHAnsi" w:eastAsiaTheme="minorEastAsia" w:hAnsiTheme="minorHAnsi" w:cs="Times New Roman" w:hint="eastAsia"/>
                <w:color w:val="000000"/>
                <w:kern w:val="2"/>
                <w:sz w:val="21"/>
                <w:szCs w:val="22"/>
              </w:rPr>
              <w:t>微信</w:t>
            </w:r>
            <w:r w:rsidRPr="00C30C62">
              <w:rPr>
                <w:rFonts w:asciiTheme="minorHAnsi" w:eastAsiaTheme="minorEastAsia" w:hAnsiTheme="minorHAnsi" w:cs="Times New Roman" w:hint="eastAsia"/>
                <w:color w:val="000000"/>
                <w:kern w:val="2"/>
                <w:sz w:val="21"/>
                <w:szCs w:val="22"/>
              </w:rPr>
              <w:t xml:space="preserve"> 100-qq</w:t>
            </w:r>
            <w:r w:rsidRPr="00C30C62">
              <w:rPr>
                <w:rFonts w:asciiTheme="minorHAnsi" w:eastAsiaTheme="minorEastAsia" w:hAnsiTheme="minorHAnsi" w:cs="Times New Roman" w:hint="eastAsia"/>
                <w:color w:val="000000"/>
                <w:kern w:val="2"/>
                <w:sz w:val="21"/>
                <w:szCs w:val="22"/>
              </w:rPr>
              <w:t>号</w:t>
            </w:r>
            <w:r w:rsidRPr="00C30C62">
              <w:rPr>
                <w:rFonts w:asciiTheme="minorHAnsi" w:eastAsiaTheme="minorEastAsia" w:hAnsiTheme="minorHAnsi" w:cs="Times New Roman" w:hint="eastAsia"/>
                <w:color w:val="000000"/>
                <w:kern w:val="2"/>
                <w:sz w:val="21"/>
                <w:szCs w:val="22"/>
              </w:rPr>
              <w:t xml:space="preserve"> 110-qq</w:t>
            </w:r>
            <w:r w:rsidRPr="00C30C62">
              <w:rPr>
                <w:rFonts w:asciiTheme="minorHAnsi" w:eastAsiaTheme="minorEastAsia" w:hAnsiTheme="minorHAnsi" w:cs="Times New Roman" w:hint="eastAsia"/>
                <w:color w:val="000000"/>
                <w:kern w:val="2"/>
                <w:sz w:val="21"/>
                <w:szCs w:val="22"/>
              </w:rPr>
              <w:t>微博</w:t>
            </w:r>
            <w:r w:rsidRPr="00C30C62">
              <w:rPr>
                <w:rFonts w:asciiTheme="minorHAnsi" w:eastAsiaTheme="minorEastAsia" w:hAnsiTheme="minorHAnsi" w:cs="Times New Roman" w:hint="eastAsia"/>
                <w:color w:val="000000"/>
                <w:kern w:val="2"/>
                <w:sz w:val="21"/>
                <w:szCs w:val="22"/>
              </w:rPr>
              <w:t xml:space="preserve"> 200-</w:t>
            </w:r>
            <w:r w:rsidRPr="00C30C62">
              <w:rPr>
                <w:rFonts w:asciiTheme="minorHAnsi" w:eastAsiaTheme="minorEastAsia" w:hAnsiTheme="minorHAnsi" w:cs="Times New Roman" w:hint="eastAsia"/>
                <w:color w:val="000000"/>
                <w:kern w:val="2"/>
                <w:sz w:val="21"/>
                <w:szCs w:val="22"/>
              </w:rPr>
              <w:t>新浪微博空</w:t>
            </w:r>
            <w:r w:rsidRPr="00C30C62">
              <w:rPr>
                <w:rFonts w:asciiTheme="minorHAnsi" w:eastAsiaTheme="minorEastAsia" w:hAnsiTheme="minorHAnsi" w:cs="Times New Roman" w:hint="eastAsia"/>
                <w:color w:val="000000"/>
                <w:kern w:val="2"/>
                <w:sz w:val="21"/>
                <w:szCs w:val="22"/>
              </w:rPr>
              <w:t>-</w:t>
            </w:r>
            <w:r w:rsidRPr="00C30C62">
              <w:rPr>
                <w:rFonts w:asciiTheme="minorHAnsi" w:eastAsiaTheme="minorEastAsia" w:hAnsiTheme="minorHAnsi" w:cs="Times New Roman" w:hint="eastAsia"/>
                <w:color w:val="000000"/>
                <w:kern w:val="2"/>
                <w:sz w:val="21"/>
                <w:szCs w:val="22"/>
              </w:rPr>
              <w:t>无关联</w:t>
            </w:r>
          </w:p>
          <w:p w14:paraId="056E5A2C" w14:textId="77777777" w:rsidR="00C30C62" w:rsidRPr="00C30C62" w:rsidRDefault="00C30C62" w:rsidP="006A6C84">
            <w:pPr>
              <w:pStyle w:val="HTML"/>
              <w:ind w:leftChars="300" w:left="630"/>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color w:val="000000"/>
                <w:kern w:val="2"/>
                <w:sz w:val="21"/>
                <w:szCs w:val="22"/>
              </w:rPr>
              <w:t xml:space="preserve">  </w:t>
            </w:r>
            <w:r w:rsidR="005F69D8">
              <w:rPr>
                <w:rFonts w:asciiTheme="minorHAnsi" w:eastAsiaTheme="minorEastAsia" w:hAnsiTheme="minorHAnsi" w:cs="Times New Roman" w:hint="eastAsia"/>
                <w:color w:val="000000"/>
                <w:kern w:val="2"/>
                <w:sz w:val="21"/>
                <w:szCs w:val="22"/>
              </w:rPr>
              <w:t xml:space="preserve">  </w:t>
            </w:r>
            <w:r w:rsidRPr="00C30C62">
              <w:rPr>
                <w:rFonts w:asciiTheme="minorHAnsi" w:eastAsiaTheme="minorEastAsia" w:hAnsiTheme="minorHAnsi" w:cs="Times New Roman"/>
                <w:color w:val="000000"/>
                <w:kern w:val="2"/>
                <w:sz w:val="21"/>
                <w:szCs w:val="22"/>
              </w:rPr>
              <w:t>"vip_</w:t>
            </w:r>
            <w:r w:rsidRPr="00C30C62">
              <w:rPr>
                <w:rFonts w:asciiTheme="minorHAnsi" w:eastAsiaTheme="minorEastAsia" w:hAnsiTheme="minorHAnsi" w:cs="Times New Roman" w:hint="eastAsia"/>
                <w:color w:val="000000"/>
                <w:kern w:val="2"/>
                <w:sz w:val="21"/>
                <w:szCs w:val="22"/>
              </w:rPr>
              <w:t>power</w:t>
            </w:r>
            <w:r w:rsidRPr="00C30C62">
              <w:rPr>
                <w:rFonts w:asciiTheme="minorHAnsi" w:eastAsiaTheme="minorEastAsia" w:hAnsiTheme="minorHAnsi" w:cs="Times New Roman"/>
                <w:color w:val="000000"/>
                <w:kern w:val="2"/>
                <w:sz w:val="21"/>
                <w:szCs w:val="22"/>
              </w:rPr>
              <w:t>": 1</w:t>
            </w:r>
            <w:r w:rsidRPr="00C30C62">
              <w:rPr>
                <w:rFonts w:asciiTheme="minorHAnsi" w:eastAsiaTheme="minorEastAsia" w:hAnsiTheme="minorHAnsi" w:cs="Times New Roman" w:hint="eastAsia"/>
                <w:color w:val="000000"/>
                <w:kern w:val="2"/>
                <w:sz w:val="21"/>
                <w:szCs w:val="22"/>
              </w:rPr>
              <w:t>00</w:t>
            </w:r>
            <w:r w:rsidRPr="00C30C62">
              <w:rPr>
                <w:rFonts w:asciiTheme="minorHAnsi" w:eastAsiaTheme="minorEastAsia" w:hAnsiTheme="minorHAnsi" w:cs="Times New Roman"/>
                <w:kern w:val="2"/>
                <w:sz w:val="21"/>
                <w:szCs w:val="22"/>
              </w:rPr>
              <w:t>,</w:t>
            </w:r>
            <w:r w:rsidRPr="00C30C62">
              <w:rPr>
                <w:rFonts w:asciiTheme="minorHAnsi" w:eastAsiaTheme="minorEastAsia" w:hAnsiTheme="minorHAnsi" w:cs="Times New Roman"/>
                <w:color w:val="000000"/>
                <w:kern w:val="2"/>
                <w:sz w:val="21"/>
                <w:szCs w:val="22"/>
              </w:rPr>
              <w:t xml:space="preserve"> //vip </w:t>
            </w:r>
            <w:r w:rsidRPr="00C30C62">
              <w:rPr>
                <w:rFonts w:asciiTheme="minorHAnsi" w:eastAsiaTheme="minorEastAsia" w:hAnsiTheme="minorHAnsi" w:cs="Times New Roman" w:hint="eastAsia"/>
                <w:color w:val="000000"/>
                <w:kern w:val="2"/>
                <w:sz w:val="21"/>
                <w:szCs w:val="22"/>
              </w:rPr>
              <w:t>权重，如果是</w:t>
            </w:r>
            <w:r w:rsidRPr="00C30C62">
              <w:rPr>
                <w:rFonts w:asciiTheme="minorHAnsi" w:eastAsiaTheme="minorEastAsia" w:hAnsiTheme="minorHAnsi" w:cs="Times New Roman" w:hint="eastAsia"/>
                <w:color w:val="000000"/>
                <w:kern w:val="2"/>
                <w:sz w:val="21"/>
                <w:szCs w:val="22"/>
              </w:rPr>
              <w:t>0</w:t>
            </w:r>
            <w:r w:rsidRPr="00C30C62">
              <w:rPr>
                <w:rFonts w:asciiTheme="minorHAnsi" w:eastAsiaTheme="minorEastAsia" w:hAnsiTheme="minorHAnsi" w:cs="Times New Roman" w:hint="eastAsia"/>
                <w:color w:val="000000"/>
                <w:kern w:val="2"/>
                <w:sz w:val="21"/>
                <w:szCs w:val="22"/>
              </w:rPr>
              <w:t>代表非</w:t>
            </w:r>
            <w:r w:rsidRPr="00C30C62">
              <w:rPr>
                <w:rFonts w:asciiTheme="minorHAnsi" w:eastAsiaTheme="minorEastAsia" w:hAnsiTheme="minorHAnsi" w:cs="Times New Roman" w:hint="eastAsia"/>
                <w:color w:val="000000"/>
                <w:kern w:val="2"/>
                <w:sz w:val="21"/>
                <w:szCs w:val="22"/>
              </w:rPr>
              <w:t>vip</w:t>
            </w:r>
          </w:p>
          <w:p w14:paraId="758604F3" w14:textId="77777777" w:rsidR="00C30C62" w:rsidRPr="00C30C62" w:rsidRDefault="00C30C62" w:rsidP="006A6C84">
            <w:pPr>
              <w:pStyle w:val="HTML"/>
              <w:ind w:leftChars="300" w:left="630"/>
              <w:rPr>
                <w:rFonts w:asciiTheme="minorHAnsi" w:eastAsiaTheme="minorEastAsia" w:hAnsiTheme="minorHAnsi" w:cs="Times New Roman"/>
                <w:color w:val="000000"/>
                <w:kern w:val="2"/>
                <w:sz w:val="21"/>
                <w:szCs w:val="22"/>
              </w:rPr>
            </w:pPr>
            <w:r w:rsidRPr="00C30C62">
              <w:rPr>
                <w:rFonts w:asciiTheme="minorHAnsi" w:eastAsiaTheme="minorEastAsia" w:hAnsiTheme="minorHAnsi" w:cs="Times New Roman" w:hint="eastAsia"/>
                <w:color w:val="000000"/>
                <w:kern w:val="2"/>
                <w:sz w:val="21"/>
                <w:szCs w:val="22"/>
              </w:rPr>
              <w:t xml:space="preserve">    </w:t>
            </w:r>
            <w:r w:rsidRPr="00C30C62">
              <w:rPr>
                <w:rFonts w:asciiTheme="minorHAnsi" w:eastAsiaTheme="minorEastAsia" w:hAnsiTheme="minorHAnsi" w:cs="Times New Roman"/>
                <w:color w:val="000000"/>
                <w:kern w:val="2"/>
                <w:sz w:val="21"/>
                <w:szCs w:val="22"/>
              </w:rPr>
              <w:t>"vip_</w:t>
            </w:r>
            <w:r w:rsidRPr="00C30C62">
              <w:rPr>
                <w:rFonts w:asciiTheme="minorHAnsi" w:eastAsiaTheme="minorEastAsia" w:hAnsiTheme="minorHAnsi" w:cs="Times New Roman" w:hint="eastAsia"/>
                <w:color w:val="000000"/>
                <w:kern w:val="2"/>
                <w:sz w:val="21"/>
                <w:szCs w:val="22"/>
              </w:rPr>
              <w:t>name</w:t>
            </w:r>
            <w:r w:rsidRPr="00C30C62">
              <w:rPr>
                <w:rFonts w:asciiTheme="minorHAnsi" w:eastAsiaTheme="minorEastAsia" w:hAnsiTheme="minorHAnsi" w:cs="Times New Roman"/>
                <w:color w:val="000000"/>
                <w:kern w:val="2"/>
                <w:sz w:val="21"/>
                <w:szCs w:val="22"/>
              </w:rPr>
              <w:t xml:space="preserve">": </w:t>
            </w:r>
            <w:r w:rsidRPr="00C30C62">
              <w:rPr>
                <w:rFonts w:asciiTheme="minorHAnsi" w:eastAsiaTheme="minorEastAsia" w:hAnsiTheme="minorHAnsi" w:cs="Times New Roman" w:hint="eastAsia"/>
                <w:color w:val="000000"/>
                <w:kern w:val="2"/>
                <w:sz w:val="21"/>
                <w:szCs w:val="22"/>
              </w:rPr>
              <w:t>‘白金会员’</w:t>
            </w:r>
            <w:r w:rsidRPr="00C30C62">
              <w:rPr>
                <w:rFonts w:asciiTheme="minorHAnsi" w:eastAsiaTheme="minorEastAsia" w:hAnsiTheme="minorHAnsi" w:cs="Times New Roman"/>
                <w:kern w:val="2"/>
                <w:sz w:val="21"/>
                <w:szCs w:val="22"/>
              </w:rPr>
              <w:t>,</w:t>
            </w:r>
            <w:r w:rsidRPr="00C30C62">
              <w:rPr>
                <w:rFonts w:asciiTheme="minorHAnsi" w:eastAsiaTheme="minorEastAsia" w:hAnsiTheme="minorHAnsi" w:cs="Times New Roman"/>
                <w:color w:val="000000"/>
                <w:kern w:val="2"/>
                <w:sz w:val="21"/>
                <w:szCs w:val="22"/>
              </w:rPr>
              <w:t xml:space="preserve"> //vip </w:t>
            </w:r>
            <w:r w:rsidRPr="00C30C62">
              <w:rPr>
                <w:rFonts w:asciiTheme="minorHAnsi" w:eastAsiaTheme="minorEastAsia" w:hAnsiTheme="minorHAnsi" w:cs="Times New Roman" w:hint="eastAsia"/>
                <w:color w:val="000000"/>
                <w:kern w:val="2"/>
                <w:sz w:val="21"/>
                <w:szCs w:val="22"/>
              </w:rPr>
              <w:t>名称用户显示</w:t>
            </w:r>
          </w:p>
          <w:p w14:paraId="3178DC9C" w14:textId="77777777" w:rsidR="00FA5F4C" w:rsidRPr="006E4FB0" w:rsidRDefault="00FA5F4C" w:rsidP="00355247">
            <w:pPr>
              <w:ind w:leftChars="50" w:left="105"/>
              <w:rPr>
                <w:color w:val="000000"/>
              </w:rPr>
            </w:pPr>
            <w:r w:rsidRPr="006E4FB0">
              <w:rPr>
                <w:color w:val="000000"/>
              </w:rPr>
              <w:t xml:space="preserve">    }</w:t>
            </w:r>
          </w:p>
          <w:p w14:paraId="04B409BE" w14:textId="77777777" w:rsidR="00FA5F4C" w:rsidRDefault="00FA5F4C" w:rsidP="00355247">
            <w:pPr>
              <w:ind w:leftChars="50" w:left="105"/>
              <w:rPr>
                <w:color w:val="000000"/>
              </w:rPr>
            </w:pPr>
            <w:r w:rsidRPr="006E4FB0">
              <w:rPr>
                <w:color w:val="000000"/>
              </w:rPr>
              <w:t>}</w:t>
            </w:r>
          </w:p>
        </w:tc>
      </w:tr>
    </w:tbl>
    <w:p w14:paraId="68D3AAB6" w14:textId="77777777" w:rsidR="00FA5F4C" w:rsidRDefault="00FA5F4C" w:rsidP="00FA5F4C">
      <w:pPr>
        <w:pStyle w:val="2"/>
        <w:numPr>
          <w:ilvl w:val="1"/>
          <w:numId w:val="0"/>
        </w:numPr>
        <w:ind w:left="420" w:hanging="420"/>
      </w:pPr>
      <w:r>
        <w:rPr>
          <w:rFonts w:hint="eastAsia"/>
        </w:rPr>
        <w:t>5</w:t>
      </w:r>
      <w:r w:rsidR="00904E63">
        <w:rPr>
          <w:rFonts w:hint="eastAsia"/>
        </w:rPr>
        <w:t>.9</w:t>
      </w:r>
      <w:r w:rsidR="00904E63">
        <w:rPr>
          <w:rFonts w:hint="eastAsia"/>
        </w:rPr>
        <w:t>获取用户消费记录</w:t>
      </w:r>
    </w:p>
    <w:p w14:paraId="1B49064D" w14:textId="77777777" w:rsidR="00FA5F4C" w:rsidRDefault="00FA5F4C" w:rsidP="00FA5F4C">
      <w:r>
        <w:rPr>
          <w:rFonts w:hint="eastAsia"/>
        </w:rPr>
        <w:t>接口地址：</w:t>
      </w:r>
      <w:r>
        <w:t xml:space="preserve"> </w:t>
      </w:r>
      <w:r>
        <w:rPr>
          <w:rFonts w:hint="eastAsia"/>
        </w:rPr>
        <w:t>aaa/</w:t>
      </w:r>
      <w:r w:rsidR="00CF4BD7">
        <w:rPr>
          <w:rFonts w:hint="eastAsia"/>
        </w:rPr>
        <w:t>getUserPayRecord</w:t>
      </w:r>
    </w:p>
    <w:p w14:paraId="5B8366F4" w14:textId="77777777" w:rsidR="00FA5F4C" w:rsidRDefault="00FA5F4C" w:rsidP="00FA5F4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25"/>
        <w:gridCol w:w="24"/>
        <w:gridCol w:w="4343"/>
        <w:gridCol w:w="12"/>
        <w:gridCol w:w="1585"/>
      </w:tblGrid>
      <w:tr w:rsidR="00FA5F4C" w14:paraId="5C213428" w14:textId="77777777" w:rsidTr="00355247">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5B117435" w14:textId="77777777" w:rsidR="00FA5F4C" w:rsidRDefault="00FA5F4C" w:rsidP="00355247">
            <w:r>
              <w:rPr>
                <w:rFonts w:hint="eastAsia"/>
              </w:rPr>
              <w:t>参数名称</w:t>
            </w:r>
          </w:p>
        </w:tc>
        <w:tc>
          <w:tcPr>
            <w:tcW w:w="557" w:type="pct"/>
            <w:gridSpan w:val="2"/>
            <w:tcBorders>
              <w:top w:val="single" w:sz="0" w:space="0" w:color="000000"/>
              <w:left w:val="single" w:sz="0" w:space="0" w:color="000000"/>
              <w:bottom w:val="single" w:sz="0" w:space="0" w:color="000000"/>
              <w:right w:val="single" w:sz="0" w:space="0" w:color="000000"/>
            </w:tcBorders>
            <w:shd w:val="clear" w:color="auto" w:fill="808080"/>
          </w:tcPr>
          <w:p w14:paraId="47A3FFBA" w14:textId="77777777" w:rsidR="00FA5F4C" w:rsidRDefault="00FA5F4C" w:rsidP="00355247">
            <w:r>
              <w:rPr>
                <w:rFonts w:hint="eastAsia"/>
              </w:rPr>
              <w:t>位置</w:t>
            </w:r>
          </w:p>
        </w:tc>
        <w:tc>
          <w:tcPr>
            <w:tcW w:w="2555" w:type="pct"/>
            <w:gridSpan w:val="2"/>
            <w:tcBorders>
              <w:top w:val="single" w:sz="0" w:space="0" w:color="000000"/>
              <w:left w:val="single" w:sz="0" w:space="0" w:color="000000"/>
              <w:bottom w:val="single" w:sz="0" w:space="0" w:color="000000"/>
              <w:right w:val="single" w:sz="0" w:space="0" w:color="000000"/>
            </w:tcBorders>
            <w:shd w:val="clear" w:color="auto" w:fill="808080"/>
          </w:tcPr>
          <w:p w14:paraId="799660AD" w14:textId="77777777" w:rsidR="00FA5F4C" w:rsidRDefault="00FA5F4C" w:rsidP="00355247">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1907D273" w14:textId="77777777" w:rsidR="00FA5F4C" w:rsidRDefault="00FA5F4C" w:rsidP="00355247">
            <w:r>
              <w:rPr>
                <w:rFonts w:hint="eastAsia"/>
              </w:rPr>
              <w:t>是否必传</w:t>
            </w:r>
          </w:p>
        </w:tc>
      </w:tr>
      <w:tr w:rsidR="00FA5F4C" w:rsidRPr="00B160F8" w14:paraId="3FE5B8C2" w14:textId="77777777" w:rsidTr="00355247">
        <w:tc>
          <w:tcPr>
            <w:tcW w:w="958" w:type="pct"/>
            <w:tcBorders>
              <w:top w:val="single" w:sz="0" w:space="0" w:color="000000"/>
              <w:left w:val="single" w:sz="0" w:space="0" w:color="000000"/>
              <w:bottom w:val="single" w:sz="0" w:space="0" w:color="000000"/>
              <w:right w:val="single" w:sz="0" w:space="0" w:color="000000"/>
            </w:tcBorders>
          </w:tcPr>
          <w:p w14:paraId="00DACD15" w14:textId="77777777" w:rsidR="00FA5F4C" w:rsidRDefault="00FA5F4C" w:rsidP="00355247">
            <w:pPr>
              <w:jc w:val="left"/>
            </w:pPr>
            <w:r w:rsidRPr="00821F31">
              <w:t>mac_id</w:t>
            </w:r>
          </w:p>
        </w:tc>
        <w:tc>
          <w:tcPr>
            <w:tcW w:w="557" w:type="pct"/>
            <w:gridSpan w:val="2"/>
            <w:tcBorders>
              <w:top w:val="single" w:sz="0" w:space="0" w:color="000000"/>
              <w:left w:val="single" w:sz="0" w:space="0" w:color="000000"/>
              <w:bottom w:val="single" w:sz="0" w:space="0" w:color="000000"/>
              <w:right w:val="single" w:sz="0" w:space="0" w:color="000000"/>
            </w:tcBorders>
          </w:tcPr>
          <w:p w14:paraId="64FA5D58"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73DBD414" w14:textId="77777777" w:rsidR="00FA5F4C" w:rsidRDefault="00FA5F4C" w:rsidP="00355247">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53640A23" w14:textId="77777777" w:rsidR="00FA5F4C" w:rsidRPr="00B160F8" w:rsidRDefault="00FA5F4C" w:rsidP="00355247">
            <w:pPr>
              <w:jc w:val="left"/>
            </w:pPr>
            <w:r>
              <w:rPr>
                <w:rFonts w:hint="eastAsia"/>
              </w:rPr>
              <w:t>Y</w:t>
            </w:r>
          </w:p>
        </w:tc>
      </w:tr>
      <w:tr w:rsidR="00FA5F4C" w:rsidRPr="002C58EB" w14:paraId="393E169A" w14:textId="77777777" w:rsidTr="00355247">
        <w:tc>
          <w:tcPr>
            <w:tcW w:w="958" w:type="pct"/>
            <w:tcBorders>
              <w:top w:val="single" w:sz="0" w:space="0" w:color="000000"/>
              <w:left w:val="single" w:sz="0" w:space="0" w:color="000000"/>
              <w:bottom w:val="single" w:sz="0" w:space="0" w:color="000000"/>
              <w:right w:val="single" w:sz="0" w:space="0" w:color="000000"/>
            </w:tcBorders>
          </w:tcPr>
          <w:p w14:paraId="6AEDAE5C" w14:textId="77777777" w:rsidR="00FA5F4C" w:rsidRPr="00292CEE" w:rsidRDefault="00FA5F4C" w:rsidP="00355247">
            <w:pPr>
              <w:jc w:val="left"/>
            </w:pPr>
            <w:r w:rsidRPr="000C36B2">
              <w:t>net_id</w:t>
            </w:r>
          </w:p>
        </w:tc>
        <w:tc>
          <w:tcPr>
            <w:tcW w:w="557" w:type="pct"/>
            <w:gridSpan w:val="2"/>
            <w:tcBorders>
              <w:top w:val="single" w:sz="0" w:space="0" w:color="000000"/>
              <w:left w:val="single" w:sz="0" w:space="0" w:color="000000"/>
              <w:bottom w:val="single" w:sz="0" w:space="0" w:color="000000"/>
              <w:right w:val="single" w:sz="0" w:space="0" w:color="000000"/>
            </w:tcBorders>
          </w:tcPr>
          <w:p w14:paraId="3B46EEFE"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2B4B4B95" w14:textId="77777777" w:rsidR="00FA5F4C" w:rsidRPr="008775C6" w:rsidRDefault="00FA5F4C" w:rsidP="00355247">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029F6DA5" w14:textId="77777777" w:rsidR="00FA5F4C" w:rsidRDefault="00FA5F4C" w:rsidP="00355247">
            <w:pPr>
              <w:jc w:val="left"/>
            </w:pPr>
            <w:r>
              <w:rPr>
                <w:rFonts w:hint="eastAsia"/>
              </w:rPr>
              <w:t>N</w:t>
            </w:r>
          </w:p>
        </w:tc>
      </w:tr>
      <w:tr w:rsidR="00FA5F4C" w:rsidRPr="002C58EB" w14:paraId="7C5A6A3A" w14:textId="77777777" w:rsidTr="00355247">
        <w:tc>
          <w:tcPr>
            <w:tcW w:w="958" w:type="pct"/>
            <w:tcBorders>
              <w:top w:val="single" w:sz="0" w:space="0" w:color="000000"/>
              <w:left w:val="single" w:sz="0" w:space="0" w:color="000000"/>
              <w:bottom w:val="single" w:sz="0" w:space="0" w:color="000000"/>
              <w:right w:val="single" w:sz="0" w:space="0" w:color="000000"/>
            </w:tcBorders>
          </w:tcPr>
          <w:p w14:paraId="1DF5EC9D" w14:textId="77777777" w:rsidR="00FA5F4C" w:rsidRDefault="00FA5F4C" w:rsidP="00355247">
            <w:pPr>
              <w:jc w:val="left"/>
            </w:pPr>
            <w:r w:rsidRPr="001A7F93">
              <w:t>device_id</w:t>
            </w:r>
          </w:p>
        </w:tc>
        <w:tc>
          <w:tcPr>
            <w:tcW w:w="557" w:type="pct"/>
            <w:gridSpan w:val="2"/>
            <w:tcBorders>
              <w:top w:val="single" w:sz="0" w:space="0" w:color="000000"/>
              <w:left w:val="single" w:sz="0" w:space="0" w:color="000000"/>
              <w:bottom w:val="single" w:sz="0" w:space="0" w:color="000000"/>
              <w:right w:val="single" w:sz="0" w:space="0" w:color="000000"/>
            </w:tcBorders>
          </w:tcPr>
          <w:p w14:paraId="7E830545"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036E17CA" w14:textId="77777777" w:rsidR="00FA5F4C" w:rsidRDefault="00FA5F4C" w:rsidP="00355247">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1934D44" w14:textId="77777777" w:rsidR="00FA5F4C" w:rsidRDefault="00FA5F4C" w:rsidP="00355247">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7B07FBF9" w14:textId="77777777" w:rsidR="00FA5F4C" w:rsidRPr="002C58EB" w:rsidRDefault="00FA5F4C" w:rsidP="00355247">
            <w:pPr>
              <w:jc w:val="left"/>
            </w:pPr>
            <w:r>
              <w:rPr>
                <w:rFonts w:hint="eastAsia"/>
              </w:rPr>
              <w:t>Y</w:t>
            </w:r>
          </w:p>
        </w:tc>
      </w:tr>
      <w:tr w:rsidR="00FA5F4C" w:rsidRPr="008775C6" w14:paraId="25083DDA" w14:textId="77777777" w:rsidTr="00355247">
        <w:tc>
          <w:tcPr>
            <w:tcW w:w="958" w:type="pct"/>
            <w:tcBorders>
              <w:top w:val="single" w:sz="0" w:space="0" w:color="000000"/>
              <w:left w:val="single" w:sz="0" w:space="0" w:color="000000"/>
              <w:bottom w:val="single" w:sz="0" w:space="0" w:color="000000"/>
              <w:right w:val="single" w:sz="0" w:space="0" w:color="000000"/>
            </w:tcBorders>
          </w:tcPr>
          <w:p w14:paraId="33AA2D21" w14:textId="77777777" w:rsidR="00FA5F4C" w:rsidRDefault="00FA5F4C" w:rsidP="00355247">
            <w:pPr>
              <w:jc w:val="left"/>
            </w:pPr>
            <w:r w:rsidRPr="00292CEE">
              <w:t>version</w:t>
            </w:r>
          </w:p>
        </w:tc>
        <w:tc>
          <w:tcPr>
            <w:tcW w:w="557" w:type="pct"/>
            <w:gridSpan w:val="2"/>
            <w:tcBorders>
              <w:top w:val="single" w:sz="0" w:space="0" w:color="000000"/>
              <w:left w:val="single" w:sz="0" w:space="0" w:color="000000"/>
              <w:bottom w:val="single" w:sz="0" w:space="0" w:color="000000"/>
              <w:right w:val="single" w:sz="0" w:space="0" w:color="000000"/>
            </w:tcBorders>
          </w:tcPr>
          <w:p w14:paraId="229220C9"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5B0071AB" w14:textId="77777777" w:rsidR="00FA5F4C" w:rsidRDefault="00FA5F4C" w:rsidP="00355247">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B15A53B" w14:textId="77777777" w:rsidR="00FA5F4C" w:rsidRDefault="00FA5F4C" w:rsidP="00355247">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4870A8CB" w14:textId="77777777" w:rsidR="00FA5F4C" w:rsidRPr="008775C6" w:rsidRDefault="00FA5F4C" w:rsidP="00355247">
            <w:pPr>
              <w:jc w:val="left"/>
            </w:pPr>
            <w:r>
              <w:rPr>
                <w:rFonts w:hint="eastAsia"/>
              </w:rPr>
              <w:t>Y</w:t>
            </w:r>
          </w:p>
        </w:tc>
      </w:tr>
      <w:tr w:rsidR="00FA5F4C" w14:paraId="2D170E85" w14:textId="77777777" w:rsidTr="00355247">
        <w:tc>
          <w:tcPr>
            <w:tcW w:w="958" w:type="pct"/>
            <w:tcBorders>
              <w:top w:val="single" w:sz="0" w:space="0" w:color="000000"/>
              <w:left w:val="single" w:sz="0" w:space="0" w:color="000000"/>
              <w:bottom w:val="single" w:sz="0" w:space="0" w:color="000000"/>
              <w:right w:val="single" w:sz="0" w:space="0" w:color="000000"/>
            </w:tcBorders>
          </w:tcPr>
          <w:p w14:paraId="4839A053" w14:textId="77777777" w:rsidR="00FA5F4C" w:rsidRPr="00292CEE" w:rsidRDefault="00FA5F4C" w:rsidP="00355247">
            <w:pPr>
              <w:jc w:val="left"/>
            </w:pPr>
            <w:r w:rsidRPr="001A7F93">
              <w:t>uuid</w:t>
            </w:r>
          </w:p>
        </w:tc>
        <w:tc>
          <w:tcPr>
            <w:tcW w:w="557" w:type="pct"/>
            <w:gridSpan w:val="2"/>
            <w:tcBorders>
              <w:top w:val="single" w:sz="0" w:space="0" w:color="000000"/>
              <w:left w:val="single" w:sz="0" w:space="0" w:color="000000"/>
              <w:bottom w:val="single" w:sz="0" w:space="0" w:color="000000"/>
              <w:right w:val="single" w:sz="0" w:space="0" w:color="000000"/>
            </w:tcBorders>
          </w:tcPr>
          <w:p w14:paraId="65C8589B"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51FC24F3" w14:textId="77777777" w:rsidR="00FA5F4C" w:rsidRPr="008775C6" w:rsidRDefault="00FA5F4C" w:rsidP="00355247">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512254AB" w14:textId="77777777" w:rsidR="00FA5F4C" w:rsidRDefault="00FA5F4C" w:rsidP="00355247">
            <w:pPr>
              <w:jc w:val="left"/>
            </w:pPr>
            <w:r>
              <w:rPr>
                <w:rFonts w:hint="eastAsia"/>
              </w:rPr>
              <w:t>Y</w:t>
            </w:r>
          </w:p>
        </w:tc>
      </w:tr>
      <w:tr w:rsidR="00FA5F4C" w14:paraId="11A17C13" w14:textId="77777777" w:rsidTr="00355247">
        <w:tc>
          <w:tcPr>
            <w:tcW w:w="958" w:type="pct"/>
            <w:tcBorders>
              <w:top w:val="single" w:sz="0" w:space="0" w:color="000000"/>
              <w:left w:val="single" w:sz="0" w:space="0" w:color="000000"/>
              <w:bottom w:val="single" w:sz="0" w:space="0" w:color="000000"/>
              <w:right w:val="single" w:sz="0" w:space="0" w:color="000000"/>
            </w:tcBorders>
          </w:tcPr>
          <w:p w14:paraId="6894DB75" w14:textId="77777777" w:rsidR="00FA5F4C" w:rsidRPr="007B0EC0" w:rsidRDefault="00FA5F4C" w:rsidP="00355247">
            <w:pPr>
              <w:jc w:val="left"/>
            </w:pPr>
            <w:r w:rsidRPr="001A7F93">
              <w:t>buss_id</w:t>
            </w:r>
          </w:p>
        </w:tc>
        <w:tc>
          <w:tcPr>
            <w:tcW w:w="557" w:type="pct"/>
            <w:gridSpan w:val="2"/>
            <w:tcBorders>
              <w:top w:val="single" w:sz="0" w:space="0" w:color="000000"/>
              <w:left w:val="single" w:sz="0" w:space="0" w:color="000000"/>
              <w:bottom w:val="single" w:sz="0" w:space="0" w:color="000000"/>
              <w:right w:val="single" w:sz="0" w:space="0" w:color="000000"/>
            </w:tcBorders>
          </w:tcPr>
          <w:p w14:paraId="31B3FADC"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60AB9E37" w14:textId="77777777" w:rsidR="00FA5F4C" w:rsidRDefault="00FA5F4C" w:rsidP="00355247">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32E18B15" w14:textId="77777777" w:rsidR="00FA5F4C" w:rsidRDefault="00FA5F4C" w:rsidP="00355247">
            <w:pPr>
              <w:jc w:val="left"/>
            </w:pPr>
            <w:r>
              <w:rPr>
                <w:rFonts w:hint="eastAsia"/>
              </w:rPr>
              <w:t>Y</w:t>
            </w:r>
          </w:p>
        </w:tc>
      </w:tr>
      <w:tr w:rsidR="00FA5F4C" w14:paraId="17CC36FC" w14:textId="77777777" w:rsidTr="00355247">
        <w:tc>
          <w:tcPr>
            <w:tcW w:w="958" w:type="pct"/>
            <w:tcBorders>
              <w:top w:val="single" w:sz="0" w:space="0" w:color="000000"/>
              <w:left w:val="single" w:sz="0" w:space="0" w:color="000000"/>
              <w:bottom w:val="single" w:sz="0" w:space="0" w:color="000000"/>
              <w:right w:val="single" w:sz="0" w:space="0" w:color="000000"/>
            </w:tcBorders>
          </w:tcPr>
          <w:p w14:paraId="7B219767" w14:textId="77777777" w:rsidR="00FA5F4C" w:rsidRPr="007B0EC0" w:rsidRDefault="00FA5F4C" w:rsidP="00355247">
            <w:pPr>
              <w:jc w:val="left"/>
            </w:pPr>
            <w:r w:rsidRPr="007B0EC0">
              <w:t>license</w:t>
            </w:r>
          </w:p>
        </w:tc>
        <w:tc>
          <w:tcPr>
            <w:tcW w:w="557" w:type="pct"/>
            <w:gridSpan w:val="2"/>
            <w:tcBorders>
              <w:top w:val="single" w:sz="0" w:space="0" w:color="000000"/>
              <w:left w:val="single" w:sz="0" w:space="0" w:color="000000"/>
              <w:bottom w:val="single" w:sz="0" w:space="0" w:color="000000"/>
              <w:right w:val="single" w:sz="0" w:space="0" w:color="000000"/>
            </w:tcBorders>
          </w:tcPr>
          <w:p w14:paraId="52BA3497"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4C806D88" w14:textId="77777777" w:rsidR="00FA5F4C" w:rsidRDefault="00FA5F4C" w:rsidP="00355247">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75F6CABA" w14:textId="77777777" w:rsidR="00FA5F4C" w:rsidRDefault="00FA5F4C" w:rsidP="00355247">
            <w:pPr>
              <w:jc w:val="left"/>
            </w:pPr>
            <w:r>
              <w:rPr>
                <w:rFonts w:hint="eastAsia"/>
              </w:rPr>
              <w:t>Y</w:t>
            </w:r>
          </w:p>
        </w:tc>
      </w:tr>
      <w:tr w:rsidR="00FA5F4C" w14:paraId="2D717627" w14:textId="77777777" w:rsidTr="00355247">
        <w:tc>
          <w:tcPr>
            <w:tcW w:w="958" w:type="pct"/>
            <w:tcBorders>
              <w:top w:val="single" w:sz="0" w:space="0" w:color="000000"/>
              <w:left w:val="single" w:sz="0" w:space="0" w:color="000000"/>
              <w:bottom w:val="single" w:sz="0" w:space="0" w:color="000000"/>
              <w:right w:val="single" w:sz="0" w:space="0" w:color="000000"/>
            </w:tcBorders>
          </w:tcPr>
          <w:p w14:paraId="10662D4D" w14:textId="77777777" w:rsidR="00FA5F4C" w:rsidRPr="007B0EC0" w:rsidRDefault="00FA5F4C" w:rsidP="00355247">
            <w:pPr>
              <w:jc w:val="left"/>
            </w:pPr>
            <w:r>
              <w:rPr>
                <w:rFonts w:hint="eastAsia"/>
              </w:rPr>
              <w:t>ticket</w:t>
            </w:r>
          </w:p>
        </w:tc>
        <w:tc>
          <w:tcPr>
            <w:tcW w:w="557" w:type="pct"/>
            <w:gridSpan w:val="2"/>
            <w:tcBorders>
              <w:top w:val="single" w:sz="0" w:space="0" w:color="000000"/>
              <w:left w:val="single" w:sz="0" w:space="0" w:color="000000"/>
              <w:bottom w:val="single" w:sz="0" w:space="0" w:color="000000"/>
              <w:right w:val="single" w:sz="0" w:space="0" w:color="000000"/>
            </w:tcBorders>
          </w:tcPr>
          <w:p w14:paraId="3AE4AEF3" w14:textId="77777777" w:rsidR="00FA5F4C" w:rsidRDefault="00FA5F4C" w:rsidP="00355247">
            <w:pPr>
              <w:jc w:val="left"/>
            </w:pPr>
            <w:r>
              <w:rPr>
                <w:rFonts w:hint="eastAsia"/>
              </w:rPr>
              <w:t>URL</w:t>
            </w:r>
          </w:p>
        </w:tc>
        <w:tc>
          <w:tcPr>
            <w:tcW w:w="2555" w:type="pct"/>
            <w:gridSpan w:val="2"/>
            <w:tcBorders>
              <w:top w:val="single" w:sz="0" w:space="0" w:color="000000"/>
              <w:left w:val="single" w:sz="0" w:space="0" w:color="000000"/>
              <w:bottom w:val="single" w:sz="0" w:space="0" w:color="000000"/>
              <w:right w:val="single" w:sz="0" w:space="0" w:color="000000"/>
            </w:tcBorders>
          </w:tcPr>
          <w:p w14:paraId="72188128" w14:textId="77777777" w:rsidR="00FA5F4C" w:rsidRDefault="00FA5F4C" w:rsidP="00355247">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311FD66A" w14:textId="77777777" w:rsidR="00FA5F4C" w:rsidRPr="00325ACE" w:rsidRDefault="00904E63" w:rsidP="00355247">
            <w:pPr>
              <w:jc w:val="left"/>
            </w:pPr>
            <w:r>
              <w:rPr>
                <w:rFonts w:hint="eastAsia"/>
              </w:rPr>
              <w:t>Y</w:t>
            </w:r>
          </w:p>
        </w:tc>
      </w:tr>
      <w:tr w:rsidR="008E7E87" w14:paraId="1EA95C88" w14:textId="77777777" w:rsidTr="008E7E87">
        <w:tc>
          <w:tcPr>
            <w:tcW w:w="958" w:type="pct"/>
            <w:tcBorders>
              <w:top w:val="single" w:sz="0" w:space="0" w:color="000000"/>
              <w:left w:val="single" w:sz="0" w:space="0" w:color="000000"/>
              <w:bottom w:val="single" w:sz="0" w:space="0" w:color="000000"/>
              <w:right w:val="single" w:sz="0" w:space="0" w:color="000000"/>
            </w:tcBorders>
          </w:tcPr>
          <w:p w14:paraId="74CE813E" w14:textId="77777777" w:rsidR="008E7E87" w:rsidRPr="000257C3" w:rsidRDefault="008E7E87" w:rsidP="00355247">
            <w:pPr>
              <w:jc w:val="left"/>
            </w:pPr>
            <w:r>
              <w:rPr>
                <w:rFonts w:hint="eastAsia"/>
              </w:rPr>
              <w:t>cate</w:t>
            </w:r>
          </w:p>
        </w:tc>
        <w:tc>
          <w:tcPr>
            <w:tcW w:w="543" w:type="pct"/>
            <w:tcBorders>
              <w:top w:val="single" w:sz="0" w:space="0" w:color="000000"/>
              <w:left w:val="single" w:sz="0" w:space="0" w:color="000000"/>
              <w:bottom w:val="single" w:sz="0" w:space="0" w:color="000000"/>
              <w:right w:val="single" w:sz="0" w:space="0" w:color="000000"/>
            </w:tcBorders>
          </w:tcPr>
          <w:p w14:paraId="314127E0" w14:textId="77777777" w:rsidR="008E7E87" w:rsidRDefault="008E7E87" w:rsidP="00355247">
            <w:pPr>
              <w:jc w:val="left"/>
            </w:pPr>
            <w:r>
              <w:rPr>
                <w:rFonts w:hint="eastAsia"/>
              </w:rPr>
              <w:t>URL</w:t>
            </w:r>
          </w:p>
        </w:tc>
        <w:tc>
          <w:tcPr>
            <w:tcW w:w="2562" w:type="pct"/>
            <w:gridSpan w:val="2"/>
            <w:tcBorders>
              <w:top w:val="single" w:sz="0" w:space="0" w:color="000000"/>
              <w:left w:val="single" w:sz="0" w:space="0" w:color="000000"/>
              <w:bottom w:val="single" w:sz="0" w:space="0" w:color="000000"/>
              <w:right w:val="single" w:sz="0" w:space="0" w:color="000000"/>
            </w:tcBorders>
          </w:tcPr>
          <w:p w14:paraId="2BA39C0F" w14:textId="77777777" w:rsidR="008E7E87" w:rsidRPr="00165BFE" w:rsidRDefault="008E7E87" w:rsidP="00165BFE">
            <w:pPr>
              <w:jc w:val="left"/>
              <w:rPr>
                <w:color w:val="FF0000"/>
              </w:rPr>
            </w:pPr>
            <w:r w:rsidRPr="008E7E87">
              <w:rPr>
                <w:rFonts w:hint="eastAsia"/>
              </w:rPr>
              <w:t>查询种类，</w:t>
            </w:r>
            <w:r w:rsidRPr="008E7E87">
              <w:rPr>
                <w:rFonts w:hint="eastAsia"/>
              </w:rPr>
              <w:t>0-</w:t>
            </w:r>
            <w:r w:rsidRPr="008E7E87">
              <w:rPr>
                <w:rFonts w:hint="eastAsia"/>
              </w:rPr>
              <w:t>全部</w:t>
            </w:r>
            <w:r w:rsidRPr="008E7E87">
              <w:rPr>
                <w:rFonts w:hint="eastAsia"/>
              </w:rPr>
              <w:t xml:space="preserve"> 1-</w:t>
            </w:r>
            <w:r w:rsidRPr="008E7E87">
              <w:rPr>
                <w:rFonts w:hint="eastAsia"/>
              </w:rPr>
              <w:t>购买</w:t>
            </w:r>
            <w:r w:rsidRPr="008E7E87">
              <w:rPr>
                <w:rFonts w:hint="eastAsia"/>
              </w:rPr>
              <w:t xml:space="preserve"> 2-</w:t>
            </w:r>
            <w:r w:rsidRPr="008E7E87">
              <w:rPr>
                <w:rFonts w:hint="eastAsia"/>
              </w:rPr>
              <w:t>充值</w:t>
            </w:r>
            <w:r w:rsidR="00EA41D1">
              <w:rPr>
                <w:rFonts w:hint="eastAsia"/>
              </w:rPr>
              <w:t>，</w:t>
            </w:r>
            <w:r w:rsidR="00EA41D1" w:rsidRPr="003B5CBC">
              <w:rPr>
                <w:rFonts w:hint="eastAsia"/>
                <w:color w:val="FF0000"/>
              </w:rPr>
              <w:t>建议用</w:t>
            </w:r>
            <w:r w:rsidR="00EA41D1" w:rsidRPr="003B5CBC">
              <w:rPr>
                <w:rFonts w:hint="eastAsia"/>
                <w:color w:val="FF0000"/>
              </w:rPr>
              <w:t>1</w:t>
            </w:r>
            <w:r w:rsidR="00EA41D1" w:rsidRPr="003B5CBC">
              <w:rPr>
                <w:rFonts w:hint="eastAsia"/>
                <w:color w:val="FF0000"/>
              </w:rPr>
              <w:t>，</w:t>
            </w:r>
            <w:r w:rsidR="00EA41D1" w:rsidRPr="003B5CBC">
              <w:rPr>
                <w:rFonts w:hint="eastAsia"/>
                <w:color w:val="FF0000"/>
              </w:rPr>
              <w:t>AAA</w:t>
            </w:r>
            <w:r w:rsidR="00EA41D1" w:rsidRPr="003B5CBC">
              <w:rPr>
                <w:rFonts w:hint="eastAsia"/>
                <w:color w:val="FF0000"/>
              </w:rPr>
              <w:t>以后要弱化芒果帐充值</w:t>
            </w:r>
          </w:p>
        </w:tc>
        <w:tc>
          <w:tcPr>
            <w:tcW w:w="937" w:type="pct"/>
            <w:gridSpan w:val="2"/>
            <w:tcBorders>
              <w:top w:val="single" w:sz="0" w:space="0" w:color="000000"/>
              <w:left w:val="single" w:sz="0" w:space="0" w:color="000000"/>
              <w:bottom w:val="single" w:sz="0" w:space="0" w:color="000000"/>
              <w:right w:val="single" w:sz="0" w:space="0" w:color="000000"/>
            </w:tcBorders>
          </w:tcPr>
          <w:p w14:paraId="3EA6C391" w14:textId="77777777" w:rsidR="008E7E87" w:rsidRPr="00EA41D1" w:rsidRDefault="00EA41D1" w:rsidP="00355247">
            <w:pPr>
              <w:jc w:val="left"/>
            </w:pPr>
            <w:r>
              <w:rPr>
                <w:rFonts w:hint="eastAsia"/>
              </w:rPr>
              <w:t>Y</w:t>
            </w:r>
          </w:p>
        </w:tc>
      </w:tr>
      <w:tr w:rsidR="00165BFE" w14:paraId="32FD28EC" w14:textId="77777777" w:rsidTr="008E7E87">
        <w:tc>
          <w:tcPr>
            <w:tcW w:w="958" w:type="pct"/>
            <w:tcBorders>
              <w:top w:val="single" w:sz="0" w:space="0" w:color="000000"/>
              <w:left w:val="single" w:sz="0" w:space="0" w:color="000000"/>
              <w:bottom w:val="single" w:sz="0" w:space="0" w:color="000000"/>
              <w:right w:val="single" w:sz="0" w:space="0" w:color="000000"/>
            </w:tcBorders>
          </w:tcPr>
          <w:p w14:paraId="624F927D" w14:textId="77777777" w:rsidR="00165BFE" w:rsidRPr="000257C3" w:rsidRDefault="00165BFE" w:rsidP="00355247">
            <w:pPr>
              <w:jc w:val="left"/>
            </w:pPr>
            <w:r w:rsidRPr="000257C3">
              <w:t>page_index</w:t>
            </w:r>
          </w:p>
        </w:tc>
        <w:tc>
          <w:tcPr>
            <w:tcW w:w="543" w:type="pct"/>
            <w:tcBorders>
              <w:top w:val="single" w:sz="0" w:space="0" w:color="000000"/>
              <w:left w:val="single" w:sz="0" w:space="0" w:color="000000"/>
              <w:bottom w:val="single" w:sz="0" w:space="0" w:color="000000"/>
              <w:right w:val="single" w:sz="0" w:space="0" w:color="000000"/>
            </w:tcBorders>
          </w:tcPr>
          <w:p w14:paraId="21B3B162" w14:textId="77777777" w:rsidR="00165BFE" w:rsidRDefault="00165BFE" w:rsidP="00355247">
            <w:pPr>
              <w:jc w:val="left"/>
            </w:pPr>
            <w:r>
              <w:rPr>
                <w:rFonts w:hint="eastAsia"/>
              </w:rPr>
              <w:t>URL</w:t>
            </w:r>
          </w:p>
        </w:tc>
        <w:tc>
          <w:tcPr>
            <w:tcW w:w="2562" w:type="pct"/>
            <w:gridSpan w:val="2"/>
            <w:tcBorders>
              <w:top w:val="single" w:sz="0" w:space="0" w:color="000000"/>
              <w:left w:val="single" w:sz="0" w:space="0" w:color="000000"/>
              <w:bottom w:val="single" w:sz="0" w:space="0" w:color="000000"/>
              <w:right w:val="single" w:sz="0" w:space="0" w:color="000000"/>
            </w:tcBorders>
          </w:tcPr>
          <w:p w14:paraId="05A8CCA1" w14:textId="77777777" w:rsidR="00165BFE" w:rsidRPr="000257C3" w:rsidRDefault="00165BFE" w:rsidP="00165BFE">
            <w:pPr>
              <w:jc w:val="left"/>
            </w:pPr>
            <w:r w:rsidRPr="00165BFE">
              <w:rPr>
                <w:rFonts w:hint="eastAsia"/>
                <w:color w:val="FF0000"/>
              </w:rPr>
              <w:t>分页索引</w:t>
            </w:r>
            <w:r w:rsidRPr="00165BFE">
              <w:rPr>
                <w:rFonts w:hint="eastAsia"/>
                <w:color w:val="FF0000"/>
              </w:rPr>
              <w:t>,</w:t>
            </w:r>
            <w:r w:rsidRPr="00165BFE">
              <w:rPr>
                <w:rFonts w:hint="eastAsia"/>
                <w:color w:val="FF0000"/>
              </w:rPr>
              <w:t>注意</w:t>
            </w:r>
            <w:r w:rsidR="00EA559A">
              <w:rPr>
                <w:rFonts w:hint="eastAsia"/>
                <w:color w:val="FF0000"/>
              </w:rPr>
              <w:t>这里</w:t>
            </w:r>
            <w:r w:rsidRPr="00165BFE">
              <w:rPr>
                <w:rFonts w:hint="eastAsia"/>
                <w:color w:val="FF0000"/>
              </w:rPr>
              <w:t>索引从</w:t>
            </w:r>
            <w:r w:rsidRPr="00165BFE">
              <w:rPr>
                <w:rFonts w:hint="eastAsia"/>
                <w:color w:val="FF0000"/>
              </w:rPr>
              <w:t>1</w:t>
            </w:r>
            <w:r w:rsidRPr="00165BFE">
              <w:rPr>
                <w:rFonts w:hint="eastAsia"/>
                <w:color w:val="FF0000"/>
              </w:rPr>
              <w:t>开始，默认为</w:t>
            </w:r>
            <w:r w:rsidRPr="00165BFE">
              <w:rPr>
                <w:rFonts w:hint="eastAsia"/>
                <w:color w:val="FF0000"/>
              </w:rPr>
              <w:t>1</w:t>
            </w:r>
          </w:p>
        </w:tc>
        <w:tc>
          <w:tcPr>
            <w:tcW w:w="937" w:type="pct"/>
            <w:gridSpan w:val="2"/>
            <w:tcBorders>
              <w:top w:val="single" w:sz="0" w:space="0" w:color="000000"/>
              <w:left w:val="single" w:sz="0" w:space="0" w:color="000000"/>
              <w:bottom w:val="single" w:sz="0" w:space="0" w:color="000000"/>
              <w:right w:val="single" w:sz="0" w:space="0" w:color="000000"/>
            </w:tcBorders>
          </w:tcPr>
          <w:p w14:paraId="37BEEFAA" w14:textId="77777777" w:rsidR="00165BFE" w:rsidRDefault="00165BFE" w:rsidP="00355247">
            <w:pPr>
              <w:jc w:val="left"/>
            </w:pPr>
            <w:r>
              <w:rPr>
                <w:rFonts w:hint="eastAsia"/>
              </w:rPr>
              <w:t>N</w:t>
            </w:r>
          </w:p>
        </w:tc>
      </w:tr>
      <w:tr w:rsidR="00165BFE" w14:paraId="537126E6" w14:textId="77777777" w:rsidTr="008E7E87">
        <w:tc>
          <w:tcPr>
            <w:tcW w:w="958" w:type="pct"/>
            <w:tcBorders>
              <w:top w:val="single" w:sz="0" w:space="0" w:color="000000"/>
              <w:left w:val="single" w:sz="0" w:space="0" w:color="000000"/>
              <w:bottom w:val="single" w:sz="0" w:space="0" w:color="000000"/>
              <w:right w:val="single" w:sz="0" w:space="0" w:color="000000"/>
            </w:tcBorders>
          </w:tcPr>
          <w:p w14:paraId="3517A93F" w14:textId="77777777" w:rsidR="00165BFE" w:rsidRPr="000257C3" w:rsidRDefault="00165BFE" w:rsidP="00355247">
            <w:pPr>
              <w:jc w:val="left"/>
            </w:pPr>
            <w:r w:rsidRPr="000257C3">
              <w:t>page_size</w:t>
            </w:r>
          </w:p>
        </w:tc>
        <w:tc>
          <w:tcPr>
            <w:tcW w:w="543" w:type="pct"/>
            <w:tcBorders>
              <w:top w:val="single" w:sz="0" w:space="0" w:color="000000"/>
              <w:left w:val="single" w:sz="0" w:space="0" w:color="000000"/>
              <w:bottom w:val="single" w:sz="0" w:space="0" w:color="000000"/>
              <w:right w:val="single" w:sz="0" w:space="0" w:color="000000"/>
            </w:tcBorders>
          </w:tcPr>
          <w:p w14:paraId="67C4A29C" w14:textId="77777777" w:rsidR="00165BFE" w:rsidRDefault="00165BFE" w:rsidP="00355247">
            <w:pPr>
              <w:jc w:val="left"/>
            </w:pPr>
            <w:r>
              <w:rPr>
                <w:rFonts w:hint="eastAsia"/>
              </w:rPr>
              <w:t>URL</w:t>
            </w:r>
          </w:p>
        </w:tc>
        <w:tc>
          <w:tcPr>
            <w:tcW w:w="2562" w:type="pct"/>
            <w:gridSpan w:val="2"/>
            <w:tcBorders>
              <w:top w:val="single" w:sz="0" w:space="0" w:color="000000"/>
              <w:left w:val="single" w:sz="0" w:space="0" w:color="000000"/>
              <w:bottom w:val="single" w:sz="0" w:space="0" w:color="000000"/>
              <w:right w:val="single" w:sz="0" w:space="0" w:color="000000"/>
            </w:tcBorders>
          </w:tcPr>
          <w:p w14:paraId="7D9F3ADF" w14:textId="77777777" w:rsidR="00165BFE" w:rsidRPr="000257C3" w:rsidRDefault="00966FD7" w:rsidP="00143164">
            <w:pPr>
              <w:jc w:val="left"/>
            </w:pPr>
            <w:r>
              <w:rPr>
                <w:rFonts w:hint="eastAsia"/>
              </w:rPr>
              <w:t>获取</w:t>
            </w:r>
            <w:r w:rsidR="00165BFE" w:rsidRPr="000257C3">
              <w:rPr>
                <w:rFonts w:hint="eastAsia"/>
              </w:rPr>
              <w:t>信息个数，默认为</w:t>
            </w:r>
            <w:r w:rsidR="00143164">
              <w:rPr>
                <w:rFonts w:hint="eastAsia"/>
              </w:rPr>
              <w:t>10</w:t>
            </w:r>
          </w:p>
        </w:tc>
        <w:tc>
          <w:tcPr>
            <w:tcW w:w="937" w:type="pct"/>
            <w:gridSpan w:val="2"/>
            <w:tcBorders>
              <w:top w:val="single" w:sz="0" w:space="0" w:color="000000"/>
              <w:left w:val="single" w:sz="0" w:space="0" w:color="000000"/>
              <w:bottom w:val="single" w:sz="0" w:space="0" w:color="000000"/>
              <w:right w:val="single" w:sz="0" w:space="0" w:color="000000"/>
            </w:tcBorders>
          </w:tcPr>
          <w:p w14:paraId="60A2750C" w14:textId="77777777" w:rsidR="00165BFE" w:rsidRDefault="00165BFE" w:rsidP="00355247">
            <w:pPr>
              <w:jc w:val="left"/>
            </w:pPr>
            <w:r>
              <w:rPr>
                <w:rFonts w:hint="eastAsia"/>
              </w:rPr>
              <w:t>N</w:t>
            </w:r>
          </w:p>
        </w:tc>
      </w:tr>
    </w:tbl>
    <w:p w14:paraId="36EE21B8" w14:textId="77777777" w:rsidR="00FA5F4C" w:rsidRDefault="00FA5F4C" w:rsidP="00FA5F4C">
      <w:pPr>
        <w:rPr>
          <w:szCs w:val="21"/>
        </w:rPr>
      </w:pPr>
    </w:p>
    <w:p w14:paraId="6890535A" w14:textId="77777777" w:rsidR="00FA5F4C" w:rsidRDefault="00FA5F4C" w:rsidP="00FA5F4C">
      <w:pPr>
        <w:rPr>
          <w:szCs w:val="21"/>
        </w:rPr>
      </w:pPr>
      <w:r>
        <w:rPr>
          <w:rFonts w:hint="eastAsia"/>
          <w:szCs w:val="21"/>
        </w:rPr>
        <w:t>数据集成：</w:t>
      </w:r>
    </w:p>
    <w:p w14:paraId="03DA96CA" w14:textId="77777777" w:rsidR="00FA5F4C" w:rsidRDefault="00FA5F4C" w:rsidP="00FA5F4C">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sidR="00DB4112">
        <w:rPr>
          <w:rFonts w:hint="eastAsia"/>
        </w:rPr>
        <w:t xml:space="preserve"> 2.16</w:t>
      </w:r>
      <w:r w:rsidR="00DB4112">
        <w:rPr>
          <w:rFonts w:hint="eastAsia"/>
        </w:rPr>
        <w:t>获取消费记录</w:t>
      </w:r>
    </w:p>
    <w:p w14:paraId="73D776DB" w14:textId="77777777" w:rsidR="00FA5F4C" w:rsidRDefault="00FA5F4C" w:rsidP="00FA5F4C">
      <w:pPr>
        <w:rPr>
          <w:szCs w:val="21"/>
        </w:rPr>
      </w:pPr>
    </w:p>
    <w:p w14:paraId="2BF7A798" w14:textId="77777777" w:rsidR="00FA5F4C" w:rsidRDefault="00FA5F4C" w:rsidP="00FA5F4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FA5F4C" w14:paraId="033F2F16" w14:textId="77777777" w:rsidTr="00355247">
        <w:tc>
          <w:tcPr>
            <w:tcW w:w="1843" w:type="dxa"/>
            <w:shd w:val="clear" w:color="auto" w:fill="808080"/>
          </w:tcPr>
          <w:p w14:paraId="56E54BC2" w14:textId="77777777" w:rsidR="00FA5F4C" w:rsidRDefault="00FA5F4C" w:rsidP="00355247">
            <w:r>
              <w:rPr>
                <w:rFonts w:hint="eastAsia"/>
              </w:rPr>
              <w:t>参数名称</w:t>
            </w:r>
          </w:p>
        </w:tc>
        <w:tc>
          <w:tcPr>
            <w:tcW w:w="1417" w:type="dxa"/>
            <w:shd w:val="clear" w:color="auto" w:fill="808080"/>
          </w:tcPr>
          <w:p w14:paraId="35982DA4" w14:textId="77777777" w:rsidR="00FA5F4C" w:rsidRDefault="00FA5F4C" w:rsidP="00355247">
            <w:r>
              <w:rPr>
                <w:rFonts w:hint="eastAsia"/>
              </w:rPr>
              <w:t>位置</w:t>
            </w:r>
          </w:p>
        </w:tc>
        <w:tc>
          <w:tcPr>
            <w:tcW w:w="5103" w:type="dxa"/>
            <w:shd w:val="clear" w:color="auto" w:fill="808080"/>
          </w:tcPr>
          <w:p w14:paraId="2A1BB017" w14:textId="77777777" w:rsidR="00FA5F4C" w:rsidRDefault="00FA5F4C" w:rsidP="00355247">
            <w:r>
              <w:rPr>
                <w:rFonts w:hint="eastAsia"/>
              </w:rPr>
              <w:t>含义</w:t>
            </w:r>
          </w:p>
        </w:tc>
      </w:tr>
      <w:tr w:rsidR="00FA5F4C" w14:paraId="2BA0A71A" w14:textId="77777777" w:rsidTr="00355247">
        <w:tc>
          <w:tcPr>
            <w:tcW w:w="1843" w:type="dxa"/>
          </w:tcPr>
          <w:p w14:paraId="29FE1278" w14:textId="77777777" w:rsidR="00FA5F4C" w:rsidRDefault="00FA5F4C" w:rsidP="00355247">
            <w:r>
              <w:rPr>
                <w:rFonts w:hint="eastAsia"/>
              </w:rPr>
              <w:t>CODE</w:t>
            </w:r>
          </w:p>
        </w:tc>
        <w:tc>
          <w:tcPr>
            <w:tcW w:w="1417" w:type="dxa"/>
          </w:tcPr>
          <w:p w14:paraId="13175745" w14:textId="77777777" w:rsidR="00FA5F4C" w:rsidRDefault="00FA5F4C" w:rsidP="00355247">
            <w:r>
              <w:rPr>
                <w:rFonts w:hint="eastAsia"/>
              </w:rPr>
              <w:t>RESPONSE</w:t>
            </w:r>
          </w:p>
        </w:tc>
        <w:tc>
          <w:tcPr>
            <w:tcW w:w="5103" w:type="dxa"/>
          </w:tcPr>
          <w:p w14:paraId="017BBC1A" w14:textId="77777777" w:rsidR="00FA5F4C" w:rsidRDefault="00FA5F4C" w:rsidP="00355247">
            <w:pPr>
              <w:autoSpaceDE w:val="0"/>
              <w:autoSpaceDN w:val="0"/>
              <w:adjustRightInd w:val="0"/>
              <w:jc w:val="left"/>
            </w:pPr>
            <w:r>
              <w:rPr>
                <w:rFonts w:hint="eastAsia"/>
              </w:rPr>
              <w:t xml:space="preserve">200 </w:t>
            </w:r>
            <w:r>
              <w:rPr>
                <w:rFonts w:hint="eastAsia"/>
              </w:rPr>
              <w:t>成功</w:t>
            </w:r>
            <w:r>
              <w:rPr>
                <w:rFonts w:hint="eastAsia"/>
              </w:rPr>
              <w:t xml:space="preserve"> </w:t>
            </w:r>
          </w:p>
          <w:p w14:paraId="02EBD03F" w14:textId="77777777" w:rsidR="00FA5F4C" w:rsidRDefault="00FA5F4C" w:rsidP="00355247">
            <w:r>
              <w:rPr>
                <w:rFonts w:hint="eastAsia"/>
              </w:rPr>
              <w:t>其它</w:t>
            </w:r>
            <w:r>
              <w:rPr>
                <w:rFonts w:hint="eastAsia"/>
              </w:rPr>
              <w:t>,</w:t>
            </w:r>
            <w:r>
              <w:rPr>
                <w:rFonts w:hint="eastAsia"/>
              </w:rPr>
              <w:t>读取失败</w:t>
            </w:r>
          </w:p>
        </w:tc>
      </w:tr>
      <w:tr w:rsidR="00FA5F4C" w14:paraId="3FD69BF0" w14:textId="77777777" w:rsidTr="00355247">
        <w:tc>
          <w:tcPr>
            <w:tcW w:w="1843" w:type="dxa"/>
          </w:tcPr>
          <w:p w14:paraId="4D3767D9" w14:textId="77777777" w:rsidR="00FA5F4C" w:rsidRDefault="00FA5F4C" w:rsidP="00355247">
            <w:r>
              <w:rPr>
                <w:rFonts w:hint="eastAsia"/>
              </w:rPr>
              <w:t>返回值</w:t>
            </w:r>
          </w:p>
        </w:tc>
        <w:tc>
          <w:tcPr>
            <w:tcW w:w="1417" w:type="dxa"/>
          </w:tcPr>
          <w:p w14:paraId="6197C164" w14:textId="77777777" w:rsidR="00FA5F4C" w:rsidRDefault="00FA5F4C" w:rsidP="00355247">
            <w:r>
              <w:rPr>
                <w:rFonts w:hint="eastAsia"/>
              </w:rPr>
              <w:t>BODY</w:t>
            </w:r>
          </w:p>
        </w:tc>
        <w:tc>
          <w:tcPr>
            <w:tcW w:w="5103" w:type="dxa"/>
          </w:tcPr>
          <w:p w14:paraId="15E2FB7D" w14:textId="77777777" w:rsidR="00FA5F4C" w:rsidRDefault="00FA5F4C" w:rsidP="00355247">
            <w:pPr>
              <w:rPr>
                <w:color w:val="000000"/>
              </w:rPr>
            </w:pPr>
          </w:p>
        </w:tc>
      </w:tr>
      <w:tr w:rsidR="00FA5F4C" w14:paraId="099F44D9" w14:textId="77777777" w:rsidTr="00355247">
        <w:tc>
          <w:tcPr>
            <w:tcW w:w="8363" w:type="dxa"/>
            <w:gridSpan w:val="3"/>
          </w:tcPr>
          <w:p w14:paraId="27292280" w14:textId="77777777" w:rsidR="00FA5F4C" w:rsidRPr="006E4FB0" w:rsidRDefault="00FA5F4C" w:rsidP="00355247">
            <w:pPr>
              <w:ind w:leftChars="50" w:left="105"/>
              <w:rPr>
                <w:color w:val="000000"/>
              </w:rPr>
            </w:pPr>
            <w:r w:rsidRPr="006E4FB0">
              <w:rPr>
                <w:color w:val="000000"/>
              </w:rPr>
              <w:t>{</w:t>
            </w:r>
          </w:p>
          <w:p w14:paraId="701D59F2" w14:textId="77777777" w:rsidR="00FA5F4C" w:rsidRPr="006E4FB0" w:rsidRDefault="00FA5F4C" w:rsidP="00355247">
            <w:pPr>
              <w:ind w:leftChars="50" w:left="105"/>
              <w:rPr>
                <w:color w:val="000000"/>
              </w:rPr>
            </w:pPr>
            <w:r w:rsidRPr="006E4FB0">
              <w:rPr>
                <w:color w:val="000000"/>
              </w:rPr>
              <w:t xml:space="preserve">    "errno": "0",</w:t>
            </w:r>
          </w:p>
          <w:p w14:paraId="311083C3" w14:textId="77777777" w:rsidR="00FA5F4C" w:rsidRPr="006E4FB0" w:rsidRDefault="00FA5F4C" w:rsidP="00355247">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619BAA94" w14:textId="77777777" w:rsidR="00FA5F4C" w:rsidRPr="006E4FB0" w:rsidRDefault="00FA5F4C" w:rsidP="00355247">
            <w:pPr>
              <w:ind w:leftChars="50" w:left="105"/>
              <w:rPr>
                <w:color w:val="000000"/>
              </w:rPr>
            </w:pPr>
            <w:r w:rsidRPr="006E4FB0">
              <w:rPr>
                <w:color w:val="000000"/>
              </w:rPr>
              <w:t xml:space="preserve">    "server_time": 1455815935,</w:t>
            </w:r>
          </w:p>
          <w:p w14:paraId="2BEBC855" w14:textId="77777777" w:rsidR="00FA5F4C" w:rsidRDefault="00FA5F4C" w:rsidP="008E7E87">
            <w:pPr>
              <w:ind w:leftChars="50" w:left="105"/>
              <w:rPr>
                <w:color w:val="000000"/>
              </w:rPr>
            </w:pPr>
            <w:r w:rsidRPr="006E4FB0">
              <w:rPr>
                <w:color w:val="000000"/>
              </w:rPr>
              <w:t xml:space="preserve">    "data": {</w:t>
            </w:r>
          </w:p>
          <w:p w14:paraId="0F71332F" w14:textId="77777777" w:rsidR="00FA5F4C" w:rsidRPr="001E6DD7" w:rsidRDefault="00FA5F4C" w:rsidP="00355247">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04C53E70" w14:textId="77777777" w:rsidR="008E4190" w:rsidRPr="008E4190" w:rsidRDefault="008E4190" w:rsidP="008E4190">
            <w:pPr>
              <w:ind w:leftChars="450" w:left="945"/>
              <w:rPr>
                <w:color w:val="000000"/>
              </w:rPr>
            </w:pPr>
            <w:r w:rsidRPr="008E4190">
              <w:rPr>
                <w:color w:val="000000"/>
              </w:rPr>
              <w:t>"total": 7</w:t>
            </w:r>
            <w:r w:rsidRPr="008E4190">
              <w:t>,</w:t>
            </w:r>
            <w:r w:rsidRPr="008E4190">
              <w:rPr>
                <w:color w:val="000000"/>
              </w:rPr>
              <w:t xml:space="preserve"> </w:t>
            </w:r>
            <w:r w:rsidRPr="008E4190">
              <w:rPr>
                <w:rFonts w:hint="eastAsia"/>
                <w:color w:val="000000"/>
              </w:rPr>
              <w:t>//</w:t>
            </w:r>
            <w:r w:rsidRPr="008E4190">
              <w:rPr>
                <w:rFonts w:hint="eastAsia"/>
                <w:color w:val="000000"/>
              </w:rPr>
              <w:t>总个数</w:t>
            </w:r>
          </w:p>
          <w:p w14:paraId="1DF8F02F" w14:textId="77777777" w:rsidR="008E4190" w:rsidRPr="008E4190" w:rsidRDefault="008E4190" w:rsidP="002E1F2E">
            <w:pPr>
              <w:ind w:leftChars="450" w:left="945"/>
              <w:jc w:val="left"/>
              <w:rPr>
                <w:color w:val="000000"/>
              </w:rPr>
            </w:pPr>
            <w:r w:rsidRPr="008E4190">
              <w:rPr>
                <w:color w:val="000000"/>
              </w:rPr>
              <w:t>"now_page": 1</w:t>
            </w:r>
            <w:r w:rsidRPr="008E4190">
              <w:t>,</w:t>
            </w:r>
            <w:r w:rsidRPr="008E4190">
              <w:rPr>
                <w:color w:val="000000"/>
              </w:rPr>
              <w:t xml:space="preserve"> </w:t>
            </w:r>
            <w:r w:rsidRPr="008E4190">
              <w:rPr>
                <w:rFonts w:hint="eastAsia"/>
                <w:color w:val="000000"/>
              </w:rPr>
              <w:t>//</w:t>
            </w:r>
            <w:r w:rsidRPr="008E4190">
              <w:rPr>
                <w:rFonts w:hint="eastAsia"/>
                <w:color w:val="000000"/>
              </w:rPr>
              <w:t>当前是第一页</w:t>
            </w:r>
          </w:p>
          <w:p w14:paraId="7222F5F7" w14:textId="77777777" w:rsidR="008E4190" w:rsidRPr="008E4190" w:rsidRDefault="008E4190" w:rsidP="002E1F2E">
            <w:pPr>
              <w:ind w:leftChars="450" w:left="945"/>
              <w:jc w:val="left"/>
              <w:rPr>
                <w:color w:val="000000"/>
              </w:rPr>
            </w:pPr>
            <w:r w:rsidRPr="008E4190">
              <w:rPr>
                <w:color w:val="000000"/>
              </w:rPr>
              <w:t>"orders": [</w:t>
            </w:r>
          </w:p>
          <w:p w14:paraId="4242FC17" w14:textId="77777777" w:rsidR="008E4190" w:rsidRPr="008E4190" w:rsidRDefault="008E4190" w:rsidP="002E1F2E">
            <w:pPr>
              <w:ind w:leftChars="650" w:left="1365"/>
              <w:jc w:val="left"/>
              <w:rPr>
                <w:color w:val="000000"/>
              </w:rPr>
            </w:pPr>
            <w:r w:rsidRPr="008E4190">
              <w:rPr>
                <w:color w:val="000000"/>
              </w:rPr>
              <w:t>{</w:t>
            </w:r>
          </w:p>
          <w:p w14:paraId="1ECDE5D5" w14:textId="77777777" w:rsidR="008E4190" w:rsidRPr="008E4190" w:rsidRDefault="008E4190" w:rsidP="00AB3ABF">
            <w:pPr>
              <w:ind w:leftChars="750" w:left="1575"/>
              <w:jc w:val="left"/>
              <w:rPr>
                <w:color w:val="000000"/>
              </w:rPr>
            </w:pPr>
            <w:r w:rsidRPr="008E4190">
              <w:rPr>
                <w:color w:val="000000"/>
              </w:rPr>
              <w:t>"product_name": "</w:t>
            </w:r>
            <w:r w:rsidRPr="008E4190">
              <w:rPr>
                <w:color w:val="000000"/>
              </w:rPr>
              <w:t>白金会员包月</w:t>
            </w:r>
            <w:r w:rsidRPr="008E4190">
              <w:rPr>
                <w:color w:val="000000"/>
              </w:rPr>
              <w:t>"</w:t>
            </w:r>
            <w:r w:rsidRPr="008E4190">
              <w:t>,</w:t>
            </w:r>
          </w:p>
          <w:p w14:paraId="5BF6F04C" w14:textId="77777777" w:rsidR="008E4190" w:rsidRPr="008E4190" w:rsidRDefault="008E4190" w:rsidP="00AB3ABF">
            <w:pPr>
              <w:ind w:leftChars="750" w:left="1575"/>
              <w:jc w:val="left"/>
              <w:rPr>
                <w:color w:val="000000"/>
              </w:rPr>
            </w:pPr>
            <w:r w:rsidRPr="008E4190">
              <w:rPr>
                <w:color w:val="000000"/>
              </w:rPr>
              <w:t>"channel_name": "</w:t>
            </w:r>
            <w:r w:rsidRPr="008E4190">
              <w:rPr>
                <w:color w:val="000000"/>
              </w:rPr>
              <w:t>支付宝</w:t>
            </w:r>
            <w:r w:rsidRPr="008E4190">
              <w:rPr>
                <w:color w:val="000000"/>
              </w:rPr>
              <w:t>"</w:t>
            </w:r>
            <w:r w:rsidRPr="008E4190">
              <w:t>,</w:t>
            </w:r>
          </w:p>
          <w:p w14:paraId="2B6D7E3C" w14:textId="77777777" w:rsidR="008E4190" w:rsidRPr="008E4190" w:rsidRDefault="008E4190" w:rsidP="00AB3ABF">
            <w:pPr>
              <w:ind w:leftChars="750" w:left="1575"/>
              <w:jc w:val="left"/>
              <w:rPr>
                <w:color w:val="000000"/>
              </w:rPr>
            </w:pPr>
            <w:r w:rsidRPr="008E4190">
              <w:rPr>
                <w:color w:val="000000"/>
              </w:rPr>
              <w:t xml:space="preserve">"begin_date": </w:t>
            </w:r>
            <w:r w:rsidR="00FD4646" w:rsidRPr="008E4190">
              <w:rPr>
                <w:color w:val="000000"/>
              </w:rPr>
              <w:t>"</w:t>
            </w:r>
            <w:r w:rsidRPr="008E4190">
              <w:rPr>
                <w:color w:val="000000"/>
              </w:rPr>
              <w:t>2010</w:t>
            </w:r>
            <w:r w:rsidR="00FD4646">
              <w:rPr>
                <w:rFonts w:hint="eastAsia"/>
                <w:color w:val="000000"/>
              </w:rPr>
              <w:t>-01-01</w:t>
            </w:r>
            <w:r w:rsidR="00FD4646" w:rsidRPr="008E4190">
              <w:rPr>
                <w:color w:val="000000"/>
              </w:rPr>
              <w:t>"</w:t>
            </w:r>
            <w:r w:rsidRPr="008E4190">
              <w:t>,</w:t>
            </w:r>
          </w:p>
          <w:p w14:paraId="2290897B" w14:textId="77777777" w:rsidR="008E4190" w:rsidRPr="008E4190" w:rsidRDefault="008E4190" w:rsidP="00AB3ABF">
            <w:pPr>
              <w:ind w:leftChars="750" w:left="1575"/>
              <w:jc w:val="left"/>
              <w:rPr>
                <w:color w:val="000000"/>
              </w:rPr>
            </w:pPr>
            <w:r w:rsidRPr="008E4190">
              <w:rPr>
                <w:color w:val="000000"/>
              </w:rPr>
              <w:t xml:space="preserve">"end_date": </w:t>
            </w:r>
            <w:r w:rsidR="00FD4646" w:rsidRPr="008E4190">
              <w:rPr>
                <w:color w:val="000000"/>
              </w:rPr>
              <w:t>"</w:t>
            </w:r>
            <w:r w:rsidR="00FD4646">
              <w:rPr>
                <w:color w:val="000000"/>
              </w:rPr>
              <w:t>20</w:t>
            </w:r>
            <w:r w:rsidR="00FD4646">
              <w:rPr>
                <w:rFonts w:hint="eastAsia"/>
                <w:color w:val="000000"/>
              </w:rPr>
              <w:t>11-01-01</w:t>
            </w:r>
            <w:r w:rsidR="00FD4646" w:rsidRPr="008E4190">
              <w:rPr>
                <w:color w:val="000000"/>
              </w:rPr>
              <w:t>"</w:t>
            </w:r>
            <w:r w:rsidRPr="008E4190">
              <w:t>,</w:t>
            </w:r>
          </w:p>
          <w:p w14:paraId="1DF70AAE" w14:textId="77777777" w:rsidR="008E4190" w:rsidRPr="008E4190" w:rsidRDefault="008E4190" w:rsidP="00AB3ABF">
            <w:pPr>
              <w:ind w:leftChars="750" w:left="1575"/>
              <w:jc w:val="left"/>
              <w:rPr>
                <w:color w:val="000000"/>
              </w:rPr>
            </w:pPr>
            <w:r w:rsidRPr="008E4190">
              <w:rPr>
                <w:color w:val="000000"/>
              </w:rPr>
              <w:t>"category_str": "</w:t>
            </w:r>
            <w:r w:rsidRPr="008E4190">
              <w:rPr>
                <w:color w:val="000000"/>
              </w:rPr>
              <w:t>正常</w:t>
            </w:r>
            <w:r w:rsidRPr="008E4190">
              <w:rPr>
                <w:color w:val="000000"/>
              </w:rPr>
              <w:t>"</w:t>
            </w:r>
            <w:r w:rsidRPr="008E4190">
              <w:t>,</w:t>
            </w:r>
            <w:r w:rsidRPr="008E4190">
              <w:rPr>
                <w:color w:val="000000"/>
              </w:rPr>
              <w:t xml:space="preserve"> </w:t>
            </w:r>
            <w:r w:rsidRPr="008E4190">
              <w:rPr>
                <w:rFonts w:hint="eastAsia"/>
                <w:color w:val="000000"/>
              </w:rPr>
              <w:t xml:space="preserve"> //</w:t>
            </w:r>
            <w:r w:rsidRPr="008E4190">
              <w:rPr>
                <w:rFonts w:hint="eastAsia"/>
                <w:color w:val="000000"/>
              </w:rPr>
              <w:t>产品类型，正常，或者升级</w:t>
            </w:r>
          </w:p>
          <w:p w14:paraId="29616445" w14:textId="77777777" w:rsidR="008E4190" w:rsidRPr="008E4190" w:rsidRDefault="008E4190" w:rsidP="00AB3ABF">
            <w:pPr>
              <w:ind w:leftChars="750" w:left="1575"/>
              <w:jc w:val="left"/>
              <w:rPr>
                <w:color w:val="000000"/>
              </w:rPr>
            </w:pPr>
            <w:r w:rsidRPr="008E4190">
              <w:rPr>
                <w:color w:val="000000"/>
              </w:rPr>
              <w:t>"price": 25</w:t>
            </w:r>
            <w:r w:rsidRPr="008E4190">
              <w:t>,</w:t>
            </w:r>
            <w:r w:rsidRPr="008E4190">
              <w:rPr>
                <w:color w:val="000000"/>
              </w:rPr>
              <w:t xml:space="preserve"> </w:t>
            </w:r>
            <w:r w:rsidR="00AF2BA6">
              <w:rPr>
                <w:rFonts w:hint="eastAsia"/>
                <w:color w:val="000000"/>
              </w:rPr>
              <w:t>//</w:t>
            </w:r>
            <w:r w:rsidR="00AF2BA6">
              <w:rPr>
                <w:rFonts w:hint="eastAsia"/>
                <w:color w:val="000000"/>
              </w:rPr>
              <w:t>价格</w:t>
            </w:r>
          </w:p>
          <w:p w14:paraId="1850613E" w14:textId="77777777" w:rsidR="008E4190" w:rsidRPr="008E4190" w:rsidRDefault="008E4190" w:rsidP="00AB3ABF">
            <w:pPr>
              <w:ind w:leftChars="750" w:left="1575"/>
              <w:jc w:val="left"/>
              <w:rPr>
                <w:color w:val="000000"/>
              </w:rPr>
            </w:pPr>
            <w:r w:rsidRPr="008E4190">
              <w:rPr>
                <w:color w:val="000000"/>
              </w:rPr>
              <w:t>"count": 1</w:t>
            </w:r>
            <w:r w:rsidRPr="008E4190">
              <w:t>,</w:t>
            </w:r>
            <w:r w:rsidRPr="008E4190">
              <w:rPr>
                <w:color w:val="000000"/>
              </w:rPr>
              <w:t xml:space="preserve"> </w:t>
            </w:r>
            <w:r w:rsidRPr="008E4190">
              <w:rPr>
                <w:rFonts w:hint="eastAsia"/>
                <w:color w:val="000000"/>
              </w:rPr>
              <w:t>//</w:t>
            </w:r>
            <w:r w:rsidRPr="008E4190">
              <w:rPr>
                <w:rFonts w:hint="eastAsia"/>
                <w:color w:val="000000"/>
              </w:rPr>
              <w:t>个数，购买芒果币的个数在这里显示</w:t>
            </w:r>
          </w:p>
          <w:p w14:paraId="5EAF4783" w14:textId="77777777" w:rsidR="008E4190" w:rsidRPr="008E4190" w:rsidRDefault="008E4190" w:rsidP="00AB3ABF">
            <w:pPr>
              <w:ind w:leftChars="750" w:left="1575"/>
              <w:jc w:val="left"/>
              <w:rPr>
                <w:color w:val="000000"/>
              </w:rPr>
            </w:pPr>
            <w:r w:rsidRPr="008E4190">
              <w:rPr>
                <w:color w:val="000000"/>
              </w:rPr>
              <w:t>"pay_time": "2012-01-01T23:14:14"</w:t>
            </w:r>
            <w:r w:rsidR="00A372B9">
              <w:rPr>
                <w:rFonts w:hint="eastAsia"/>
                <w:color w:val="000000"/>
              </w:rPr>
              <w:t xml:space="preserve"> //</w:t>
            </w:r>
            <w:r w:rsidR="00A372B9">
              <w:rPr>
                <w:rFonts w:hint="eastAsia"/>
                <w:color w:val="000000"/>
              </w:rPr>
              <w:t>购买时间</w:t>
            </w:r>
          </w:p>
          <w:p w14:paraId="05574B14" w14:textId="77777777" w:rsidR="008E4190" w:rsidRPr="008E4190" w:rsidRDefault="008E4190" w:rsidP="002E1F2E">
            <w:pPr>
              <w:ind w:leftChars="650" w:left="1365"/>
              <w:jc w:val="left"/>
              <w:rPr>
                <w:color w:val="000000"/>
              </w:rPr>
            </w:pPr>
            <w:r w:rsidRPr="008E4190">
              <w:rPr>
                <w:color w:val="000000"/>
              </w:rPr>
              <w:t>}</w:t>
            </w:r>
          </w:p>
          <w:p w14:paraId="00E7F39E" w14:textId="77777777" w:rsidR="00FA5F4C" w:rsidRPr="00C954A6" w:rsidRDefault="008E4190" w:rsidP="002E1F2E">
            <w:pPr>
              <w:ind w:leftChars="450" w:left="945"/>
              <w:jc w:val="left"/>
              <w:rPr>
                <w:color w:val="000000"/>
                <w:sz w:val="15"/>
                <w:szCs w:val="15"/>
              </w:rPr>
            </w:pPr>
            <w:r w:rsidRPr="008E4190">
              <w:rPr>
                <w:color w:val="000000"/>
              </w:rPr>
              <w:t>]</w:t>
            </w:r>
          </w:p>
          <w:p w14:paraId="5D79B476" w14:textId="77777777" w:rsidR="00FA5F4C" w:rsidRPr="006E4FB0" w:rsidRDefault="00FA5F4C" w:rsidP="00355247">
            <w:pPr>
              <w:ind w:leftChars="50" w:left="105"/>
              <w:rPr>
                <w:color w:val="000000"/>
              </w:rPr>
            </w:pPr>
            <w:r w:rsidRPr="006E4FB0">
              <w:rPr>
                <w:color w:val="000000"/>
              </w:rPr>
              <w:t xml:space="preserve">    }</w:t>
            </w:r>
          </w:p>
          <w:p w14:paraId="210CF853" w14:textId="77777777" w:rsidR="00FA5F4C" w:rsidRDefault="00FA5F4C" w:rsidP="00355247">
            <w:pPr>
              <w:ind w:leftChars="50" w:left="105"/>
              <w:rPr>
                <w:color w:val="000000"/>
              </w:rPr>
            </w:pPr>
            <w:r w:rsidRPr="006E4FB0">
              <w:rPr>
                <w:color w:val="000000"/>
              </w:rPr>
              <w:t>}</w:t>
            </w:r>
          </w:p>
        </w:tc>
      </w:tr>
    </w:tbl>
    <w:p w14:paraId="3E20F141" w14:textId="77777777" w:rsidR="00604174" w:rsidRDefault="00604174" w:rsidP="00604174">
      <w:pPr>
        <w:pStyle w:val="2"/>
        <w:numPr>
          <w:ilvl w:val="1"/>
          <w:numId w:val="0"/>
        </w:numPr>
        <w:ind w:left="420" w:hanging="420"/>
      </w:pPr>
      <w:r>
        <w:rPr>
          <w:rFonts w:hint="eastAsia"/>
        </w:rPr>
        <w:t>5</w:t>
      </w:r>
      <w:r w:rsidR="00FA1EA3">
        <w:rPr>
          <w:rFonts w:hint="eastAsia"/>
        </w:rPr>
        <w:t>.10</w:t>
      </w:r>
      <w:r w:rsidR="00FA1EA3">
        <w:rPr>
          <w:rFonts w:hint="eastAsia"/>
        </w:rPr>
        <w:t>使用观影卷</w:t>
      </w:r>
    </w:p>
    <w:p w14:paraId="10D41BD7" w14:textId="77777777" w:rsidR="00604174" w:rsidRDefault="00604174" w:rsidP="00604174">
      <w:r>
        <w:rPr>
          <w:rFonts w:hint="eastAsia"/>
        </w:rPr>
        <w:t>接口地址：</w:t>
      </w:r>
      <w:r>
        <w:t xml:space="preserve"> </w:t>
      </w:r>
      <w:r>
        <w:rPr>
          <w:rFonts w:hint="eastAsia"/>
        </w:rPr>
        <w:t>aaa/</w:t>
      </w:r>
      <w:r w:rsidR="00CA3257">
        <w:rPr>
          <w:rFonts w:hint="eastAsia"/>
        </w:rPr>
        <w:t>useViewCoupon</w:t>
      </w:r>
    </w:p>
    <w:p w14:paraId="343CB6B0" w14:textId="77777777" w:rsidR="00B82DEC" w:rsidRDefault="00B82DEC" w:rsidP="00604174">
      <w:r>
        <w:rPr>
          <w:rFonts w:hint="eastAsia"/>
        </w:rPr>
        <w:t>接口说明：</w:t>
      </w:r>
    </w:p>
    <w:p w14:paraId="18393E87" w14:textId="77777777" w:rsidR="00243281" w:rsidRDefault="00243281" w:rsidP="00243281">
      <w:pPr>
        <w:rPr>
          <w:rFonts w:ascii="宋体" w:eastAsia="宋体" w:cs="宋体"/>
          <w:color w:val="000000"/>
          <w:kern w:val="0"/>
          <w:szCs w:val="21"/>
        </w:rPr>
      </w:pPr>
      <w:r>
        <w:rPr>
          <w:rFonts w:hint="eastAsia"/>
        </w:rPr>
        <w:t xml:space="preserve">  </w:t>
      </w:r>
      <w:r>
        <w:rPr>
          <w:rFonts w:hint="eastAsia"/>
        </w:rPr>
        <w:t>当鉴权半通过或不通过时，如果影片可以用卷观看，则根据</w:t>
      </w:r>
      <w:r w:rsidRPr="00CD697B">
        <w:rPr>
          <w:rFonts w:ascii="宋体" w:eastAsia="宋体" w:cs="宋体"/>
          <w:color w:val="000000"/>
          <w:kern w:val="0"/>
          <w:szCs w:val="21"/>
        </w:rPr>
        <w:t>coupon</w:t>
      </w:r>
      <w:r>
        <w:rPr>
          <w:rFonts w:ascii="宋体" w:eastAsia="宋体" w:cs="宋体" w:hint="eastAsia"/>
          <w:color w:val="000000"/>
          <w:kern w:val="0"/>
          <w:szCs w:val="21"/>
          <w:lang w:val="zh-CN"/>
        </w:rPr>
        <w:t>和</w:t>
      </w:r>
      <w:r w:rsidRPr="00CD697B">
        <w:rPr>
          <w:rFonts w:ascii="宋体" w:eastAsia="宋体" w:cs="宋体"/>
          <w:color w:val="000000"/>
          <w:kern w:val="0"/>
          <w:szCs w:val="21"/>
        </w:rPr>
        <w:t>asset_type</w:t>
      </w:r>
      <w:r>
        <w:rPr>
          <w:rFonts w:ascii="宋体" w:eastAsia="宋体" w:cs="宋体" w:hint="eastAsia"/>
          <w:color w:val="000000"/>
          <w:kern w:val="0"/>
          <w:szCs w:val="21"/>
        </w:rPr>
        <w:t>字段进行判断是否可以用卷：</w:t>
      </w:r>
    </w:p>
    <w:p w14:paraId="67208A8C" w14:textId="77777777" w:rsidR="00243281" w:rsidRDefault="00243281" w:rsidP="00243281">
      <w:pPr>
        <w:rPr>
          <w:rFonts w:ascii="宋体" w:eastAsia="宋体" w:cs="宋体"/>
          <w:color w:val="000000"/>
          <w:kern w:val="0"/>
          <w:szCs w:val="21"/>
        </w:rPr>
      </w:pPr>
      <w:r>
        <w:rPr>
          <w:rFonts w:ascii="宋体" w:eastAsia="宋体" w:cs="宋体" w:hint="eastAsia"/>
          <w:color w:val="000000"/>
          <w:kern w:val="0"/>
          <w:szCs w:val="21"/>
        </w:rPr>
        <w:t xml:space="preserve">   </w:t>
      </w:r>
      <w:r w:rsidRPr="006E4C79">
        <w:rPr>
          <w:rFonts w:ascii="宋体" w:eastAsia="宋体" w:cs="宋体"/>
          <w:color w:val="000000"/>
          <w:kern w:val="0"/>
          <w:szCs w:val="21"/>
        </w:rPr>
        <w:t>if (asset_type == 1 || asset_type ==3) &amp;&amp; coupon &gt; 0</w:t>
      </w:r>
    </w:p>
    <w:p w14:paraId="666FFDF7" w14:textId="77777777" w:rsidR="00243281" w:rsidRPr="006E4C79" w:rsidRDefault="00243281" w:rsidP="00243281">
      <w:r>
        <w:rPr>
          <w:rFonts w:ascii="宋体" w:eastAsia="宋体" w:cs="宋体" w:hint="eastAsia"/>
          <w:color w:val="000000"/>
          <w:kern w:val="0"/>
          <w:szCs w:val="21"/>
        </w:rPr>
        <w:t xml:space="preserve">     则表示用户有卷，可以直接用卷观看，终端调用消费观影卷接口</w:t>
      </w:r>
    </w:p>
    <w:p w14:paraId="716ED627" w14:textId="77777777" w:rsidR="00B82DEC" w:rsidRDefault="00B82DEC" w:rsidP="00604174">
      <w:r>
        <w:rPr>
          <w:rFonts w:hint="eastAsia"/>
        </w:rPr>
        <w:t xml:space="preserve">   </w:t>
      </w:r>
      <w:r>
        <w:rPr>
          <w:rFonts w:hint="eastAsia"/>
        </w:rPr>
        <w:t>观影卷使用成功后，再次调用鉴权接口判断是否己经付费成功。</w:t>
      </w:r>
    </w:p>
    <w:p w14:paraId="441A85D0" w14:textId="77777777" w:rsidR="00604174" w:rsidRDefault="00604174" w:rsidP="0060417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604174" w14:paraId="50F2DB5E" w14:textId="77777777" w:rsidTr="00DF1BAF">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488C48EA" w14:textId="77777777" w:rsidR="00604174" w:rsidRDefault="00604174" w:rsidP="00DF1BAF">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48D6165E" w14:textId="77777777" w:rsidR="00604174" w:rsidRDefault="00604174" w:rsidP="00DF1BAF">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5824FA6D" w14:textId="77777777" w:rsidR="00604174" w:rsidRDefault="00604174" w:rsidP="00DF1BAF">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1DA7FF1E" w14:textId="77777777" w:rsidR="00604174" w:rsidRDefault="00604174" w:rsidP="00DF1BAF">
            <w:r>
              <w:rPr>
                <w:rFonts w:hint="eastAsia"/>
              </w:rPr>
              <w:t>是否必传</w:t>
            </w:r>
          </w:p>
        </w:tc>
      </w:tr>
      <w:tr w:rsidR="00604174" w:rsidRPr="00B160F8" w14:paraId="2A12E766" w14:textId="77777777" w:rsidTr="00DF1BAF">
        <w:tc>
          <w:tcPr>
            <w:tcW w:w="958" w:type="pct"/>
            <w:tcBorders>
              <w:top w:val="single" w:sz="0" w:space="0" w:color="000000"/>
              <w:left w:val="single" w:sz="0" w:space="0" w:color="000000"/>
              <w:bottom w:val="single" w:sz="0" w:space="0" w:color="000000"/>
              <w:right w:val="single" w:sz="0" w:space="0" w:color="000000"/>
            </w:tcBorders>
          </w:tcPr>
          <w:p w14:paraId="0FD68B34" w14:textId="77777777" w:rsidR="00604174" w:rsidRDefault="00604174" w:rsidP="00DF1BAF">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34A70C81"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79776B3" w14:textId="77777777" w:rsidR="00604174" w:rsidRDefault="00604174" w:rsidP="00DF1BA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58B16F97" w14:textId="77777777" w:rsidR="00604174" w:rsidRPr="00B160F8" w:rsidRDefault="00604174" w:rsidP="00DF1BAF">
            <w:pPr>
              <w:jc w:val="left"/>
            </w:pPr>
            <w:r>
              <w:rPr>
                <w:rFonts w:hint="eastAsia"/>
              </w:rPr>
              <w:t>Y</w:t>
            </w:r>
          </w:p>
        </w:tc>
      </w:tr>
      <w:tr w:rsidR="00604174" w:rsidRPr="002C58EB" w14:paraId="21D59F93" w14:textId="77777777" w:rsidTr="00DF1BAF">
        <w:tc>
          <w:tcPr>
            <w:tcW w:w="958" w:type="pct"/>
            <w:tcBorders>
              <w:top w:val="single" w:sz="0" w:space="0" w:color="000000"/>
              <w:left w:val="single" w:sz="0" w:space="0" w:color="000000"/>
              <w:bottom w:val="single" w:sz="0" w:space="0" w:color="000000"/>
              <w:right w:val="single" w:sz="0" w:space="0" w:color="000000"/>
            </w:tcBorders>
          </w:tcPr>
          <w:p w14:paraId="3243EAFA" w14:textId="77777777" w:rsidR="00604174" w:rsidRPr="00292CEE" w:rsidRDefault="00604174" w:rsidP="00DF1BAF">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729A5820"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633C5A1" w14:textId="77777777" w:rsidR="00604174" w:rsidRPr="008775C6" w:rsidRDefault="00604174" w:rsidP="00DF1BA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2B316AA9" w14:textId="77777777" w:rsidR="00604174" w:rsidRDefault="00604174" w:rsidP="00DF1BAF">
            <w:pPr>
              <w:jc w:val="left"/>
            </w:pPr>
            <w:r>
              <w:rPr>
                <w:rFonts w:hint="eastAsia"/>
              </w:rPr>
              <w:t>N</w:t>
            </w:r>
          </w:p>
        </w:tc>
      </w:tr>
      <w:tr w:rsidR="00604174" w:rsidRPr="002C58EB" w14:paraId="7652C4A3" w14:textId="77777777" w:rsidTr="00DF1BAF">
        <w:tc>
          <w:tcPr>
            <w:tcW w:w="958" w:type="pct"/>
            <w:tcBorders>
              <w:top w:val="single" w:sz="0" w:space="0" w:color="000000"/>
              <w:left w:val="single" w:sz="0" w:space="0" w:color="000000"/>
              <w:bottom w:val="single" w:sz="0" w:space="0" w:color="000000"/>
              <w:right w:val="single" w:sz="0" w:space="0" w:color="000000"/>
            </w:tcBorders>
          </w:tcPr>
          <w:p w14:paraId="1B579D80" w14:textId="77777777" w:rsidR="00604174" w:rsidRDefault="00604174" w:rsidP="00DF1BAF">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0B41FBD7"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D670D64" w14:textId="77777777" w:rsidR="00604174" w:rsidRDefault="00604174" w:rsidP="00DF1BA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579AE8F" w14:textId="77777777" w:rsidR="00604174" w:rsidRDefault="00604174" w:rsidP="00DF1BA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582AA041" w14:textId="77777777" w:rsidR="00604174" w:rsidRPr="002C58EB" w:rsidRDefault="00604174" w:rsidP="00DF1BAF">
            <w:pPr>
              <w:jc w:val="left"/>
            </w:pPr>
            <w:r>
              <w:rPr>
                <w:rFonts w:hint="eastAsia"/>
              </w:rPr>
              <w:t>Y</w:t>
            </w:r>
          </w:p>
        </w:tc>
      </w:tr>
      <w:tr w:rsidR="00604174" w:rsidRPr="008775C6" w14:paraId="59BEFC7F" w14:textId="77777777" w:rsidTr="00DF1BAF">
        <w:tc>
          <w:tcPr>
            <w:tcW w:w="958" w:type="pct"/>
            <w:tcBorders>
              <w:top w:val="single" w:sz="0" w:space="0" w:color="000000"/>
              <w:left w:val="single" w:sz="0" w:space="0" w:color="000000"/>
              <w:bottom w:val="single" w:sz="0" w:space="0" w:color="000000"/>
              <w:right w:val="single" w:sz="0" w:space="0" w:color="000000"/>
            </w:tcBorders>
          </w:tcPr>
          <w:p w14:paraId="604E980D" w14:textId="77777777" w:rsidR="00604174" w:rsidRDefault="00604174" w:rsidP="00DF1BAF">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422C07DC"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E36544C" w14:textId="77777777" w:rsidR="00604174" w:rsidRDefault="00604174" w:rsidP="00DF1BA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754CA51F" w14:textId="77777777" w:rsidR="00604174" w:rsidRDefault="00604174" w:rsidP="00DF1BA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18679B56" w14:textId="77777777" w:rsidR="00604174" w:rsidRPr="008775C6" w:rsidRDefault="00604174" w:rsidP="00DF1BAF">
            <w:pPr>
              <w:jc w:val="left"/>
            </w:pPr>
            <w:r>
              <w:rPr>
                <w:rFonts w:hint="eastAsia"/>
              </w:rPr>
              <w:t>Y</w:t>
            </w:r>
          </w:p>
        </w:tc>
      </w:tr>
      <w:tr w:rsidR="00604174" w14:paraId="784933E7" w14:textId="77777777" w:rsidTr="00DF1BAF">
        <w:tc>
          <w:tcPr>
            <w:tcW w:w="958" w:type="pct"/>
            <w:tcBorders>
              <w:top w:val="single" w:sz="0" w:space="0" w:color="000000"/>
              <w:left w:val="single" w:sz="0" w:space="0" w:color="000000"/>
              <w:bottom w:val="single" w:sz="0" w:space="0" w:color="000000"/>
              <w:right w:val="single" w:sz="0" w:space="0" w:color="000000"/>
            </w:tcBorders>
          </w:tcPr>
          <w:p w14:paraId="0EE96E34" w14:textId="77777777" w:rsidR="00604174" w:rsidRPr="00292CEE" w:rsidRDefault="00604174" w:rsidP="00DF1BAF">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2C35811B"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BA6B5D6" w14:textId="77777777" w:rsidR="00604174" w:rsidRPr="008775C6" w:rsidRDefault="00604174" w:rsidP="00DF1BA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659AA217" w14:textId="77777777" w:rsidR="00604174" w:rsidRDefault="00604174" w:rsidP="00DF1BAF">
            <w:pPr>
              <w:jc w:val="left"/>
            </w:pPr>
            <w:r>
              <w:rPr>
                <w:rFonts w:hint="eastAsia"/>
              </w:rPr>
              <w:t>Y</w:t>
            </w:r>
          </w:p>
        </w:tc>
      </w:tr>
      <w:tr w:rsidR="00604174" w14:paraId="5D832D60" w14:textId="77777777" w:rsidTr="00DF1BAF">
        <w:tc>
          <w:tcPr>
            <w:tcW w:w="958" w:type="pct"/>
            <w:tcBorders>
              <w:top w:val="single" w:sz="0" w:space="0" w:color="000000"/>
              <w:left w:val="single" w:sz="0" w:space="0" w:color="000000"/>
              <w:bottom w:val="single" w:sz="0" w:space="0" w:color="000000"/>
              <w:right w:val="single" w:sz="0" w:space="0" w:color="000000"/>
            </w:tcBorders>
          </w:tcPr>
          <w:p w14:paraId="2B59262C" w14:textId="77777777" w:rsidR="00604174" w:rsidRPr="007B0EC0" w:rsidRDefault="00604174" w:rsidP="00DF1BAF">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161A2633"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4383F8F" w14:textId="77777777" w:rsidR="00604174" w:rsidRDefault="00604174" w:rsidP="00DF1BAF">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7CEAF9EE" w14:textId="77777777" w:rsidR="00604174" w:rsidRDefault="00604174" w:rsidP="00DF1BAF">
            <w:pPr>
              <w:jc w:val="left"/>
            </w:pPr>
            <w:r>
              <w:rPr>
                <w:rFonts w:hint="eastAsia"/>
              </w:rPr>
              <w:t>Y</w:t>
            </w:r>
          </w:p>
        </w:tc>
      </w:tr>
      <w:tr w:rsidR="00604174" w14:paraId="38E8A001" w14:textId="77777777" w:rsidTr="00DF1BAF">
        <w:tc>
          <w:tcPr>
            <w:tcW w:w="958" w:type="pct"/>
            <w:tcBorders>
              <w:top w:val="single" w:sz="0" w:space="0" w:color="000000"/>
              <w:left w:val="single" w:sz="0" w:space="0" w:color="000000"/>
              <w:bottom w:val="single" w:sz="0" w:space="0" w:color="000000"/>
              <w:right w:val="single" w:sz="0" w:space="0" w:color="000000"/>
            </w:tcBorders>
          </w:tcPr>
          <w:p w14:paraId="0C7096EB" w14:textId="77777777" w:rsidR="00604174" w:rsidRPr="007B0EC0" w:rsidRDefault="00604174" w:rsidP="00DF1BAF">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565A5D15"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3B1D2CE" w14:textId="77777777" w:rsidR="00604174" w:rsidRDefault="00604174" w:rsidP="00DF1BAF">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37F1236B" w14:textId="77777777" w:rsidR="00604174" w:rsidRDefault="00604174" w:rsidP="00DF1BAF">
            <w:pPr>
              <w:jc w:val="left"/>
            </w:pPr>
            <w:r>
              <w:rPr>
                <w:rFonts w:hint="eastAsia"/>
              </w:rPr>
              <w:t>Y</w:t>
            </w:r>
          </w:p>
        </w:tc>
      </w:tr>
      <w:tr w:rsidR="00604174" w14:paraId="4ED5DEB6" w14:textId="77777777" w:rsidTr="00DF1BAF">
        <w:tc>
          <w:tcPr>
            <w:tcW w:w="958" w:type="pct"/>
            <w:tcBorders>
              <w:top w:val="single" w:sz="0" w:space="0" w:color="000000"/>
              <w:left w:val="single" w:sz="0" w:space="0" w:color="000000"/>
              <w:bottom w:val="single" w:sz="0" w:space="0" w:color="000000"/>
              <w:right w:val="single" w:sz="0" w:space="0" w:color="000000"/>
            </w:tcBorders>
          </w:tcPr>
          <w:p w14:paraId="4F4F21ED" w14:textId="77777777" w:rsidR="00604174" w:rsidRPr="007B0EC0" w:rsidRDefault="00604174" w:rsidP="00DF1BAF">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29D55997" w14:textId="77777777" w:rsidR="00604174" w:rsidRDefault="00604174"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8DABD2F" w14:textId="77777777" w:rsidR="00604174" w:rsidRDefault="00604174" w:rsidP="00DF1BAF">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7A98B147" w14:textId="77777777" w:rsidR="00604174" w:rsidRPr="00325ACE" w:rsidRDefault="00604174" w:rsidP="00DF1BAF">
            <w:pPr>
              <w:jc w:val="left"/>
            </w:pPr>
            <w:r>
              <w:rPr>
                <w:rFonts w:hint="eastAsia"/>
              </w:rPr>
              <w:t>Y</w:t>
            </w:r>
          </w:p>
        </w:tc>
      </w:tr>
      <w:tr w:rsidR="00850694" w14:paraId="646F3B0E" w14:textId="77777777" w:rsidTr="00DF1BAF">
        <w:tc>
          <w:tcPr>
            <w:tcW w:w="958" w:type="pct"/>
            <w:tcBorders>
              <w:top w:val="single" w:sz="0" w:space="0" w:color="000000"/>
              <w:left w:val="single" w:sz="0" w:space="0" w:color="000000"/>
              <w:bottom w:val="single" w:sz="0" w:space="0" w:color="000000"/>
              <w:right w:val="single" w:sz="0" w:space="0" w:color="000000"/>
            </w:tcBorders>
          </w:tcPr>
          <w:p w14:paraId="7DCDD7F0" w14:textId="77777777" w:rsidR="00850694" w:rsidRDefault="009C4241" w:rsidP="00DF1BAF">
            <w:pPr>
              <w:jc w:val="left"/>
            </w:pPr>
            <w:r>
              <w:rPr>
                <w:rFonts w:hint="eastAsia"/>
              </w:rPr>
              <w:t>video</w:t>
            </w:r>
            <w:r w:rsidRPr="0001381C">
              <w:t>_import_id</w:t>
            </w:r>
          </w:p>
        </w:tc>
        <w:tc>
          <w:tcPr>
            <w:tcW w:w="557" w:type="pct"/>
            <w:tcBorders>
              <w:top w:val="single" w:sz="0" w:space="0" w:color="000000"/>
              <w:left w:val="single" w:sz="0" w:space="0" w:color="000000"/>
              <w:bottom w:val="single" w:sz="0" w:space="0" w:color="000000"/>
              <w:right w:val="single" w:sz="0" w:space="0" w:color="000000"/>
            </w:tcBorders>
          </w:tcPr>
          <w:p w14:paraId="5CE1FAA3" w14:textId="77777777" w:rsidR="00850694" w:rsidRDefault="009C4241"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4592125" w14:textId="77777777" w:rsidR="00850694" w:rsidRDefault="009C4241" w:rsidP="00DF1BAF">
            <w:pPr>
              <w:jc w:val="left"/>
            </w:pPr>
            <w:r>
              <w:rPr>
                <w:rFonts w:hint="eastAsia"/>
              </w:rPr>
              <w:t>集合芒果注入</w:t>
            </w:r>
            <w:r>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4A5971CA" w14:textId="77777777" w:rsidR="00850694" w:rsidRDefault="009C4241" w:rsidP="00DF1BAF">
            <w:pPr>
              <w:jc w:val="left"/>
            </w:pPr>
            <w:r>
              <w:rPr>
                <w:rFonts w:hint="eastAsia"/>
              </w:rPr>
              <w:t>N</w:t>
            </w:r>
          </w:p>
        </w:tc>
      </w:tr>
      <w:tr w:rsidR="009C4241" w14:paraId="03978141" w14:textId="77777777" w:rsidTr="00DF1BAF">
        <w:tc>
          <w:tcPr>
            <w:tcW w:w="958" w:type="pct"/>
            <w:tcBorders>
              <w:top w:val="single" w:sz="0" w:space="0" w:color="000000"/>
              <w:left w:val="single" w:sz="0" w:space="0" w:color="000000"/>
              <w:bottom w:val="single" w:sz="0" w:space="0" w:color="000000"/>
              <w:right w:val="single" w:sz="0" w:space="0" w:color="000000"/>
            </w:tcBorders>
          </w:tcPr>
          <w:p w14:paraId="1A397EC6" w14:textId="77777777" w:rsidR="009C4241" w:rsidRDefault="009C4241" w:rsidP="00DF1BAF">
            <w:pPr>
              <w:jc w:val="left"/>
            </w:pPr>
            <w:r w:rsidRPr="0064474D">
              <w:rPr>
                <w:rFonts w:hint="eastAsia"/>
                <w:color w:val="000000"/>
              </w:rPr>
              <w:t>tv_channel</w:t>
            </w:r>
          </w:p>
        </w:tc>
        <w:tc>
          <w:tcPr>
            <w:tcW w:w="557" w:type="pct"/>
            <w:tcBorders>
              <w:top w:val="single" w:sz="0" w:space="0" w:color="000000"/>
              <w:left w:val="single" w:sz="0" w:space="0" w:color="000000"/>
              <w:bottom w:val="single" w:sz="0" w:space="0" w:color="000000"/>
              <w:right w:val="single" w:sz="0" w:space="0" w:color="000000"/>
            </w:tcBorders>
          </w:tcPr>
          <w:p w14:paraId="2AC140FB" w14:textId="77777777" w:rsidR="009C4241" w:rsidRDefault="009C4241" w:rsidP="00DF1BAF">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2E6A8DC" w14:textId="77777777" w:rsidR="009C4241" w:rsidRDefault="009C4241" w:rsidP="00DF1BAF">
            <w:pPr>
              <w:jc w:val="left"/>
            </w:pPr>
            <w:r>
              <w:rPr>
                <w:rFonts w:hint="eastAsia"/>
              </w:rPr>
              <w:t>芒果频道源注入</w:t>
            </w:r>
            <w:r>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75E8EB4B" w14:textId="77777777" w:rsidR="009C4241" w:rsidRDefault="00E93D9A" w:rsidP="00DF1BAF">
            <w:pPr>
              <w:jc w:val="left"/>
            </w:pPr>
            <w:r>
              <w:rPr>
                <w:rFonts w:hint="eastAsia"/>
              </w:rPr>
              <w:t>N</w:t>
            </w:r>
          </w:p>
        </w:tc>
      </w:tr>
      <w:tr w:rsidR="00BB7B32" w14:paraId="1A114769" w14:textId="77777777" w:rsidTr="00DF1BAF">
        <w:tc>
          <w:tcPr>
            <w:tcW w:w="958" w:type="pct"/>
            <w:tcBorders>
              <w:top w:val="single" w:sz="0" w:space="0" w:color="000000"/>
              <w:left w:val="single" w:sz="0" w:space="0" w:color="000000"/>
              <w:bottom w:val="single" w:sz="0" w:space="0" w:color="000000"/>
              <w:right w:val="single" w:sz="0" w:space="0" w:color="000000"/>
            </w:tcBorders>
          </w:tcPr>
          <w:p w14:paraId="66464864" w14:textId="77777777" w:rsidR="00BB7B32" w:rsidRPr="0064474D" w:rsidRDefault="00BB7B32" w:rsidP="00DF1BAF">
            <w:pPr>
              <w:jc w:val="left"/>
              <w:rPr>
                <w:color w:val="000000"/>
              </w:rPr>
            </w:pPr>
          </w:p>
        </w:tc>
        <w:tc>
          <w:tcPr>
            <w:tcW w:w="557" w:type="pct"/>
            <w:tcBorders>
              <w:top w:val="single" w:sz="0" w:space="0" w:color="000000"/>
              <w:left w:val="single" w:sz="0" w:space="0" w:color="000000"/>
              <w:bottom w:val="single" w:sz="0" w:space="0" w:color="000000"/>
              <w:right w:val="single" w:sz="0" w:space="0" w:color="000000"/>
            </w:tcBorders>
          </w:tcPr>
          <w:p w14:paraId="315423DB" w14:textId="77777777" w:rsidR="00BB7B32" w:rsidRDefault="00BB7B32" w:rsidP="00DF1BAF">
            <w:pPr>
              <w:jc w:val="left"/>
            </w:pPr>
          </w:p>
        </w:tc>
        <w:tc>
          <w:tcPr>
            <w:tcW w:w="2555" w:type="pct"/>
            <w:tcBorders>
              <w:top w:val="single" w:sz="0" w:space="0" w:color="000000"/>
              <w:left w:val="single" w:sz="0" w:space="0" w:color="000000"/>
              <w:bottom w:val="single" w:sz="0" w:space="0" w:color="000000"/>
              <w:right w:val="single" w:sz="0" w:space="0" w:color="000000"/>
            </w:tcBorders>
          </w:tcPr>
          <w:p w14:paraId="03F0683F" w14:textId="77777777" w:rsidR="009760E0" w:rsidRDefault="009760E0" w:rsidP="00DF1BAF">
            <w:pPr>
              <w:jc w:val="left"/>
              <w:rPr>
                <w:color w:val="FF0000"/>
              </w:rPr>
            </w:pPr>
            <w:r>
              <w:rPr>
                <w:rFonts w:hint="eastAsia"/>
                <w:color w:val="FF0000"/>
              </w:rPr>
              <w:t>备注：</w:t>
            </w:r>
          </w:p>
          <w:p w14:paraId="38DBEAA4" w14:textId="77777777" w:rsidR="00BB7B32" w:rsidRDefault="00BB7B32" w:rsidP="00DF1BAF">
            <w:pPr>
              <w:jc w:val="left"/>
            </w:pPr>
            <w:r w:rsidRPr="003E7A78">
              <w:rPr>
                <w:rFonts w:hint="eastAsia"/>
                <w:color w:val="FF0000"/>
              </w:rPr>
              <w:t>集合</w:t>
            </w:r>
            <w:r w:rsidRPr="003E7A78">
              <w:rPr>
                <w:rFonts w:hint="eastAsia"/>
                <w:color w:val="FF0000"/>
              </w:rPr>
              <w:t>ID</w:t>
            </w:r>
            <w:r w:rsidRPr="003E7A78">
              <w:rPr>
                <w:rFonts w:hint="eastAsia"/>
                <w:color w:val="FF0000"/>
              </w:rPr>
              <w:t>，频道源</w:t>
            </w:r>
            <w:r w:rsidRPr="003E7A78">
              <w:rPr>
                <w:rFonts w:hint="eastAsia"/>
                <w:color w:val="FF0000"/>
              </w:rPr>
              <w:t>ID</w:t>
            </w:r>
            <w:r w:rsidRPr="003E7A78">
              <w:rPr>
                <w:rFonts w:hint="eastAsia"/>
                <w:color w:val="FF0000"/>
              </w:rPr>
              <w:t>二选一</w:t>
            </w:r>
          </w:p>
        </w:tc>
        <w:tc>
          <w:tcPr>
            <w:tcW w:w="930" w:type="pct"/>
            <w:tcBorders>
              <w:top w:val="single" w:sz="0" w:space="0" w:color="000000"/>
              <w:left w:val="single" w:sz="0" w:space="0" w:color="000000"/>
              <w:bottom w:val="single" w:sz="0" w:space="0" w:color="000000"/>
              <w:right w:val="single" w:sz="0" w:space="0" w:color="000000"/>
            </w:tcBorders>
          </w:tcPr>
          <w:p w14:paraId="67C5606E" w14:textId="77777777" w:rsidR="00BB7B32" w:rsidRDefault="00BB7B32" w:rsidP="00DF1BAF">
            <w:pPr>
              <w:jc w:val="left"/>
            </w:pPr>
          </w:p>
        </w:tc>
      </w:tr>
    </w:tbl>
    <w:p w14:paraId="23ED4CC1" w14:textId="77777777" w:rsidR="00604174" w:rsidRDefault="00604174" w:rsidP="00604174">
      <w:pPr>
        <w:rPr>
          <w:szCs w:val="21"/>
        </w:rPr>
      </w:pPr>
    </w:p>
    <w:p w14:paraId="61A65823" w14:textId="77777777" w:rsidR="00604174" w:rsidRDefault="00604174" w:rsidP="00604174">
      <w:pPr>
        <w:rPr>
          <w:szCs w:val="21"/>
        </w:rPr>
      </w:pPr>
      <w:r>
        <w:rPr>
          <w:rFonts w:hint="eastAsia"/>
          <w:szCs w:val="21"/>
        </w:rPr>
        <w:t>数据集成：</w:t>
      </w:r>
    </w:p>
    <w:p w14:paraId="45901041" w14:textId="77777777" w:rsidR="00604174" w:rsidRDefault="00604174" w:rsidP="00604174">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.docx</w:t>
      </w:r>
      <w:r>
        <w:rPr>
          <w:rFonts w:hint="eastAsia"/>
        </w:rPr>
        <w:t>》</w:t>
      </w:r>
      <w:r>
        <w:rPr>
          <w:rFonts w:hint="eastAsia"/>
        </w:rPr>
        <w:t xml:space="preserve"> 2.</w:t>
      </w:r>
      <w:r w:rsidR="000535A9">
        <w:rPr>
          <w:rFonts w:hint="eastAsia"/>
        </w:rPr>
        <w:t>26</w:t>
      </w:r>
      <w:r w:rsidR="006E254E">
        <w:rPr>
          <w:rFonts w:hint="eastAsia"/>
        </w:rPr>
        <w:t>观影卷使用</w:t>
      </w:r>
    </w:p>
    <w:p w14:paraId="42CC69C6" w14:textId="77777777" w:rsidR="00604174" w:rsidRDefault="00604174" w:rsidP="00604174">
      <w:pPr>
        <w:rPr>
          <w:szCs w:val="21"/>
        </w:rPr>
      </w:pPr>
    </w:p>
    <w:p w14:paraId="3702BACE" w14:textId="77777777" w:rsidR="00604174" w:rsidRDefault="00604174" w:rsidP="0060417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604174" w14:paraId="59CDE570" w14:textId="77777777" w:rsidTr="00DF1BAF">
        <w:tc>
          <w:tcPr>
            <w:tcW w:w="1843" w:type="dxa"/>
            <w:shd w:val="clear" w:color="auto" w:fill="808080"/>
          </w:tcPr>
          <w:p w14:paraId="7EC53D8F" w14:textId="77777777" w:rsidR="00604174" w:rsidRDefault="00604174" w:rsidP="00DF1BAF">
            <w:r>
              <w:rPr>
                <w:rFonts w:hint="eastAsia"/>
              </w:rPr>
              <w:t>参数名称</w:t>
            </w:r>
          </w:p>
        </w:tc>
        <w:tc>
          <w:tcPr>
            <w:tcW w:w="1417" w:type="dxa"/>
            <w:shd w:val="clear" w:color="auto" w:fill="808080"/>
          </w:tcPr>
          <w:p w14:paraId="6FD79726" w14:textId="77777777" w:rsidR="00604174" w:rsidRDefault="00604174" w:rsidP="00DF1BAF">
            <w:r>
              <w:rPr>
                <w:rFonts w:hint="eastAsia"/>
              </w:rPr>
              <w:t>位置</w:t>
            </w:r>
          </w:p>
        </w:tc>
        <w:tc>
          <w:tcPr>
            <w:tcW w:w="5103" w:type="dxa"/>
            <w:shd w:val="clear" w:color="auto" w:fill="808080"/>
          </w:tcPr>
          <w:p w14:paraId="3CCE84EA" w14:textId="77777777" w:rsidR="00604174" w:rsidRDefault="00604174" w:rsidP="00DF1BAF">
            <w:r>
              <w:rPr>
                <w:rFonts w:hint="eastAsia"/>
              </w:rPr>
              <w:t>含义</w:t>
            </w:r>
          </w:p>
        </w:tc>
      </w:tr>
      <w:tr w:rsidR="00604174" w14:paraId="243F9FAB" w14:textId="77777777" w:rsidTr="00DF1BAF">
        <w:tc>
          <w:tcPr>
            <w:tcW w:w="1843" w:type="dxa"/>
          </w:tcPr>
          <w:p w14:paraId="4AE7F11F" w14:textId="77777777" w:rsidR="00604174" w:rsidRDefault="00604174" w:rsidP="00DF1BAF">
            <w:r>
              <w:rPr>
                <w:rFonts w:hint="eastAsia"/>
              </w:rPr>
              <w:t>CODE</w:t>
            </w:r>
          </w:p>
        </w:tc>
        <w:tc>
          <w:tcPr>
            <w:tcW w:w="1417" w:type="dxa"/>
          </w:tcPr>
          <w:p w14:paraId="3F1A20A2" w14:textId="77777777" w:rsidR="00604174" w:rsidRDefault="00604174" w:rsidP="00DF1BAF">
            <w:r>
              <w:rPr>
                <w:rFonts w:hint="eastAsia"/>
              </w:rPr>
              <w:t>RESPONSE</w:t>
            </w:r>
          </w:p>
        </w:tc>
        <w:tc>
          <w:tcPr>
            <w:tcW w:w="5103" w:type="dxa"/>
          </w:tcPr>
          <w:p w14:paraId="6862AFAE" w14:textId="77777777" w:rsidR="00604174" w:rsidRDefault="00604174" w:rsidP="00DF1BAF">
            <w:pPr>
              <w:autoSpaceDE w:val="0"/>
              <w:autoSpaceDN w:val="0"/>
              <w:adjustRightInd w:val="0"/>
              <w:jc w:val="left"/>
            </w:pPr>
            <w:r>
              <w:rPr>
                <w:rFonts w:hint="eastAsia"/>
              </w:rPr>
              <w:t xml:space="preserve">200 </w:t>
            </w:r>
            <w:r>
              <w:rPr>
                <w:rFonts w:hint="eastAsia"/>
              </w:rPr>
              <w:t>成功</w:t>
            </w:r>
            <w:r>
              <w:rPr>
                <w:rFonts w:hint="eastAsia"/>
              </w:rPr>
              <w:t xml:space="preserve"> </w:t>
            </w:r>
          </w:p>
          <w:p w14:paraId="2CFA9555" w14:textId="77777777" w:rsidR="00604174" w:rsidRDefault="00604174" w:rsidP="00DF1BAF">
            <w:r>
              <w:rPr>
                <w:rFonts w:hint="eastAsia"/>
              </w:rPr>
              <w:t>其它</w:t>
            </w:r>
            <w:r>
              <w:rPr>
                <w:rFonts w:hint="eastAsia"/>
              </w:rPr>
              <w:t>,</w:t>
            </w:r>
            <w:r>
              <w:rPr>
                <w:rFonts w:hint="eastAsia"/>
              </w:rPr>
              <w:t>读取失败</w:t>
            </w:r>
          </w:p>
        </w:tc>
      </w:tr>
      <w:tr w:rsidR="00604174" w14:paraId="1E964679" w14:textId="77777777" w:rsidTr="00DF1BAF">
        <w:tc>
          <w:tcPr>
            <w:tcW w:w="1843" w:type="dxa"/>
          </w:tcPr>
          <w:p w14:paraId="37DD2908" w14:textId="77777777" w:rsidR="00604174" w:rsidRDefault="00604174" w:rsidP="00DF1BAF">
            <w:r>
              <w:rPr>
                <w:rFonts w:hint="eastAsia"/>
              </w:rPr>
              <w:t>返回值</w:t>
            </w:r>
          </w:p>
        </w:tc>
        <w:tc>
          <w:tcPr>
            <w:tcW w:w="1417" w:type="dxa"/>
          </w:tcPr>
          <w:p w14:paraId="3A7BDD71" w14:textId="77777777" w:rsidR="00604174" w:rsidRDefault="00604174" w:rsidP="00DF1BAF">
            <w:r>
              <w:rPr>
                <w:rFonts w:hint="eastAsia"/>
              </w:rPr>
              <w:t>BODY</w:t>
            </w:r>
          </w:p>
        </w:tc>
        <w:tc>
          <w:tcPr>
            <w:tcW w:w="5103" w:type="dxa"/>
          </w:tcPr>
          <w:p w14:paraId="3CEB011B" w14:textId="77777777" w:rsidR="00604174" w:rsidRDefault="00604174" w:rsidP="00DF1BAF">
            <w:pPr>
              <w:rPr>
                <w:color w:val="000000"/>
              </w:rPr>
            </w:pPr>
          </w:p>
        </w:tc>
      </w:tr>
      <w:tr w:rsidR="00604174" w14:paraId="1552EE3D" w14:textId="77777777" w:rsidTr="00DF1BAF">
        <w:tc>
          <w:tcPr>
            <w:tcW w:w="8363" w:type="dxa"/>
            <w:gridSpan w:val="3"/>
          </w:tcPr>
          <w:p w14:paraId="061A4563" w14:textId="77777777" w:rsidR="00604174" w:rsidRPr="006E4FB0" w:rsidRDefault="00604174" w:rsidP="00DF1BAF">
            <w:pPr>
              <w:ind w:leftChars="50" w:left="105"/>
              <w:rPr>
                <w:color w:val="000000"/>
              </w:rPr>
            </w:pPr>
            <w:r w:rsidRPr="006E4FB0">
              <w:rPr>
                <w:color w:val="000000"/>
              </w:rPr>
              <w:t>{</w:t>
            </w:r>
          </w:p>
          <w:p w14:paraId="38E487A2" w14:textId="77777777" w:rsidR="00604174" w:rsidRPr="006E4FB0" w:rsidRDefault="00604174" w:rsidP="00DF1BAF">
            <w:pPr>
              <w:ind w:leftChars="50" w:left="105"/>
              <w:rPr>
                <w:color w:val="000000"/>
              </w:rPr>
            </w:pPr>
            <w:r w:rsidRPr="006E4FB0">
              <w:rPr>
                <w:color w:val="000000"/>
              </w:rPr>
              <w:t xml:space="preserve">    "errno": "0",</w:t>
            </w:r>
          </w:p>
          <w:p w14:paraId="3234332F" w14:textId="77777777" w:rsidR="00604174" w:rsidRPr="006E4FB0" w:rsidRDefault="00604174" w:rsidP="00DF1BAF">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179C6A0B" w14:textId="77777777" w:rsidR="00604174" w:rsidRPr="006E4FB0" w:rsidRDefault="00604174" w:rsidP="00DF1BAF">
            <w:pPr>
              <w:ind w:leftChars="50" w:left="105"/>
              <w:rPr>
                <w:color w:val="000000"/>
              </w:rPr>
            </w:pPr>
            <w:r w:rsidRPr="006E4FB0">
              <w:rPr>
                <w:color w:val="000000"/>
              </w:rPr>
              <w:t xml:space="preserve">    "server_time": 1455815935,</w:t>
            </w:r>
          </w:p>
          <w:p w14:paraId="669CE4E9" w14:textId="77777777" w:rsidR="00604174" w:rsidRDefault="00604174" w:rsidP="00DF1BAF">
            <w:pPr>
              <w:ind w:leftChars="50" w:left="105"/>
              <w:rPr>
                <w:color w:val="000000"/>
              </w:rPr>
            </w:pPr>
            <w:r w:rsidRPr="006E4FB0">
              <w:rPr>
                <w:color w:val="000000"/>
              </w:rPr>
              <w:t xml:space="preserve">    "data": {</w:t>
            </w:r>
          </w:p>
          <w:p w14:paraId="2C06B256" w14:textId="77777777" w:rsidR="00604174" w:rsidRDefault="00604174" w:rsidP="00DF1BAF">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status</w:t>
            </w:r>
            <w:r w:rsidRPr="001E6DD7">
              <w:rPr>
                <w:rFonts w:asciiTheme="minorHAnsi" w:eastAsiaTheme="minorEastAsia" w:hAnsiTheme="minorHAnsi" w:cs="Times New Roman"/>
                <w:color w:val="000000"/>
                <w:kern w:val="2"/>
                <w:sz w:val="21"/>
                <w:szCs w:val="22"/>
              </w:rPr>
              <w:t>": "</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Pr>
                <w:rFonts w:asciiTheme="minorHAnsi" w:eastAsiaTheme="minorEastAsia" w:hAnsiTheme="minorHAnsi" w:cs="Times New Roman" w:hint="eastAsia"/>
                <w:color w:val="000000"/>
                <w:kern w:val="2"/>
                <w:sz w:val="21"/>
                <w:szCs w:val="22"/>
              </w:rPr>
              <w:t>AAA</w:t>
            </w:r>
            <w:r>
              <w:rPr>
                <w:rFonts w:asciiTheme="minorHAnsi" w:eastAsiaTheme="minorEastAsia" w:hAnsiTheme="minorHAnsi" w:cs="Times New Roman" w:hint="eastAsia"/>
                <w:color w:val="000000"/>
                <w:kern w:val="2"/>
                <w:sz w:val="21"/>
                <w:szCs w:val="22"/>
              </w:rPr>
              <w:t>状态码</w:t>
            </w:r>
          </w:p>
          <w:p w14:paraId="17F4521B" w14:textId="77777777" w:rsidR="0010367E" w:rsidRDefault="0010367E" w:rsidP="0010367E">
            <w:pPr>
              <w:pStyle w:val="HTML"/>
              <w:ind w:firstLineChars="450" w:firstLine="945"/>
              <w:rPr>
                <w:rFonts w:asciiTheme="minorHAnsi" w:eastAsiaTheme="minorEastAsia" w:hAnsiTheme="minorHAnsi" w:cs="Times New Roman"/>
                <w:color w:val="000000"/>
                <w:kern w:val="2"/>
                <w:sz w:val="21"/>
                <w:szCs w:val="22"/>
              </w:rPr>
            </w:pPr>
            <w:r w:rsidRPr="001E6DD7">
              <w:rPr>
                <w:rFonts w:asciiTheme="minorHAnsi" w:eastAsiaTheme="minorEastAsia" w:hAnsiTheme="minorHAnsi" w:cs="Times New Roman"/>
                <w:color w:val="000000"/>
                <w:kern w:val="2"/>
                <w:sz w:val="21"/>
                <w:szCs w:val="22"/>
              </w:rPr>
              <w:t>"</w:t>
            </w:r>
            <w:r>
              <w:rPr>
                <w:rFonts w:asciiTheme="minorHAnsi" w:eastAsiaTheme="minorEastAsia" w:hAnsiTheme="minorHAnsi" w:cs="Times New Roman" w:hint="eastAsia"/>
                <w:color w:val="000000"/>
                <w:kern w:val="2"/>
                <w:sz w:val="21"/>
                <w:szCs w:val="22"/>
              </w:rPr>
              <w:t>coupon_id</w:t>
            </w:r>
            <w:r w:rsidRPr="001E6DD7">
              <w:rPr>
                <w:rFonts w:asciiTheme="minorHAnsi" w:eastAsiaTheme="minorEastAsia" w:hAnsiTheme="minorHAnsi" w:cs="Times New Roman"/>
                <w:color w:val="000000"/>
                <w:kern w:val="2"/>
                <w:sz w:val="21"/>
                <w:szCs w:val="22"/>
              </w:rPr>
              <w:t>": "</w:t>
            </w:r>
            <w:r w:rsidR="00FF5DD2">
              <w:rPr>
                <w:rFonts w:asciiTheme="minorHAnsi" w:eastAsiaTheme="minorEastAsia" w:hAnsiTheme="minorHAnsi" w:cs="Times New Roman" w:hint="eastAsia"/>
                <w:color w:val="000000"/>
                <w:kern w:val="2"/>
                <w:sz w:val="21"/>
                <w:szCs w:val="22"/>
              </w:rPr>
              <w:t>1</w:t>
            </w:r>
            <w:r>
              <w:rPr>
                <w:rFonts w:asciiTheme="minorHAnsi" w:eastAsiaTheme="minorEastAsia" w:hAnsiTheme="minorHAnsi" w:cs="Times New Roman" w:hint="eastAsia"/>
                <w:color w:val="000000"/>
                <w:kern w:val="2"/>
                <w:sz w:val="21"/>
                <w:szCs w:val="22"/>
              </w:rPr>
              <w:t>0000</w:t>
            </w:r>
            <w:r w:rsidRPr="001E6DD7">
              <w:rPr>
                <w:rFonts w:asciiTheme="minorHAnsi" w:eastAsiaTheme="minorEastAsia" w:hAnsiTheme="minorHAnsi" w:cs="Times New Roman"/>
                <w:color w:val="000000"/>
                <w:kern w:val="2"/>
                <w:sz w:val="21"/>
                <w:szCs w:val="22"/>
              </w:rPr>
              <w:t>"</w:t>
            </w:r>
            <w:r w:rsidRPr="001E6DD7">
              <w:rPr>
                <w:rFonts w:asciiTheme="minorHAnsi" w:eastAsiaTheme="minorEastAsia" w:hAnsiTheme="minorHAnsi" w:cs="Times New Roman"/>
                <w:kern w:val="2"/>
                <w:sz w:val="21"/>
                <w:szCs w:val="22"/>
              </w:rPr>
              <w:t>,</w:t>
            </w:r>
            <w:r w:rsidRPr="001E6DD7">
              <w:rPr>
                <w:rFonts w:asciiTheme="minorHAnsi" w:eastAsiaTheme="minorEastAsia" w:hAnsiTheme="minorHAnsi" w:cs="Times New Roman"/>
                <w:color w:val="000000"/>
                <w:kern w:val="2"/>
                <w:sz w:val="21"/>
                <w:szCs w:val="22"/>
              </w:rPr>
              <w:t xml:space="preserve"> </w:t>
            </w:r>
            <w:r w:rsidRPr="001E6DD7">
              <w:rPr>
                <w:rFonts w:asciiTheme="minorHAnsi" w:eastAsiaTheme="minorEastAsia" w:hAnsiTheme="minorHAnsi" w:cs="Times New Roman" w:hint="eastAsia"/>
                <w:color w:val="000000"/>
                <w:kern w:val="2"/>
                <w:sz w:val="21"/>
                <w:szCs w:val="22"/>
              </w:rPr>
              <w:t xml:space="preserve"> //</w:t>
            </w:r>
            <w:r w:rsidR="00FF5DD2">
              <w:rPr>
                <w:rFonts w:asciiTheme="minorHAnsi" w:eastAsiaTheme="minorEastAsia" w:hAnsiTheme="minorHAnsi" w:cs="Times New Roman" w:hint="eastAsia"/>
                <w:color w:val="000000"/>
                <w:kern w:val="2"/>
                <w:sz w:val="21"/>
                <w:szCs w:val="22"/>
              </w:rPr>
              <w:t>被使用的观影卷</w:t>
            </w:r>
            <w:r w:rsidR="00FF5DD2">
              <w:rPr>
                <w:rFonts w:asciiTheme="minorHAnsi" w:eastAsiaTheme="minorEastAsia" w:hAnsiTheme="minorHAnsi" w:cs="Times New Roman" w:hint="eastAsia"/>
                <w:color w:val="000000"/>
                <w:kern w:val="2"/>
                <w:sz w:val="21"/>
                <w:szCs w:val="22"/>
              </w:rPr>
              <w:t>ID</w:t>
            </w:r>
          </w:p>
          <w:p w14:paraId="12FE8684" w14:textId="77777777" w:rsidR="00604174" w:rsidRPr="006E4FB0" w:rsidRDefault="00604174" w:rsidP="00DF1BAF">
            <w:pPr>
              <w:ind w:leftChars="50" w:left="105"/>
              <w:rPr>
                <w:color w:val="000000"/>
              </w:rPr>
            </w:pPr>
            <w:r w:rsidRPr="006E4FB0">
              <w:rPr>
                <w:color w:val="000000"/>
              </w:rPr>
              <w:t xml:space="preserve">    }</w:t>
            </w:r>
          </w:p>
          <w:p w14:paraId="497B2BFA" w14:textId="77777777" w:rsidR="00604174" w:rsidRDefault="00604174" w:rsidP="00DF1BAF">
            <w:pPr>
              <w:ind w:leftChars="50" w:left="105"/>
              <w:rPr>
                <w:color w:val="000000"/>
              </w:rPr>
            </w:pPr>
            <w:r w:rsidRPr="006E4FB0">
              <w:rPr>
                <w:color w:val="000000"/>
              </w:rPr>
              <w:t>}</w:t>
            </w:r>
          </w:p>
        </w:tc>
      </w:tr>
    </w:tbl>
    <w:p w14:paraId="298A5A86" w14:textId="77777777" w:rsidR="00A166E4" w:rsidRDefault="00A166E4" w:rsidP="00A166E4">
      <w:pPr>
        <w:pStyle w:val="2"/>
        <w:numPr>
          <w:ilvl w:val="1"/>
          <w:numId w:val="0"/>
        </w:numPr>
        <w:ind w:left="420" w:hanging="420"/>
      </w:pPr>
      <w:r>
        <w:rPr>
          <w:rFonts w:hint="eastAsia"/>
        </w:rPr>
        <w:t>5.11</w:t>
      </w:r>
      <w:r>
        <w:rPr>
          <w:rFonts w:hint="eastAsia"/>
        </w:rPr>
        <w:t>兑换卡接口</w:t>
      </w:r>
      <w:r>
        <w:t xml:space="preserve"> </w:t>
      </w:r>
    </w:p>
    <w:p w14:paraId="3BBFA1A5" w14:textId="77777777" w:rsidR="00A166E4" w:rsidRDefault="00A166E4" w:rsidP="00A166E4">
      <w:r>
        <w:rPr>
          <w:rFonts w:hint="eastAsia"/>
        </w:rPr>
        <w:t>接口地址：</w:t>
      </w:r>
      <w:r>
        <w:t xml:space="preserve"> </w:t>
      </w:r>
      <w:r>
        <w:rPr>
          <w:rFonts w:hint="eastAsia"/>
        </w:rPr>
        <w:t>aaa/</w:t>
      </w:r>
      <w:r w:rsidR="002C5586">
        <w:rPr>
          <w:rFonts w:hint="eastAsia"/>
        </w:rPr>
        <w:t>useCoupon</w:t>
      </w:r>
    </w:p>
    <w:p w14:paraId="41A8FE0C" w14:textId="77777777" w:rsidR="00DE5CDF" w:rsidRDefault="00DE5CDF" w:rsidP="00DE5CDF">
      <w:r>
        <w:rPr>
          <w:rFonts w:hint="eastAsia"/>
        </w:rPr>
        <w:t>接口说明：用户中心兑换卡接口，需要加密</w:t>
      </w:r>
    </w:p>
    <w:p w14:paraId="0B26FAAA" w14:textId="77777777" w:rsidR="00A166E4" w:rsidRDefault="00A166E4" w:rsidP="00A166E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A166E4" w14:paraId="352958F2" w14:textId="77777777" w:rsidTr="00F721B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716AF93D" w14:textId="77777777" w:rsidR="00A166E4" w:rsidRDefault="00A166E4" w:rsidP="00F721B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2FE87CD1" w14:textId="77777777" w:rsidR="00A166E4" w:rsidRDefault="00A166E4" w:rsidP="00F721B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050927E2" w14:textId="77777777" w:rsidR="00A166E4" w:rsidRDefault="00A166E4" w:rsidP="00F721B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4B4BC74B" w14:textId="77777777" w:rsidR="00A166E4" w:rsidRDefault="00A166E4" w:rsidP="00F721BC">
            <w:r>
              <w:rPr>
                <w:rFonts w:hint="eastAsia"/>
              </w:rPr>
              <w:t>是否必传</w:t>
            </w:r>
          </w:p>
        </w:tc>
      </w:tr>
      <w:tr w:rsidR="00A166E4" w:rsidRPr="00B160F8" w14:paraId="38EC08CA" w14:textId="77777777" w:rsidTr="00F721BC">
        <w:tc>
          <w:tcPr>
            <w:tcW w:w="958" w:type="pct"/>
            <w:tcBorders>
              <w:top w:val="single" w:sz="0" w:space="0" w:color="000000"/>
              <w:left w:val="single" w:sz="0" w:space="0" w:color="000000"/>
              <w:bottom w:val="single" w:sz="0" w:space="0" w:color="000000"/>
              <w:right w:val="single" w:sz="0" w:space="0" w:color="000000"/>
            </w:tcBorders>
          </w:tcPr>
          <w:p w14:paraId="0E460772" w14:textId="77777777" w:rsidR="00A166E4" w:rsidRDefault="00A166E4" w:rsidP="00F721B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2F98577D"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2611D4C" w14:textId="77777777" w:rsidR="00A166E4" w:rsidRDefault="00A166E4" w:rsidP="00F721B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62AD99A4" w14:textId="77777777" w:rsidR="00A166E4" w:rsidRPr="00B160F8" w:rsidRDefault="00A166E4" w:rsidP="00F721BC">
            <w:pPr>
              <w:jc w:val="left"/>
            </w:pPr>
            <w:r>
              <w:rPr>
                <w:rFonts w:hint="eastAsia"/>
              </w:rPr>
              <w:t>Y</w:t>
            </w:r>
          </w:p>
        </w:tc>
      </w:tr>
      <w:tr w:rsidR="00A166E4" w:rsidRPr="002C58EB" w14:paraId="2E314365" w14:textId="77777777" w:rsidTr="00F721BC">
        <w:tc>
          <w:tcPr>
            <w:tcW w:w="958" w:type="pct"/>
            <w:tcBorders>
              <w:top w:val="single" w:sz="0" w:space="0" w:color="000000"/>
              <w:left w:val="single" w:sz="0" w:space="0" w:color="000000"/>
              <w:bottom w:val="single" w:sz="0" w:space="0" w:color="000000"/>
              <w:right w:val="single" w:sz="0" w:space="0" w:color="000000"/>
            </w:tcBorders>
          </w:tcPr>
          <w:p w14:paraId="521A008D" w14:textId="77777777" w:rsidR="00A166E4" w:rsidRPr="00292CEE" w:rsidRDefault="00A166E4" w:rsidP="00F721B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4A9412E3"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DA57D5C" w14:textId="77777777" w:rsidR="00A166E4" w:rsidRPr="008775C6" w:rsidRDefault="00A166E4" w:rsidP="00F721B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40C705AB" w14:textId="77777777" w:rsidR="00A166E4" w:rsidRDefault="00A166E4" w:rsidP="00F721BC">
            <w:pPr>
              <w:jc w:val="left"/>
            </w:pPr>
            <w:r>
              <w:rPr>
                <w:rFonts w:hint="eastAsia"/>
              </w:rPr>
              <w:t>N</w:t>
            </w:r>
          </w:p>
        </w:tc>
      </w:tr>
      <w:tr w:rsidR="00A166E4" w:rsidRPr="002C58EB" w14:paraId="26296ABF" w14:textId="77777777" w:rsidTr="00F721BC">
        <w:tc>
          <w:tcPr>
            <w:tcW w:w="958" w:type="pct"/>
            <w:tcBorders>
              <w:top w:val="single" w:sz="0" w:space="0" w:color="000000"/>
              <w:left w:val="single" w:sz="0" w:space="0" w:color="000000"/>
              <w:bottom w:val="single" w:sz="0" w:space="0" w:color="000000"/>
              <w:right w:val="single" w:sz="0" w:space="0" w:color="000000"/>
            </w:tcBorders>
          </w:tcPr>
          <w:p w14:paraId="32F33E1A" w14:textId="77777777" w:rsidR="00A166E4" w:rsidRDefault="00A166E4" w:rsidP="00F721B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38A23F11"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35A3DED" w14:textId="77777777" w:rsidR="00A166E4" w:rsidRDefault="00A166E4" w:rsidP="00F721B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78068343" w14:textId="77777777" w:rsidR="00A166E4" w:rsidRDefault="00A166E4" w:rsidP="00F721B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2CE69D33" w14:textId="77777777" w:rsidR="00A166E4" w:rsidRPr="002C58EB" w:rsidRDefault="00A166E4" w:rsidP="00F721BC">
            <w:pPr>
              <w:jc w:val="left"/>
            </w:pPr>
            <w:r>
              <w:rPr>
                <w:rFonts w:hint="eastAsia"/>
              </w:rPr>
              <w:t>Y</w:t>
            </w:r>
          </w:p>
        </w:tc>
      </w:tr>
      <w:tr w:rsidR="00A166E4" w:rsidRPr="008775C6" w14:paraId="36BCE56C" w14:textId="77777777" w:rsidTr="00F721BC">
        <w:tc>
          <w:tcPr>
            <w:tcW w:w="958" w:type="pct"/>
            <w:tcBorders>
              <w:top w:val="single" w:sz="0" w:space="0" w:color="000000"/>
              <w:left w:val="single" w:sz="0" w:space="0" w:color="000000"/>
              <w:bottom w:val="single" w:sz="0" w:space="0" w:color="000000"/>
              <w:right w:val="single" w:sz="0" w:space="0" w:color="000000"/>
            </w:tcBorders>
          </w:tcPr>
          <w:p w14:paraId="1DF0E43A" w14:textId="77777777" w:rsidR="00A166E4" w:rsidRDefault="00A166E4" w:rsidP="00F721B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3D703972"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558A2FB" w14:textId="77777777" w:rsidR="00A166E4" w:rsidRDefault="00A166E4" w:rsidP="00F721B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0471457D" w14:textId="77777777" w:rsidR="00A166E4" w:rsidRDefault="00A166E4" w:rsidP="00F721B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088378C5" w14:textId="77777777" w:rsidR="00A166E4" w:rsidRPr="008775C6" w:rsidRDefault="00A166E4" w:rsidP="00F721BC">
            <w:pPr>
              <w:jc w:val="left"/>
            </w:pPr>
            <w:r>
              <w:rPr>
                <w:rFonts w:hint="eastAsia"/>
              </w:rPr>
              <w:t>Y</w:t>
            </w:r>
          </w:p>
        </w:tc>
      </w:tr>
      <w:tr w:rsidR="00A166E4" w14:paraId="00CEA6BF" w14:textId="77777777" w:rsidTr="00F721BC">
        <w:tc>
          <w:tcPr>
            <w:tcW w:w="958" w:type="pct"/>
            <w:tcBorders>
              <w:top w:val="single" w:sz="0" w:space="0" w:color="000000"/>
              <w:left w:val="single" w:sz="0" w:space="0" w:color="000000"/>
              <w:bottom w:val="single" w:sz="0" w:space="0" w:color="000000"/>
              <w:right w:val="single" w:sz="0" w:space="0" w:color="000000"/>
            </w:tcBorders>
          </w:tcPr>
          <w:p w14:paraId="07BA417F" w14:textId="77777777" w:rsidR="00A166E4" w:rsidRPr="00292CEE" w:rsidRDefault="00A166E4" w:rsidP="00F721B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0F6F4FC6"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C541FF8" w14:textId="77777777" w:rsidR="00A166E4" w:rsidRPr="008775C6" w:rsidRDefault="00A166E4" w:rsidP="00F721B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025B3A0D" w14:textId="77777777" w:rsidR="00A166E4" w:rsidRDefault="00A166E4" w:rsidP="00F721BC">
            <w:pPr>
              <w:jc w:val="left"/>
            </w:pPr>
            <w:r>
              <w:rPr>
                <w:rFonts w:hint="eastAsia"/>
              </w:rPr>
              <w:t>Y</w:t>
            </w:r>
          </w:p>
        </w:tc>
      </w:tr>
      <w:tr w:rsidR="00A166E4" w14:paraId="209514A0" w14:textId="77777777" w:rsidTr="00F721BC">
        <w:tc>
          <w:tcPr>
            <w:tcW w:w="958" w:type="pct"/>
            <w:tcBorders>
              <w:top w:val="single" w:sz="0" w:space="0" w:color="000000"/>
              <w:left w:val="single" w:sz="0" w:space="0" w:color="000000"/>
              <w:bottom w:val="single" w:sz="0" w:space="0" w:color="000000"/>
              <w:right w:val="single" w:sz="0" w:space="0" w:color="000000"/>
            </w:tcBorders>
          </w:tcPr>
          <w:p w14:paraId="12DF8C56" w14:textId="77777777" w:rsidR="00A166E4" w:rsidRPr="007B0EC0" w:rsidRDefault="00A166E4" w:rsidP="00F721B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25178A64"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324EC2A" w14:textId="77777777" w:rsidR="00A166E4" w:rsidRDefault="00A166E4" w:rsidP="00F721B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0A84B80A" w14:textId="77777777" w:rsidR="00A166E4" w:rsidRDefault="00A166E4" w:rsidP="00F721BC">
            <w:pPr>
              <w:jc w:val="left"/>
            </w:pPr>
            <w:r>
              <w:rPr>
                <w:rFonts w:hint="eastAsia"/>
              </w:rPr>
              <w:t>Y</w:t>
            </w:r>
          </w:p>
        </w:tc>
      </w:tr>
      <w:tr w:rsidR="00A166E4" w14:paraId="0F45DEEB" w14:textId="77777777" w:rsidTr="00F721BC">
        <w:tc>
          <w:tcPr>
            <w:tcW w:w="958" w:type="pct"/>
            <w:tcBorders>
              <w:top w:val="single" w:sz="0" w:space="0" w:color="000000"/>
              <w:left w:val="single" w:sz="0" w:space="0" w:color="000000"/>
              <w:bottom w:val="single" w:sz="0" w:space="0" w:color="000000"/>
              <w:right w:val="single" w:sz="0" w:space="0" w:color="000000"/>
            </w:tcBorders>
          </w:tcPr>
          <w:p w14:paraId="1245126C" w14:textId="77777777" w:rsidR="00A166E4" w:rsidRPr="007B0EC0" w:rsidRDefault="00A166E4" w:rsidP="00F721B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7EE079F8"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4B41CE7" w14:textId="77777777" w:rsidR="00A166E4" w:rsidRDefault="00A166E4" w:rsidP="00F721B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0CC57C7F" w14:textId="77777777" w:rsidR="00A166E4" w:rsidRDefault="00A166E4" w:rsidP="00F721BC">
            <w:pPr>
              <w:jc w:val="left"/>
            </w:pPr>
            <w:r>
              <w:rPr>
                <w:rFonts w:hint="eastAsia"/>
              </w:rPr>
              <w:t>Y</w:t>
            </w:r>
          </w:p>
        </w:tc>
      </w:tr>
      <w:tr w:rsidR="00A166E4" w14:paraId="3D7E5541" w14:textId="77777777" w:rsidTr="00F721BC">
        <w:tc>
          <w:tcPr>
            <w:tcW w:w="958" w:type="pct"/>
            <w:tcBorders>
              <w:top w:val="single" w:sz="0" w:space="0" w:color="000000"/>
              <w:left w:val="single" w:sz="0" w:space="0" w:color="000000"/>
              <w:bottom w:val="single" w:sz="0" w:space="0" w:color="000000"/>
              <w:right w:val="single" w:sz="0" w:space="0" w:color="000000"/>
            </w:tcBorders>
          </w:tcPr>
          <w:p w14:paraId="06859B7E" w14:textId="77777777" w:rsidR="00A166E4" w:rsidRPr="007B0EC0" w:rsidRDefault="00A166E4" w:rsidP="00F721B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4EAAD424" w14:textId="77777777" w:rsidR="00A166E4" w:rsidRDefault="00A166E4"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A9938BB" w14:textId="77777777" w:rsidR="00A166E4" w:rsidRDefault="00A166E4" w:rsidP="00F721B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332214A2" w14:textId="77777777" w:rsidR="00A166E4" w:rsidRPr="00325ACE" w:rsidRDefault="00A166E4" w:rsidP="00F721BC">
            <w:pPr>
              <w:jc w:val="left"/>
            </w:pPr>
            <w:r>
              <w:rPr>
                <w:rFonts w:hint="eastAsia"/>
              </w:rPr>
              <w:t>Y</w:t>
            </w:r>
          </w:p>
        </w:tc>
      </w:tr>
      <w:tr w:rsidR="00C74E5D" w14:paraId="3C555237" w14:textId="77777777" w:rsidTr="00F721BC">
        <w:tc>
          <w:tcPr>
            <w:tcW w:w="958" w:type="pct"/>
            <w:tcBorders>
              <w:top w:val="single" w:sz="0" w:space="0" w:color="000000"/>
              <w:left w:val="single" w:sz="0" w:space="0" w:color="000000"/>
              <w:bottom w:val="single" w:sz="0" w:space="0" w:color="000000"/>
              <w:right w:val="single" w:sz="0" w:space="0" w:color="000000"/>
            </w:tcBorders>
          </w:tcPr>
          <w:p w14:paraId="3299869D" w14:textId="77777777" w:rsidR="00C74E5D" w:rsidRDefault="00C74E5D" w:rsidP="00F721BC">
            <w:pPr>
              <w:jc w:val="left"/>
            </w:pPr>
            <w:r>
              <w:rPr>
                <w:rFonts w:hint="eastAsia"/>
              </w:rPr>
              <w:t>card</w:t>
            </w:r>
          </w:p>
        </w:tc>
        <w:tc>
          <w:tcPr>
            <w:tcW w:w="557" w:type="pct"/>
            <w:tcBorders>
              <w:top w:val="single" w:sz="0" w:space="0" w:color="000000"/>
              <w:left w:val="single" w:sz="0" w:space="0" w:color="000000"/>
              <w:bottom w:val="single" w:sz="0" w:space="0" w:color="000000"/>
              <w:right w:val="single" w:sz="0" w:space="0" w:color="000000"/>
            </w:tcBorders>
          </w:tcPr>
          <w:p w14:paraId="46CE135F" w14:textId="77777777" w:rsidR="00C74E5D" w:rsidRDefault="00C74E5D" w:rsidP="00F721B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AC9F149" w14:textId="77777777" w:rsidR="00C74E5D" w:rsidRDefault="00C74E5D" w:rsidP="00F721BC">
            <w:pPr>
              <w:jc w:val="left"/>
            </w:pPr>
            <w:r>
              <w:rPr>
                <w:rFonts w:hint="eastAsia"/>
              </w:rPr>
              <w:t>用户输入的卡密</w:t>
            </w:r>
          </w:p>
        </w:tc>
        <w:tc>
          <w:tcPr>
            <w:tcW w:w="930" w:type="pct"/>
            <w:tcBorders>
              <w:top w:val="single" w:sz="0" w:space="0" w:color="000000"/>
              <w:left w:val="single" w:sz="0" w:space="0" w:color="000000"/>
              <w:bottom w:val="single" w:sz="0" w:space="0" w:color="000000"/>
              <w:right w:val="single" w:sz="0" w:space="0" w:color="000000"/>
            </w:tcBorders>
          </w:tcPr>
          <w:p w14:paraId="603A6C30" w14:textId="77777777" w:rsidR="00C74E5D" w:rsidRDefault="00C74E5D" w:rsidP="00F721BC">
            <w:pPr>
              <w:jc w:val="left"/>
            </w:pPr>
            <w:r>
              <w:rPr>
                <w:rFonts w:hint="eastAsia"/>
              </w:rPr>
              <w:t>Y</w:t>
            </w:r>
          </w:p>
        </w:tc>
      </w:tr>
    </w:tbl>
    <w:p w14:paraId="303FED96" w14:textId="77777777" w:rsidR="00A166E4" w:rsidRDefault="00A166E4" w:rsidP="00A166E4"/>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483457" w14:paraId="1891D598" w14:textId="77777777" w:rsidTr="00F721BC">
        <w:tc>
          <w:tcPr>
            <w:tcW w:w="8363" w:type="dxa"/>
            <w:gridSpan w:val="3"/>
            <w:shd w:val="clear" w:color="auto" w:fill="808080"/>
          </w:tcPr>
          <w:p w14:paraId="1F8A52A9" w14:textId="77777777" w:rsidR="00483457" w:rsidRDefault="00483457" w:rsidP="00F721BC">
            <w:r>
              <w:rPr>
                <w:rFonts w:hint="eastAsia"/>
              </w:rPr>
              <w:t>开发方案：</w:t>
            </w:r>
          </w:p>
        </w:tc>
      </w:tr>
      <w:tr w:rsidR="00483457" w14:paraId="6F5E8E00" w14:textId="77777777" w:rsidTr="00F721BC">
        <w:tc>
          <w:tcPr>
            <w:tcW w:w="8363" w:type="dxa"/>
            <w:gridSpan w:val="3"/>
            <w:tcBorders>
              <w:bottom w:val="single" w:sz="2" w:space="0" w:color="auto"/>
            </w:tcBorders>
          </w:tcPr>
          <w:p w14:paraId="2DBBE48A" w14:textId="77777777" w:rsidR="00483457" w:rsidRDefault="00483457" w:rsidP="00483457">
            <w:pPr>
              <w:rPr>
                <w:szCs w:val="21"/>
              </w:rPr>
            </w:pPr>
            <w:r>
              <w:rPr>
                <w:rFonts w:hint="eastAsia"/>
                <w:szCs w:val="21"/>
              </w:rPr>
              <w:t>数据集成：</w:t>
            </w:r>
          </w:p>
          <w:p w14:paraId="1C3B3E14" w14:textId="77777777" w:rsidR="00483457" w:rsidRDefault="00483457" w:rsidP="00483457">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w:t>
            </w:r>
            <w:r>
              <w:rPr>
                <w:rFonts w:hint="eastAsia"/>
              </w:rPr>
              <w:t>PDF</w:t>
            </w:r>
            <w:r>
              <w:rPr>
                <w:rFonts w:hint="eastAsia"/>
              </w:rPr>
              <w:t>》</w:t>
            </w:r>
            <w:r>
              <w:rPr>
                <w:rFonts w:hint="eastAsia"/>
              </w:rPr>
              <w:t xml:space="preserve"> 18.</w:t>
            </w:r>
            <w:r>
              <w:rPr>
                <w:rFonts w:hint="eastAsia"/>
              </w:rPr>
              <w:t>兑换卡使用</w:t>
            </w:r>
          </w:p>
          <w:p w14:paraId="27C944BB" w14:textId="77777777" w:rsidR="00842412" w:rsidRPr="0091573B" w:rsidRDefault="00842412" w:rsidP="00483457">
            <w:pPr>
              <w:rPr>
                <w:color w:val="000000"/>
              </w:rPr>
            </w:pPr>
            <w:r>
              <w:rPr>
                <w:rFonts w:hint="eastAsia"/>
              </w:rPr>
              <w:t>先用</w:t>
            </w:r>
            <w:r>
              <w:rPr>
                <w:rFonts w:hint="eastAsia"/>
              </w:rPr>
              <w:t>ticket</w:t>
            </w:r>
            <w:r>
              <w:rPr>
                <w:rFonts w:hint="eastAsia"/>
              </w:rPr>
              <w:t>请求</w:t>
            </w:r>
            <w:r>
              <w:rPr>
                <w:rFonts w:hint="eastAsia"/>
              </w:rPr>
              <w:t>passport</w:t>
            </w:r>
            <w:r>
              <w:rPr>
                <w:rFonts w:hint="eastAsia"/>
              </w:rPr>
              <w:t>，拿到</w:t>
            </w:r>
            <w:r>
              <w:rPr>
                <w:rFonts w:hint="eastAsia"/>
              </w:rPr>
              <w:t>uuid</w:t>
            </w:r>
            <w:r>
              <w:rPr>
                <w:rFonts w:hint="eastAsia"/>
              </w:rPr>
              <w:t>，再请求</w:t>
            </w:r>
            <w:r>
              <w:rPr>
                <w:rFonts w:hint="eastAsia"/>
              </w:rPr>
              <w:t>AAA</w:t>
            </w:r>
            <w:r>
              <w:rPr>
                <w:rFonts w:hint="eastAsia"/>
              </w:rPr>
              <w:t>接口</w:t>
            </w:r>
          </w:p>
        </w:tc>
      </w:tr>
      <w:tr w:rsidR="00483457" w14:paraId="0DBBE7D5" w14:textId="77777777" w:rsidTr="00F721B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197A8E90" w14:textId="77777777" w:rsidR="00483457" w:rsidRPr="00C9018A" w:rsidRDefault="00483457" w:rsidP="00F721BC">
            <w:pPr>
              <w:rPr>
                <w:b/>
                <w:color w:val="000000"/>
              </w:rPr>
            </w:pPr>
            <w:r w:rsidRPr="00C9018A">
              <w:rPr>
                <w:rFonts w:hint="eastAsia"/>
                <w:b/>
                <w:color w:val="000000"/>
              </w:rPr>
              <w:t>更新记录</w:t>
            </w:r>
          </w:p>
        </w:tc>
      </w:tr>
      <w:tr w:rsidR="00483457" w14:paraId="73644200" w14:textId="77777777" w:rsidTr="00F721B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CB98EB9" w14:textId="77777777" w:rsidR="00483457" w:rsidRPr="00BA1F0B" w:rsidRDefault="00483457" w:rsidP="00F721B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5A53FD2" w14:textId="77777777" w:rsidR="00483457" w:rsidRPr="00BA1F0B" w:rsidRDefault="00483457" w:rsidP="00F721B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F8E5BCA" w14:textId="77777777" w:rsidR="00483457" w:rsidRPr="00BA1F0B" w:rsidRDefault="00483457" w:rsidP="00F721B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483457" w14:paraId="406EB354" w14:textId="77777777" w:rsidTr="00F721B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6844F03C" w14:textId="77777777" w:rsidR="00483457" w:rsidRDefault="00562278" w:rsidP="00F721BC">
            <w:pPr>
              <w:rPr>
                <w:color w:val="000000"/>
              </w:rPr>
            </w:pPr>
            <w:r>
              <w:rPr>
                <w:rFonts w:hint="eastAsia"/>
                <w:color w:val="000000"/>
              </w:rPr>
              <w:t>2017</w:t>
            </w:r>
            <w:r w:rsidR="00642675">
              <w:rPr>
                <w:rFonts w:hint="eastAsia"/>
                <w:color w:val="000000"/>
              </w:rPr>
              <w:t>-03-07</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37C11FEA" w14:textId="77777777" w:rsidR="00483457" w:rsidRPr="00516E9B" w:rsidRDefault="00642675" w:rsidP="00F721BC">
            <w:pPr>
              <w:tabs>
                <w:tab w:val="center" w:pos="934"/>
              </w:tabs>
              <w:jc w:val="center"/>
              <w:rPr>
                <w:szCs w:val="28"/>
              </w:rPr>
            </w:pPr>
            <w:r>
              <w:rPr>
                <w:rFonts w:hint="eastAsia"/>
                <w:szCs w:val="28"/>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6F21FFD" w14:textId="77777777" w:rsidR="00483457" w:rsidRDefault="00642675" w:rsidP="00F721BC">
            <w:pPr>
              <w:tabs>
                <w:tab w:val="center" w:pos="2460"/>
                <w:tab w:val="left" w:pos="3555"/>
              </w:tabs>
              <w:jc w:val="left"/>
              <w:rPr>
                <w:szCs w:val="28"/>
              </w:rPr>
            </w:pPr>
            <w:r>
              <w:rPr>
                <w:rFonts w:hint="eastAsia"/>
                <w:szCs w:val="28"/>
              </w:rPr>
              <w:t>请求</w:t>
            </w:r>
            <w:r>
              <w:rPr>
                <w:rFonts w:hint="eastAsia"/>
                <w:szCs w:val="28"/>
              </w:rPr>
              <w:t>AAA</w:t>
            </w:r>
            <w:r>
              <w:rPr>
                <w:rFonts w:hint="eastAsia"/>
                <w:szCs w:val="28"/>
              </w:rPr>
              <w:t>增加</w:t>
            </w:r>
            <w:r>
              <w:rPr>
                <w:rFonts w:hint="eastAsia"/>
                <w:szCs w:val="28"/>
              </w:rPr>
              <w:t>invoker</w:t>
            </w:r>
            <w:r>
              <w:rPr>
                <w:rFonts w:hint="eastAsia"/>
                <w:szCs w:val="28"/>
              </w:rPr>
              <w:t>请求参数</w:t>
            </w:r>
            <w:r w:rsidR="007A0BB9">
              <w:rPr>
                <w:rFonts w:hint="eastAsia"/>
                <w:szCs w:val="28"/>
              </w:rPr>
              <w:t>：</w:t>
            </w:r>
            <w:r w:rsidR="007A0BB9">
              <w:rPr>
                <w:rFonts w:hint="eastAsia"/>
                <w:szCs w:val="28"/>
              </w:rPr>
              <w:t>invoker=tvos</w:t>
            </w:r>
          </w:p>
          <w:p w14:paraId="11C1E76F" w14:textId="77777777" w:rsidR="00642675" w:rsidRDefault="00642675" w:rsidP="00F721BC">
            <w:pPr>
              <w:tabs>
                <w:tab w:val="center" w:pos="2460"/>
                <w:tab w:val="left" w:pos="3555"/>
              </w:tabs>
              <w:jc w:val="left"/>
              <w:rPr>
                <w:szCs w:val="28"/>
              </w:rPr>
            </w:pPr>
            <w:r>
              <w:rPr>
                <w:rFonts w:hint="eastAsia"/>
                <w:szCs w:val="28"/>
              </w:rPr>
              <w:t>先去</w:t>
            </w:r>
            <w:r>
              <w:rPr>
                <w:rFonts w:hint="eastAsia"/>
                <w:szCs w:val="28"/>
              </w:rPr>
              <w:t>passport</w:t>
            </w:r>
            <w:r>
              <w:rPr>
                <w:rFonts w:hint="eastAsia"/>
                <w:szCs w:val="28"/>
              </w:rPr>
              <w:t>请求，拿到</w:t>
            </w:r>
            <w:r>
              <w:rPr>
                <w:rFonts w:hint="eastAsia"/>
                <w:szCs w:val="28"/>
              </w:rPr>
              <w:t>uuid</w:t>
            </w:r>
            <w:r>
              <w:rPr>
                <w:rFonts w:hint="eastAsia"/>
                <w:szCs w:val="28"/>
              </w:rPr>
              <w:t>，再调用</w:t>
            </w:r>
            <w:r>
              <w:rPr>
                <w:rFonts w:hint="eastAsia"/>
                <w:szCs w:val="28"/>
              </w:rPr>
              <w:t>AAA</w:t>
            </w:r>
            <w:r>
              <w:rPr>
                <w:rFonts w:hint="eastAsia"/>
                <w:szCs w:val="28"/>
              </w:rPr>
              <w:t>接口</w:t>
            </w:r>
          </w:p>
          <w:p w14:paraId="56D83B7B" w14:textId="77777777" w:rsidR="00642675" w:rsidRPr="00642675" w:rsidRDefault="00642675" w:rsidP="00F721BC">
            <w:pPr>
              <w:tabs>
                <w:tab w:val="center" w:pos="2460"/>
                <w:tab w:val="left" w:pos="3555"/>
              </w:tabs>
              <w:jc w:val="left"/>
              <w:rPr>
                <w:szCs w:val="28"/>
              </w:rPr>
            </w:pPr>
            <w:r>
              <w:rPr>
                <w:rFonts w:hint="eastAsia"/>
                <w:szCs w:val="28"/>
              </w:rPr>
              <w:t>返回数据增加：</w:t>
            </w:r>
            <w:r>
              <w:rPr>
                <w:rFonts w:hint="eastAsia"/>
                <w:szCs w:val="28"/>
              </w:rPr>
              <w:t>start_date,end_date</w:t>
            </w:r>
          </w:p>
        </w:tc>
      </w:tr>
    </w:tbl>
    <w:p w14:paraId="71E26897" w14:textId="77777777" w:rsidR="00A166E4" w:rsidRDefault="00A166E4" w:rsidP="00A166E4">
      <w:pPr>
        <w:rPr>
          <w:szCs w:val="21"/>
        </w:rPr>
      </w:pPr>
    </w:p>
    <w:p w14:paraId="15D36936" w14:textId="77777777" w:rsidR="00A166E4" w:rsidRDefault="00A166E4" w:rsidP="00A166E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166E4" w14:paraId="23201BE3" w14:textId="77777777" w:rsidTr="00F721BC">
        <w:tc>
          <w:tcPr>
            <w:tcW w:w="1843" w:type="dxa"/>
            <w:shd w:val="clear" w:color="auto" w:fill="808080"/>
          </w:tcPr>
          <w:p w14:paraId="6A77F5EF" w14:textId="77777777" w:rsidR="00A166E4" w:rsidRDefault="00A166E4" w:rsidP="00F721BC">
            <w:r>
              <w:rPr>
                <w:rFonts w:hint="eastAsia"/>
              </w:rPr>
              <w:t>参数名称</w:t>
            </w:r>
          </w:p>
        </w:tc>
        <w:tc>
          <w:tcPr>
            <w:tcW w:w="1417" w:type="dxa"/>
            <w:shd w:val="clear" w:color="auto" w:fill="808080"/>
          </w:tcPr>
          <w:p w14:paraId="1722D04E" w14:textId="77777777" w:rsidR="00A166E4" w:rsidRDefault="00A166E4" w:rsidP="00F721BC">
            <w:r>
              <w:rPr>
                <w:rFonts w:hint="eastAsia"/>
              </w:rPr>
              <w:t>位置</w:t>
            </w:r>
          </w:p>
        </w:tc>
        <w:tc>
          <w:tcPr>
            <w:tcW w:w="5103" w:type="dxa"/>
            <w:shd w:val="clear" w:color="auto" w:fill="808080"/>
          </w:tcPr>
          <w:p w14:paraId="2D9E0B31" w14:textId="77777777" w:rsidR="00A166E4" w:rsidRDefault="00A166E4" w:rsidP="00F721BC">
            <w:r>
              <w:rPr>
                <w:rFonts w:hint="eastAsia"/>
              </w:rPr>
              <w:t>含义</w:t>
            </w:r>
          </w:p>
        </w:tc>
      </w:tr>
      <w:tr w:rsidR="00A166E4" w14:paraId="62B307BF" w14:textId="77777777" w:rsidTr="00F721BC">
        <w:tc>
          <w:tcPr>
            <w:tcW w:w="1843" w:type="dxa"/>
          </w:tcPr>
          <w:p w14:paraId="21DA9913" w14:textId="77777777" w:rsidR="00A166E4" w:rsidRDefault="00A166E4" w:rsidP="00F721BC">
            <w:r>
              <w:rPr>
                <w:rFonts w:hint="eastAsia"/>
              </w:rPr>
              <w:t>CODE</w:t>
            </w:r>
          </w:p>
        </w:tc>
        <w:tc>
          <w:tcPr>
            <w:tcW w:w="1417" w:type="dxa"/>
          </w:tcPr>
          <w:p w14:paraId="5A2F3DED" w14:textId="77777777" w:rsidR="00A166E4" w:rsidRDefault="00A166E4" w:rsidP="00F721BC">
            <w:r>
              <w:rPr>
                <w:rFonts w:hint="eastAsia"/>
              </w:rPr>
              <w:t>RESPONSE</w:t>
            </w:r>
          </w:p>
        </w:tc>
        <w:tc>
          <w:tcPr>
            <w:tcW w:w="5103" w:type="dxa"/>
          </w:tcPr>
          <w:p w14:paraId="616786A3" w14:textId="77777777" w:rsidR="00A166E4" w:rsidRDefault="00A166E4" w:rsidP="00F721BC">
            <w:pPr>
              <w:autoSpaceDE w:val="0"/>
              <w:autoSpaceDN w:val="0"/>
              <w:adjustRightInd w:val="0"/>
              <w:jc w:val="left"/>
            </w:pPr>
            <w:r>
              <w:rPr>
                <w:rFonts w:hint="eastAsia"/>
              </w:rPr>
              <w:t xml:space="preserve">200 </w:t>
            </w:r>
            <w:r>
              <w:rPr>
                <w:rFonts w:hint="eastAsia"/>
              </w:rPr>
              <w:t>成功</w:t>
            </w:r>
            <w:r>
              <w:rPr>
                <w:rFonts w:hint="eastAsia"/>
              </w:rPr>
              <w:t xml:space="preserve"> </w:t>
            </w:r>
          </w:p>
          <w:p w14:paraId="5BA4F760" w14:textId="77777777" w:rsidR="00A166E4" w:rsidRDefault="00A166E4" w:rsidP="00F721BC">
            <w:r>
              <w:rPr>
                <w:rFonts w:hint="eastAsia"/>
              </w:rPr>
              <w:t>其它</w:t>
            </w:r>
            <w:r>
              <w:rPr>
                <w:rFonts w:hint="eastAsia"/>
              </w:rPr>
              <w:t>,</w:t>
            </w:r>
            <w:r>
              <w:rPr>
                <w:rFonts w:hint="eastAsia"/>
              </w:rPr>
              <w:t>读取失败</w:t>
            </w:r>
          </w:p>
        </w:tc>
      </w:tr>
      <w:tr w:rsidR="00A166E4" w14:paraId="3AEF3511" w14:textId="77777777" w:rsidTr="00F721BC">
        <w:tc>
          <w:tcPr>
            <w:tcW w:w="1843" w:type="dxa"/>
          </w:tcPr>
          <w:p w14:paraId="093D1D7B" w14:textId="77777777" w:rsidR="00A166E4" w:rsidRDefault="00A166E4" w:rsidP="00F721BC">
            <w:r>
              <w:rPr>
                <w:rFonts w:hint="eastAsia"/>
              </w:rPr>
              <w:t>返回值</w:t>
            </w:r>
          </w:p>
        </w:tc>
        <w:tc>
          <w:tcPr>
            <w:tcW w:w="1417" w:type="dxa"/>
          </w:tcPr>
          <w:p w14:paraId="08A0AB2A" w14:textId="77777777" w:rsidR="00A166E4" w:rsidRDefault="00A166E4" w:rsidP="00F721BC">
            <w:r>
              <w:rPr>
                <w:rFonts w:hint="eastAsia"/>
              </w:rPr>
              <w:t>BODY</w:t>
            </w:r>
          </w:p>
        </w:tc>
        <w:tc>
          <w:tcPr>
            <w:tcW w:w="5103" w:type="dxa"/>
          </w:tcPr>
          <w:p w14:paraId="16D31592" w14:textId="77777777" w:rsidR="00A166E4" w:rsidRDefault="00A166E4" w:rsidP="00F721BC">
            <w:pPr>
              <w:rPr>
                <w:color w:val="000000"/>
              </w:rPr>
            </w:pPr>
          </w:p>
        </w:tc>
      </w:tr>
      <w:tr w:rsidR="00A166E4" w14:paraId="50AAE69F" w14:textId="77777777" w:rsidTr="00F721BC">
        <w:tc>
          <w:tcPr>
            <w:tcW w:w="8363" w:type="dxa"/>
            <w:gridSpan w:val="3"/>
          </w:tcPr>
          <w:p w14:paraId="05D39B68" w14:textId="77777777" w:rsidR="00A166E4" w:rsidRPr="006E4FB0" w:rsidRDefault="00A166E4" w:rsidP="00F721BC">
            <w:pPr>
              <w:ind w:leftChars="50" w:left="105"/>
              <w:rPr>
                <w:color w:val="000000"/>
              </w:rPr>
            </w:pPr>
            <w:r w:rsidRPr="006E4FB0">
              <w:rPr>
                <w:color w:val="000000"/>
              </w:rPr>
              <w:t>{</w:t>
            </w:r>
          </w:p>
          <w:p w14:paraId="21FD8A2C" w14:textId="77777777" w:rsidR="00A166E4" w:rsidRPr="006E4FB0" w:rsidRDefault="00A166E4" w:rsidP="00F721BC">
            <w:pPr>
              <w:ind w:leftChars="50" w:left="105"/>
              <w:rPr>
                <w:color w:val="000000"/>
              </w:rPr>
            </w:pPr>
            <w:r w:rsidRPr="006E4FB0">
              <w:rPr>
                <w:color w:val="000000"/>
              </w:rPr>
              <w:t xml:space="preserve">    "errno": "0",</w:t>
            </w:r>
          </w:p>
          <w:p w14:paraId="16AA85F7" w14:textId="77777777" w:rsidR="00A166E4" w:rsidRPr="006E4FB0" w:rsidRDefault="00A166E4" w:rsidP="00F721B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r w:rsidR="000C1425">
              <w:rPr>
                <w:rFonts w:hint="eastAsia"/>
                <w:color w:val="000000"/>
              </w:rPr>
              <w:t xml:space="preserve"> //</w:t>
            </w:r>
            <w:r w:rsidR="000C1425">
              <w:rPr>
                <w:rFonts w:hint="eastAsia"/>
                <w:color w:val="000000"/>
              </w:rPr>
              <w:t>如果兑换失败，透传返回</w:t>
            </w:r>
            <w:r w:rsidR="000C1425">
              <w:rPr>
                <w:rFonts w:hint="eastAsia"/>
                <w:color w:val="000000"/>
              </w:rPr>
              <w:t>AAA</w:t>
            </w:r>
            <w:r w:rsidR="000C1425">
              <w:rPr>
                <w:rFonts w:hint="eastAsia"/>
                <w:color w:val="000000"/>
              </w:rPr>
              <w:t>的错误码</w:t>
            </w:r>
          </w:p>
          <w:p w14:paraId="26E20F40" w14:textId="77777777" w:rsidR="00A166E4" w:rsidRPr="006E4FB0" w:rsidRDefault="00A166E4" w:rsidP="00F721BC">
            <w:pPr>
              <w:ind w:leftChars="50" w:left="105"/>
              <w:rPr>
                <w:color w:val="000000"/>
              </w:rPr>
            </w:pPr>
            <w:r w:rsidRPr="006E4FB0">
              <w:rPr>
                <w:color w:val="000000"/>
              </w:rPr>
              <w:t xml:space="preserve">    "server_time": 1455815935,</w:t>
            </w:r>
          </w:p>
          <w:p w14:paraId="496FDEC5" w14:textId="77777777" w:rsidR="00A166E4" w:rsidRDefault="00A166E4" w:rsidP="00F721BC">
            <w:pPr>
              <w:ind w:leftChars="50" w:left="105"/>
              <w:rPr>
                <w:color w:val="000000"/>
              </w:rPr>
            </w:pPr>
            <w:r w:rsidRPr="006E4FB0">
              <w:rPr>
                <w:color w:val="000000"/>
              </w:rPr>
              <w:t xml:space="preserve">    "data": {</w:t>
            </w:r>
          </w:p>
          <w:p w14:paraId="63C20135" w14:textId="77777777" w:rsidR="00AA36F6" w:rsidRPr="00AA36F6" w:rsidRDefault="00A166E4" w:rsidP="00AA36F6">
            <w:pPr>
              <w:autoSpaceDE w:val="0"/>
              <w:autoSpaceDN w:val="0"/>
              <w:adjustRightInd w:val="0"/>
              <w:jc w:val="left"/>
              <w:rPr>
                <w:color w:val="000000"/>
              </w:rPr>
            </w:pPr>
            <w:r w:rsidRPr="00C30C62">
              <w:rPr>
                <w:color w:val="000000"/>
              </w:rPr>
              <w:t xml:space="preserve">   </w:t>
            </w:r>
            <w:r>
              <w:rPr>
                <w:rFonts w:hint="eastAsia"/>
                <w:color w:val="000000"/>
              </w:rPr>
              <w:t xml:space="preserve">    </w:t>
            </w:r>
            <w:r w:rsidR="00AA36F6">
              <w:rPr>
                <w:rFonts w:hint="eastAsia"/>
                <w:color w:val="000000"/>
              </w:rPr>
              <w:t xml:space="preserve">   </w:t>
            </w:r>
            <w:r w:rsidR="00AA36F6" w:rsidRPr="00AA36F6">
              <w:rPr>
                <w:color w:val="000000"/>
              </w:rPr>
              <w:t>"days": "30" //</w:t>
            </w:r>
            <w:r w:rsidR="00AA36F6" w:rsidRPr="00AA36F6">
              <w:rPr>
                <w:rFonts w:hint="eastAsia"/>
                <w:color w:val="000000"/>
              </w:rPr>
              <w:t>本次兑换时长，单位天</w:t>
            </w:r>
          </w:p>
          <w:p w14:paraId="24B53FB3" w14:textId="77777777" w:rsidR="00AA36F6" w:rsidRDefault="00881912" w:rsidP="00AA36F6">
            <w:pPr>
              <w:autoSpaceDE w:val="0"/>
              <w:autoSpaceDN w:val="0"/>
              <w:adjustRightInd w:val="0"/>
              <w:ind w:firstLineChars="500" w:firstLine="1050"/>
              <w:jc w:val="left"/>
              <w:rPr>
                <w:color w:val="000000"/>
              </w:rPr>
            </w:pPr>
            <w:r w:rsidRPr="001E6DD7">
              <w:rPr>
                <w:color w:val="000000"/>
              </w:rPr>
              <w:t>"</w:t>
            </w:r>
            <w:r w:rsidR="00AA36F6" w:rsidRPr="00AA36F6">
              <w:rPr>
                <w:color w:val="000000"/>
              </w:rPr>
              <w:t>order_id</w:t>
            </w:r>
            <w:r w:rsidRPr="001E6DD7">
              <w:rPr>
                <w:color w:val="000000"/>
              </w:rPr>
              <w:t>"</w:t>
            </w:r>
            <w:r w:rsidR="00AA36F6" w:rsidRPr="00AA36F6">
              <w:rPr>
                <w:color w:val="000000"/>
              </w:rPr>
              <w:t xml:space="preserve">: </w:t>
            </w:r>
            <w:r w:rsidRPr="001E6DD7">
              <w:rPr>
                <w:color w:val="000000"/>
              </w:rPr>
              <w:t>"</w:t>
            </w:r>
            <w:r w:rsidR="00AA36F6" w:rsidRPr="00AA36F6">
              <w:rPr>
                <w:color w:val="000000"/>
              </w:rPr>
              <w:t>xxxxx</w:t>
            </w:r>
            <w:r w:rsidRPr="001E6DD7">
              <w:rPr>
                <w:color w:val="000000"/>
              </w:rPr>
              <w:t>"</w:t>
            </w:r>
            <w:r w:rsidR="00AA36F6" w:rsidRPr="00AA36F6">
              <w:rPr>
                <w:color w:val="000000"/>
              </w:rPr>
              <w:t>, //</w:t>
            </w:r>
            <w:r w:rsidR="00AA36F6" w:rsidRPr="00AA36F6">
              <w:rPr>
                <w:rFonts w:hint="eastAsia"/>
                <w:color w:val="000000"/>
              </w:rPr>
              <w:t>订单</w:t>
            </w:r>
            <w:r w:rsidR="00AA36F6" w:rsidRPr="00AA36F6">
              <w:rPr>
                <w:color w:val="000000"/>
              </w:rPr>
              <w:t>ID</w:t>
            </w:r>
          </w:p>
          <w:p w14:paraId="585969A7" w14:textId="77777777" w:rsidR="00B238BB" w:rsidRPr="00A96722" w:rsidRDefault="00B238BB" w:rsidP="00B238BB">
            <w:pPr>
              <w:autoSpaceDE w:val="0"/>
              <w:autoSpaceDN w:val="0"/>
              <w:adjustRightInd w:val="0"/>
              <w:ind w:firstLineChars="500" w:firstLine="1050"/>
              <w:jc w:val="left"/>
              <w:rPr>
                <w:color w:val="FF0000"/>
              </w:rPr>
            </w:pPr>
            <w:r w:rsidRPr="00A96722">
              <w:rPr>
                <w:color w:val="FF0000"/>
              </w:rPr>
              <w:t>"</w:t>
            </w:r>
            <w:r w:rsidRPr="00A96722">
              <w:rPr>
                <w:rFonts w:hint="eastAsia"/>
                <w:color w:val="FF0000"/>
              </w:rPr>
              <w:t>start_date</w:t>
            </w:r>
            <w:r w:rsidRPr="00A96722">
              <w:rPr>
                <w:color w:val="FF0000"/>
              </w:rPr>
              <w:t>": "</w:t>
            </w:r>
            <w:r w:rsidRPr="00A96722">
              <w:rPr>
                <w:rFonts w:hint="eastAsia"/>
                <w:color w:val="FF0000"/>
              </w:rPr>
              <w:t>2017-03-07</w:t>
            </w:r>
            <w:r w:rsidRPr="00A96722">
              <w:rPr>
                <w:color w:val="FF0000"/>
              </w:rPr>
              <w:t>", //</w:t>
            </w:r>
            <w:r w:rsidRPr="00A96722">
              <w:rPr>
                <w:rFonts w:hint="eastAsia"/>
                <w:color w:val="FF0000"/>
              </w:rPr>
              <w:t>权益开始时间</w:t>
            </w:r>
          </w:p>
          <w:p w14:paraId="79370B46" w14:textId="77777777" w:rsidR="00B238BB" w:rsidRPr="00AA36F6" w:rsidRDefault="00B238BB" w:rsidP="00B238BB">
            <w:pPr>
              <w:autoSpaceDE w:val="0"/>
              <w:autoSpaceDN w:val="0"/>
              <w:adjustRightInd w:val="0"/>
              <w:ind w:firstLineChars="500" w:firstLine="1050"/>
              <w:jc w:val="left"/>
              <w:rPr>
                <w:color w:val="000000"/>
              </w:rPr>
            </w:pPr>
            <w:r w:rsidRPr="00A96722">
              <w:rPr>
                <w:color w:val="FF0000"/>
              </w:rPr>
              <w:t>"</w:t>
            </w:r>
            <w:r w:rsidRPr="00A96722">
              <w:rPr>
                <w:rFonts w:hint="eastAsia"/>
                <w:color w:val="FF0000"/>
              </w:rPr>
              <w:t>end_date</w:t>
            </w:r>
            <w:r w:rsidRPr="00A96722">
              <w:rPr>
                <w:color w:val="FF0000"/>
              </w:rPr>
              <w:t>": "</w:t>
            </w:r>
            <w:r w:rsidRPr="00A96722">
              <w:rPr>
                <w:rFonts w:hint="eastAsia"/>
                <w:color w:val="FF0000"/>
              </w:rPr>
              <w:t>2017-04-08</w:t>
            </w:r>
            <w:r w:rsidRPr="00A96722">
              <w:rPr>
                <w:color w:val="FF0000"/>
              </w:rPr>
              <w:t>", //</w:t>
            </w:r>
            <w:r w:rsidRPr="00A96722">
              <w:rPr>
                <w:rFonts w:hint="eastAsia"/>
                <w:color w:val="FF0000"/>
              </w:rPr>
              <w:t>权益结束时间</w:t>
            </w:r>
          </w:p>
          <w:p w14:paraId="4FB873F1" w14:textId="77777777" w:rsidR="00A166E4" w:rsidRPr="006E4FB0" w:rsidRDefault="00A166E4" w:rsidP="00AA36F6">
            <w:pPr>
              <w:ind w:leftChars="50" w:left="105" w:firstLineChars="100" w:firstLine="210"/>
              <w:rPr>
                <w:color w:val="000000"/>
              </w:rPr>
            </w:pPr>
            <w:r w:rsidRPr="006E4FB0">
              <w:rPr>
                <w:color w:val="000000"/>
              </w:rPr>
              <w:t>}</w:t>
            </w:r>
          </w:p>
          <w:p w14:paraId="7244B399" w14:textId="77777777" w:rsidR="00A166E4" w:rsidRDefault="00A166E4" w:rsidP="00F721BC">
            <w:pPr>
              <w:ind w:leftChars="50" w:left="105"/>
              <w:rPr>
                <w:color w:val="000000"/>
              </w:rPr>
            </w:pPr>
            <w:r w:rsidRPr="006E4FB0">
              <w:rPr>
                <w:color w:val="000000"/>
              </w:rPr>
              <w:t>}</w:t>
            </w:r>
          </w:p>
        </w:tc>
      </w:tr>
    </w:tbl>
    <w:p w14:paraId="475E4D49" w14:textId="77777777" w:rsidR="00390BF5" w:rsidRDefault="00390BF5" w:rsidP="00390BF5">
      <w:r>
        <w:rPr>
          <w:rFonts w:hint="eastAsia"/>
        </w:rPr>
        <w:t>错误码：</w:t>
      </w:r>
    </w:p>
    <w:tbl>
      <w:tblPr>
        <w:tblStyle w:val="ab"/>
        <w:tblW w:w="0" w:type="auto"/>
        <w:tblLook w:val="04A0" w:firstRow="1" w:lastRow="0" w:firstColumn="1" w:lastColumn="0" w:noHBand="0" w:noVBand="1"/>
      </w:tblPr>
      <w:tblGrid>
        <w:gridCol w:w="1242"/>
        <w:gridCol w:w="4439"/>
        <w:gridCol w:w="2841"/>
      </w:tblGrid>
      <w:tr w:rsidR="00390BF5" w14:paraId="1AC47883" w14:textId="77777777" w:rsidTr="00F721BC">
        <w:tc>
          <w:tcPr>
            <w:tcW w:w="1242" w:type="dxa"/>
            <w:shd w:val="clear" w:color="auto" w:fill="7F7F7F" w:themeFill="text1" w:themeFillTint="80"/>
          </w:tcPr>
          <w:p w14:paraId="07C7B61A" w14:textId="77777777" w:rsidR="00390BF5" w:rsidRPr="0057258A" w:rsidRDefault="00390BF5" w:rsidP="00F721BC">
            <w:r w:rsidRPr="0057258A">
              <w:rPr>
                <w:rFonts w:hint="eastAsia"/>
              </w:rPr>
              <w:t>状态码</w:t>
            </w:r>
          </w:p>
        </w:tc>
        <w:tc>
          <w:tcPr>
            <w:tcW w:w="4439" w:type="dxa"/>
            <w:shd w:val="clear" w:color="auto" w:fill="7F7F7F" w:themeFill="text1" w:themeFillTint="80"/>
          </w:tcPr>
          <w:p w14:paraId="13A1A8FD" w14:textId="77777777" w:rsidR="00390BF5" w:rsidRPr="0057258A" w:rsidRDefault="00390BF5" w:rsidP="00F721BC">
            <w:r w:rsidRPr="0057258A">
              <w:rPr>
                <w:rFonts w:hint="eastAsia"/>
              </w:rPr>
              <w:t>状态说明</w:t>
            </w:r>
          </w:p>
        </w:tc>
        <w:tc>
          <w:tcPr>
            <w:tcW w:w="2841" w:type="dxa"/>
            <w:shd w:val="clear" w:color="auto" w:fill="7F7F7F" w:themeFill="text1" w:themeFillTint="80"/>
          </w:tcPr>
          <w:p w14:paraId="3BDCA576" w14:textId="77777777" w:rsidR="00390BF5" w:rsidRPr="0057258A" w:rsidRDefault="00390BF5" w:rsidP="00F721BC">
            <w:r w:rsidRPr="0057258A">
              <w:rPr>
                <w:rFonts w:hint="eastAsia"/>
              </w:rPr>
              <w:t>备注</w:t>
            </w:r>
          </w:p>
        </w:tc>
      </w:tr>
      <w:tr w:rsidR="00390BF5" w:rsidRPr="00077DCC" w14:paraId="26C8E870" w14:textId="77777777" w:rsidTr="00F721BC">
        <w:tc>
          <w:tcPr>
            <w:tcW w:w="1242" w:type="dxa"/>
          </w:tcPr>
          <w:p w14:paraId="7E4FE87E" w14:textId="77777777" w:rsidR="00390BF5" w:rsidRPr="0057258A" w:rsidRDefault="00390BF5" w:rsidP="00F721BC">
            <w:r>
              <w:rPr>
                <w:rFonts w:hint="eastAsia"/>
              </w:rPr>
              <w:t>0</w:t>
            </w:r>
          </w:p>
        </w:tc>
        <w:tc>
          <w:tcPr>
            <w:tcW w:w="4439" w:type="dxa"/>
          </w:tcPr>
          <w:p w14:paraId="5A971EBC" w14:textId="77777777" w:rsidR="00390BF5" w:rsidRPr="0057258A" w:rsidRDefault="00390BF5" w:rsidP="00F721BC">
            <w:r>
              <w:rPr>
                <w:rFonts w:hint="eastAsia"/>
              </w:rPr>
              <w:t>成功</w:t>
            </w:r>
          </w:p>
        </w:tc>
        <w:tc>
          <w:tcPr>
            <w:tcW w:w="2841" w:type="dxa"/>
          </w:tcPr>
          <w:p w14:paraId="728300F7" w14:textId="77777777" w:rsidR="00390BF5" w:rsidRPr="0057258A" w:rsidRDefault="00390BF5" w:rsidP="00F721BC"/>
        </w:tc>
      </w:tr>
      <w:tr w:rsidR="00390BF5" w:rsidRPr="00077DCC" w14:paraId="7530329A" w14:textId="77777777" w:rsidTr="00F721BC">
        <w:tc>
          <w:tcPr>
            <w:tcW w:w="1242" w:type="dxa"/>
          </w:tcPr>
          <w:p w14:paraId="0489C8F6" w14:textId="77777777" w:rsidR="00390BF5" w:rsidRPr="003C588C" w:rsidRDefault="00390BF5" w:rsidP="00F721BC"/>
        </w:tc>
        <w:tc>
          <w:tcPr>
            <w:tcW w:w="4439" w:type="dxa"/>
          </w:tcPr>
          <w:p w14:paraId="34EF48A7" w14:textId="77777777" w:rsidR="00390BF5" w:rsidRPr="003C588C" w:rsidRDefault="00594810" w:rsidP="00F721BC">
            <w:r>
              <w:rPr>
                <w:rFonts w:hint="eastAsia"/>
              </w:rPr>
              <w:t>AAA</w:t>
            </w:r>
            <w:r>
              <w:rPr>
                <w:rFonts w:hint="eastAsia"/>
              </w:rPr>
              <w:t>返回兑换错误信息，透传</w:t>
            </w:r>
            <w:r>
              <w:rPr>
                <w:rFonts w:hint="eastAsia"/>
              </w:rPr>
              <w:t>AAA</w:t>
            </w:r>
            <w:r>
              <w:rPr>
                <w:rFonts w:hint="eastAsia"/>
              </w:rPr>
              <w:t>返回内容</w:t>
            </w:r>
          </w:p>
        </w:tc>
        <w:tc>
          <w:tcPr>
            <w:tcW w:w="2841" w:type="dxa"/>
          </w:tcPr>
          <w:p w14:paraId="5AC30CDA" w14:textId="77777777" w:rsidR="00390BF5" w:rsidRDefault="00390BF5" w:rsidP="00F721BC">
            <w:r>
              <w:rPr>
                <w:rFonts w:hint="eastAsia"/>
              </w:rPr>
              <w:t>AAA</w:t>
            </w:r>
            <w:r>
              <w:rPr>
                <w:rFonts w:hint="eastAsia"/>
              </w:rPr>
              <w:t>兑换失败</w:t>
            </w:r>
          </w:p>
          <w:p w14:paraId="07D0ED67" w14:textId="77777777" w:rsidR="00390BF5" w:rsidRPr="0057258A" w:rsidRDefault="00390BF5" w:rsidP="00F721BC">
            <w:r>
              <w:rPr>
                <w:rFonts w:hint="eastAsia"/>
              </w:rPr>
              <w:t>err=1</w:t>
            </w:r>
            <w:r>
              <w:rPr>
                <w:rFonts w:hint="eastAsia"/>
              </w:rPr>
              <w:t>，透传返回</w:t>
            </w:r>
            <w:r>
              <w:rPr>
                <w:rFonts w:hint="eastAsia"/>
              </w:rPr>
              <w:t>AAA</w:t>
            </w:r>
            <w:r>
              <w:rPr>
                <w:rFonts w:hint="eastAsia"/>
              </w:rPr>
              <w:t>的</w:t>
            </w:r>
            <w:r>
              <w:rPr>
                <w:rFonts w:hint="eastAsia"/>
              </w:rPr>
              <w:t>msg</w:t>
            </w:r>
            <w:r>
              <w:rPr>
                <w:rFonts w:hint="eastAsia"/>
              </w:rPr>
              <w:t>字符</w:t>
            </w:r>
          </w:p>
        </w:tc>
      </w:tr>
    </w:tbl>
    <w:p w14:paraId="551221E6" w14:textId="77777777" w:rsidR="00604174" w:rsidRPr="00390BF5" w:rsidRDefault="00604174" w:rsidP="00604174">
      <w:pPr>
        <w:jc w:val="left"/>
        <w:rPr>
          <w:szCs w:val="21"/>
        </w:rPr>
      </w:pPr>
    </w:p>
    <w:p w14:paraId="33AB5A62" w14:textId="77777777" w:rsidR="00996071" w:rsidRDefault="00996071" w:rsidP="00996071">
      <w:pPr>
        <w:pStyle w:val="2"/>
        <w:numPr>
          <w:ilvl w:val="1"/>
          <w:numId w:val="0"/>
        </w:numPr>
        <w:ind w:left="420" w:hanging="420"/>
      </w:pPr>
      <w:r>
        <w:rPr>
          <w:rFonts w:hint="eastAsia"/>
        </w:rPr>
        <w:t>5.1</w:t>
      </w:r>
      <w:r w:rsidR="005E0494">
        <w:rPr>
          <w:rFonts w:hint="eastAsia"/>
        </w:rPr>
        <w:t>2</w:t>
      </w:r>
      <w:r w:rsidR="00057EB8">
        <w:rPr>
          <w:rFonts w:hint="eastAsia"/>
          <w:szCs w:val="28"/>
        </w:rPr>
        <w:t>查询观影卷剩余可用列表</w:t>
      </w:r>
    </w:p>
    <w:p w14:paraId="4FB735AC" w14:textId="77777777" w:rsidR="00996071" w:rsidRDefault="00996071" w:rsidP="00996071">
      <w:r>
        <w:rPr>
          <w:rFonts w:hint="eastAsia"/>
        </w:rPr>
        <w:t>接口地址：</w:t>
      </w:r>
      <w:r>
        <w:t xml:space="preserve"> </w:t>
      </w:r>
      <w:r>
        <w:rPr>
          <w:rFonts w:hint="eastAsia"/>
        </w:rPr>
        <w:t>aaa/</w:t>
      </w:r>
      <w:r w:rsidR="000F25B9">
        <w:rPr>
          <w:rFonts w:hint="eastAsia"/>
        </w:rPr>
        <w:t>view</w:t>
      </w:r>
      <w:r>
        <w:rPr>
          <w:rFonts w:hint="eastAsia"/>
        </w:rPr>
        <w:t>Coupon</w:t>
      </w:r>
      <w:r w:rsidR="000F25B9">
        <w:rPr>
          <w:rFonts w:hint="eastAsia"/>
        </w:rPr>
        <w:t>List</w:t>
      </w:r>
    </w:p>
    <w:p w14:paraId="4292D9AE" w14:textId="77777777" w:rsidR="00996071" w:rsidRDefault="00996071" w:rsidP="00996071">
      <w:r>
        <w:rPr>
          <w:rFonts w:hint="eastAsia"/>
        </w:rPr>
        <w:t>接口说明：用户中心兑换卡接口，需要加密</w:t>
      </w:r>
    </w:p>
    <w:p w14:paraId="16B5CC05" w14:textId="77777777" w:rsidR="00996071" w:rsidRDefault="00996071" w:rsidP="00996071">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996071" w14:paraId="2D18E999" w14:textId="77777777" w:rsidTr="008D7EA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57608D31" w14:textId="77777777" w:rsidR="00996071" w:rsidRDefault="00996071" w:rsidP="008D7EA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2E15858A" w14:textId="77777777" w:rsidR="00996071" w:rsidRDefault="00996071" w:rsidP="008D7EA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0AB0D8D3" w14:textId="77777777" w:rsidR="00996071" w:rsidRDefault="00996071" w:rsidP="008D7EA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3D7ADA63" w14:textId="77777777" w:rsidR="00996071" w:rsidRDefault="00996071" w:rsidP="008D7EAC">
            <w:r>
              <w:rPr>
                <w:rFonts w:hint="eastAsia"/>
              </w:rPr>
              <w:t>是否必传</w:t>
            </w:r>
          </w:p>
        </w:tc>
      </w:tr>
      <w:tr w:rsidR="00996071" w:rsidRPr="00B160F8" w14:paraId="14C776FD" w14:textId="77777777" w:rsidTr="008D7EAC">
        <w:tc>
          <w:tcPr>
            <w:tcW w:w="958" w:type="pct"/>
            <w:tcBorders>
              <w:top w:val="single" w:sz="0" w:space="0" w:color="000000"/>
              <w:left w:val="single" w:sz="0" w:space="0" w:color="000000"/>
              <w:bottom w:val="single" w:sz="0" w:space="0" w:color="000000"/>
              <w:right w:val="single" w:sz="0" w:space="0" w:color="000000"/>
            </w:tcBorders>
          </w:tcPr>
          <w:p w14:paraId="2FC6600F" w14:textId="77777777" w:rsidR="00996071" w:rsidRDefault="00996071" w:rsidP="008D7EA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685FF23E"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3DD29B6" w14:textId="77777777" w:rsidR="00996071" w:rsidRDefault="00996071" w:rsidP="008D7EA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16960842" w14:textId="77777777" w:rsidR="00996071" w:rsidRPr="00B160F8" w:rsidRDefault="00996071" w:rsidP="008D7EAC">
            <w:pPr>
              <w:jc w:val="left"/>
            </w:pPr>
            <w:r>
              <w:rPr>
                <w:rFonts w:hint="eastAsia"/>
              </w:rPr>
              <w:t>Y</w:t>
            </w:r>
          </w:p>
        </w:tc>
      </w:tr>
      <w:tr w:rsidR="00996071" w:rsidRPr="002C58EB" w14:paraId="3B5A9AF8" w14:textId="77777777" w:rsidTr="008D7EAC">
        <w:tc>
          <w:tcPr>
            <w:tcW w:w="958" w:type="pct"/>
            <w:tcBorders>
              <w:top w:val="single" w:sz="0" w:space="0" w:color="000000"/>
              <w:left w:val="single" w:sz="0" w:space="0" w:color="000000"/>
              <w:bottom w:val="single" w:sz="0" w:space="0" w:color="000000"/>
              <w:right w:val="single" w:sz="0" w:space="0" w:color="000000"/>
            </w:tcBorders>
          </w:tcPr>
          <w:p w14:paraId="432C856D" w14:textId="77777777" w:rsidR="00996071" w:rsidRPr="00292CEE" w:rsidRDefault="00996071" w:rsidP="008D7EA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1E07854F"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191F1F5" w14:textId="77777777" w:rsidR="00996071" w:rsidRPr="008775C6" w:rsidRDefault="00996071" w:rsidP="008D7EA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76FBF7B4" w14:textId="77777777" w:rsidR="00996071" w:rsidRDefault="00996071" w:rsidP="008D7EAC">
            <w:pPr>
              <w:jc w:val="left"/>
            </w:pPr>
            <w:r>
              <w:rPr>
                <w:rFonts w:hint="eastAsia"/>
              </w:rPr>
              <w:t>N</w:t>
            </w:r>
          </w:p>
        </w:tc>
      </w:tr>
      <w:tr w:rsidR="00996071" w:rsidRPr="002C58EB" w14:paraId="780FB92B" w14:textId="77777777" w:rsidTr="008D7EAC">
        <w:tc>
          <w:tcPr>
            <w:tcW w:w="958" w:type="pct"/>
            <w:tcBorders>
              <w:top w:val="single" w:sz="0" w:space="0" w:color="000000"/>
              <w:left w:val="single" w:sz="0" w:space="0" w:color="000000"/>
              <w:bottom w:val="single" w:sz="0" w:space="0" w:color="000000"/>
              <w:right w:val="single" w:sz="0" w:space="0" w:color="000000"/>
            </w:tcBorders>
          </w:tcPr>
          <w:p w14:paraId="1DF7E933" w14:textId="77777777" w:rsidR="00996071" w:rsidRDefault="00996071" w:rsidP="008D7EA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4AB9F97B"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BA4C71D" w14:textId="77777777" w:rsidR="00996071" w:rsidRDefault="00996071" w:rsidP="008D7EA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5B777ECC" w14:textId="77777777" w:rsidR="00996071" w:rsidRDefault="00996071" w:rsidP="008D7EA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12483B18" w14:textId="77777777" w:rsidR="00996071" w:rsidRPr="002C58EB" w:rsidRDefault="00996071" w:rsidP="008D7EAC">
            <w:pPr>
              <w:jc w:val="left"/>
            </w:pPr>
            <w:r>
              <w:rPr>
                <w:rFonts w:hint="eastAsia"/>
              </w:rPr>
              <w:t>Y</w:t>
            </w:r>
          </w:p>
        </w:tc>
      </w:tr>
      <w:tr w:rsidR="00996071" w:rsidRPr="008775C6" w14:paraId="51DF8354" w14:textId="77777777" w:rsidTr="008D7EAC">
        <w:tc>
          <w:tcPr>
            <w:tcW w:w="958" w:type="pct"/>
            <w:tcBorders>
              <w:top w:val="single" w:sz="0" w:space="0" w:color="000000"/>
              <w:left w:val="single" w:sz="0" w:space="0" w:color="000000"/>
              <w:bottom w:val="single" w:sz="0" w:space="0" w:color="000000"/>
              <w:right w:val="single" w:sz="0" w:space="0" w:color="000000"/>
            </w:tcBorders>
          </w:tcPr>
          <w:p w14:paraId="0E3FA255" w14:textId="77777777" w:rsidR="00996071" w:rsidRDefault="00996071" w:rsidP="008D7EA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3A434629"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1E75DF9" w14:textId="77777777" w:rsidR="00996071" w:rsidRDefault="00996071" w:rsidP="008D7EA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40CF372" w14:textId="77777777" w:rsidR="00996071" w:rsidRDefault="00996071" w:rsidP="008D7EA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5FE43C05" w14:textId="77777777" w:rsidR="00996071" w:rsidRPr="008775C6" w:rsidRDefault="00996071" w:rsidP="008D7EAC">
            <w:pPr>
              <w:jc w:val="left"/>
            </w:pPr>
            <w:r>
              <w:rPr>
                <w:rFonts w:hint="eastAsia"/>
              </w:rPr>
              <w:t>Y</w:t>
            </w:r>
          </w:p>
        </w:tc>
      </w:tr>
      <w:tr w:rsidR="00996071" w14:paraId="7633F07C" w14:textId="77777777" w:rsidTr="008D7EAC">
        <w:tc>
          <w:tcPr>
            <w:tcW w:w="958" w:type="pct"/>
            <w:tcBorders>
              <w:top w:val="single" w:sz="0" w:space="0" w:color="000000"/>
              <w:left w:val="single" w:sz="0" w:space="0" w:color="000000"/>
              <w:bottom w:val="single" w:sz="0" w:space="0" w:color="000000"/>
              <w:right w:val="single" w:sz="0" w:space="0" w:color="000000"/>
            </w:tcBorders>
          </w:tcPr>
          <w:p w14:paraId="06BDFC7E" w14:textId="77777777" w:rsidR="00996071" w:rsidRPr="00292CEE" w:rsidRDefault="00996071" w:rsidP="008D7EA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418C327C"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A79882D" w14:textId="77777777" w:rsidR="00996071" w:rsidRPr="008775C6" w:rsidRDefault="00996071" w:rsidP="008D7EA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636A0AF9" w14:textId="77777777" w:rsidR="00996071" w:rsidRDefault="00996071" w:rsidP="008D7EAC">
            <w:pPr>
              <w:jc w:val="left"/>
            </w:pPr>
            <w:r>
              <w:rPr>
                <w:rFonts w:hint="eastAsia"/>
              </w:rPr>
              <w:t>Y</w:t>
            </w:r>
          </w:p>
        </w:tc>
      </w:tr>
      <w:tr w:rsidR="00996071" w14:paraId="193C7361" w14:textId="77777777" w:rsidTr="008D7EAC">
        <w:tc>
          <w:tcPr>
            <w:tcW w:w="958" w:type="pct"/>
            <w:tcBorders>
              <w:top w:val="single" w:sz="0" w:space="0" w:color="000000"/>
              <w:left w:val="single" w:sz="0" w:space="0" w:color="000000"/>
              <w:bottom w:val="single" w:sz="0" w:space="0" w:color="000000"/>
              <w:right w:val="single" w:sz="0" w:space="0" w:color="000000"/>
            </w:tcBorders>
          </w:tcPr>
          <w:p w14:paraId="419DB2D1" w14:textId="77777777" w:rsidR="00996071" w:rsidRPr="007B0EC0" w:rsidRDefault="00996071" w:rsidP="008D7EA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59E1D9CF"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86DCAE4" w14:textId="77777777" w:rsidR="00996071" w:rsidRDefault="00996071" w:rsidP="008D7EA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370D6DDC" w14:textId="77777777" w:rsidR="00996071" w:rsidRDefault="00996071" w:rsidP="008D7EAC">
            <w:pPr>
              <w:jc w:val="left"/>
            </w:pPr>
            <w:r>
              <w:rPr>
                <w:rFonts w:hint="eastAsia"/>
              </w:rPr>
              <w:t>Y</w:t>
            </w:r>
          </w:p>
        </w:tc>
      </w:tr>
      <w:tr w:rsidR="00996071" w14:paraId="322C0DC6" w14:textId="77777777" w:rsidTr="008D7EAC">
        <w:tc>
          <w:tcPr>
            <w:tcW w:w="958" w:type="pct"/>
            <w:tcBorders>
              <w:top w:val="single" w:sz="0" w:space="0" w:color="000000"/>
              <w:left w:val="single" w:sz="0" w:space="0" w:color="000000"/>
              <w:bottom w:val="single" w:sz="0" w:space="0" w:color="000000"/>
              <w:right w:val="single" w:sz="0" w:space="0" w:color="000000"/>
            </w:tcBorders>
          </w:tcPr>
          <w:p w14:paraId="3F231DA4" w14:textId="77777777" w:rsidR="00996071" w:rsidRPr="007B0EC0" w:rsidRDefault="00996071" w:rsidP="008D7EA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4134E868"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5C4B0BB" w14:textId="77777777" w:rsidR="00996071" w:rsidRDefault="00996071" w:rsidP="008D7EA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05BCAC56" w14:textId="77777777" w:rsidR="00996071" w:rsidRDefault="00996071" w:rsidP="008D7EAC">
            <w:pPr>
              <w:jc w:val="left"/>
            </w:pPr>
            <w:r>
              <w:rPr>
                <w:rFonts w:hint="eastAsia"/>
              </w:rPr>
              <w:t>Y</w:t>
            </w:r>
          </w:p>
        </w:tc>
      </w:tr>
      <w:tr w:rsidR="00996071" w14:paraId="749B2998" w14:textId="77777777" w:rsidTr="008D7EAC">
        <w:tc>
          <w:tcPr>
            <w:tcW w:w="958" w:type="pct"/>
            <w:tcBorders>
              <w:top w:val="single" w:sz="0" w:space="0" w:color="000000"/>
              <w:left w:val="single" w:sz="0" w:space="0" w:color="000000"/>
              <w:bottom w:val="single" w:sz="0" w:space="0" w:color="000000"/>
              <w:right w:val="single" w:sz="0" w:space="0" w:color="000000"/>
            </w:tcBorders>
          </w:tcPr>
          <w:p w14:paraId="5F19370D" w14:textId="77777777" w:rsidR="00996071" w:rsidRPr="007B0EC0" w:rsidRDefault="00996071" w:rsidP="008D7EA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6561CA8F"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3A4ABCF" w14:textId="77777777" w:rsidR="00996071" w:rsidRDefault="00996071" w:rsidP="008D7EA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0F601891" w14:textId="77777777" w:rsidR="00996071" w:rsidRPr="00325ACE" w:rsidRDefault="00996071" w:rsidP="008D7EAC">
            <w:pPr>
              <w:jc w:val="left"/>
            </w:pPr>
            <w:r>
              <w:rPr>
                <w:rFonts w:hint="eastAsia"/>
              </w:rPr>
              <w:t>Y</w:t>
            </w:r>
          </w:p>
        </w:tc>
      </w:tr>
    </w:tbl>
    <w:p w14:paraId="7F97B1E3" w14:textId="77777777" w:rsidR="00996071" w:rsidRDefault="00996071" w:rsidP="00996071"/>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996071" w14:paraId="30DEDBC4" w14:textId="77777777" w:rsidTr="008D7EAC">
        <w:tc>
          <w:tcPr>
            <w:tcW w:w="8363" w:type="dxa"/>
            <w:gridSpan w:val="3"/>
            <w:shd w:val="clear" w:color="auto" w:fill="808080"/>
          </w:tcPr>
          <w:p w14:paraId="79905376" w14:textId="77777777" w:rsidR="00996071" w:rsidRDefault="00996071" w:rsidP="008D7EAC">
            <w:r>
              <w:rPr>
                <w:rFonts w:hint="eastAsia"/>
              </w:rPr>
              <w:t>开发方案：</w:t>
            </w:r>
          </w:p>
        </w:tc>
      </w:tr>
      <w:tr w:rsidR="00996071" w14:paraId="24B45162" w14:textId="77777777" w:rsidTr="008D7EAC">
        <w:tc>
          <w:tcPr>
            <w:tcW w:w="8363" w:type="dxa"/>
            <w:gridSpan w:val="3"/>
            <w:tcBorders>
              <w:bottom w:val="single" w:sz="2" w:space="0" w:color="auto"/>
            </w:tcBorders>
          </w:tcPr>
          <w:p w14:paraId="70A1B874" w14:textId="77777777" w:rsidR="00996071" w:rsidRDefault="00996071" w:rsidP="008D7EAC">
            <w:pPr>
              <w:rPr>
                <w:szCs w:val="21"/>
              </w:rPr>
            </w:pPr>
            <w:r>
              <w:rPr>
                <w:rFonts w:hint="eastAsia"/>
                <w:szCs w:val="21"/>
              </w:rPr>
              <w:t>数据集成：</w:t>
            </w:r>
          </w:p>
          <w:p w14:paraId="072E3A92" w14:textId="77777777" w:rsidR="00996071" w:rsidRDefault="00996071" w:rsidP="00842412">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w:t>
            </w:r>
            <w:r>
              <w:rPr>
                <w:rFonts w:hint="eastAsia"/>
              </w:rPr>
              <w:t>PDF</w:t>
            </w:r>
            <w:r>
              <w:rPr>
                <w:rFonts w:hint="eastAsia"/>
              </w:rPr>
              <w:t>》</w:t>
            </w:r>
            <w:r>
              <w:rPr>
                <w:rFonts w:hint="eastAsia"/>
              </w:rPr>
              <w:t xml:space="preserve"> </w:t>
            </w:r>
            <w:r w:rsidR="00842412">
              <w:rPr>
                <w:rFonts w:hint="eastAsia"/>
              </w:rPr>
              <w:t>24</w:t>
            </w:r>
            <w:r>
              <w:rPr>
                <w:rFonts w:hint="eastAsia"/>
              </w:rPr>
              <w:t>.</w:t>
            </w:r>
            <w:r w:rsidR="00842412">
              <w:rPr>
                <w:rFonts w:hint="eastAsia"/>
              </w:rPr>
              <w:t>查询观影卷剩余可用明细</w:t>
            </w:r>
          </w:p>
          <w:p w14:paraId="1389B368" w14:textId="77777777" w:rsidR="00842412" w:rsidRPr="0091573B" w:rsidRDefault="00842412" w:rsidP="00842412">
            <w:pPr>
              <w:rPr>
                <w:color w:val="000000"/>
              </w:rPr>
            </w:pPr>
            <w:r>
              <w:rPr>
                <w:rFonts w:hint="eastAsia"/>
              </w:rPr>
              <w:t>先用</w:t>
            </w:r>
            <w:r>
              <w:rPr>
                <w:rFonts w:hint="eastAsia"/>
              </w:rPr>
              <w:t>ticket</w:t>
            </w:r>
            <w:r>
              <w:rPr>
                <w:rFonts w:hint="eastAsia"/>
              </w:rPr>
              <w:t>请求</w:t>
            </w:r>
            <w:r>
              <w:rPr>
                <w:rFonts w:hint="eastAsia"/>
              </w:rPr>
              <w:t>passport</w:t>
            </w:r>
            <w:r>
              <w:rPr>
                <w:rFonts w:hint="eastAsia"/>
              </w:rPr>
              <w:t>，拿到</w:t>
            </w:r>
            <w:r>
              <w:rPr>
                <w:rFonts w:hint="eastAsia"/>
              </w:rPr>
              <w:t>uuid</w:t>
            </w:r>
            <w:r>
              <w:rPr>
                <w:rFonts w:hint="eastAsia"/>
              </w:rPr>
              <w:t>，再请求</w:t>
            </w:r>
            <w:r>
              <w:rPr>
                <w:rFonts w:hint="eastAsia"/>
              </w:rPr>
              <w:t>AAA</w:t>
            </w:r>
            <w:r>
              <w:rPr>
                <w:rFonts w:hint="eastAsia"/>
              </w:rPr>
              <w:t>接口</w:t>
            </w:r>
          </w:p>
        </w:tc>
      </w:tr>
      <w:tr w:rsidR="00996071" w14:paraId="68067F0D" w14:textId="77777777" w:rsidTr="008D7EA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34A2E3B6" w14:textId="77777777" w:rsidR="00996071" w:rsidRPr="00C9018A" w:rsidRDefault="00996071" w:rsidP="008D7EAC">
            <w:pPr>
              <w:rPr>
                <w:b/>
                <w:color w:val="000000"/>
              </w:rPr>
            </w:pPr>
            <w:r w:rsidRPr="00C9018A">
              <w:rPr>
                <w:rFonts w:hint="eastAsia"/>
                <w:b/>
                <w:color w:val="000000"/>
              </w:rPr>
              <w:t>更新记录</w:t>
            </w:r>
          </w:p>
        </w:tc>
      </w:tr>
      <w:tr w:rsidR="00996071" w14:paraId="4325C102" w14:textId="77777777" w:rsidTr="008D7EA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C450FEE" w14:textId="77777777" w:rsidR="00996071" w:rsidRPr="00BA1F0B" w:rsidRDefault="00996071" w:rsidP="008D7EA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081011D" w14:textId="77777777" w:rsidR="00996071" w:rsidRPr="00BA1F0B" w:rsidRDefault="00996071" w:rsidP="008D7EA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014A5B4" w14:textId="77777777" w:rsidR="00996071" w:rsidRPr="00BA1F0B" w:rsidRDefault="00996071" w:rsidP="008D7EA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996071" w14:paraId="33F91313" w14:textId="77777777" w:rsidTr="008D7EA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A6A42AB" w14:textId="77777777" w:rsidR="00996071" w:rsidRDefault="00996071" w:rsidP="008D7EAC">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798C64E5" w14:textId="77777777" w:rsidR="00996071" w:rsidRPr="00516E9B" w:rsidRDefault="00996071" w:rsidP="008D7EAC">
            <w:pPr>
              <w:tabs>
                <w:tab w:val="center" w:pos="934"/>
              </w:tabs>
              <w:jc w:val="center"/>
              <w:rPr>
                <w:szCs w:val="28"/>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1A07B009" w14:textId="77777777" w:rsidR="00996071" w:rsidRPr="00516E9B" w:rsidRDefault="00996071" w:rsidP="008D7EAC">
            <w:pPr>
              <w:tabs>
                <w:tab w:val="center" w:pos="2460"/>
                <w:tab w:val="left" w:pos="3555"/>
              </w:tabs>
              <w:jc w:val="left"/>
              <w:rPr>
                <w:szCs w:val="28"/>
              </w:rPr>
            </w:pPr>
          </w:p>
        </w:tc>
      </w:tr>
    </w:tbl>
    <w:p w14:paraId="755D9684" w14:textId="77777777" w:rsidR="00996071" w:rsidRDefault="00996071" w:rsidP="00996071">
      <w:pPr>
        <w:rPr>
          <w:szCs w:val="21"/>
        </w:rPr>
      </w:pPr>
    </w:p>
    <w:p w14:paraId="22644542" w14:textId="77777777" w:rsidR="00996071" w:rsidRDefault="00996071" w:rsidP="0099607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996071" w14:paraId="5933A4DE" w14:textId="77777777" w:rsidTr="008D7EAC">
        <w:tc>
          <w:tcPr>
            <w:tcW w:w="1843" w:type="dxa"/>
            <w:shd w:val="clear" w:color="auto" w:fill="808080"/>
          </w:tcPr>
          <w:p w14:paraId="7BC1BFD4" w14:textId="77777777" w:rsidR="00996071" w:rsidRDefault="00996071" w:rsidP="008D7EAC">
            <w:r>
              <w:rPr>
                <w:rFonts w:hint="eastAsia"/>
              </w:rPr>
              <w:t>参数名称</w:t>
            </w:r>
          </w:p>
        </w:tc>
        <w:tc>
          <w:tcPr>
            <w:tcW w:w="1417" w:type="dxa"/>
            <w:shd w:val="clear" w:color="auto" w:fill="808080"/>
          </w:tcPr>
          <w:p w14:paraId="52E91376" w14:textId="77777777" w:rsidR="00996071" w:rsidRDefault="00996071" w:rsidP="008D7EAC">
            <w:r>
              <w:rPr>
                <w:rFonts w:hint="eastAsia"/>
              </w:rPr>
              <w:t>位置</w:t>
            </w:r>
          </w:p>
        </w:tc>
        <w:tc>
          <w:tcPr>
            <w:tcW w:w="5103" w:type="dxa"/>
            <w:shd w:val="clear" w:color="auto" w:fill="808080"/>
          </w:tcPr>
          <w:p w14:paraId="529C81FD" w14:textId="77777777" w:rsidR="00996071" w:rsidRDefault="00996071" w:rsidP="008D7EAC">
            <w:r>
              <w:rPr>
                <w:rFonts w:hint="eastAsia"/>
              </w:rPr>
              <w:t>含义</w:t>
            </w:r>
          </w:p>
        </w:tc>
      </w:tr>
      <w:tr w:rsidR="00996071" w14:paraId="6CAD269B" w14:textId="77777777" w:rsidTr="008D7EAC">
        <w:tc>
          <w:tcPr>
            <w:tcW w:w="1843" w:type="dxa"/>
          </w:tcPr>
          <w:p w14:paraId="2D48D04F" w14:textId="77777777" w:rsidR="00996071" w:rsidRDefault="00996071" w:rsidP="008D7EAC">
            <w:r>
              <w:rPr>
                <w:rFonts w:hint="eastAsia"/>
              </w:rPr>
              <w:t>CODE</w:t>
            </w:r>
          </w:p>
        </w:tc>
        <w:tc>
          <w:tcPr>
            <w:tcW w:w="1417" w:type="dxa"/>
          </w:tcPr>
          <w:p w14:paraId="5D6C439C" w14:textId="77777777" w:rsidR="00996071" w:rsidRDefault="00996071" w:rsidP="008D7EAC">
            <w:r>
              <w:rPr>
                <w:rFonts w:hint="eastAsia"/>
              </w:rPr>
              <w:t>RESPONSE</w:t>
            </w:r>
          </w:p>
        </w:tc>
        <w:tc>
          <w:tcPr>
            <w:tcW w:w="5103" w:type="dxa"/>
          </w:tcPr>
          <w:p w14:paraId="1D6A9A81" w14:textId="77777777" w:rsidR="00996071" w:rsidRDefault="00996071" w:rsidP="008D7EAC">
            <w:pPr>
              <w:autoSpaceDE w:val="0"/>
              <w:autoSpaceDN w:val="0"/>
              <w:adjustRightInd w:val="0"/>
              <w:jc w:val="left"/>
            </w:pPr>
            <w:r>
              <w:rPr>
                <w:rFonts w:hint="eastAsia"/>
              </w:rPr>
              <w:t xml:space="preserve">200 </w:t>
            </w:r>
            <w:r>
              <w:rPr>
                <w:rFonts w:hint="eastAsia"/>
              </w:rPr>
              <w:t>成功</w:t>
            </w:r>
            <w:r>
              <w:rPr>
                <w:rFonts w:hint="eastAsia"/>
              </w:rPr>
              <w:t xml:space="preserve"> </w:t>
            </w:r>
          </w:p>
          <w:p w14:paraId="1DB610BF" w14:textId="77777777" w:rsidR="00996071" w:rsidRDefault="00996071" w:rsidP="008D7EAC">
            <w:r>
              <w:rPr>
                <w:rFonts w:hint="eastAsia"/>
              </w:rPr>
              <w:t>其它</w:t>
            </w:r>
            <w:r>
              <w:rPr>
                <w:rFonts w:hint="eastAsia"/>
              </w:rPr>
              <w:t>,</w:t>
            </w:r>
            <w:r>
              <w:rPr>
                <w:rFonts w:hint="eastAsia"/>
              </w:rPr>
              <w:t>读取失败</w:t>
            </w:r>
          </w:p>
        </w:tc>
      </w:tr>
      <w:tr w:rsidR="00996071" w14:paraId="503EC093" w14:textId="77777777" w:rsidTr="008D7EAC">
        <w:tc>
          <w:tcPr>
            <w:tcW w:w="1843" w:type="dxa"/>
          </w:tcPr>
          <w:p w14:paraId="49AF037E" w14:textId="77777777" w:rsidR="00996071" w:rsidRDefault="00996071" w:rsidP="008D7EAC">
            <w:r>
              <w:rPr>
                <w:rFonts w:hint="eastAsia"/>
              </w:rPr>
              <w:t>返回值</w:t>
            </w:r>
          </w:p>
        </w:tc>
        <w:tc>
          <w:tcPr>
            <w:tcW w:w="1417" w:type="dxa"/>
          </w:tcPr>
          <w:p w14:paraId="5A25C3ED" w14:textId="77777777" w:rsidR="00996071" w:rsidRDefault="00996071" w:rsidP="008D7EAC">
            <w:r>
              <w:rPr>
                <w:rFonts w:hint="eastAsia"/>
              </w:rPr>
              <w:t>BODY</w:t>
            </w:r>
          </w:p>
        </w:tc>
        <w:tc>
          <w:tcPr>
            <w:tcW w:w="5103" w:type="dxa"/>
          </w:tcPr>
          <w:p w14:paraId="75DA3C0D" w14:textId="77777777" w:rsidR="00996071" w:rsidRDefault="00996071" w:rsidP="008D7EAC">
            <w:pPr>
              <w:rPr>
                <w:color w:val="000000"/>
              </w:rPr>
            </w:pPr>
          </w:p>
        </w:tc>
      </w:tr>
      <w:tr w:rsidR="00996071" w14:paraId="034E8B7B" w14:textId="77777777" w:rsidTr="008D7EAC">
        <w:tc>
          <w:tcPr>
            <w:tcW w:w="8363" w:type="dxa"/>
            <w:gridSpan w:val="3"/>
          </w:tcPr>
          <w:p w14:paraId="126E9901" w14:textId="77777777" w:rsidR="00996071" w:rsidRPr="006E4FB0" w:rsidRDefault="00996071" w:rsidP="008D7EAC">
            <w:pPr>
              <w:ind w:leftChars="50" w:left="105"/>
              <w:rPr>
                <w:color w:val="000000"/>
              </w:rPr>
            </w:pPr>
            <w:r w:rsidRPr="006E4FB0">
              <w:rPr>
                <w:color w:val="000000"/>
              </w:rPr>
              <w:t>{</w:t>
            </w:r>
          </w:p>
          <w:p w14:paraId="37F0676C" w14:textId="77777777" w:rsidR="00996071" w:rsidRPr="006E4FB0" w:rsidRDefault="00996071" w:rsidP="008D7EAC">
            <w:pPr>
              <w:ind w:leftChars="50" w:left="105"/>
              <w:rPr>
                <w:color w:val="000000"/>
              </w:rPr>
            </w:pPr>
            <w:r w:rsidRPr="006E4FB0">
              <w:rPr>
                <w:color w:val="000000"/>
              </w:rPr>
              <w:t xml:space="preserve">    "errno": "0",</w:t>
            </w:r>
          </w:p>
          <w:p w14:paraId="1CBC6C95" w14:textId="77777777" w:rsidR="00996071" w:rsidRPr="006E4FB0" w:rsidRDefault="00996071" w:rsidP="008D7EA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r>
              <w:rPr>
                <w:rFonts w:hint="eastAsia"/>
                <w:color w:val="000000"/>
              </w:rPr>
              <w:t xml:space="preserve"> //</w:t>
            </w:r>
            <w:r>
              <w:rPr>
                <w:rFonts w:hint="eastAsia"/>
                <w:color w:val="000000"/>
              </w:rPr>
              <w:t>如果兑换失败，透传返回</w:t>
            </w:r>
            <w:r>
              <w:rPr>
                <w:rFonts w:hint="eastAsia"/>
                <w:color w:val="000000"/>
              </w:rPr>
              <w:t>AAA</w:t>
            </w:r>
            <w:r>
              <w:rPr>
                <w:rFonts w:hint="eastAsia"/>
                <w:color w:val="000000"/>
              </w:rPr>
              <w:t>的错误码</w:t>
            </w:r>
          </w:p>
          <w:p w14:paraId="039E5B83" w14:textId="77777777" w:rsidR="00996071" w:rsidRPr="006E4FB0" w:rsidRDefault="00996071" w:rsidP="008D7EAC">
            <w:pPr>
              <w:ind w:leftChars="50" w:left="105"/>
              <w:rPr>
                <w:color w:val="000000"/>
              </w:rPr>
            </w:pPr>
            <w:r w:rsidRPr="006E4FB0">
              <w:rPr>
                <w:color w:val="000000"/>
              </w:rPr>
              <w:t xml:space="preserve">    "server_time": 1455815935,</w:t>
            </w:r>
          </w:p>
          <w:p w14:paraId="6D2959B9" w14:textId="77777777" w:rsidR="00996071" w:rsidRDefault="00996071" w:rsidP="008D7EAC">
            <w:pPr>
              <w:ind w:leftChars="50" w:left="105"/>
              <w:rPr>
                <w:color w:val="000000"/>
              </w:rPr>
            </w:pPr>
            <w:r w:rsidRPr="006E4FB0">
              <w:rPr>
                <w:color w:val="000000"/>
              </w:rPr>
              <w:t xml:space="preserve">    "data": {</w:t>
            </w:r>
            <w:r w:rsidR="00126FFF">
              <w:rPr>
                <w:rFonts w:hint="eastAsia"/>
                <w:color w:val="000000"/>
              </w:rPr>
              <w:t>//</w:t>
            </w:r>
            <w:r w:rsidR="00126FFF">
              <w:rPr>
                <w:rFonts w:hint="eastAsia"/>
                <w:color w:val="000000"/>
              </w:rPr>
              <w:t>透传</w:t>
            </w:r>
            <w:r w:rsidR="00126FFF">
              <w:rPr>
                <w:rFonts w:hint="eastAsia"/>
                <w:color w:val="000000"/>
              </w:rPr>
              <w:t>AAA</w:t>
            </w:r>
            <w:r w:rsidR="00126FFF">
              <w:rPr>
                <w:rFonts w:hint="eastAsia"/>
                <w:color w:val="000000"/>
              </w:rPr>
              <w:t>的内容</w:t>
            </w:r>
          </w:p>
          <w:p w14:paraId="666403B1" w14:textId="77777777" w:rsidR="00FA45BB" w:rsidRPr="00FA45BB" w:rsidRDefault="00FA45BB" w:rsidP="00BA38B6">
            <w:pPr>
              <w:autoSpaceDE w:val="0"/>
              <w:autoSpaceDN w:val="0"/>
              <w:adjustRightInd w:val="0"/>
              <w:ind w:leftChars="400" w:left="840"/>
              <w:jc w:val="left"/>
              <w:rPr>
                <w:color w:val="000000"/>
              </w:rPr>
            </w:pPr>
            <w:r w:rsidRPr="00FA45BB">
              <w:rPr>
                <w:color w:val="000000"/>
              </w:rPr>
              <w:t>"all_count": "30" //</w:t>
            </w:r>
            <w:r w:rsidRPr="00FA45BB">
              <w:rPr>
                <w:rFonts w:hint="eastAsia"/>
                <w:color w:val="000000"/>
              </w:rPr>
              <w:t>观影券剩余总张数</w:t>
            </w:r>
          </w:p>
          <w:p w14:paraId="25EE9650" w14:textId="77777777" w:rsidR="00FA45BB" w:rsidRPr="00FA45BB" w:rsidRDefault="00FA45BB" w:rsidP="00BA38B6">
            <w:pPr>
              <w:autoSpaceDE w:val="0"/>
              <w:autoSpaceDN w:val="0"/>
              <w:adjustRightInd w:val="0"/>
              <w:ind w:leftChars="400" w:left="840"/>
              <w:jc w:val="left"/>
              <w:rPr>
                <w:color w:val="000000"/>
              </w:rPr>
            </w:pPr>
            <w:r w:rsidRPr="00FA45BB">
              <w:rPr>
                <w:color w:val="000000"/>
              </w:rPr>
              <w:t>"common_count": "10" //</w:t>
            </w:r>
            <w:r w:rsidRPr="00FA45BB">
              <w:rPr>
                <w:rFonts w:hint="eastAsia"/>
                <w:color w:val="000000"/>
              </w:rPr>
              <w:t>通⽤用观影券剩余张数</w:t>
            </w:r>
          </w:p>
          <w:p w14:paraId="4D093BF3" w14:textId="77777777" w:rsidR="00FA45BB" w:rsidRPr="00FA45BB" w:rsidRDefault="00FA45BB" w:rsidP="00BA38B6">
            <w:pPr>
              <w:autoSpaceDE w:val="0"/>
              <w:autoSpaceDN w:val="0"/>
              <w:adjustRightInd w:val="0"/>
              <w:ind w:leftChars="400" w:left="840"/>
              <w:jc w:val="left"/>
              <w:rPr>
                <w:color w:val="000000"/>
              </w:rPr>
            </w:pPr>
            <w:r w:rsidRPr="00FA45BB">
              <w:rPr>
                <w:color w:val="000000"/>
              </w:rPr>
              <w:t>"special_count": "20", //</w:t>
            </w:r>
            <w:r w:rsidRPr="00FA45BB">
              <w:rPr>
                <w:rFonts w:hint="eastAsia"/>
                <w:color w:val="000000"/>
              </w:rPr>
              <w:t>专⽤用观影券剩余张数</w:t>
            </w:r>
          </w:p>
          <w:p w14:paraId="764DBEA7" w14:textId="77777777" w:rsidR="00FA45BB" w:rsidRPr="00FA45BB" w:rsidRDefault="00FA45BB" w:rsidP="00BA38B6">
            <w:pPr>
              <w:autoSpaceDE w:val="0"/>
              <w:autoSpaceDN w:val="0"/>
              <w:adjustRightInd w:val="0"/>
              <w:ind w:leftChars="400" w:left="840"/>
              <w:jc w:val="left"/>
              <w:rPr>
                <w:color w:val="000000"/>
              </w:rPr>
            </w:pPr>
            <w:r w:rsidRPr="00FA45BB">
              <w:rPr>
                <w:color w:val="000000"/>
              </w:rPr>
              <w:t>"coupon_list":[</w:t>
            </w:r>
          </w:p>
          <w:p w14:paraId="1F9803A8" w14:textId="77777777" w:rsidR="00FA45BB" w:rsidRPr="00FA45BB" w:rsidRDefault="00FA45BB" w:rsidP="00BA38B6">
            <w:pPr>
              <w:autoSpaceDE w:val="0"/>
              <w:autoSpaceDN w:val="0"/>
              <w:adjustRightInd w:val="0"/>
              <w:ind w:leftChars="400" w:left="840"/>
              <w:jc w:val="left"/>
              <w:rPr>
                <w:color w:val="000000"/>
              </w:rPr>
            </w:pPr>
            <w:r w:rsidRPr="00FA45BB">
              <w:rPr>
                <w:color w:val="000000"/>
              </w:rPr>
              <w:t>{</w:t>
            </w:r>
          </w:p>
          <w:p w14:paraId="25D10898" w14:textId="77777777" w:rsidR="00FA45BB" w:rsidRPr="00FA45BB" w:rsidRDefault="00FA45BB" w:rsidP="00BA38B6">
            <w:pPr>
              <w:autoSpaceDE w:val="0"/>
              <w:autoSpaceDN w:val="0"/>
              <w:adjustRightInd w:val="0"/>
              <w:ind w:leftChars="400" w:left="840"/>
              <w:jc w:val="left"/>
              <w:rPr>
                <w:color w:val="000000"/>
              </w:rPr>
            </w:pPr>
            <w:r w:rsidRPr="00FA45BB">
              <w:rPr>
                <w:color w:val="000000"/>
              </w:rPr>
              <w:t>"coupon_id": "123456789012345", //</w:t>
            </w:r>
            <w:r w:rsidRPr="00FA45BB">
              <w:rPr>
                <w:rFonts w:hint="eastAsia"/>
                <w:color w:val="000000"/>
              </w:rPr>
              <w:t>观影券</w:t>
            </w:r>
            <w:r w:rsidRPr="00FA45BB">
              <w:rPr>
                <w:color w:val="000000"/>
              </w:rPr>
              <w:t>ID</w:t>
            </w:r>
          </w:p>
          <w:p w14:paraId="5F436A69" w14:textId="77777777" w:rsidR="00FA45BB" w:rsidRPr="00FA45BB" w:rsidRDefault="00FA45BB" w:rsidP="00BA38B6">
            <w:pPr>
              <w:autoSpaceDE w:val="0"/>
              <w:autoSpaceDN w:val="0"/>
              <w:adjustRightInd w:val="0"/>
              <w:ind w:leftChars="400" w:left="840"/>
              <w:jc w:val="left"/>
              <w:rPr>
                <w:color w:val="000000"/>
              </w:rPr>
            </w:pPr>
            <w:r w:rsidRPr="00FA45BB">
              <w:rPr>
                <w:color w:val="000000"/>
              </w:rPr>
              <w:t>"type": "1", //1-</w:t>
            </w:r>
            <w:r w:rsidRPr="00FA45BB">
              <w:rPr>
                <w:rFonts w:hint="eastAsia"/>
                <w:color w:val="000000"/>
              </w:rPr>
              <w:t>通⽤用券</w:t>
            </w:r>
            <w:r w:rsidRPr="00FA45BB">
              <w:rPr>
                <w:color w:val="000000"/>
              </w:rPr>
              <w:t xml:space="preserve"> 2-</w:t>
            </w:r>
            <w:r w:rsidRPr="00FA45BB">
              <w:rPr>
                <w:rFonts w:hint="eastAsia"/>
                <w:color w:val="000000"/>
              </w:rPr>
              <w:t>专⽤用券</w:t>
            </w:r>
          </w:p>
          <w:p w14:paraId="38562B04" w14:textId="77777777" w:rsidR="00FA45BB" w:rsidRPr="00FA45BB" w:rsidRDefault="00FA45BB" w:rsidP="00BA38B6">
            <w:pPr>
              <w:autoSpaceDE w:val="0"/>
              <w:autoSpaceDN w:val="0"/>
              <w:adjustRightInd w:val="0"/>
              <w:ind w:leftChars="400" w:left="840"/>
              <w:jc w:val="left"/>
              <w:rPr>
                <w:color w:val="000000"/>
              </w:rPr>
            </w:pPr>
            <w:r w:rsidRPr="00FA45BB">
              <w:rPr>
                <w:color w:val="000000"/>
              </w:rPr>
              <w:t>"asset_name": "XXXX", //</w:t>
            </w:r>
            <w:r w:rsidRPr="00FA45BB">
              <w:rPr>
                <w:rFonts w:hint="eastAsia"/>
                <w:color w:val="000000"/>
              </w:rPr>
              <w:t>影⽚片名称，专⽤用券的时候有效</w:t>
            </w:r>
          </w:p>
          <w:p w14:paraId="5CBD0F5E" w14:textId="77777777" w:rsidR="00FA45BB" w:rsidRPr="00FA45BB" w:rsidRDefault="00FA45BB" w:rsidP="00BA38B6">
            <w:pPr>
              <w:autoSpaceDE w:val="0"/>
              <w:autoSpaceDN w:val="0"/>
              <w:adjustRightInd w:val="0"/>
              <w:ind w:leftChars="400" w:left="840"/>
              <w:jc w:val="left"/>
              <w:rPr>
                <w:color w:val="000000"/>
              </w:rPr>
            </w:pPr>
            <w:r w:rsidRPr="00FA45BB">
              <w:rPr>
                <w:color w:val="000000"/>
              </w:rPr>
              <w:t>"create_time": "2015-05-20 20:00:00", //</w:t>
            </w:r>
            <w:r w:rsidRPr="00FA45BB">
              <w:rPr>
                <w:rFonts w:hint="eastAsia"/>
                <w:color w:val="000000"/>
              </w:rPr>
              <w:t>获取时间</w:t>
            </w:r>
          </w:p>
          <w:p w14:paraId="5C037DF6" w14:textId="77777777" w:rsidR="00FA45BB" w:rsidRPr="00FA45BB" w:rsidRDefault="00FA45BB" w:rsidP="00BA38B6">
            <w:pPr>
              <w:autoSpaceDE w:val="0"/>
              <w:autoSpaceDN w:val="0"/>
              <w:adjustRightInd w:val="0"/>
              <w:ind w:leftChars="400" w:left="840"/>
              <w:jc w:val="left"/>
              <w:rPr>
                <w:color w:val="000000"/>
              </w:rPr>
            </w:pPr>
            <w:r w:rsidRPr="00FA45BB">
              <w:rPr>
                <w:color w:val="000000"/>
              </w:rPr>
              <w:t>"expire_time": "2015-05-22 20:00:00", //</w:t>
            </w:r>
            <w:r w:rsidRPr="00FA45BB">
              <w:rPr>
                <w:rFonts w:hint="eastAsia"/>
                <w:color w:val="000000"/>
              </w:rPr>
              <w:t>过期时间</w:t>
            </w:r>
          </w:p>
          <w:p w14:paraId="0D042707" w14:textId="77777777" w:rsidR="00FA45BB" w:rsidRPr="00FA45BB" w:rsidRDefault="00FA45BB" w:rsidP="00BA38B6">
            <w:pPr>
              <w:autoSpaceDE w:val="0"/>
              <w:autoSpaceDN w:val="0"/>
              <w:adjustRightInd w:val="0"/>
              <w:ind w:leftChars="400" w:left="840"/>
              <w:jc w:val="left"/>
              <w:rPr>
                <w:color w:val="000000"/>
              </w:rPr>
            </w:pPr>
            <w:r w:rsidRPr="00FA45BB">
              <w:rPr>
                <w:color w:val="000000"/>
              </w:rPr>
              <w:t>"from": "1" //</w:t>
            </w:r>
            <w:r w:rsidRPr="00FA45BB">
              <w:rPr>
                <w:rFonts w:hint="eastAsia"/>
                <w:color w:val="000000"/>
              </w:rPr>
              <w:t>观影券来源</w:t>
            </w:r>
            <w:r w:rsidRPr="00FA45BB">
              <w:rPr>
                <w:color w:val="000000"/>
              </w:rPr>
              <w:t xml:space="preserve"> 1-</w:t>
            </w:r>
            <w:r w:rsidRPr="00FA45BB">
              <w:rPr>
                <w:rFonts w:hint="eastAsia"/>
                <w:color w:val="000000"/>
              </w:rPr>
              <w:t>购买</w:t>
            </w:r>
            <w:r w:rsidRPr="00FA45BB">
              <w:rPr>
                <w:color w:val="000000"/>
              </w:rPr>
              <w:t xml:space="preserve"> 2-</w:t>
            </w:r>
            <w:r w:rsidRPr="00FA45BB">
              <w:rPr>
                <w:rFonts w:hint="eastAsia"/>
                <w:color w:val="000000"/>
              </w:rPr>
              <w:t>赠送</w:t>
            </w:r>
            <w:r w:rsidRPr="00FA45BB">
              <w:rPr>
                <w:color w:val="000000"/>
              </w:rPr>
              <w:t xml:space="preserve"> 3-</w:t>
            </w:r>
            <w:r w:rsidRPr="00FA45BB">
              <w:rPr>
                <w:rFonts w:hint="eastAsia"/>
                <w:color w:val="000000"/>
              </w:rPr>
              <w:t>兑换卡</w:t>
            </w:r>
          </w:p>
          <w:p w14:paraId="7359F727" w14:textId="77777777" w:rsidR="00FA45BB" w:rsidRPr="00FA45BB" w:rsidRDefault="00FA45BB" w:rsidP="00BA38B6">
            <w:pPr>
              <w:autoSpaceDE w:val="0"/>
              <w:autoSpaceDN w:val="0"/>
              <w:adjustRightInd w:val="0"/>
              <w:ind w:leftChars="400" w:left="840"/>
              <w:jc w:val="left"/>
              <w:rPr>
                <w:color w:val="000000"/>
              </w:rPr>
            </w:pPr>
            <w:r w:rsidRPr="00FA45BB">
              <w:rPr>
                <w:color w:val="000000"/>
              </w:rPr>
              <w:t>}</w:t>
            </w:r>
          </w:p>
          <w:p w14:paraId="5D6B9B89" w14:textId="77777777" w:rsidR="00FA45BB" w:rsidRPr="00FA45BB" w:rsidRDefault="00FA45BB" w:rsidP="00FA45BB">
            <w:pPr>
              <w:autoSpaceDE w:val="0"/>
              <w:autoSpaceDN w:val="0"/>
              <w:adjustRightInd w:val="0"/>
              <w:ind w:leftChars="400" w:left="840"/>
              <w:jc w:val="left"/>
              <w:rPr>
                <w:color w:val="000000"/>
              </w:rPr>
            </w:pPr>
            <w:r w:rsidRPr="00FA45BB">
              <w:rPr>
                <w:color w:val="000000"/>
              </w:rPr>
              <w:t>]</w:t>
            </w:r>
          </w:p>
          <w:p w14:paraId="043AC717" w14:textId="77777777" w:rsidR="00FA45BB" w:rsidRDefault="00FA45BB" w:rsidP="00FA45BB">
            <w:pPr>
              <w:ind w:leftChars="50" w:left="105" w:firstLineChars="200" w:firstLine="420"/>
              <w:rPr>
                <w:rFonts w:ascii="宋体" w:eastAsia="宋体" w:cs="宋体"/>
                <w:color w:val="000000"/>
                <w:kern w:val="0"/>
                <w:szCs w:val="21"/>
                <w:lang w:val="zh-CN"/>
              </w:rPr>
            </w:pPr>
            <w:r>
              <w:rPr>
                <w:rFonts w:ascii="宋体" w:eastAsia="宋体" w:cs="宋体"/>
                <w:color w:val="000000"/>
                <w:kern w:val="0"/>
                <w:szCs w:val="21"/>
                <w:lang w:val="zh-CN"/>
              </w:rPr>
              <w:t>}</w:t>
            </w:r>
          </w:p>
          <w:p w14:paraId="5DF47B8B" w14:textId="77777777" w:rsidR="00996071" w:rsidRPr="006E4FB0" w:rsidRDefault="00996071" w:rsidP="00FA45BB">
            <w:pPr>
              <w:ind w:leftChars="50" w:left="105" w:firstLineChars="100" w:firstLine="210"/>
              <w:rPr>
                <w:color w:val="000000"/>
              </w:rPr>
            </w:pPr>
            <w:r w:rsidRPr="006E4FB0">
              <w:rPr>
                <w:color w:val="000000"/>
              </w:rPr>
              <w:t>}</w:t>
            </w:r>
          </w:p>
          <w:p w14:paraId="07347A90" w14:textId="77777777" w:rsidR="00996071" w:rsidRDefault="00996071" w:rsidP="008D7EAC">
            <w:pPr>
              <w:ind w:leftChars="50" w:left="105"/>
              <w:rPr>
                <w:color w:val="000000"/>
              </w:rPr>
            </w:pPr>
            <w:r w:rsidRPr="006E4FB0">
              <w:rPr>
                <w:color w:val="000000"/>
              </w:rPr>
              <w:t>}</w:t>
            </w:r>
          </w:p>
        </w:tc>
      </w:tr>
    </w:tbl>
    <w:p w14:paraId="7749A4C1" w14:textId="77777777" w:rsidR="00996071" w:rsidRDefault="00996071" w:rsidP="00996071">
      <w:r>
        <w:rPr>
          <w:rFonts w:hint="eastAsia"/>
        </w:rPr>
        <w:t>错误码：</w:t>
      </w:r>
    </w:p>
    <w:tbl>
      <w:tblPr>
        <w:tblStyle w:val="ab"/>
        <w:tblW w:w="0" w:type="auto"/>
        <w:tblLook w:val="04A0" w:firstRow="1" w:lastRow="0" w:firstColumn="1" w:lastColumn="0" w:noHBand="0" w:noVBand="1"/>
      </w:tblPr>
      <w:tblGrid>
        <w:gridCol w:w="1242"/>
        <w:gridCol w:w="4439"/>
        <w:gridCol w:w="2841"/>
      </w:tblGrid>
      <w:tr w:rsidR="00996071" w14:paraId="1FC82835" w14:textId="77777777" w:rsidTr="008D7EAC">
        <w:tc>
          <w:tcPr>
            <w:tcW w:w="1242" w:type="dxa"/>
            <w:shd w:val="clear" w:color="auto" w:fill="7F7F7F" w:themeFill="text1" w:themeFillTint="80"/>
          </w:tcPr>
          <w:p w14:paraId="5F426D5C" w14:textId="77777777" w:rsidR="00996071" w:rsidRPr="0057258A" w:rsidRDefault="00996071" w:rsidP="008D7EAC">
            <w:r w:rsidRPr="0057258A">
              <w:rPr>
                <w:rFonts w:hint="eastAsia"/>
              </w:rPr>
              <w:t>状态码</w:t>
            </w:r>
          </w:p>
        </w:tc>
        <w:tc>
          <w:tcPr>
            <w:tcW w:w="4439" w:type="dxa"/>
            <w:shd w:val="clear" w:color="auto" w:fill="7F7F7F" w:themeFill="text1" w:themeFillTint="80"/>
          </w:tcPr>
          <w:p w14:paraId="126A4CE6" w14:textId="77777777" w:rsidR="00996071" w:rsidRPr="0057258A" w:rsidRDefault="00996071" w:rsidP="008D7EAC">
            <w:r w:rsidRPr="0057258A">
              <w:rPr>
                <w:rFonts w:hint="eastAsia"/>
              </w:rPr>
              <w:t>状态说明</w:t>
            </w:r>
          </w:p>
        </w:tc>
        <w:tc>
          <w:tcPr>
            <w:tcW w:w="2841" w:type="dxa"/>
            <w:shd w:val="clear" w:color="auto" w:fill="7F7F7F" w:themeFill="text1" w:themeFillTint="80"/>
          </w:tcPr>
          <w:p w14:paraId="1314CB4E" w14:textId="77777777" w:rsidR="00996071" w:rsidRPr="0057258A" w:rsidRDefault="00996071" w:rsidP="008D7EAC">
            <w:r w:rsidRPr="0057258A">
              <w:rPr>
                <w:rFonts w:hint="eastAsia"/>
              </w:rPr>
              <w:t>备注</w:t>
            </w:r>
          </w:p>
        </w:tc>
      </w:tr>
      <w:tr w:rsidR="00996071" w:rsidRPr="00077DCC" w14:paraId="37F6FD14" w14:textId="77777777" w:rsidTr="008D7EAC">
        <w:tc>
          <w:tcPr>
            <w:tcW w:w="1242" w:type="dxa"/>
          </w:tcPr>
          <w:p w14:paraId="5CBB4DEC" w14:textId="77777777" w:rsidR="00996071" w:rsidRPr="0057258A" w:rsidRDefault="00996071" w:rsidP="008D7EAC">
            <w:r>
              <w:rPr>
                <w:rFonts w:hint="eastAsia"/>
              </w:rPr>
              <w:t>0</w:t>
            </w:r>
          </w:p>
        </w:tc>
        <w:tc>
          <w:tcPr>
            <w:tcW w:w="4439" w:type="dxa"/>
          </w:tcPr>
          <w:p w14:paraId="18A93A51" w14:textId="77777777" w:rsidR="00996071" w:rsidRPr="0057258A" w:rsidRDefault="00996071" w:rsidP="008D7EAC">
            <w:r>
              <w:rPr>
                <w:rFonts w:hint="eastAsia"/>
              </w:rPr>
              <w:t>成功</w:t>
            </w:r>
          </w:p>
        </w:tc>
        <w:tc>
          <w:tcPr>
            <w:tcW w:w="2841" w:type="dxa"/>
          </w:tcPr>
          <w:p w14:paraId="2F2EF843" w14:textId="77777777" w:rsidR="00996071" w:rsidRPr="0057258A" w:rsidRDefault="00996071" w:rsidP="008D7EAC"/>
        </w:tc>
      </w:tr>
      <w:tr w:rsidR="00996071" w:rsidRPr="00077DCC" w14:paraId="08445679" w14:textId="77777777" w:rsidTr="008D7EAC">
        <w:tc>
          <w:tcPr>
            <w:tcW w:w="1242" w:type="dxa"/>
          </w:tcPr>
          <w:p w14:paraId="1957C0D5" w14:textId="77777777" w:rsidR="00996071" w:rsidRPr="003C588C" w:rsidRDefault="00996071" w:rsidP="008D7EAC"/>
        </w:tc>
        <w:tc>
          <w:tcPr>
            <w:tcW w:w="4439" w:type="dxa"/>
          </w:tcPr>
          <w:p w14:paraId="568D79AE" w14:textId="77777777" w:rsidR="00996071" w:rsidRPr="003C588C" w:rsidRDefault="00996071" w:rsidP="008D7EAC">
            <w:r>
              <w:rPr>
                <w:rFonts w:hint="eastAsia"/>
              </w:rPr>
              <w:t>AAA</w:t>
            </w:r>
            <w:r>
              <w:rPr>
                <w:rFonts w:hint="eastAsia"/>
              </w:rPr>
              <w:t>返回兑换错误信息，透传</w:t>
            </w:r>
            <w:r>
              <w:rPr>
                <w:rFonts w:hint="eastAsia"/>
              </w:rPr>
              <w:t>AAA</w:t>
            </w:r>
            <w:r>
              <w:rPr>
                <w:rFonts w:hint="eastAsia"/>
              </w:rPr>
              <w:t>返回内容</w:t>
            </w:r>
          </w:p>
        </w:tc>
        <w:tc>
          <w:tcPr>
            <w:tcW w:w="2841" w:type="dxa"/>
          </w:tcPr>
          <w:p w14:paraId="0C81DAEF" w14:textId="77777777" w:rsidR="00996071" w:rsidRDefault="00996071" w:rsidP="008D7EAC">
            <w:r>
              <w:rPr>
                <w:rFonts w:hint="eastAsia"/>
              </w:rPr>
              <w:t>AAA</w:t>
            </w:r>
            <w:r>
              <w:rPr>
                <w:rFonts w:hint="eastAsia"/>
              </w:rPr>
              <w:t>兑换失败</w:t>
            </w:r>
          </w:p>
          <w:p w14:paraId="6CB8CAAE" w14:textId="77777777" w:rsidR="00996071" w:rsidRPr="0057258A" w:rsidRDefault="00996071" w:rsidP="008D7EAC">
            <w:r>
              <w:rPr>
                <w:rFonts w:hint="eastAsia"/>
              </w:rPr>
              <w:t>err=1</w:t>
            </w:r>
            <w:r>
              <w:rPr>
                <w:rFonts w:hint="eastAsia"/>
              </w:rPr>
              <w:t>，透传返回</w:t>
            </w:r>
            <w:r>
              <w:rPr>
                <w:rFonts w:hint="eastAsia"/>
              </w:rPr>
              <w:t>AAA</w:t>
            </w:r>
            <w:r>
              <w:rPr>
                <w:rFonts w:hint="eastAsia"/>
              </w:rPr>
              <w:t>的</w:t>
            </w:r>
            <w:r>
              <w:rPr>
                <w:rFonts w:hint="eastAsia"/>
              </w:rPr>
              <w:t>msg</w:t>
            </w:r>
            <w:r>
              <w:rPr>
                <w:rFonts w:hint="eastAsia"/>
              </w:rPr>
              <w:t>字符</w:t>
            </w:r>
          </w:p>
        </w:tc>
      </w:tr>
    </w:tbl>
    <w:p w14:paraId="40B60ABE" w14:textId="77777777" w:rsidR="00996071" w:rsidRDefault="00996071" w:rsidP="00996071">
      <w:pPr>
        <w:pStyle w:val="2"/>
        <w:numPr>
          <w:ilvl w:val="1"/>
          <w:numId w:val="0"/>
        </w:numPr>
        <w:ind w:left="420" w:hanging="420"/>
      </w:pPr>
      <w:r>
        <w:rPr>
          <w:rFonts w:hint="eastAsia"/>
        </w:rPr>
        <w:t>5.1</w:t>
      </w:r>
      <w:r w:rsidR="003069E5">
        <w:rPr>
          <w:rFonts w:hint="eastAsia"/>
        </w:rPr>
        <w:t>3</w:t>
      </w:r>
      <w:r w:rsidR="00B10FBE">
        <w:rPr>
          <w:rFonts w:hint="eastAsia"/>
          <w:szCs w:val="28"/>
        </w:rPr>
        <w:t>查询观影卷使用列表</w:t>
      </w:r>
    </w:p>
    <w:p w14:paraId="22C6EA00" w14:textId="77777777" w:rsidR="00996071" w:rsidRDefault="00996071" w:rsidP="00996071">
      <w:r>
        <w:rPr>
          <w:rFonts w:hint="eastAsia"/>
        </w:rPr>
        <w:t>接口地址：</w:t>
      </w:r>
      <w:r>
        <w:t xml:space="preserve"> </w:t>
      </w:r>
      <w:r>
        <w:rPr>
          <w:rFonts w:hint="eastAsia"/>
        </w:rPr>
        <w:t>aaa/</w:t>
      </w:r>
      <w:r w:rsidR="00534BCF">
        <w:rPr>
          <w:rFonts w:hint="eastAsia"/>
        </w:rPr>
        <w:t>viewCouponUsedList</w:t>
      </w:r>
    </w:p>
    <w:p w14:paraId="440BC6B6" w14:textId="77777777" w:rsidR="00996071" w:rsidRDefault="00996071" w:rsidP="00996071">
      <w:r>
        <w:rPr>
          <w:rFonts w:hint="eastAsia"/>
        </w:rPr>
        <w:t>接口说明：用户中心兑换卡接口，需要加密</w:t>
      </w:r>
    </w:p>
    <w:p w14:paraId="12D2FD40" w14:textId="77777777" w:rsidR="00996071" w:rsidRDefault="00996071" w:rsidP="00996071">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996071" w14:paraId="697184AF" w14:textId="77777777" w:rsidTr="008D7EAC">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434A3E84" w14:textId="77777777" w:rsidR="00996071" w:rsidRDefault="00996071" w:rsidP="008D7EAC">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124D259F" w14:textId="77777777" w:rsidR="00996071" w:rsidRDefault="00996071" w:rsidP="008D7EAC">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34A90C2B" w14:textId="77777777" w:rsidR="00996071" w:rsidRDefault="00996071" w:rsidP="008D7EAC">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5444AB6E" w14:textId="77777777" w:rsidR="00996071" w:rsidRDefault="00996071" w:rsidP="008D7EAC">
            <w:r>
              <w:rPr>
                <w:rFonts w:hint="eastAsia"/>
              </w:rPr>
              <w:t>是否必传</w:t>
            </w:r>
          </w:p>
        </w:tc>
      </w:tr>
      <w:tr w:rsidR="00996071" w:rsidRPr="00B160F8" w14:paraId="32310AF5" w14:textId="77777777" w:rsidTr="008D7EAC">
        <w:tc>
          <w:tcPr>
            <w:tcW w:w="958" w:type="pct"/>
            <w:tcBorders>
              <w:top w:val="single" w:sz="0" w:space="0" w:color="000000"/>
              <w:left w:val="single" w:sz="0" w:space="0" w:color="000000"/>
              <w:bottom w:val="single" w:sz="0" w:space="0" w:color="000000"/>
              <w:right w:val="single" w:sz="0" w:space="0" w:color="000000"/>
            </w:tcBorders>
          </w:tcPr>
          <w:p w14:paraId="42FC12BA" w14:textId="77777777" w:rsidR="00996071" w:rsidRDefault="00996071" w:rsidP="008D7EAC">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5B674BA6"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4CE1698" w14:textId="77777777" w:rsidR="00996071" w:rsidRDefault="00996071" w:rsidP="008D7EA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0" w:type="pct"/>
            <w:tcBorders>
              <w:top w:val="single" w:sz="0" w:space="0" w:color="000000"/>
              <w:left w:val="single" w:sz="0" w:space="0" w:color="000000"/>
              <w:bottom w:val="single" w:sz="0" w:space="0" w:color="000000"/>
              <w:right w:val="single" w:sz="0" w:space="0" w:color="000000"/>
            </w:tcBorders>
          </w:tcPr>
          <w:p w14:paraId="11457F4B" w14:textId="77777777" w:rsidR="00996071" w:rsidRPr="00B160F8" w:rsidRDefault="00996071" w:rsidP="008D7EAC">
            <w:pPr>
              <w:jc w:val="left"/>
            </w:pPr>
            <w:r>
              <w:rPr>
                <w:rFonts w:hint="eastAsia"/>
              </w:rPr>
              <w:t>Y</w:t>
            </w:r>
          </w:p>
        </w:tc>
      </w:tr>
      <w:tr w:rsidR="00996071" w:rsidRPr="002C58EB" w14:paraId="29487F39" w14:textId="77777777" w:rsidTr="008D7EAC">
        <w:tc>
          <w:tcPr>
            <w:tcW w:w="958" w:type="pct"/>
            <w:tcBorders>
              <w:top w:val="single" w:sz="0" w:space="0" w:color="000000"/>
              <w:left w:val="single" w:sz="0" w:space="0" w:color="000000"/>
              <w:bottom w:val="single" w:sz="0" w:space="0" w:color="000000"/>
              <w:right w:val="single" w:sz="0" w:space="0" w:color="000000"/>
            </w:tcBorders>
          </w:tcPr>
          <w:p w14:paraId="1E7E2103" w14:textId="77777777" w:rsidR="00996071" w:rsidRPr="00292CEE" w:rsidRDefault="00996071" w:rsidP="008D7EAC">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67C538EB"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4257E7E" w14:textId="77777777" w:rsidR="00996071" w:rsidRPr="008775C6" w:rsidRDefault="00996071" w:rsidP="008D7EA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0" w:type="pct"/>
            <w:tcBorders>
              <w:top w:val="single" w:sz="0" w:space="0" w:color="000000"/>
              <w:left w:val="single" w:sz="0" w:space="0" w:color="000000"/>
              <w:bottom w:val="single" w:sz="0" w:space="0" w:color="000000"/>
              <w:right w:val="single" w:sz="0" w:space="0" w:color="000000"/>
            </w:tcBorders>
          </w:tcPr>
          <w:p w14:paraId="7D72698F" w14:textId="77777777" w:rsidR="00996071" w:rsidRDefault="00996071" w:rsidP="008D7EAC">
            <w:pPr>
              <w:jc w:val="left"/>
            </w:pPr>
            <w:r>
              <w:rPr>
                <w:rFonts w:hint="eastAsia"/>
              </w:rPr>
              <w:t>N</w:t>
            </w:r>
          </w:p>
        </w:tc>
      </w:tr>
      <w:tr w:rsidR="00996071" w:rsidRPr="002C58EB" w14:paraId="1798709F" w14:textId="77777777" w:rsidTr="008D7EAC">
        <w:tc>
          <w:tcPr>
            <w:tcW w:w="958" w:type="pct"/>
            <w:tcBorders>
              <w:top w:val="single" w:sz="0" w:space="0" w:color="000000"/>
              <w:left w:val="single" w:sz="0" w:space="0" w:color="000000"/>
              <w:bottom w:val="single" w:sz="0" w:space="0" w:color="000000"/>
              <w:right w:val="single" w:sz="0" w:space="0" w:color="000000"/>
            </w:tcBorders>
          </w:tcPr>
          <w:p w14:paraId="5D457350" w14:textId="77777777" w:rsidR="00996071" w:rsidRDefault="00996071" w:rsidP="008D7EAC">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4C65BA73"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5AEA750" w14:textId="77777777" w:rsidR="00996071" w:rsidRDefault="00996071" w:rsidP="008D7EA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855AA96" w14:textId="77777777" w:rsidR="00996071" w:rsidRDefault="00996071" w:rsidP="008D7EA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197E2685" w14:textId="77777777" w:rsidR="00996071" w:rsidRPr="002C58EB" w:rsidRDefault="00996071" w:rsidP="008D7EAC">
            <w:pPr>
              <w:jc w:val="left"/>
            </w:pPr>
            <w:r>
              <w:rPr>
                <w:rFonts w:hint="eastAsia"/>
              </w:rPr>
              <w:t>Y</w:t>
            </w:r>
          </w:p>
        </w:tc>
      </w:tr>
      <w:tr w:rsidR="00996071" w:rsidRPr="008775C6" w14:paraId="76E624C4" w14:textId="77777777" w:rsidTr="008D7EAC">
        <w:tc>
          <w:tcPr>
            <w:tcW w:w="958" w:type="pct"/>
            <w:tcBorders>
              <w:top w:val="single" w:sz="0" w:space="0" w:color="000000"/>
              <w:left w:val="single" w:sz="0" w:space="0" w:color="000000"/>
              <w:bottom w:val="single" w:sz="0" w:space="0" w:color="000000"/>
              <w:right w:val="single" w:sz="0" w:space="0" w:color="000000"/>
            </w:tcBorders>
          </w:tcPr>
          <w:p w14:paraId="4E252EFF" w14:textId="77777777" w:rsidR="00996071" w:rsidRDefault="00996071" w:rsidP="008D7EAC">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0388BF10"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01674CC" w14:textId="77777777" w:rsidR="00996071" w:rsidRDefault="00996071" w:rsidP="008D7EA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88B817C" w14:textId="77777777" w:rsidR="00996071" w:rsidRDefault="00996071" w:rsidP="008D7EA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4AF367E9" w14:textId="77777777" w:rsidR="00996071" w:rsidRPr="008775C6" w:rsidRDefault="00996071" w:rsidP="008D7EAC">
            <w:pPr>
              <w:jc w:val="left"/>
            </w:pPr>
            <w:r>
              <w:rPr>
                <w:rFonts w:hint="eastAsia"/>
              </w:rPr>
              <w:t>Y</w:t>
            </w:r>
          </w:p>
        </w:tc>
      </w:tr>
      <w:tr w:rsidR="00996071" w14:paraId="3E105546" w14:textId="77777777" w:rsidTr="008D7EAC">
        <w:tc>
          <w:tcPr>
            <w:tcW w:w="958" w:type="pct"/>
            <w:tcBorders>
              <w:top w:val="single" w:sz="0" w:space="0" w:color="000000"/>
              <w:left w:val="single" w:sz="0" w:space="0" w:color="000000"/>
              <w:bottom w:val="single" w:sz="0" w:space="0" w:color="000000"/>
              <w:right w:val="single" w:sz="0" w:space="0" w:color="000000"/>
            </w:tcBorders>
          </w:tcPr>
          <w:p w14:paraId="761D6C36" w14:textId="77777777" w:rsidR="00996071" w:rsidRPr="00292CEE" w:rsidRDefault="00996071" w:rsidP="008D7EAC">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61CD3AF1"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95B1BFA" w14:textId="77777777" w:rsidR="00996071" w:rsidRPr="008775C6" w:rsidRDefault="00996071" w:rsidP="008D7EA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574CF2ED" w14:textId="77777777" w:rsidR="00996071" w:rsidRDefault="00996071" w:rsidP="008D7EAC">
            <w:pPr>
              <w:jc w:val="left"/>
            </w:pPr>
            <w:r>
              <w:rPr>
                <w:rFonts w:hint="eastAsia"/>
              </w:rPr>
              <w:t>Y</w:t>
            </w:r>
          </w:p>
        </w:tc>
      </w:tr>
      <w:tr w:rsidR="00996071" w14:paraId="737D5389" w14:textId="77777777" w:rsidTr="008D7EAC">
        <w:tc>
          <w:tcPr>
            <w:tcW w:w="958" w:type="pct"/>
            <w:tcBorders>
              <w:top w:val="single" w:sz="0" w:space="0" w:color="000000"/>
              <w:left w:val="single" w:sz="0" w:space="0" w:color="000000"/>
              <w:bottom w:val="single" w:sz="0" w:space="0" w:color="000000"/>
              <w:right w:val="single" w:sz="0" w:space="0" w:color="000000"/>
            </w:tcBorders>
          </w:tcPr>
          <w:p w14:paraId="13A43CD8" w14:textId="77777777" w:rsidR="00996071" w:rsidRPr="007B0EC0" w:rsidRDefault="00996071" w:rsidP="008D7EAC">
            <w:pPr>
              <w:jc w:val="left"/>
            </w:pPr>
            <w:r w:rsidRPr="001A7F93">
              <w:t>buss_id</w:t>
            </w:r>
          </w:p>
        </w:tc>
        <w:tc>
          <w:tcPr>
            <w:tcW w:w="557" w:type="pct"/>
            <w:tcBorders>
              <w:top w:val="single" w:sz="0" w:space="0" w:color="000000"/>
              <w:left w:val="single" w:sz="0" w:space="0" w:color="000000"/>
              <w:bottom w:val="single" w:sz="0" w:space="0" w:color="000000"/>
              <w:right w:val="single" w:sz="0" w:space="0" w:color="000000"/>
            </w:tcBorders>
          </w:tcPr>
          <w:p w14:paraId="1EBED8DA"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A91E762" w14:textId="77777777" w:rsidR="00996071" w:rsidRDefault="00996071" w:rsidP="008D7EAC">
            <w:pPr>
              <w:jc w:val="left"/>
            </w:pPr>
            <w:r w:rsidRPr="001A7F93">
              <w:rPr>
                <w:rFonts w:hint="eastAsia"/>
              </w:rPr>
              <w:t>业务号，开机认证返回</w:t>
            </w:r>
          </w:p>
        </w:tc>
        <w:tc>
          <w:tcPr>
            <w:tcW w:w="930" w:type="pct"/>
            <w:tcBorders>
              <w:top w:val="single" w:sz="0" w:space="0" w:color="000000"/>
              <w:left w:val="single" w:sz="0" w:space="0" w:color="000000"/>
              <w:bottom w:val="single" w:sz="0" w:space="0" w:color="000000"/>
              <w:right w:val="single" w:sz="0" w:space="0" w:color="000000"/>
            </w:tcBorders>
          </w:tcPr>
          <w:p w14:paraId="6A665950" w14:textId="77777777" w:rsidR="00996071" w:rsidRDefault="00996071" w:rsidP="008D7EAC">
            <w:pPr>
              <w:jc w:val="left"/>
            </w:pPr>
            <w:r>
              <w:rPr>
                <w:rFonts w:hint="eastAsia"/>
              </w:rPr>
              <w:t>Y</w:t>
            </w:r>
          </w:p>
        </w:tc>
      </w:tr>
      <w:tr w:rsidR="00996071" w14:paraId="5119CF92" w14:textId="77777777" w:rsidTr="008D7EAC">
        <w:tc>
          <w:tcPr>
            <w:tcW w:w="958" w:type="pct"/>
            <w:tcBorders>
              <w:top w:val="single" w:sz="0" w:space="0" w:color="000000"/>
              <w:left w:val="single" w:sz="0" w:space="0" w:color="000000"/>
              <w:bottom w:val="single" w:sz="0" w:space="0" w:color="000000"/>
              <w:right w:val="single" w:sz="0" w:space="0" w:color="000000"/>
            </w:tcBorders>
          </w:tcPr>
          <w:p w14:paraId="29FAAA2E" w14:textId="77777777" w:rsidR="00996071" w:rsidRPr="007B0EC0" w:rsidRDefault="00996071" w:rsidP="008D7EAC">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105F607C"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6052A3F" w14:textId="77777777" w:rsidR="00996071" w:rsidRDefault="00996071" w:rsidP="008D7EAC">
            <w:pPr>
              <w:jc w:val="left"/>
            </w:pPr>
            <w:r>
              <w:rPr>
                <w:rFonts w:hint="eastAsia"/>
              </w:rPr>
              <w:t>证书</w:t>
            </w:r>
            <w:r w:rsidRPr="0015408F">
              <w:rPr>
                <w:rFonts w:hint="eastAsia"/>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7F328B60" w14:textId="77777777" w:rsidR="00996071" w:rsidRDefault="00996071" w:rsidP="008D7EAC">
            <w:pPr>
              <w:jc w:val="left"/>
            </w:pPr>
            <w:r>
              <w:rPr>
                <w:rFonts w:hint="eastAsia"/>
              </w:rPr>
              <w:t>Y</w:t>
            </w:r>
          </w:p>
        </w:tc>
      </w:tr>
      <w:tr w:rsidR="00996071" w14:paraId="574663A1" w14:textId="77777777" w:rsidTr="008D7EAC">
        <w:tc>
          <w:tcPr>
            <w:tcW w:w="958" w:type="pct"/>
            <w:tcBorders>
              <w:top w:val="single" w:sz="0" w:space="0" w:color="000000"/>
              <w:left w:val="single" w:sz="0" w:space="0" w:color="000000"/>
              <w:bottom w:val="single" w:sz="0" w:space="0" w:color="000000"/>
              <w:right w:val="single" w:sz="0" w:space="0" w:color="000000"/>
            </w:tcBorders>
          </w:tcPr>
          <w:p w14:paraId="663CEAE1" w14:textId="77777777" w:rsidR="00996071" w:rsidRPr="007B0EC0" w:rsidRDefault="00996071" w:rsidP="008D7EAC">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4A0BA795" w14:textId="77777777" w:rsidR="00996071" w:rsidRDefault="00996071"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C28E3E8" w14:textId="77777777" w:rsidR="00996071" w:rsidRDefault="00996071" w:rsidP="008D7EAC">
            <w:pPr>
              <w:jc w:val="left"/>
            </w:pPr>
            <w:r>
              <w:rPr>
                <w:rFonts w:hint="eastAsia"/>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07BC20E3" w14:textId="77777777" w:rsidR="00996071" w:rsidRPr="00325ACE" w:rsidRDefault="00996071" w:rsidP="008D7EAC">
            <w:pPr>
              <w:jc w:val="left"/>
            </w:pPr>
            <w:r>
              <w:rPr>
                <w:rFonts w:hint="eastAsia"/>
              </w:rPr>
              <w:t>Y</w:t>
            </w:r>
          </w:p>
        </w:tc>
      </w:tr>
      <w:tr w:rsidR="006E4920" w14:paraId="672F2085" w14:textId="77777777" w:rsidTr="008D7EAC">
        <w:tc>
          <w:tcPr>
            <w:tcW w:w="958" w:type="pct"/>
            <w:tcBorders>
              <w:top w:val="single" w:sz="0" w:space="0" w:color="000000"/>
              <w:left w:val="single" w:sz="0" w:space="0" w:color="000000"/>
              <w:bottom w:val="single" w:sz="0" w:space="0" w:color="000000"/>
              <w:right w:val="single" w:sz="0" w:space="0" w:color="000000"/>
            </w:tcBorders>
          </w:tcPr>
          <w:p w14:paraId="4268F60C" w14:textId="77777777" w:rsidR="006E4920" w:rsidRDefault="006E4920" w:rsidP="008D7EAC">
            <w:pPr>
              <w:jc w:val="left"/>
            </w:pPr>
            <w:r>
              <w:rPr>
                <w:rFonts w:hint="eastAsia"/>
              </w:rPr>
              <w:t>page</w:t>
            </w:r>
          </w:p>
        </w:tc>
        <w:tc>
          <w:tcPr>
            <w:tcW w:w="557" w:type="pct"/>
            <w:tcBorders>
              <w:top w:val="single" w:sz="0" w:space="0" w:color="000000"/>
              <w:left w:val="single" w:sz="0" w:space="0" w:color="000000"/>
              <w:bottom w:val="single" w:sz="0" w:space="0" w:color="000000"/>
              <w:right w:val="single" w:sz="0" w:space="0" w:color="000000"/>
            </w:tcBorders>
          </w:tcPr>
          <w:p w14:paraId="4FB40D0A" w14:textId="77777777" w:rsidR="006E4920" w:rsidRDefault="006E4920"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9651AF0" w14:textId="77777777" w:rsidR="006E4920" w:rsidRDefault="006E4920" w:rsidP="008D7EAC">
            <w:pPr>
              <w:jc w:val="left"/>
            </w:pPr>
            <w:r>
              <w:rPr>
                <w:rFonts w:hint="eastAsia"/>
              </w:rPr>
              <w:t>页数，</w:t>
            </w:r>
            <w:r>
              <w:rPr>
                <w:rFonts w:hint="eastAsia"/>
              </w:rPr>
              <w:t>1</w:t>
            </w:r>
            <w:r>
              <w:rPr>
                <w:rFonts w:hint="eastAsia"/>
              </w:rPr>
              <w:t>为第</w:t>
            </w:r>
            <w:r>
              <w:rPr>
                <w:rFonts w:hint="eastAsia"/>
              </w:rPr>
              <w:t>1</w:t>
            </w:r>
            <w:r>
              <w:rPr>
                <w:rFonts w:hint="eastAsia"/>
              </w:rPr>
              <w:t>页</w:t>
            </w:r>
          </w:p>
        </w:tc>
        <w:tc>
          <w:tcPr>
            <w:tcW w:w="930" w:type="pct"/>
            <w:tcBorders>
              <w:top w:val="single" w:sz="0" w:space="0" w:color="000000"/>
              <w:left w:val="single" w:sz="0" w:space="0" w:color="000000"/>
              <w:bottom w:val="single" w:sz="0" w:space="0" w:color="000000"/>
              <w:right w:val="single" w:sz="0" w:space="0" w:color="000000"/>
            </w:tcBorders>
          </w:tcPr>
          <w:p w14:paraId="46C74F04" w14:textId="77777777" w:rsidR="006E4920" w:rsidRDefault="006E4920" w:rsidP="008D7EAC">
            <w:pPr>
              <w:jc w:val="left"/>
            </w:pPr>
            <w:r>
              <w:rPr>
                <w:rFonts w:hint="eastAsia"/>
              </w:rPr>
              <w:t>Y</w:t>
            </w:r>
          </w:p>
        </w:tc>
      </w:tr>
      <w:tr w:rsidR="006E4920" w14:paraId="4F595CA4" w14:textId="77777777" w:rsidTr="008D7EAC">
        <w:tc>
          <w:tcPr>
            <w:tcW w:w="958" w:type="pct"/>
            <w:tcBorders>
              <w:top w:val="single" w:sz="0" w:space="0" w:color="000000"/>
              <w:left w:val="single" w:sz="0" w:space="0" w:color="000000"/>
              <w:bottom w:val="single" w:sz="0" w:space="0" w:color="000000"/>
              <w:right w:val="single" w:sz="0" w:space="0" w:color="000000"/>
            </w:tcBorders>
          </w:tcPr>
          <w:p w14:paraId="15FF86E1" w14:textId="77777777" w:rsidR="006E4920" w:rsidRDefault="006E4920" w:rsidP="008D7EAC">
            <w:pPr>
              <w:jc w:val="left"/>
            </w:pPr>
            <w:r>
              <w:rPr>
                <w:rFonts w:hint="eastAsia"/>
              </w:rPr>
              <w:t>page_num</w:t>
            </w:r>
          </w:p>
        </w:tc>
        <w:tc>
          <w:tcPr>
            <w:tcW w:w="557" w:type="pct"/>
            <w:tcBorders>
              <w:top w:val="single" w:sz="0" w:space="0" w:color="000000"/>
              <w:left w:val="single" w:sz="0" w:space="0" w:color="000000"/>
              <w:bottom w:val="single" w:sz="0" w:space="0" w:color="000000"/>
              <w:right w:val="single" w:sz="0" w:space="0" w:color="000000"/>
            </w:tcBorders>
          </w:tcPr>
          <w:p w14:paraId="06E6232F" w14:textId="77777777" w:rsidR="006E4920" w:rsidRDefault="006E4920" w:rsidP="008D7EAC">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5E07374" w14:textId="77777777" w:rsidR="006E4920" w:rsidRDefault="006E4920" w:rsidP="008D7EAC">
            <w:pPr>
              <w:jc w:val="left"/>
            </w:pPr>
            <w:r>
              <w:rPr>
                <w:rFonts w:hint="eastAsia"/>
              </w:rPr>
              <w:t>一页记录数</w:t>
            </w:r>
          </w:p>
        </w:tc>
        <w:tc>
          <w:tcPr>
            <w:tcW w:w="930" w:type="pct"/>
            <w:tcBorders>
              <w:top w:val="single" w:sz="0" w:space="0" w:color="000000"/>
              <w:left w:val="single" w:sz="0" w:space="0" w:color="000000"/>
              <w:bottom w:val="single" w:sz="0" w:space="0" w:color="000000"/>
              <w:right w:val="single" w:sz="0" w:space="0" w:color="000000"/>
            </w:tcBorders>
          </w:tcPr>
          <w:p w14:paraId="4EB9F784" w14:textId="77777777" w:rsidR="006E4920" w:rsidRDefault="006E4920" w:rsidP="008D7EAC">
            <w:pPr>
              <w:jc w:val="left"/>
            </w:pPr>
            <w:r>
              <w:rPr>
                <w:rFonts w:hint="eastAsia"/>
              </w:rPr>
              <w:t>Y</w:t>
            </w:r>
          </w:p>
        </w:tc>
      </w:tr>
    </w:tbl>
    <w:p w14:paraId="3243E9AE" w14:textId="77777777" w:rsidR="00996071" w:rsidRDefault="00996071" w:rsidP="00996071"/>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996071" w14:paraId="2C230329" w14:textId="77777777" w:rsidTr="008D7EAC">
        <w:tc>
          <w:tcPr>
            <w:tcW w:w="8363" w:type="dxa"/>
            <w:gridSpan w:val="3"/>
            <w:shd w:val="clear" w:color="auto" w:fill="808080"/>
          </w:tcPr>
          <w:p w14:paraId="7268737A" w14:textId="77777777" w:rsidR="00996071" w:rsidRDefault="00996071" w:rsidP="008D7EAC">
            <w:r>
              <w:rPr>
                <w:rFonts w:hint="eastAsia"/>
              </w:rPr>
              <w:t>开发方案：</w:t>
            </w:r>
          </w:p>
        </w:tc>
      </w:tr>
      <w:tr w:rsidR="00996071" w14:paraId="48E0B5B1" w14:textId="77777777" w:rsidTr="008D7EAC">
        <w:tc>
          <w:tcPr>
            <w:tcW w:w="8363" w:type="dxa"/>
            <w:gridSpan w:val="3"/>
            <w:tcBorders>
              <w:bottom w:val="single" w:sz="2" w:space="0" w:color="auto"/>
            </w:tcBorders>
          </w:tcPr>
          <w:p w14:paraId="563D0ED7" w14:textId="77777777" w:rsidR="00BA38B6" w:rsidRDefault="00BA38B6" w:rsidP="00BA38B6">
            <w:pPr>
              <w:rPr>
                <w:szCs w:val="21"/>
              </w:rPr>
            </w:pPr>
            <w:r>
              <w:rPr>
                <w:rFonts w:hint="eastAsia"/>
                <w:szCs w:val="21"/>
              </w:rPr>
              <w:t>数据集成：</w:t>
            </w:r>
          </w:p>
          <w:p w14:paraId="7F6F2ADD" w14:textId="77777777" w:rsidR="00BA38B6" w:rsidRDefault="00BA38B6" w:rsidP="00BA38B6">
            <w:r>
              <w:rPr>
                <w:rFonts w:hint="eastAsia"/>
              </w:rPr>
              <w:t>《</w:t>
            </w:r>
            <w:r w:rsidRPr="000A52B2">
              <w:rPr>
                <w:rFonts w:hint="eastAsia"/>
              </w:rPr>
              <w:t>AAA</w:t>
            </w:r>
            <w:r w:rsidRPr="000A52B2">
              <w:rPr>
                <w:rFonts w:hint="eastAsia"/>
              </w:rPr>
              <w:t>原生接口文档（</w:t>
            </w:r>
            <w:r w:rsidRPr="000A52B2">
              <w:rPr>
                <w:rFonts w:hint="eastAsia"/>
              </w:rPr>
              <w:t>CMS</w:t>
            </w:r>
            <w:r w:rsidRPr="000A52B2">
              <w:rPr>
                <w:rFonts w:hint="eastAsia"/>
              </w:rPr>
              <w:t>使用）</w:t>
            </w:r>
            <w:r w:rsidRPr="000A52B2">
              <w:rPr>
                <w:rFonts w:hint="eastAsia"/>
              </w:rPr>
              <w:t>.</w:t>
            </w:r>
            <w:r>
              <w:rPr>
                <w:rFonts w:hint="eastAsia"/>
              </w:rPr>
              <w:t>PDF</w:t>
            </w:r>
            <w:r>
              <w:rPr>
                <w:rFonts w:hint="eastAsia"/>
              </w:rPr>
              <w:t>》</w:t>
            </w:r>
            <w:r>
              <w:rPr>
                <w:rFonts w:hint="eastAsia"/>
              </w:rPr>
              <w:t xml:space="preserve"> 26.</w:t>
            </w:r>
            <w:r>
              <w:rPr>
                <w:rFonts w:hint="eastAsia"/>
              </w:rPr>
              <w:t>观影卷使用记录查询</w:t>
            </w:r>
          </w:p>
          <w:p w14:paraId="66CC5B8A" w14:textId="77777777" w:rsidR="00996071" w:rsidRPr="0091573B" w:rsidRDefault="00BA38B6" w:rsidP="00BA38B6">
            <w:pPr>
              <w:rPr>
                <w:color w:val="000000"/>
              </w:rPr>
            </w:pPr>
            <w:r>
              <w:rPr>
                <w:rFonts w:hint="eastAsia"/>
              </w:rPr>
              <w:t>先用</w:t>
            </w:r>
            <w:r>
              <w:rPr>
                <w:rFonts w:hint="eastAsia"/>
              </w:rPr>
              <w:t>ticket</w:t>
            </w:r>
            <w:r>
              <w:rPr>
                <w:rFonts w:hint="eastAsia"/>
              </w:rPr>
              <w:t>请求</w:t>
            </w:r>
            <w:r>
              <w:rPr>
                <w:rFonts w:hint="eastAsia"/>
              </w:rPr>
              <w:t>passport</w:t>
            </w:r>
            <w:r>
              <w:rPr>
                <w:rFonts w:hint="eastAsia"/>
              </w:rPr>
              <w:t>，拿到</w:t>
            </w:r>
            <w:r>
              <w:rPr>
                <w:rFonts w:hint="eastAsia"/>
              </w:rPr>
              <w:t>uuid</w:t>
            </w:r>
            <w:r>
              <w:rPr>
                <w:rFonts w:hint="eastAsia"/>
              </w:rPr>
              <w:t>，再请求</w:t>
            </w:r>
            <w:r>
              <w:rPr>
                <w:rFonts w:hint="eastAsia"/>
              </w:rPr>
              <w:t>AAA</w:t>
            </w:r>
            <w:r>
              <w:rPr>
                <w:rFonts w:hint="eastAsia"/>
              </w:rPr>
              <w:t>接口</w:t>
            </w:r>
          </w:p>
        </w:tc>
      </w:tr>
      <w:tr w:rsidR="00996071" w14:paraId="7B2D828C" w14:textId="77777777" w:rsidTr="008D7EA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FA72B1A" w14:textId="77777777" w:rsidR="00996071" w:rsidRPr="00C9018A" w:rsidRDefault="00996071" w:rsidP="008D7EAC">
            <w:pPr>
              <w:rPr>
                <w:b/>
                <w:color w:val="000000"/>
              </w:rPr>
            </w:pPr>
            <w:r w:rsidRPr="00C9018A">
              <w:rPr>
                <w:rFonts w:hint="eastAsia"/>
                <w:b/>
                <w:color w:val="000000"/>
              </w:rPr>
              <w:t>更新记录</w:t>
            </w:r>
          </w:p>
        </w:tc>
      </w:tr>
      <w:tr w:rsidR="00996071" w14:paraId="30978FFC" w14:textId="77777777" w:rsidTr="008D7EA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BF629AD" w14:textId="77777777" w:rsidR="00996071" w:rsidRPr="00BA1F0B" w:rsidRDefault="00996071" w:rsidP="008D7EA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DA98C37" w14:textId="77777777" w:rsidR="00996071" w:rsidRPr="00BA1F0B" w:rsidRDefault="00996071" w:rsidP="008D7EA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C7506EC" w14:textId="77777777" w:rsidR="00996071" w:rsidRPr="00BA1F0B" w:rsidRDefault="00996071" w:rsidP="008D7EA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996071" w14:paraId="2494DBC4" w14:textId="77777777" w:rsidTr="008D7EA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17B80F3" w14:textId="77777777" w:rsidR="00996071" w:rsidRDefault="00996071" w:rsidP="008D7EAC">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3A0ED247" w14:textId="77777777" w:rsidR="00996071" w:rsidRPr="00516E9B" w:rsidRDefault="00996071" w:rsidP="008D7EAC">
            <w:pPr>
              <w:tabs>
                <w:tab w:val="center" w:pos="934"/>
              </w:tabs>
              <w:jc w:val="center"/>
              <w:rPr>
                <w:szCs w:val="28"/>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65A5CC20" w14:textId="77777777" w:rsidR="00996071" w:rsidRPr="00516E9B" w:rsidRDefault="00996071" w:rsidP="008D7EAC">
            <w:pPr>
              <w:tabs>
                <w:tab w:val="center" w:pos="2460"/>
                <w:tab w:val="left" w:pos="3555"/>
              </w:tabs>
              <w:jc w:val="left"/>
              <w:rPr>
                <w:szCs w:val="28"/>
              </w:rPr>
            </w:pPr>
          </w:p>
        </w:tc>
      </w:tr>
    </w:tbl>
    <w:p w14:paraId="7DBFB681" w14:textId="77777777" w:rsidR="00996071" w:rsidRDefault="00996071" w:rsidP="00996071">
      <w:pPr>
        <w:rPr>
          <w:szCs w:val="21"/>
        </w:rPr>
      </w:pPr>
    </w:p>
    <w:p w14:paraId="3EC97DEE" w14:textId="77777777" w:rsidR="00996071" w:rsidRDefault="00996071" w:rsidP="0099607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996071" w14:paraId="33D11315" w14:textId="77777777" w:rsidTr="008D7EAC">
        <w:tc>
          <w:tcPr>
            <w:tcW w:w="1843" w:type="dxa"/>
            <w:shd w:val="clear" w:color="auto" w:fill="808080"/>
          </w:tcPr>
          <w:p w14:paraId="52F0F218" w14:textId="77777777" w:rsidR="00996071" w:rsidRDefault="00996071" w:rsidP="008D7EAC">
            <w:r>
              <w:rPr>
                <w:rFonts w:hint="eastAsia"/>
              </w:rPr>
              <w:t>参数名称</w:t>
            </w:r>
          </w:p>
        </w:tc>
        <w:tc>
          <w:tcPr>
            <w:tcW w:w="1417" w:type="dxa"/>
            <w:shd w:val="clear" w:color="auto" w:fill="808080"/>
          </w:tcPr>
          <w:p w14:paraId="00846C5F" w14:textId="77777777" w:rsidR="00996071" w:rsidRDefault="00996071" w:rsidP="008D7EAC">
            <w:r>
              <w:rPr>
                <w:rFonts w:hint="eastAsia"/>
              </w:rPr>
              <w:t>位置</w:t>
            </w:r>
          </w:p>
        </w:tc>
        <w:tc>
          <w:tcPr>
            <w:tcW w:w="5103" w:type="dxa"/>
            <w:shd w:val="clear" w:color="auto" w:fill="808080"/>
          </w:tcPr>
          <w:p w14:paraId="733E3055" w14:textId="77777777" w:rsidR="00996071" w:rsidRDefault="00996071" w:rsidP="008D7EAC">
            <w:r>
              <w:rPr>
                <w:rFonts w:hint="eastAsia"/>
              </w:rPr>
              <w:t>含义</w:t>
            </w:r>
          </w:p>
        </w:tc>
      </w:tr>
      <w:tr w:rsidR="00996071" w14:paraId="4688FBBD" w14:textId="77777777" w:rsidTr="008D7EAC">
        <w:tc>
          <w:tcPr>
            <w:tcW w:w="1843" w:type="dxa"/>
          </w:tcPr>
          <w:p w14:paraId="76D5E8B6" w14:textId="77777777" w:rsidR="00996071" w:rsidRDefault="00996071" w:rsidP="008D7EAC">
            <w:r>
              <w:rPr>
                <w:rFonts w:hint="eastAsia"/>
              </w:rPr>
              <w:t>CODE</w:t>
            </w:r>
          </w:p>
        </w:tc>
        <w:tc>
          <w:tcPr>
            <w:tcW w:w="1417" w:type="dxa"/>
          </w:tcPr>
          <w:p w14:paraId="074D9764" w14:textId="77777777" w:rsidR="00996071" w:rsidRDefault="00996071" w:rsidP="008D7EAC">
            <w:r>
              <w:rPr>
                <w:rFonts w:hint="eastAsia"/>
              </w:rPr>
              <w:t>RESPONSE</w:t>
            </w:r>
          </w:p>
        </w:tc>
        <w:tc>
          <w:tcPr>
            <w:tcW w:w="5103" w:type="dxa"/>
          </w:tcPr>
          <w:p w14:paraId="46B581D0" w14:textId="77777777" w:rsidR="00996071" w:rsidRDefault="00996071" w:rsidP="008D7EAC">
            <w:pPr>
              <w:autoSpaceDE w:val="0"/>
              <w:autoSpaceDN w:val="0"/>
              <w:adjustRightInd w:val="0"/>
              <w:jc w:val="left"/>
            </w:pPr>
            <w:r>
              <w:rPr>
                <w:rFonts w:hint="eastAsia"/>
              </w:rPr>
              <w:t xml:space="preserve">200 </w:t>
            </w:r>
            <w:r>
              <w:rPr>
                <w:rFonts w:hint="eastAsia"/>
              </w:rPr>
              <w:t>成功</w:t>
            </w:r>
            <w:r>
              <w:rPr>
                <w:rFonts w:hint="eastAsia"/>
              </w:rPr>
              <w:t xml:space="preserve"> </w:t>
            </w:r>
          </w:p>
          <w:p w14:paraId="3C41E207" w14:textId="77777777" w:rsidR="00996071" w:rsidRDefault="00996071" w:rsidP="008D7EAC">
            <w:r>
              <w:rPr>
                <w:rFonts w:hint="eastAsia"/>
              </w:rPr>
              <w:t>其它</w:t>
            </w:r>
            <w:r>
              <w:rPr>
                <w:rFonts w:hint="eastAsia"/>
              </w:rPr>
              <w:t>,</w:t>
            </w:r>
            <w:r>
              <w:rPr>
                <w:rFonts w:hint="eastAsia"/>
              </w:rPr>
              <w:t>读取失败</w:t>
            </w:r>
          </w:p>
        </w:tc>
      </w:tr>
      <w:tr w:rsidR="00996071" w14:paraId="27A0E3D4" w14:textId="77777777" w:rsidTr="008D7EAC">
        <w:tc>
          <w:tcPr>
            <w:tcW w:w="1843" w:type="dxa"/>
          </w:tcPr>
          <w:p w14:paraId="102E494B" w14:textId="77777777" w:rsidR="00996071" w:rsidRDefault="00996071" w:rsidP="008D7EAC">
            <w:r>
              <w:rPr>
                <w:rFonts w:hint="eastAsia"/>
              </w:rPr>
              <w:t>返回值</w:t>
            </w:r>
          </w:p>
        </w:tc>
        <w:tc>
          <w:tcPr>
            <w:tcW w:w="1417" w:type="dxa"/>
          </w:tcPr>
          <w:p w14:paraId="5ABE8E99" w14:textId="77777777" w:rsidR="00996071" w:rsidRDefault="00996071" w:rsidP="008D7EAC">
            <w:r>
              <w:rPr>
                <w:rFonts w:hint="eastAsia"/>
              </w:rPr>
              <w:t>BODY</w:t>
            </w:r>
          </w:p>
        </w:tc>
        <w:tc>
          <w:tcPr>
            <w:tcW w:w="5103" w:type="dxa"/>
          </w:tcPr>
          <w:p w14:paraId="5B7160F1" w14:textId="77777777" w:rsidR="00996071" w:rsidRDefault="00996071" w:rsidP="008D7EAC">
            <w:pPr>
              <w:rPr>
                <w:color w:val="000000"/>
              </w:rPr>
            </w:pPr>
          </w:p>
        </w:tc>
      </w:tr>
      <w:tr w:rsidR="00996071" w14:paraId="64B07F80" w14:textId="77777777" w:rsidTr="008D7EAC">
        <w:tc>
          <w:tcPr>
            <w:tcW w:w="8363" w:type="dxa"/>
            <w:gridSpan w:val="3"/>
          </w:tcPr>
          <w:p w14:paraId="62511388" w14:textId="77777777" w:rsidR="00996071" w:rsidRPr="006E4FB0" w:rsidRDefault="00996071" w:rsidP="008D7EAC">
            <w:pPr>
              <w:ind w:leftChars="50" w:left="105"/>
              <w:rPr>
                <w:color w:val="000000"/>
              </w:rPr>
            </w:pPr>
            <w:r w:rsidRPr="006E4FB0">
              <w:rPr>
                <w:color w:val="000000"/>
              </w:rPr>
              <w:t>{</w:t>
            </w:r>
          </w:p>
          <w:p w14:paraId="5B67283D" w14:textId="77777777" w:rsidR="00996071" w:rsidRPr="006E4FB0" w:rsidRDefault="00996071" w:rsidP="008D7EAC">
            <w:pPr>
              <w:ind w:leftChars="50" w:left="105"/>
              <w:rPr>
                <w:color w:val="000000"/>
              </w:rPr>
            </w:pPr>
            <w:r w:rsidRPr="006E4FB0">
              <w:rPr>
                <w:color w:val="000000"/>
              </w:rPr>
              <w:t xml:space="preserve">    "errno": "0",</w:t>
            </w:r>
          </w:p>
          <w:p w14:paraId="1F7F9237" w14:textId="77777777" w:rsidR="00996071" w:rsidRPr="006E4FB0" w:rsidRDefault="00996071" w:rsidP="008D7EA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r>
              <w:rPr>
                <w:rFonts w:hint="eastAsia"/>
                <w:color w:val="000000"/>
              </w:rPr>
              <w:t xml:space="preserve"> //</w:t>
            </w:r>
            <w:r>
              <w:rPr>
                <w:rFonts w:hint="eastAsia"/>
                <w:color w:val="000000"/>
              </w:rPr>
              <w:t>如果兑换失败，透传返回</w:t>
            </w:r>
            <w:r>
              <w:rPr>
                <w:rFonts w:hint="eastAsia"/>
                <w:color w:val="000000"/>
              </w:rPr>
              <w:t>AAA</w:t>
            </w:r>
            <w:r>
              <w:rPr>
                <w:rFonts w:hint="eastAsia"/>
                <w:color w:val="000000"/>
              </w:rPr>
              <w:t>的错误码</w:t>
            </w:r>
          </w:p>
          <w:p w14:paraId="7C190A97" w14:textId="77777777" w:rsidR="00996071" w:rsidRPr="006E4FB0" w:rsidRDefault="00996071" w:rsidP="008D7EAC">
            <w:pPr>
              <w:ind w:leftChars="50" w:left="105"/>
              <w:rPr>
                <w:color w:val="000000"/>
              </w:rPr>
            </w:pPr>
            <w:r w:rsidRPr="006E4FB0">
              <w:rPr>
                <w:color w:val="000000"/>
              </w:rPr>
              <w:t xml:space="preserve">    "server_time": 1455815935,</w:t>
            </w:r>
          </w:p>
          <w:p w14:paraId="67B82F0D" w14:textId="77777777" w:rsidR="00996071" w:rsidRDefault="00996071" w:rsidP="008D7EAC">
            <w:pPr>
              <w:ind w:leftChars="50" w:left="105"/>
              <w:rPr>
                <w:color w:val="000000"/>
              </w:rPr>
            </w:pPr>
            <w:r w:rsidRPr="006E4FB0">
              <w:rPr>
                <w:color w:val="000000"/>
              </w:rPr>
              <w:t xml:space="preserve">    "data": {</w:t>
            </w:r>
            <w:r w:rsidR="00716485">
              <w:rPr>
                <w:rFonts w:hint="eastAsia"/>
                <w:color w:val="000000"/>
              </w:rPr>
              <w:t>//</w:t>
            </w:r>
            <w:r w:rsidR="00716485">
              <w:rPr>
                <w:rFonts w:hint="eastAsia"/>
                <w:color w:val="000000"/>
              </w:rPr>
              <w:t>透传</w:t>
            </w:r>
            <w:r w:rsidR="00716485">
              <w:rPr>
                <w:rFonts w:hint="eastAsia"/>
                <w:color w:val="000000"/>
              </w:rPr>
              <w:t>AAA</w:t>
            </w:r>
            <w:r w:rsidR="00716485">
              <w:rPr>
                <w:rFonts w:hint="eastAsia"/>
                <w:color w:val="000000"/>
              </w:rPr>
              <w:t>的返回</w:t>
            </w:r>
          </w:p>
          <w:p w14:paraId="1FF1EAA7" w14:textId="77777777" w:rsidR="006E4920" w:rsidRPr="006E4920" w:rsidRDefault="006E4920" w:rsidP="006E4920">
            <w:pPr>
              <w:autoSpaceDE w:val="0"/>
              <w:autoSpaceDN w:val="0"/>
              <w:adjustRightInd w:val="0"/>
              <w:ind w:leftChars="600" w:left="1260"/>
              <w:jc w:val="left"/>
              <w:rPr>
                <w:color w:val="000000"/>
              </w:rPr>
            </w:pPr>
            <w:r w:rsidRPr="006E4920">
              <w:rPr>
                <w:color w:val="000000"/>
              </w:rPr>
              <w:t>"all_count": "30" //</w:t>
            </w:r>
            <w:r w:rsidRPr="006E4920">
              <w:rPr>
                <w:rFonts w:hint="eastAsia"/>
                <w:color w:val="000000"/>
              </w:rPr>
              <w:t>观影券使⽤用总张数</w:t>
            </w:r>
          </w:p>
          <w:p w14:paraId="1EC3D5D9" w14:textId="77777777" w:rsidR="006E4920" w:rsidRPr="006E4920" w:rsidRDefault="006E4920" w:rsidP="006E4920">
            <w:pPr>
              <w:autoSpaceDE w:val="0"/>
              <w:autoSpaceDN w:val="0"/>
              <w:adjustRightInd w:val="0"/>
              <w:ind w:leftChars="600" w:left="1260"/>
              <w:jc w:val="left"/>
              <w:rPr>
                <w:color w:val="000000"/>
              </w:rPr>
            </w:pPr>
            <w:r w:rsidRPr="006E4920">
              <w:rPr>
                <w:color w:val="000000"/>
              </w:rPr>
              <w:t>"coupon_list":[</w:t>
            </w:r>
          </w:p>
          <w:p w14:paraId="59EF9CC1" w14:textId="77777777" w:rsidR="006E4920" w:rsidRPr="006E4920" w:rsidRDefault="006E4920" w:rsidP="004801D6">
            <w:pPr>
              <w:autoSpaceDE w:val="0"/>
              <w:autoSpaceDN w:val="0"/>
              <w:adjustRightInd w:val="0"/>
              <w:ind w:leftChars="600" w:left="1260"/>
              <w:jc w:val="left"/>
              <w:rPr>
                <w:color w:val="000000"/>
              </w:rPr>
            </w:pPr>
            <w:r w:rsidRPr="006E4920">
              <w:rPr>
                <w:color w:val="000000"/>
              </w:rPr>
              <w:t>{</w:t>
            </w:r>
          </w:p>
          <w:p w14:paraId="585D776C" w14:textId="77777777" w:rsidR="006E4920" w:rsidRPr="006E4920" w:rsidRDefault="006E4920" w:rsidP="004801D6">
            <w:pPr>
              <w:autoSpaceDE w:val="0"/>
              <w:autoSpaceDN w:val="0"/>
              <w:adjustRightInd w:val="0"/>
              <w:ind w:leftChars="600" w:left="1260"/>
              <w:jc w:val="left"/>
              <w:rPr>
                <w:color w:val="000000"/>
              </w:rPr>
            </w:pPr>
            <w:r w:rsidRPr="006E4920">
              <w:rPr>
                <w:color w:val="000000"/>
              </w:rPr>
              <w:t>"coupon_id": "123456789012345", //</w:t>
            </w:r>
            <w:r w:rsidRPr="006E4920">
              <w:rPr>
                <w:rFonts w:hint="eastAsia"/>
                <w:color w:val="000000"/>
              </w:rPr>
              <w:t>观影券</w:t>
            </w:r>
            <w:r w:rsidRPr="006E4920">
              <w:rPr>
                <w:color w:val="000000"/>
              </w:rPr>
              <w:t>ID</w:t>
            </w:r>
          </w:p>
          <w:p w14:paraId="14BB45E0" w14:textId="77777777" w:rsidR="006E4920" w:rsidRPr="006E4920" w:rsidRDefault="006E4920" w:rsidP="004801D6">
            <w:pPr>
              <w:autoSpaceDE w:val="0"/>
              <w:autoSpaceDN w:val="0"/>
              <w:adjustRightInd w:val="0"/>
              <w:ind w:leftChars="600" w:left="1260"/>
              <w:jc w:val="left"/>
              <w:rPr>
                <w:color w:val="000000"/>
              </w:rPr>
            </w:pPr>
            <w:r w:rsidRPr="006E4920">
              <w:rPr>
                <w:color w:val="000000"/>
              </w:rPr>
              <w:t>"type": "1", //1-</w:t>
            </w:r>
            <w:r w:rsidRPr="006E4920">
              <w:rPr>
                <w:rFonts w:hint="eastAsia"/>
                <w:color w:val="000000"/>
              </w:rPr>
              <w:t>通⽤用券</w:t>
            </w:r>
            <w:r w:rsidRPr="006E4920">
              <w:rPr>
                <w:color w:val="000000"/>
              </w:rPr>
              <w:t xml:space="preserve"> 2-</w:t>
            </w:r>
            <w:r w:rsidRPr="006E4920">
              <w:rPr>
                <w:rFonts w:hint="eastAsia"/>
                <w:color w:val="000000"/>
              </w:rPr>
              <w:t>专⽤用券</w:t>
            </w:r>
          </w:p>
          <w:p w14:paraId="6F745B78" w14:textId="77777777" w:rsidR="006E4920" w:rsidRPr="006E4920" w:rsidRDefault="006E4920" w:rsidP="004801D6">
            <w:pPr>
              <w:autoSpaceDE w:val="0"/>
              <w:autoSpaceDN w:val="0"/>
              <w:adjustRightInd w:val="0"/>
              <w:ind w:leftChars="600" w:left="1260"/>
              <w:jc w:val="left"/>
              <w:rPr>
                <w:color w:val="000000"/>
              </w:rPr>
            </w:pPr>
            <w:r w:rsidRPr="006E4920">
              <w:rPr>
                <w:color w:val="000000"/>
              </w:rPr>
              <w:t>"asset_name": "XXXX", //</w:t>
            </w:r>
            <w:r w:rsidRPr="006E4920">
              <w:rPr>
                <w:rFonts w:hint="eastAsia"/>
                <w:color w:val="000000"/>
              </w:rPr>
              <w:t>兑换的影⽚片名称</w:t>
            </w:r>
          </w:p>
          <w:p w14:paraId="5DE5F42B" w14:textId="77777777" w:rsidR="006E4920" w:rsidRPr="006E4920" w:rsidRDefault="006E4920" w:rsidP="004801D6">
            <w:pPr>
              <w:autoSpaceDE w:val="0"/>
              <w:autoSpaceDN w:val="0"/>
              <w:adjustRightInd w:val="0"/>
              <w:ind w:leftChars="600" w:left="1260"/>
              <w:jc w:val="left"/>
              <w:rPr>
                <w:color w:val="000000"/>
              </w:rPr>
            </w:pPr>
            <w:r w:rsidRPr="006E4920">
              <w:rPr>
                <w:color w:val="000000"/>
              </w:rPr>
              <w:t>"create_time": "2015-05-20 20:00:00", //</w:t>
            </w:r>
            <w:r w:rsidRPr="006E4920">
              <w:rPr>
                <w:rFonts w:hint="eastAsia"/>
                <w:color w:val="000000"/>
              </w:rPr>
              <w:t>获取时间</w:t>
            </w:r>
          </w:p>
          <w:p w14:paraId="59D4ECE9" w14:textId="77777777" w:rsidR="006E4920" w:rsidRPr="006E4920" w:rsidRDefault="006E4920" w:rsidP="004801D6">
            <w:pPr>
              <w:autoSpaceDE w:val="0"/>
              <w:autoSpaceDN w:val="0"/>
              <w:adjustRightInd w:val="0"/>
              <w:ind w:leftChars="600" w:left="1260"/>
              <w:jc w:val="left"/>
              <w:rPr>
                <w:color w:val="000000"/>
              </w:rPr>
            </w:pPr>
            <w:r w:rsidRPr="006E4920">
              <w:rPr>
                <w:color w:val="000000"/>
              </w:rPr>
              <w:t>"expire_time": "2015-05-22 20:00:00", //</w:t>
            </w:r>
            <w:r w:rsidRPr="006E4920">
              <w:rPr>
                <w:rFonts w:hint="eastAsia"/>
                <w:color w:val="000000"/>
              </w:rPr>
              <w:t>过期时间</w:t>
            </w:r>
          </w:p>
          <w:p w14:paraId="589197EF" w14:textId="77777777" w:rsidR="006E4920" w:rsidRPr="006E4920" w:rsidRDefault="006E4920" w:rsidP="004801D6">
            <w:pPr>
              <w:autoSpaceDE w:val="0"/>
              <w:autoSpaceDN w:val="0"/>
              <w:adjustRightInd w:val="0"/>
              <w:ind w:leftChars="600" w:left="1260"/>
              <w:jc w:val="left"/>
              <w:rPr>
                <w:color w:val="000000"/>
              </w:rPr>
            </w:pPr>
            <w:r w:rsidRPr="006E4920">
              <w:rPr>
                <w:color w:val="000000"/>
              </w:rPr>
              <w:t>"status": "1", //</w:t>
            </w:r>
            <w:r w:rsidRPr="006E4920">
              <w:rPr>
                <w:rFonts w:hint="eastAsia"/>
                <w:color w:val="000000"/>
              </w:rPr>
              <w:t>状态</w:t>
            </w:r>
            <w:r w:rsidRPr="006E4920">
              <w:rPr>
                <w:color w:val="000000"/>
              </w:rPr>
              <w:t xml:space="preserve"> 1-</w:t>
            </w:r>
            <w:r w:rsidRPr="006E4920">
              <w:rPr>
                <w:rFonts w:hint="eastAsia"/>
                <w:color w:val="000000"/>
              </w:rPr>
              <w:t>已使⽤用</w:t>
            </w:r>
            <w:r w:rsidRPr="006E4920">
              <w:rPr>
                <w:color w:val="000000"/>
              </w:rPr>
              <w:t xml:space="preserve"> 2-</w:t>
            </w:r>
            <w:r w:rsidRPr="006E4920">
              <w:rPr>
                <w:rFonts w:hint="eastAsia"/>
                <w:color w:val="000000"/>
              </w:rPr>
              <w:t>已过期</w:t>
            </w:r>
          </w:p>
          <w:p w14:paraId="647E9E3D" w14:textId="77777777" w:rsidR="006E4920" w:rsidRPr="006E4920" w:rsidRDefault="006E4920" w:rsidP="004801D6">
            <w:pPr>
              <w:autoSpaceDE w:val="0"/>
              <w:autoSpaceDN w:val="0"/>
              <w:adjustRightInd w:val="0"/>
              <w:ind w:leftChars="600" w:left="1260"/>
              <w:jc w:val="left"/>
              <w:rPr>
                <w:color w:val="000000"/>
              </w:rPr>
            </w:pPr>
            <w:r w:rsidRPr="006E4920">
              <w:rPr>
                <w:color w:val="000000"/>
              </w:rPr>
              <w:t>"from": "1" //</w:t>
            </w:r>
            <w:r w:rsidRPr="006E4920">
              <w:rPr>
                <w:rFonts w:hint="eastAsia"/>
                <w:color w:val="000000"/>
              </w:rPr>
              <w:t>观影券来源</w:t>
            </w:r>
            <w:r w:rsidRPr="006E4920">
              <w:rPr>
                <w:color w:val="000000"/>
              </w:rPr>
              <w:t xml:space="preserve"> 1-</w:t>
            </w:r>
            <w:r w:rsidRPr="006E4920">
              <w:rPr>
                <w:rFonts w:hint="eastAsia"/>
                <w:color w:val="000000"/>
              </w:rPr>
              <w:t>购买</w:t>
            </w:r>
            <w:r w:rsidRPr="006E4920">
              <w:rPr>
                <w:color w:val="000000"/>
              </w:rPr>
              <w:t xml:space="preserve"> 2-</w:t>
            </w:r>
            <w:r w:rsidRPr="006E4920">
              <w:rPr>
                <w:rFonts w:hint="eastAsia"/>
                <w:color w:val="000000"/>
              </w:rPr>
              <w:t>赠送</w:t>
            </w:r>
            <w:r w:rsidRPr="006E4920">
              <w:rPr>
                <w:color w:val="000000"/>
              </w:rPr>
              <w:t xml:space="preserve"> 3-</w:t>
            </w:r>
            <w:r w:rsidRPr="006E4920">
              <w:rPr>
                <w:rFonts w:hint="eastAsia"/>
                <w:color w:val="000000"/>
              </w:rPr>
              <w:t>兑换卡</w:t>
            </w:r>
          </w:p>
          <w:p w14:paraId="68897202" w14:textId="77777777" w:rsidR="006E4920" w:rsidRPr="006E4920" w:rsidRDefault="006E4920" w:rsidP="006E4920">
            <w:pPr>
              <w:autoSpaceDE w:val="0"/>
              <w:autoSpaceDN w:val="0"/>
              <w:adjustRightInd w:val="0"/>
              <w:ind w:leftChars="600" w:left="1260"/>
              <w:jc w:val="left"/>
              <w:rPr>
                <w:color w:val="000000"/>
              </w:rPr>
            </w:pPr>
            <w:r w:rsidRPr="006E4920">
              <w:rPr>
                <w:color w:val="000000"/>
              </w:rPr>
              <w:t>}</w:t>
            </w:r>
          </w:p>
          <w:p w14:paraId="7BE7AD7C" w14:textId="77777777" w:rsidR="006E4920" w:rsidRPr="006E4920" w:rsidRDefault="006E4920" w:rsidP="004801D6">
            <w:pPr>
              <w:autoSpaceDE w:val="0"/>
              <w:autoSpaceDN w:val="0"/>
              <w:adjustRightInd w:val="0"/>
              <w:ind w:leftChars="600" w:left="1260"/>
              <w:jc w:val="left"/>
              <w:rPr>
                <w:color w:val="000000"/>
              </w:rPr>
            </w:pPr>
            <w:r w:rsidRPr="006E4920">
              <w:rPr>
                <w:color w:val="000000"/>
              </w:rPr>
              <w:t>]</w:t>
            </w:r>
          </w:p>
          <w:p w14:paraId="01F76A6F" w14:textId="77777777" w:rsidR="00996071" w:rsidRPr="00AA36F6" w:rsidRDefault="006E4920" w:rsidP="006E4920">
            <w:pPr>
              <w:autoSpaceDE w:val="0"/>
              <w:autoSpaceDN w:val="0"/>
              <w:adjustRightInd w:val="0"/>
              <w:ind w:firstLineChars="500" w:firstLine="1050"/>
              <w:jc w:val="left"/>
              <w:rPr>
                <w:color w:val="000000"/>
              </w:rPr>
            </w:pPr>
            <w:r>
              <w:rPr>
                <w:rFonts w:ascii="宋体" w:eastAsia="宋体" w:cs="宋体"/>
                <w:color w:val="000000"/>
                <w:kern w:val="0"/>
                <w:szCs w:val="21"/>
                <w:lang w:val="zh-CN"/>
              </w:rPr>
              <w:t>}</w:t>
            </w:r>
          </w:p>
          <w:p w14:paraId="0BBAC585" w14:textId="77777777" w:rsidR="00996071" w:rsidRPr="006E4FB0" w:rsidRDefault="00996071" w:rsidP="008D7EAC">
            <w:pPr>
              <w:ind w:leftChars="50" w:left="105" w:firstLineChars="100" w:firstLine="210"/>
              <w:rPr>
                <w:color w:val="000000"/>
              </w:rPr>
            </w:pPr>
            <w:r w:rsidRPr="006E4FB0">
              <w:rPr>
                <w:color w:val="000000"/>
              </w:rPr>
              <w:t>}</w:t>
            </w:r>
          </w:p>
          <w:p w14:paraId="173844B5" w14:textId="77777777" w:rsidR="00996071" w:rsidRDefault="00996071" w:rsidP="008D7EAC">
            <w:pPr>
              <w:ind w:leftChars="50" w:left="105"/>
              <w:rPr>
                <w:color w:val="000000"/>
              </w:rPr>
            </w:pPr>
            <w:r w:rsidRPr="006E4FB0">
              <w:rPr>
                <w:color w:val="000000"/>
              </w:rPr>
              <w:t>}</w:t>
            </w:r>
          </w:p>
        </w:tc>
      </w:tr>
    </w:tbl>
    <w:p w14:paraId="62184573" w14:textId="77777777" w:rsidR="00996071" w:rsidRDefault="00996071" w:rsidP="00996071">
      <w:r>
        <w:rPr>
          <w:rFonts w:hint="eastAsia"/>
        </w:rPr>
        <w:t>错误码：</w:t>
      </w:r>
    </w:p>
    <w:tbl>
      <w:tblPr>
        <w:tblStyle w:val="ab"/>
        <w:tblW w:w="0" w:type="auto"/>
        <w:tblLook w:val="04A0" w:firstRow="1" w:lastRow="0" w:firstColumn="1" w:lastColumn="0" w:noHBand="0" w:noVBand="1"/>
      </w:tblPr>
      <w:tblGrid>
        <w:gridCol w:w="1242"/>
        <w:gridCol w:w="4439"/>
        <w:gridCol w:w="2841"/>
      </w:tblGrid>
      <w:tr w:rsidR="00996071" w14:paraId="722EB9B7" w14:textId="77777777" w:rsidTr="008D7EAC">
        <w:tc>
          <w:tcPr>
            <w:tcW w:w="1242" w:type="dxa"/>
            <w:shd w:val="clear" w:color="auto" w:fill="7F7F7F" w:themeFill="text1" w:themeFillTint="80"/>
          </w:tcPr>
          <w:p w14:paraId="582D3D2B" w14:textId="77777777" w:rsidR="00996071" w:rsidRPr="0057258A" w:rsidRDefault="00996071" w:rsidP="008D7EAC">
            <w:r w:rsidRPr="0057258A">
              <w:rPr>
                <w:rFonts w:hint="eastAsia"/>
              </w:rPr>
              <w:t>状态码</w:t>
            </w:r>
          </w:p>
        </w:tc>
        <w:tc>
          <w:tcPr>
            <w:tcW w:w="4439" w:type="dxa"/>
            <w:shd w:val="clear" w:color="auto" w:fill="7F7F7F" w:themeFill="text1" w:themeFillTint="80"/>
          </w:tcPr>
          <w:p w14:paraId="5A908624" w14:textId="77777777" w:rsidR="00996071" w:rsidRPr="0057258A" w:rsidRDefault="00996071" w:rsidP="008D7EAC">
            <w:r w:rsidRPr="0057258A">
              <w:rPr>
                <w:rFonts w:hint="eastAsia"/>
              </w:rPr>
              <w:t>状态说明</w:t>
            </w:r>
          </w:p>
        </w:tc>
        <w:tc>
          <w:tcPr>
            <w:tcW w:w="2841" w:type="dxa"/>
            <w:shd w:val="clear" w:color="auto" w:fill="7F7F7F" w:themeFill="text1" w:themeFillTint="80"/>
          </w:tcPr>
          <w:p w14:paraId="75770604" w14:textId="77777777" w:rsidR="00996071" w:rsidRPr="0057258A" w:rsidRDefault="00996071" w:rsidP="008D7EAC">
            <w:r w:rsidRPr="0057258A">
              <w:rPr>
                <w:rFonts w:hint="eastAsia"/>
              </w:rPr>
              <w:t>备注</w:t>
            </w:r>
          </w:p>
        </w:tc>
      </w:tr>
      <w:tr w:rsidR="00996071" w:rsidRPr="00077DCC" w14:paraId="54902650" w14:textId="77777777" w:rsidTr="008D7EAC">
        <w:tc>
          <w:tcPr>
            <w:tcW w:w="1242" w:type="dxa"/>
          </w:tcPr>
          <w:p w14:paraId="0597A1D6" w14:textId="77777777" w:rsidR="00996071" w:rsidRPr="0057258A" w:rsidRDefault="00996071" w:rsidP="008D7EAC">
            <w:r>
              <w:rPr>
                <w:rFonts w:hint="eastAsia"/>
              </w:rPr>
              <w:t>0</w:t>
            </w:r>
          </w:p>
        </w:tc>
        <w:tc>
          <w:tcPr>
            <w:tcW w:w="4439" w:type="dxa"/>
          </w:tcPr>
          <w:p w14:paraId="25284810" w14:textId="77777777" w:rsidR="00996071" w:rsidRPr="0057258A" w:rsidRDefault="00996071" w:rsidP="008D7EAC">
            <w:r>
              <w:rPr>
                <w:rFonts w:hint="eastAsia"/>
              </w:rPr>
              <w:t>成功</w:t>
            </w:r>
          </w:p>
        </w:tc>
        <w:tc>
          <w:tcPr>
            <w:tcW w:w="2841" w:type="dxa"/>
          </w:tcPr>
          <w:p w14:paraId="156165EE" w14:textId="77777777" w:rsidR="00996071" w:rsidRPr="0057258A" w:rsidRDefault="00996071" w:rsidP="008D7EAC"/>
        </w:tc>
      </w:tr>
      <w:tr w:rsidR="00996071" w:rsidRPr="00077DCC" w14:paraId="45739400" w14:textId="77777777" w:rsidTr="008D7EAC">
        <w:tc>
          <w:tcPr>
            <w:tcW w:w="1242" w:type="dxa"/>
          </w:tcPr>
          <w:p w14:paraId="391AB683" w14:textId="77777777" w:rsidR="00996071" w:rsidRPr="003C588C" w:rsidRDefault="00996071" w:rsidP="008D7EAC"/>
        </w:tc>
        <w:tc>
          <w:tcPr>
            <w:tcW w:w="4439" w:type="dxa"/>
          </w:tcPr>
          <w:p w14:paraId="50D88533" w14:textId="77777777" w:rsidR="00996071" w:rsidRPr="003C588C" w:rsidRDefault="00996071" w:rsidP="008D7EAC">
            <w:r>
              <w:rPr>
                <w:rFonts w:hint="eastAsia"/>
              </w:rPr>
              <w:t>AAA</w:t>
            </w:r>
            <w:r>
              <w:rPr>
                <w:rFonts w:hint="eastAsia"/>
              </w:rPr>
              <w:t>返回兑换错误信息，透传</w:t>
            </w:r>
            <w:r>
              <w:rPr>
                <w:rFonts w:hint="eastAsia"/>
              </w:rPr>
              <w:t>AAA</w:t>
            </w:r>
            <w:r>
              <w:rPr>
                <w:rFonts w:hint="eastAsia"/>
              </w:rPr>
              <w:t>返回内容</w:t>
            </w:r>
          </w:p>
        </w:tc>
        <w:tc>
          <w:tcPr>
            <w:tcW w:w="2841" w:type="dxa"/>
          </w:tcPr>
          <w:p w14:paraId="1D7AC58E" w14:textId="77777777" w:rsidR="00996071" w:rsidRDefault="00996071" w:rsidP="008D7EAC">
            <w:r>
              <w:rPr>
                <w:rFonts w:hint="eastAsia"/>
              </w:rPr>
              <w:t>AAA</w:t>
            </w:r>
            <w:r>
              <w:rPr>
                <w:rFonts w:hint="eastAsia"/>
              </w:rPr>
              <w:t>兑换失败</w:t>
            </w:r>
          </w:p>
          <w:p w14:paraId="09F98BC4" w14:textId="77777777" w:rsidR="00996071" w:rsidRPr="0057258A" w:rsidRDefault="00996071" w:rsidP="008D7EAC">
            <w:r>
              <w:rPr>
                <w:rFonts w:hint="eastAsia"/>
              </w:rPr>
              <w:t>err=1</w:t>
            </w:r>
            <w:r>
              <w:rPr>
                <w:rFonts w:hint="eastAsia"/>
              </w:rPr>
              <w:t>，透传返回</w:t>
            </w:r>
            <w:r>
              <w:rPr>
                <w:rFonts w:hint="eastAsia"/>
              </w:rPr>
              <w:t>AAA</w:t>
            </w:r>
            <w:r>
              <w:rPr>
                <w:rFonts w:hint="eastAsia"/>
              </w:rPr>
              <w:t>的</w:t>
            </w:r>
            <w:r>
              <w:rPr>
                <w:rFonts w:hint="eastAsia"/>
              </w:rPr>
              <w:t>msg</w:t>
            </w:r>
            <w:r>
              <w:rPr>
                <w:rFonts w:hint="eastAsia"/>
              </w:rPr>
              <w:t>字符</w:t>
            </w:r>
          </w:p>
        </w:tc>
      </w:tr>
    </w:tbl>
    <w:p w14:paraId="7E01ADDF" w14:textId="77777777" w:rsidR="000916CF" w:rsidRDefault="000916CF" w:rsidP="000916CF">
      <w:pPr>
        <w:pStyle w:val="1"/>
        <w:ind w:left="420" w:hanging="420"/>
      </w:pPr>
      <w:r>
        <w:rPr>
          <w:rFonts w:hint="eastAsia"/>
        </w:rPr>
        <w:t>六、二维合一接口（登录，支付）</w:t>
      </w:r>
    </w:p>
    <w:p w14:paraId="2178371B" w14:textId="77777777" w:rsidR="00F072B5" w:rsidRPr="003F7CDD" w:rsidRDefault="00F072B5" w:rsidP="00F072B5">
      <w:pPr>
        <w:rPr>
          <w:color w:val="FF0000"/>
        </w:rPr>
      </w:pPr>
      <w:r w:rsidRPr="003F7CDD">
        <w:rPr>
          <w:rFonts w:hint="eastAsia"/>
          <w:color w:val="FF0000"/>
        </w:rPr>
        <w:t>注意，使用二维码合一，如果是有观影卷用卷逻辑，需要在</w:t>
      </w:r>
      <w:r w:rsidRPr="003F7CDD">
        <w:rPr>
          <w:rFonts w:hint="eastAsia"/>
          <w:color w:val="FF0000"/>
        </w:rPr>
        <w:t>APP</w:t>
      </w:r>
      <w:r w:rsidRPr="003F7CDD">
        <w:rPr>
          <w:rFonts w:hint="eastAsia"/>
          <w:color w:val="FF0000"/>
        </w:rPr>
        <w:t>端做，</w:t>
      </w:r>
      <w:r w:rsidRPr="003F7CDD">
        <w:rPr>
          <w:rFonts w:hint="eastAsia"/>
          <w:color w:val="FF0000"/>
        </w:rPr>
        <w:t>5.1</w:t>
      </w:r>
      <w:r w:rsidRPr="003F7CDD">
        <w:rPr>
          <w:rFonts w:hint="eastAsia"/>
          <w:color w:val="FF0000"/>
        </w:rPr>
        <w:t>详情页鉴权接口会返回用卷的相关字段。调用</w:t>
      </w:r>
      <w:r w:rsidRPr="003F7CDD">
        <w:rPr>
          <w:rFonts w:hint="eastAsia"/>
          <w:color w:val="FF0000"/>
        </w:rPr>
        <w:t>5.10</w:t>
      </w:r>
      <w:r w:rsidRPr="003F7CDD">
        <w:rPr>
          <w:rFonts w:hint="eastAsia"/>
          <w:color w:val="FF0000"/>
        </w:rPr>
        <w:t>使用观影卷接口进行服务兑换。</w:t>
      </w:r>
    </w:p>
    <w:p w14:paraId="1BE6BA49" w14:textId="77777777" w:rsidR="000916CF" w:rsidRDefault="000916CF" w:rsidP="000916CF">
      <w:pPr>
        <w:pStyle w:val="2"/>
        <w:numPr>
          <w:ilvl w:val="1"/>
          <w:numId w:val="0"/>
        </w:numPr>
        <w:ind w:left="420" w:hanging="420"/>
      </w:pPr>
      <w:r>
        <w:rPr>
          <w:rFonts w:hint="eastAsia"/>
        </w:rPr>
        <w:t>6.1</w:t>
      </w:r>
      <w:r w:rsidR="00F73B98">
        <w:rPr>
          <w:rFonts w:hint="eastAsia"/>
        </w:rPr>
        <w:t>获取二维码内容</w:t>
      </w:r>
      <w:r>
        <w:t xml:space="preserve"> </w:t>
      </w:r>
    </w:p>
    <w:p w14:paraId="7D855430" w14:textId="77777777" w:rsidR="000916CF" w:rsidRDefault="000916CF" w:rsidP="000916CF">
      <w:r>
        <w:rPr>
          <w:rFonts w:hint="eastAsia"/>
        </w:rPr>
        <w:t>接口地址：</w:t>
      </w:r>
      <w:r>
        <w:t xml:space="preserve"> </w:t>
      </w:r>
      <w:r w:rsidR="00F73B98">
        <w:rPr>
          <w:rFonts w:hint="eastAsia"/>
        </w:rPr>
        <w:t>qrcode</w:t>
      </w:r>
      <w:r w:rsidR="00DF38F0">
        <w:rPr>
          <w:rFonts w:hint="eastAsia"/>
        </w:rPr>
        <w:t>inone</w:t>
      </w:r>
      <w:r w:rsidR="00E130DD">
        <w:rPr>
          <w:rFonts w:hint="eastAsia"/>
        </w:rPr>
        <w:t>/getQRCodeInfo</w:t>
      </w:r>
    </w:p>
    <w:p w14:paraId="7EFBB530" w14:textId="77777777" w:rsidR="009058E7" w:rsidRDefault="009058E7" w:rsidP="000916CF">
      <w:r>
        <w:rPr>
          <w:rFonts w:hint="eastAsia"/>
        </w:rPr>
        <w:t>接口说明：该接口包含数据上报的数据，接口参数请求量大，使用</w:t>
      </w:r>
      <w:r>
        <w:rPr>
          <w:rFonts w:hint="eastAsia"/>
        </w:rPr>
        <w:t>Post</w:t>
      </w:r>
      <w:r>
        <w:rPr>
          <w:rFonts w:hint="eastAsia"/>
        </w:rPr>
        <w:t>方式</w:t>
      </w:r>
    </w:p>
    <w:p w14:paraId="1962E71B" w14:textId="77777777" w:rsidR="000916CF" w:rsidRDefault="000916CF" w:rsidP="000916CF">
      <w:r>
        <w:rPr>
          <w:rFonts w:hint="eastAsia"/>
        </w:rPr>
        <w:t>请求参数（</w:t>
      </w:r>
      <w:r w:rsidR="00DB4B82">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000" w:firstRow="0" w:lastRow="0" w:firstColumn="0" w:lastColumn="0" w:noHBand="0" w:noVBand="0"/>
      </w:tblPr>
      <w:tblGrid>
        <w:gridCol w:w="1365"/>
        <w:gridCol w:w="874"/>
        <w:gridCol w:w="5807"/>
        <w:gridCol w:w="476"/>
      </w:tblGrid>
      <w:tr w:rsidR="008C23BA" w14:paraId="142E16E9" w14:textId="77777777" w:rsidTr="008C23BA">
        <w:tc>
          <w:tcPr>
            <w:tcW w:w="801" w:type="pct"/>
            <w:tcBorders>
              <w:top w:val="single" w:sz="0" w:space="0" w:color="000000"/>
              <w:left w:val="single" w:sz="0" w:space="0" w:color="000000"/>
              <w:bottom w:val="single" w:sz="0" w:space="0" w:color="000000"/>
              <w:right w:val="single" w:sz="0" w:space="0" w:color="000000"/>
            </w:tcBorders>
            <w:shd w:val="clear" w:color="auto" w:fill="808080"/>
          </w:tcPr>
          <w:p w14:paraId="0248A33F" w14:textId="77777777" w:rsidR="000916CF" w:rsidRDefault="000916CF" w:rsidP="000916CF">
            <w:r>
              <w:rPr>
                <w:rFonts w:hint="eastAsia"/>
              </w:rPr>
              <w:t>参数名称</w:t>
            </w:r>
          </w:p>
        </w:tc>
        <w:tc>
          <w:tcPr>
            <w:tcW w:w="513" w:type="pct"/>
            <w:tcBorders>
              <w:top w:val="single" w:sz="0" w:space="0" w:color="000000"/>
              <w:left w:val="single" w:sz="0" w:space="0" w:color="000000"/>
              <w:bottom w:val="single" w:sz="0" w:space="0" w:color="000000"/>
              <w:right w:val="single" w:sz="0" w:space="0" w:color="000000"/>
            </w:tcBorders>
            <w:shd w:val="clear" w:color="auto" w:fill="808080"/>
          </w:tcPr>
          <w:p w14:paraId="37AB5059" w14:textId="77777777" w:rsidR="000916CF" w:rsidRDefault="000916CF" w:rsidP="000916CF">
            <w:r>
              <w:rPr>
                <w:rFonts w:hint="eastAsia"/>
              </w:rPr>
              <w:t>位置</w:t>
            </w:r>
          </w:p>
        </w:tc>
        <w:tc>
          <w:tcPr>
            <w:tcW w:w="3407" w:type="pct"/>
            <w:tcBorders>
              <w:top w:val="single" w:sz="0" w:space="0" w:color="000000"/>
              <w:left w:val="single" w:sz="0" w:space="0" w:color="000000"/>
              <w:bottom w:val="single" w:sz="0" w:space="0" w:color="000000"/>
              <w:right w:val="single" w:sz="0" w:space="0" w:color="000000"/>
            </w:tcBorders>
            <w:shd w:val="clear" w:color="auto" w:fill="808080"/>
          </w:tcPr>
          <w:p w14:paraId="42364378" w14:textId="77777777" w:rsidR="000916CF" w:rsidRDefault="000916CF" w:rsidP="000916CF">
            <w:r>
              <w:rPr>
                <w:rFonts w:hint="eastAsia"/>
              </w:rPr>
              <w:t>含义</w:t>
            </w:r>
          </w:p>
        </w:tc>
        <w:tc>
          <w:tcPr>
            <w:tcW w:w="279" w:type="pct"/>
            <w:tcBorders>
              <w:top w:val="single" w:sz="0" w:space="0" w:color="000000"/>
              <w:left w:val="single" w:sz="0" w:space="0" w:color="000000"/>
              <w:bottom w:val="single" w:sz="0" w:space="0" w:color="000000"/>
              <w:right w:val="single" w:sz="0" w:space="0" w:color="000000"/>
            </w:tcBorders>
            <w:shd w:val="clear" w:color="auto" w:fill="808080"/>
          </w:tcPr>
          <w:p w14:paraId="36C73AF8" w14:textId="77777777" w:rsidR="000916CF" w:rsidRDefault="000916CF" w:rsidP="000916CF">
            <w:r>
              <w:rPr>
                <w:rFonts w:hint="eastAsia"/>
              </w:rPr>
              <w:t>是否必传</w:t>
            </w:r>
          </w:p>
        </w:tc>
      </w:tr>
      <w:tr w:rsidR="008C23BA" w:rsidRPr="00B160F8" w14:paraId="28C52D0D" w14:textId="77777777" w:rsidTr="008C23BA">
        <w:tc>
          <w:tcPr>
            <w:tcW w:w="801" w:type="pct"/>
            <w:tcBorders>
              <w:top w:val="single" w:sz="0" w:space="0" w:color="000000"/>
              <w:left w:val="single" w:sz="0" w:space="0" w:color="000000"/>
              <w:bottom w:val="single" w:sz="0" w:space="0" w:color="000000"/>
              <w:right w:val="single" w:sz="0" w:space="0" w:color="000000"/>
            </w:tcBorders>
          </w:tcPr>
          <w:p w14:paraId="4731A1D1" w14:textId="77777777" w:rsidR="000916CF" w:rsidRDefault="000916CF" w:rsidP="000916CF">
            <w:pPr>
              <w:jc w:val="left"/>
            </w:pPr>
            <w:r w:rsidRPr="00821F31">
              <w:t>mac_id</w:t>
            </w:r>
          </w:p>
        </w:tc>
        <w:tc>
          <w:tcPr>
            <w:tcW w:w="513" w:type="pct"/>
            <w:tcBorders>
              <w:top w:val="single" w:sz="0" w:space="0" w:color="000000"/>
              <w:left w:val="single" w:sz="0" w:space="0" w:color="000000"/>
              <w:bottom w:val="single" w:sz="0" w:space="0" w:color="000000"/>
              <w:right w:val="single" w:sz="0" w:space="0" w:color="000000"/>
            </w:tcBorders>
          </w:tcPr>
          <w:p w14:paraId="5619991B"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2F1373E8" w14:textId="77777777" w:rsidR="000916CF" w:rsidRDefault="000916CF" w:rsidP="000916CF">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279" w:type="pct"/>
            <w:tcBorders>
              <w:top w:val="single" w:sz="0" w:space="0" w:color="000000"/>
              <w:left w:val="single" w:sz="0" w:space="0" w:color="000000"/>
              <w:bottom w:val="single" w:sz="0" w:space="0" w:color="000000"/>
              <w:right w:val="single" w:sz="0" w:space="0" w:color="000000"/>
            </w:tcBorders>
          </w:tcPr>
          <w:p w14:paraId="18524F9E" w14:textId="77777777" w:rsidR="000916CF" w:rsidRPr="00B160F8" w:rsidRDefault="000916CF" w:rsidP="000916CF">
            <w:pPr>
              <w:jc w:val="left"/>
            </w:pPr>
            <w:r>
              <w:rPr>
                <w:rFonts w:hint="eastAsia"/>
              </w:rPr>
              <w:t>Y</w:t>
            </w:r>
          </w:p>
        </w:tc>
      </w:tr>
      <w:tr w:rsidR="008C23BA" w:rsidRPr="002C58EB" w14:paraId="3EDFABF2" w14:textId="77777777" w:rsidTr="008C23BA">
        <w:tc>
          <w:tcPr>
            <w:tcW w:w="801" w:type="pct"/>
            <w:tcBorders>
              <w:top w:val="single" w:sz="0" w:space="0" w:color="000000"/>
              <w:left w:val="single" w:sz="0" w:space="0" w:color="000000"/>
              <w:bottom w:val="single" w:sz="0" w:space="0" w:color="000000"/>
              <w:right w:val="single" w:sz="0" w:space="0" w:color="000000"/>
            </w:tcBorders>
          </w:tcPr>
          <w:p w14:paraId="2F5E1E98" w14:textId="77777777" w:rsidR="000916CF" w:rsidRPr="00292CEE" w:rsidRDefault="000916CF" w:rsidP="000916CF">
            <w:pPr>
              <w:jc w:val="left"/>
            </w:pPr>
            <w:r w:rsidRPr="000C36B2">
              <w:t>net_id</w:t>
            </w:r>
          </w:p>
        </w:tc>
        <w:tc>
          <w:tcPr>
            <w:tcW w:w="513" w:type="pct"/>
            <w:tcBorders>
              <w:top w:val="single" w:sz="0" w:space="0" w:color="000000"/>
              <w:left w:val="single" w:sz="0" w:space="0" w:color="000000"/>
              <w:bottom w:val="single" w:sz="0" w:space="0" w:color="000000"/>
              <w:right w:val="single" w:sz="0" w:space="0" w:color="000000"/>
            </w:tcBorders>
          </w:tcPr>
          <w:p w14:paraId="48C88303"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4F56E31B" w14:textId="77777777" w:rsidR="000916CF" w:rsidRPr="008775C6" w:rsidRDefault="000916CF" w:rsidP="000916CF">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279" w:type="pct"/>
            <w:tcBorders>
              <w:top w:val="single" w:sz="0" w:space="0" w:color="000000"/>
              <w:left w:val="single" w:sz="0" w:space="0" w:color="000000"/>
              <w:bottom w:val="single" w:sz="0" w:space="0" w:color="000000"/>
              <w:right w:val="single" w:sz="0" w:space="0" w:color="000000"/>
            </w:tcBorders>
          </w:tcPr>
          <w:p w14:paraId="5353548E" w14:textId="77777777" w:rsidR="000916CF" w:rsidRDefault="000916CF" w:rsidP="000916CF">
            <w:pPr>
              <w:jc w:val="left"/>
            </w:pPr>
            <w:r>
              <w:rPr>
                <w:rFonts w:hint="eastAsia"/>
              </w:rPr>
              <w:t>N</w:t>
            </w:r>
          </w:p>
        </w:tc>
      </w:tr>
      <w:tr w:rsidR="008C23BA" w:rsidRPr="002C58EB" w14:paraId="27C10D54" w14:textId="77777777" w:rsidTr="008C23BA">
        <w:tc>
          <w:tcPr>
            <w:tcW w:w="801" w:type="pct"/>
            <w:tcBorders>
              <w:top w:val="single" w:sz="0" w:space="0" w:color="000000"/>
              <w:left w:val="single" w:sz="0" w:space="0" w:color="000000"/>
              <w:bottom w:val="single" w:sz="0" w:space="0" w:color="000000"/>
              <w:right w:val="single" w:sz="0" w:space="0" w:color="000000"/>
            </w:tcBorders>
          </w:tcPr>
          <w:p w14:paraId="25D42D05" w14:textId="77777777" w:rsidR="000916CF" w:rsidRDefault="000916CF" w:rsidP="000916CF">
            <w:pPr>
              <w:jc w:val="left"/>
            </w:pPr>
            <w:r w:rsidRPr="001A7F93">
              <w:t>device_id</w:t>
            </w:r>
          </w:p>
        </w:tc>
        <w:tc>
          <w:tcPr>
            <w:tcW w:w="513" w:type="pct"/>
            <w:tcBorders>
              <w:top w:val="single" w:sz="0" w:space="0" w:color="000000"/>
              <w:left w:val="single" w:sz="0" w:space="0" w:color="000000"/>
              <w:bottom w:val="single" w:sz="0" w:space="0" w:color="000000"/>
              <w:right w:val="single" w:sz="0" w:space="0" w:color="000000"/>
            </w:tcBorders>
          </w:tcPr>
          <w:p w14:paraId="57CFE4F1"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5D8EE05E" w14:textId="77777777" w:rsidR="000916CF" w:rsidRDefault="000916CF" w:rsidP="000916CF">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D4268CA" w14:textId="77777777" w:rsidR="000916CF" w:rsidRDefault="000916CF" w:rsidP="000916CF">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279" w:type="pct"/>
            <w:tcBorders>
              <w:top w:val="single" w:sz="0" w:space="0" w:color="000000"/>
              <w:left w:val="single" w:sz="0" w:space="0" w:color="000000"/>
              <w:bottom w:val="single" w:sz="0" w:space="0" w:color="000000"/>
              <w:right w:val="single" w:sz="0" w:space="0" w:color="000000"/>
            </w:tcBorders>
          </w:tcPr>
          <w:p w14:paraId="07BAE3C7" w14:textId="77777777" w:rsidR="000916CF" w:rsidRPr="002C58EB" w:rsidRDefault="000916CF" w:rsidP="000916CF">
            <w:pPr>
              <w:jc w:val="left"/>
            </w:pPr>
            <w:r>
              <w:rPr>
                <w:rFonts w:hint="eastAsia"/>
              </w:rPr>
              <w:t>Y</w:t>
            </w:r>
          </w:p>
        </w:tc>
      </w:tr>
      <w:tr w:rsidR="008C23BA" w:rsidRPr="008775C6" w14:paraId="6A4EA99E" w14:textId="77777777" w:rsidTr="008C23BA">
        <w:tc>
          <w:tcPr>
            <w:tcW w:w="801" w:type="pct"/>
            <w:tcBorders>
              <w:top w:val="single" w:sz="0" w:space="0" w:color="000000"/>
              <w:left w:val="single" w:sz="0" w:space="0" w:color="000000"/>
              <w:bottom w:val="single" w:sz="0" w:space="0" w:color="000000"/>
              <w:right w:val="single" w:sz="0" w:space="0" w:color="000000"/>
            </w:tcBorders>
          </w:tcPr>
          <w:p w14:paraId="342926A9" w14:textId="77777777" w:rsidR="000916CF" w:rsidRDefault="000916CF" w:rsidP="000916CF">
            <w:pPr>
              <w:jc w:val="left"/>
            </w:pPr>
            <w:r w:rsidRPr="00292CEE">
              <w:t>version</w:t>
            </w:r>
          </w:p>
        </w:tc>
        <w:tc>
          <w:tcPr>
            <w:tcW w:w="513" w:type="pct"/>
            <w:tcBorders>
              <w:top w:val="single" w:sz="0" w:space="0" w:color="000000"/>
              <w:left w:val="single" w:sz="0" w:space="0" w:color="000000"/>
              <w:bottom w:val="single" w:sz="0" w:space="0" w:color="000000"/>
              <w:right w:val="single" w:sz="0" w:space="0" w:color="000000"/>
            </w:tcBorders>
          </w:tcPr>
          <w:p w14:paraId="29BCDE63"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4DAC5042" w14:textId="77777777" w:rsidR="000916CF" w:rsidRDefault="000916CF" w:rsidP="000916CF">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68FDB13" w14:textId="77777777" w:rsidR="000916CF" w:rsidRDefault="000916CF" w:rsidP="000916CF">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279" w:type="pct"/>
            <w:tcBorders>
              <w:top w:val="single" w:sz="0" w:space="0" w:color="000000"/>
              <w:left w:val="single" w:sz="0" w:space="0" w:color="000000"/>
              <w:bottom w:val="single" w:sz="0" w:space="0" w:color="000000"/>
              <w:right w:val="single" w:sz="0" w:space="0" w:color="000000"/>
            </w:tcBorders>
          </w:tcPr>
          <w:p w14:paraId="37D465B5" w14:textId="77777777" w:rsidR="000916CF" w:rsidRPr="008775C6" w:rsidRDefault="000916CF" w:rsidP="000916CF">
            <w:pPr>
              <w:jc w:val="left"/>
            </w:pPr>
            <w:r>
              <w:rPr>
                <w:rFonts w:hint="eastAsia"/>
              </w:rPr>
              <w:t>Y</w:t>
            </w:r>
          </w:p>
        </w:tc>
      </w:tr>
      <w:tr w:rsidR="008C23BA" w14:paraId="6B961E16" w14:textId="77777777" w:rsidTr="008C23BA">
        <w:tc>
          <w:tcPr>
            <w:tcW w:w="801" w:type="pct"/>
            <w:tcBorders>
              <w:top w:val="single" w:sz="0" w:space="0" w:color="000000"/>
              <w:left w:val="single" w:sz="0" w:space="0" w:color="000000"/>
              <w:bottom w:val="single" w:sz="0" w:space="0" w:color="000000"/>
              <w:right w:val="single" w:sz="0" w:space="0" w:color="000000"/>
            </w:tcBorders>
          </w:tcPr>
          <w:p w14:paraId="66CDFC92" w14:textId="77777777" w:rsidR="000916CF" w:rsidRPr="00292CEE" w:rsidRDefault="000916CF" w:rsidP="000916CF">
            <w:pPr>
              <w:jc w:val="left"/>
            </w:pPr>
            <w:r w:rsidRPr="001A7F93">
              <w:t>uuid</w:t>
            </w:r>
          </w:p>
        </w:tc>
        <w:tc>
          <w:tcPr>
            <w:tcW w:w="513" w:type="pct"/>
            <w:tcBorders>
              <w:top w:val="single" w:sz="0" w:space="0" w:color="000000"/>
              <w:left w:val="single" w:sz="0" w:space="0" w:color="000000"/>
              <w:bottom w:val="single" w:sz="0" w:space="0" w:color="000000"/>
              <w:right w:val="single" w:sz="0" w:space="0" w:color="000000"/>
            </w:tcBorders>
          </w:tcPr>
          <w:p w14:paraId="075F55A5"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6F653DEE" w14:textId="77777777" w:rsidR="000916CF" w:rsidRPr="008775C6" w:rsidRDefault="000916CF" w:rsidP="000916CF">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279" w:type="pct"/>
            <w:tcBorders>
              <w:top w:val="single" w:sz="0" w:space="0" w:color="000000"/>
              <w:left w:val="single" w:sz="0" w:space="0" w:color="000000"/>
              <w:bottom w:val="single" w:sz="0" w:space="0" w:color="000000"/>
              <w:right w:val="single" w:sz="0" w:space="0" w:color="000000"/>
            </w:tcBorders>
          </w:tcPr>
          <w:p w14:paraId="1A05CCFF" w14:textId="77777777" w:rsidR="000916CF" w:rsidRDefault="000916CF" w:rsidP="000916CF">
            <w:pPr>
              <w:jc w:val="left"/>
            </w:pPr>
            <w:r>
              <w:rPr>
                <w:rFonts w:hint="eastAsia"/>
              </w:rPr>
              <w:t>Y</w:t>
            </w:r>
          </w:p>
        </w:tc>
      </w:tr>
      <w:tr w:rsidR="008C23BA" w14:paraId="1D259636" w14:textId="77777777" w:rsidTr="008C23BA">
        <w:tc>
          <w:tcPr>
            <w:tcW w:w="801" w:type="pct"/>
            <w:tcBorders>
              <w:top w:val="single" w:sz="0" w:space="0" w:color="000000"/>
              <w:left w:val="single" w:sz="0" w:space="0" w:color="000000"/>
              <w:bottom w:val="single" w:sz="0" w:space="0" w:color="000000"/>
              <w:right w:val="single" w:sz="0" w:space="0" w:color="000000"/>
            </w:tcBorders>
          </w:tcPr>
          <w:p w14:paraId="790D2ED2" w14:textId="77777777" w:rsidR="000916CF" w:rsidRPr="007B0EC0" w:rsidRDefault="000916CF" w:rsidP="000916CF">
            <w:pPr>
              <w:jc w:val="left"/>
            </w:pPr>
            <w:r w:rsidRPr="001A7F93">
              <w:t>buss_id</w:t>
            </w:r>
          </w:p>
        </w:tc>
        <w:tc>
          <w:tcPr>
            <w:tcW w:w="513" w:type="pct"/>
            <w:tcBorders>
              <w:top w:val="single" w:sz="0" w:space="0" w:color="000000"/>
              <w:left w:val="single" w:sz="0" w:space="0" w:color="000000"/>
              <w:bottom w:val="single" w:sz="0" w:space="0" w:color="000000"/>
              <w:right w:val="single" w:sz="0" w:space="0" w:color="000000"/>
            </w:tcBorders>
          </w:tcPr>
          <w:p w14:paraId="09CA1FCF"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2A3302DF" w14:textId="77777777" w:rsidR="000916CF" w:rsidRDefault="000916CF" w:rsidP="000916CF">
            <w:pPr>
              <w:jc w:val="left"/>
            </w:pPr>
            <w:r w:rsidRPr="001A7F93">
              <w:rPr>
                <w:rFonts w:hint="eastAsia"/>
              </w:rPr>
              <w:t>业务号，开机认证返回</w:t>
            </w:r>
          </w:p>
        </w:tc>
        <w:tc>
          <w:tcPr>
            <w:tcW w:w="279" w:type="pct"/>
            <w:tcBorders>
              <w:top w:val="single" w:sz="0" w:space="0" w:color="000000"/>
              <w:left w:val="single" w:sz="0" w:space="0" w:color="000000"/>
              <w:bottom w:val="single" w:sz="0" w:space="0" w:color="000000"/>
              <w:right w:val="single" w:sz="0" w:space="0" w:color="000000"/>
            </w:tcBorders>
          </w:tcPr>
          <w:p w14:paraId="0201E11C" w14:textId="77777777" w:rsidR="000916CF" w:rsidRDefault="000916CF" w:rsidP="000916CF">
            <w:pPr>
              <w:jc w:val="left"/>
            </w:pPr>
            <w:r>
              <w:rPr>
                <w:rFonts w:hint="eastAsia"/>
              </w:rPr>
              <w:t>Y</w:t>
            </w:r>
          </w:p>
        </w:tc>
      </w:tr>
      <w:tr w:rsidR="008C23BA" w14:paraId="31AE3C77" w14:textId="77777777" w:rsidTr="008C23BA">
        <w:tc>
          <w:tcPr>
            <w:tcW w:w="801" w:type="pct"/>
            <w:tcBorders>
              <w:top w:val="single" w:sz="0" w:space="0" w:color="000000"/>
              <w:left w:val="single" w:sz="0" w:space="0" w:color="000000"/>
              <w:bottom w:val="single" w:sz="0" w:space="0" w:color="000000"/>
              <w:right w:val="single" w:sz="0" w:space="0" w:color="000000"/>
            </w:tcBorders>
          </w:tcPr>
          <w:p w14:paraId="46006172" w14:textId="77777777" w:rsidR="000916CF" w:rsidRPr="007B0EC0" w:rsidRDefault="000916CF" w:rsidP="000916CF">
            <w:pPr>
              <w:jc w:val="left"/>
            </w:pPr>
            <w:r w:rsidRPr="007B0EC0">
              <w:t>license</w:t>
            </w:r>
          </w:p>
        </w:tc>
        <w:tc>
          <w:tcPr>
            <w:tcW w:w="513" w:type="pct"/>
            <w:tcBorders>
              <w:top w:val="single" w:sz="0" w:space="0" w:color="000000"/>
              <w:left w:val="single" w:sz="0" w:space="0" w:color="000000"/>
              <w:bottom w:val="single" w:sz="0" w:space="0" w:color="000000"/>
              <w:right w:val="single" w:sz="0" w:space="0" w:color="000000"/>
            </w:tcBorders>
          </w:tcPr>
          <w:p w14:paraId="17A73C5E" w14:textId="77777777" w:rsidR="000916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05C38F7C" w14:textId="77777777" w:rsidR="000916CF" w:rsidRDefault="000916CF" w:rsidP="000916CF">
            <w:pPr>
              <w:jc w:val="left"/>
            </w:pPr>
            <w:r>
              <w:rPr>
                <w:rFonts w:hint="eastAsia"/>
              </w:rPr>
              <w:t>证书</w:t>
            </w:r>
            <w:r w:rsidRPr="0015408F">
              <w:rPr>
                <w:rFonts w:hint="eastAsia"/>
                <w:color w:val="0000FF"/>
              </w:rPr>
              <w:t>（由服务端下发）</w:t>
            </w:r>
          </w:p>
        </w:tc>
        <w:tc>
          <w:tcPr>
            <w:tcW w:w="279" w:type="pct"/>
            <w:tcBorders>
              <w:top w:val="single" w:sz="0" w:space="0" w:color="000000"/>
              <w:left w:val="single" w:sz="0" w:space="0" w:color="000000"/>
              <w:bottom w:val="single" w:sz="0" w:space="0" w:color="000000"/>
              <w:right w:val="single" w:sz="0" w:space="0" w:color="000000"/>
            </w:tcBorders>
          </w:tcPr>
          <w:p w14:paraId="3A643767" w14:textId="77777777" w:rsidR="000916CF" w:rsidRDefault="000916CF" w:rsidP="000916CF">
            <w:pPr>
              <w:jc w:val="left"/>
            </w:pPr>
            <w:r>
              <w:rPr>
                <w:rFonts w:hint="eastAsia"/>
              </w:rPr>
              <w:t>Y</w:t>
            </w:r>
          </w:p>
        </w:tc>
      </w:tr>
      <w:tr w:rsidR="008C23BA" w14:paraId="13226FEA" w14:textId="77777777" w:rsidTr="008C23BA">
        <w:tc>
          <w:tcPr>
            <w:tcW w:w="801" w:type="pct"/>
            <w:tcBorders>
              <w:top w:val="single" w:sz="0" w:space="0" w:color="000000"/>
              <w:left w:val="single" w:sz="0" w:space="0" w:color="000000"/>
              <w:bottom w:val="single" w:sz="0" w:space="0" w:color="000000"/>
              <w:right w:val="single" w:sz="0" w:space="0" w:color="000000"/>
            </w:tcBorders>
          </w:tcPr>
          <w:p w14:paraId="0452771A" w14:textId="77777777" w:rsidR="006B4D04" w:rsidRPr="007B0EC0" w:rsidRDefault="006B4D04" w:rsidP="00CD697B">
            <w:pPr>
              <w:jc w:val="left"/>
            </w:pPr>
            <w:r>
              <w:rPr>
                <w:rFonts w:hint="eastAsia"/>
              </w:rPr>
              <w:t>ticket</w:t>
            </w:r>
          </w:p>
        </w:tc>
        <w:tc>
          <w:tcPr>
            <w:tcW w:w="513" w:type="pct"/>
            <w:tcBorders>
              <w:top w:val="single" w:sz="0" w:space="0" w:color="000000"/>
              <w:left w:val="single" w:sz="0" w:space="0" w:color="000000"/>
              <w:bottom w:val="single" w:sz="0" w:space="0" w:color="000000"/>
              <w:right w:val="single" w:sz="0" w:space="0" w:color="000000"/>
            </w:tcBorders>
          </w:tcPr>
          <w:p w14:paraId="6AAFDA10" w14:textId="77777777" w:rsidR="006B4D04" w:rsidRDefault="00946E38" w:rsidP="00CD697B">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774D8BCC" w14:textId="77777777" w:rsidR="006B4D04" w:rsidRDefault="006B4D04" w:rsidP="006B4D04">
            <w:pPr>
              <w:jc w:val="left"/>
            </w:pPr>
            <w:r>
              <w:rPr>
                <w:rFonts w:hint="eastAsia"/>
              </w:rPr>
              <w:t>用户中心登录成功后返回的票据</w:t>
            </w:r>
            <w:r>
              <w:t xml:space="preserve"> </w:t>
            </w:r>
          </w:p>
        </w:tc>
        <w:tc>
          <w:tcPr>
            <w:tcW w:w="279" w:type="pct"/>
            <w:tcBorders>
              <w:top w:val="single" w:sz="0" w:space="0" w:color="000000"/>
              <w:left w:val="single" w:sz="0" w:space="0" w:color="000000"/>
              <w:bottom w:val="single" w:sz="0" w:space="0" w:color="000000"/>
              <w:right w:val="single" w:sz="0" w:space="0" w:color="000000"/>
            </w:tcBorders>
          </w:tcPr>
          <w:p w14:paraId="74F91834" w14:textId="77777777" w:rsidR="006B4D04" w:rsidRPr="00325ACE" w:rsidRDefault="006B4D04" w:rsidP="00CD697B">
            <w:pPr>
              <w:jc w:val="left"/>
            </w:pPr>
            <w:r>
              <w:rPr>
                <w:rFonts w:hint="eastAsia"/>
              </w:rPr>
              <w:t>N</w:t>
            </w:r>
          </w:p>
        </w:tc>
      </w:tr>
      <w:tr w:rsidR="008C23BA" w14:paraId="7EDD5732" w14:textId="77777777" w:rsidTr="008C23BA">
        <w:tc>
          <w:tcPr>
            <w:tcW w:w="801" w:type="pct"/>
            <w:tcBorders>
              <w:top w:val="single" w:sz="0" w:space="0" w:color="000000"/>
              <w:left w:val="single" w:sz="0" w:space="0" w:color="000000"/>
              <w:bottom w:val="single" w:sz="0" w:space="0" w:color="000000"/>
              <w:right w:val="single" w:sz="0" w:space="0" w:color="000000"/>
            </w:tcBorders>
          </w:tcPr>
          <w:p w14:paraId="2B2C2293" w14:textId="77777777" w:rsidR="00703189" w:rsidRPr="007B0EC0" w:rsidRDefault="00703189" w:rsidP="000916CF">
            <w:pPr>
              <w:jc w:val="left"/>
            </w:pPr>
            <w:r>
              <w:rPr>
                <w:rFonts w:hint="eastAsia"/>
              </w:rPr>
              <w:t>action</w:t>
            </w:r>
          </w:p>
        </w:tc>
        <w:tc>
          <w:tcPr>
            <w:tcW w:w="513" w:type="pct"/>
            <w:tcBorders>
              <w:top w:val="single" w:sz="0" w:space="0" w:color="000000"/>
              <w:left w:val="single" w:sz="0" w:space="0" w:color="000000"/>
              <w:bottom w:val="single" w:sz="0" w:space="0" w:color="000000"/>
              <w:right w:val="single" w:sz="0" w:space="0" w:color="000000"/>
            </w:tcBorders>
          </w:tcPr>
          <w:p w14:paraId="57372E94" w14:textId="77777777" w:rsidR="00703189"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7B02C10C" w14:textId="77777777" w:rsidR="00703189" w:rsidRDefault="00703189" w:rsidP="000916CF">
            <w:pPr>
              <w:jc w:val="left"/>
            </w:pPr>
            <w:r>
              <w:rPr>
                <w:rFonts w:hint="eastAsia"/>
              </w:rPr>
              <w:t>二维码动作类型：</w:t>
            </w:r>
          </w:p>
          <w:p w14:paraId="33B4EF08" w14:textId="77777777" w:rsidR="00703189" w:rsidRDefault="00703189" w:rsidP="000916CF">
            <w:pPr>
              <w:jc w:val="left"/>
            </w:pPr>
            <w:r>
              <w:rPr>
                <w:rFonts w:hint="eastAsia"/>
              </w:rPr>
              <w:t>action=</w:t>
            </w:r>
            <w:r>
              <w:rPr>
                <w:rFonts w:hint="eastAsia"/>
                <w:szCs w:val="21"/>
              </w:rPr>
              <w:t xml:space="preserve">login </w:t>
            </w:r>
            <w:r>
              <w:rPr>
                <w:rFonts w:hint="eastAsia"/>
                <w:szCs w:val="21"/>
              </w:rPr>
              <w:t>登录</w:t>
            </w:r>
          </w:p>
          <w:p w14:paraId="3F42E18B" w14:textId="77777777" w:rsidR="00703189" w:rsidRDefault="00703189" w:rsidP="000916CF">
            <w:pPr>
              <w:jc w:val="left"/>
            </w:pPr>
            <w:r>
              <w:rPr>
                <w:rFonts w:hint="eastAsia"/>
              </w:rPr>
              <w:t>action=</w:t>
            </w:r>
            <w:r>
              <w:rPr>
                <w:rFonts w:hint="eastAsia"/>
                <w:szCs w:val="21"/>
              </w:rPr>
              <w:t xml:space="preserve">pay </w:t>
            </w:r>
            <w:r>
              <w:rPr>
                <w:rFonts w:hint="eastAsia"/>
                <w:szCs w:val="21"/>
              </w:rPr>
              <w:t>付费</w:t>
            </w:r>
          </w:p>
          <w:p w14:paraId="03D370F5" w14:textId="77777777" w:rsidR="00703189" w:rsidRDefault="00703189" w:rsidP="00703189">
            <w:pPr>
              <w:jc w:val="left"/>
            </w:pPr>
            <w:r>
              <w:rPr>
                <w:rFonts w:hint="eastAsia"/>
              </w:rPr>
              <w:t>action=</w:t>
            </w:r>
            <w:r>
              <w:rPr>
                <w:rFonts w:hint="eastAsia"/>
                <w:szCs w:val="21"/>
              </w:rPr>
              <w:t>lo</w:t>
            </w:r>
            <w:r w:rsidRPr="001E232D">
              <w:rPr>
                <w:rFonts w:hint="eastAsia"/>
              </w:rPr>
              <w:t>ginAndPay</w:t>
            </w:r>
            <w:r>
              <w:rPr>
                <w:rFonts w:hint="eastAsia"/>
              </w:rPr>
              <w:t xml:space="preserve"> </w:t>
            </w:r>
            <w:r>
              <w:rPr>
                <w:rFonts w:hint="eastAsia"/>
              </w:rPr>
              <w:t>登录</w:t>
            </w:r>
            <w:r>
              <w:rPr>
                <w:rFonts w:hint="eastAsia"/>
              </w:rPr>
              <w:t>+</w:t>
            </w:r>
            <w:r>
              <w:rPr>
                <w:rFonts w:hint="eastAsia"/>
              </w:rPr>
              <w:t>付费</w:t>
            </w:r>
          </w:p>
        </w:tc>
        <w:tc>
          <w:tcPr>
            <w:tcW w:w="279" w:type="pct"/>
            <w:tcBorders>
              <w:top w:val="single" w:sz="0" w:space="0" w:color="000000"/>
              <w:left w:val="single" w:sz="0" w:space="0" w:color="000000"/>
              <w:bottom w:val="single" w:sz="0" w:space="0" w:color="000000"/>
              <w:right w:val="single" w:sz="0" w:space="0" w:color="000000"/>
            </w:tcBorders>
          </w:tcPr>
          <w:p w14:paraId="61A12A36" w14:textId="77777777" w:rsidR="00703189" w:rsidRPr="00703189" w:rsidRDefault="00703189" w:rsidP="000916CF">
            <w:pPr>
              <w:jc w:val="left"/>
            </w:pPr>
            <w:r>
              <w:rPr>
                <w:rFonts w:hint="eastAsia"/>
              </w:rPr>
              <w:t>Y</w:t>
            </w:r>
          </w:p>
        </w:tc>
      </w:tr>
      <w:tr w:rsidR="008C23BA" w14:paraId="5A4B7EE5" w14:textId="77777777" w:rsidTr="008C23BA">
        <w:tc>
          <w:tcPr>
            <w:tcW w:w="801" w:type="pct"/>
            <w:tcBorders>
              <w:top w:val="single" w:sz="0" w:space="0" w:color="000000"/>
              <w:left w:val="single" w:sz="0" w:space="0" w:color="000000"/>
              <w:bottom w:val="single" w:sz="0" w:space="0" w:color="000000"/>
              <w:right w:val="single" w:sz="0" w:space="0" w:color="000000"/>
            </w:tcBorders>
          </w:tcPr>
          <w:p w14:paraId="0C67037E" w14:textId="77777777" w:rsidR="00703189" w:rsidRDefault="00703189" w:rsidP="000916CF">
            <w:pPr>
              <w:jc w:val="left"/>
            </w:pPr>
            <w:r>
              <w:rPr>
                <w:rFonts w:hint="eastAsia"/>
              </w:rPr>
              <w:t>product_t</w:t>
            </w:r>
            <w:r w:rsidRPr="001E232D">
              <w:rPr>
                <w:rFonts w:hint="eastAsia"/>
              </w:rPr>
              <w:t>ype</w:t>
            </w:r>
          </w:p>
        </w:tc>
        <w:tc>
          <w:tcPr>
            <w:tcW w:w="513" w:type="pct"/>
            <w:tcBorders>
              <w:top w:val="single" w:sz="0" w:space="0" w:color="000000"/>
              <w:left w:val="single" w:sz="0" w:space="0" w:color="000000"/>
              <w:bottom w:val="single" w:sz="0" w:space="0" w:color="000000"/>
              <w:right w:val="single" w:sz="0" w:space="0" w:color="000000"/>
            </w:tcBorders>
          </w:tcPr>
          <w:p w14:paraId="66FDA2A8" w14:textId="77777777" w:rsidR="00703189"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2B55F57A" w14:textId="77777777" w:rsidR="00703189" w:rsidRDefault="00703189" w:rsidP="000916CF">
            <w:pPr>
              <w:jc w:val="left"/>
            </w:pPr>
            <w:r>
              <w:rPr>
                <w:rFonts w:hint="eastAsia"/>
              </w:rPr>
              <w:t>购买产品类型，取值包括：</w:t>
            </w:r>
            <w:r>
              <w:t>”</w:t>
            </w:r>
            <w:r>
              <w:rPr>
                <w:rFonts w:hint="eastAsia"/>
              </w:rPr>
              <w:t>0</w:t>
            </w:r>
            <w:r>
              <w:t>”</w:t>
            </w:r>
            <w:r>
              <w:rPr>
                <w:rFonts w:hint="eastAsia"/>
              </w:rPr>
              <w:t>:</w:t>
            </w:r>
            <w:r>
              <w:rPr>
                <w:rFonts w:hint="eastAsia"/>
              </w:rPr>
              <w:t>纯登录用不购产品</w:t>
            </w:r>
            <w:r>
              <w:rPr>
                <w:rFonts w:hint="eastAsia"/>
              </w:rPr>
              <w:t>(action=login);</w:t>
            </w:r>
            <w:r>
              <w:t>”</w:t>
            </w:r>
            <w:r w:rsidRPr="001E232D">
              <w:rPr>
                <w:rFonts w:hint="eastAsia"/>
              </w:rPr>
              <w:t>1</w:t>
            </w:r>
            <w:r>
              <w:t>”</w:t>
            </w:r>
            <w:r w:rsidRPr="001E232D">
              <w:rPr>
                <w:rFonts w:hint="eastAsia"/>
              </w:rPr>
              <w:t>:</w:t>
            </w:r>
            <w:r w:rsidRPr="001E232D">
              <w:rPr>
                <w:rFonts w:hint="eastAsia"/>
              </w:rPr>
              <w:t>用户中心</w:t>
            </w:r>
            <w:r w:rsidRPr="001E232D">
              <w:rPr>
                <w:rFonts w:hint="eastAsia"/>
              </w:rPr>
              <w:t>;</w:t>
            </w:r>
            <w:r>
              <w:t>”</w:t>
            </w:r>
            <w:r>
              <w:rPr>
                <w:rFonts w:hint="eastAsia"/>
              </w:rPr>
              <w:t>2</w:t>
            </w:r>
            <w:r>
              <w:t>”</w:t>
            </w:r>
            <w:r w:rsidRPr="001E232D">
              <w:rPr>
                <w:rFonts w:hint="eastAsia"/>
              </w:rPr>
              <w:t>:</w:t>
            </w:r>
            <w:r w:rsidRPr="001E232D">
              <w:rPr>
                <w:rFonts w:hint="eastAsia"/>
              </w:rPr>
              <w:t>点播</w:t>
            </w:r>
            <w:r w:rsidRPr="001E232D">
              <w:rPr>
                <w:rFonts w:hint="eastAsia"/>
              </w:rPr>
              <w:t>;</w:t>
            </w:r>
            <w:r>
              <w:t>“</w:t>
            </w:r>
            <w:r>
              <w:rPr>
                <w:rFonts w:hint="eastAsia"/>
              </w:rPr>
              <w:t>3</w:t>
            </w:r>
            <w:r>
              <w:t>”</w:t>
            </w:r>
            <w:r w:rsidRPr="001E232D">
              <w:rPr>
                <w:rFonts w:hint="eastAsia"/>
              </w:rPr>
              <w:t>:</w:t>
            </w:r>
            <w:r>
              <w:rPr>
                <w:rFonts w:hint="eastAsia"/>
              </w:rPr>
              <w:t>频道</w:t>
            </w:r>
          </w:p>
        </w:tc>
        <w:tc>
          <w:tcPr>
            <w:tcW w:w="279" w:type="pct"/>
            <w:tcBorders>
              <w:top w:val="single" w:sz="0" w:space="0" w:color="000000"/>
              <w:left w:val="single" w:sz="0" w:space="0" w:color="000000"/>
              <w:bottom w:val="single" w:sz="0" w:space="0" w:color="000000"/>
              <w:right w:val="single" w:sz="0" w:space="0" w:color="000000"/>
            </w:tcBorders>
          </w:tcPr>
          <w:p w14:paraId="1BB7191F" w14:textId="77777777" w:rsidR="00703189" w:rsidRDefault="00703189" w:rsidP="000916CF">
            <w:pPr>
              <w:jc w:val="left"/>
            </w:pPr>
            <w:r>
              <w:rPr>
                <w:rFonts w:hint="eastAsia"/>
              </w:rPr>
              <w:t>Y</w:t>
            </w:r>
          </w:p>
        </w:tc>
      </w:tr>
      <w:tr w:rsidR="008C23BA" w14:paraId="30B7328E" w14:textId="77777777" w:rsidTr="008C23BA">
        <w:tc>
          <w:tcPr>
            <w:tcW w:w="801" w:type="pct"/>
            <w:tcBorders>
              <w:top w:val="single" w:sz="0" w:space="0" w:color="000000"/>
              <w:left w:val="single" w:sz="0" w:space="0" w:color="000000"/>
              <w:bottom w:val="single" w:sz="0" w:space="0" w:color="000000"/>
              <w:right w:val="single" w:sz="0" w:space="0" w:color="000000"/>
            </w:tcBorders>
          </w:tcPr>
          <w:p w14:paraId="1D4FFFB8" w14:textId="77777777" w:rsidR="00703189" w:rsidRDefault="00BD3EA0" w:rsidP="000916CF">
            <w:pPr>
              <w:jc w:val="left"/>
            </w:pPr>
            <w:r>
              <w:rPr>
                <w:rFonts w:hint="eastAsia"/>
              </w:rPr>
              <w:t>vod_id</w:t>
            </w:r>
          </w:p>
        </w:tc>
        <w:tc>
          <w:tcPr>
            <w:tcW w:w="513" w:type="pct"/>
            <w:tcBorders>
              <w:top w:val="single" w:sz="0" w:space="0" w:color="000000"/>
              <w:left w:val="single" w:sz="0" w:space="0" w:color="000000"/>
              <w:bottom w:val="single" w:sz="0" w:space="0" w:color="000000"/>
              <w:right w:val="single" w:sz="0" w:space="0" w:color="000000"/>
            </w:tcBorders>
          </w:tcPr>
          <w:p w14:paraId="2111F83C" w14:textId="77777777" w:rsidR="00703189"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496CC6BA" w14:textId="77777777" w:rsidR="00703189" w:rsidRDefault="00BD3EA0" w:rsidP="000916CF">
            <w:pPr>
              <w:jc w:val="left"/>
            </w:pPr>
            <w:r>
              <w:rPr>
                <w:rFonts w:hint="eastAsia"/>
              </w:rPr>
              <w:t>芒果集合</w:t>
            </w:r>
            <w:r>
              <w:rPr>
                <w:rFonts w:hint="eastAsia"/>
              </w:rPr>
              <w:t>ID</w:t>
            </w:r>
          </w:p>
        </w:tc>
        <w:tc>
          <w:tcPr>
            <w:tcW w:w="279" w:type="pct"/>
            <w:tcBorders>
              <w:top w:val="single" w:sz="0" w:space="0" w:color="000000"/>
              <w:left w:val="single" w:sz="0" w:space="0" w:color="000000"/>
              <w:bottom w:val="single" w:sz="0" w:space="0" w:color="000000"/>
              <w:right w:val="single" w:sz="0" w:space="0" w:color="000000"/>
            </w:tcBorders>
          </w:tcPr>
          <w:p w14:paraId="6D10987F" w14:textId="77777777" w:rsidR="00703189" w:rsidRDefault="00725280" w:rsidP="000916CF">
            <w:pPr>
              <w:jc w:val="left"/>
            </w:pPr>
            <w:r>
              <w:rPr>
                <w:rFonts w:hint="eastAsia"/>
              </w:rPr>
              <w:t>N</w:t>
            </w:r>
          </w:p>
        </w:tc>
      </w:tr>
      <w:tr w:rsidR="008C23BA" w14:paraId="6B46C7A2" w14:textId="77777777" w:rsidTr="008C23BA">
        <w:tc>
          <w:tcPr>
            <w:tcW w:w="801" w:type="pct"/>
            <w:tcBorders>
              <w:top w:val="single" w:sz="0" w:space="0" w:color="000000"/>
              <w:left w:val="single" w:sz="0" w:space="0" w:color="000000"/>
              <w:bottom w:val="single" w:sz="0" w:space="0" w:color="000000"/>
              <w:right w:val="single" w:sz="0" w:space="0" w:color="000000"/>
            </w:tcBorders>
          </w:tcPr>
          <w:p w14:paraId="7F1B3325" w14:textId="77777777" w:rsidR="00725280" w:rsidRDefault="00725280" w:rsidP="000916CF">
            <w:pPr>
              <w:jc w:val="left"/>
            </w:pPr>
            <w:r w:rsidRPr="001E232D">
              <w:t>quality</w:t>
            </w:r>
          </w:p>
        </w:tc>
        <w:tc>
          <w:tcPr>
            <w:tcW w:w="513" w:type="pct"/>
            <w:tcBorders>
              <w:top w:val="single" w:sz="0" w:space="0" w:color="000000"/>
              <w:left w:val="single" w:sz="0" w:space="0" w:color="000000"/>
              <w:bottom w:val="single" w:sz="0" w:space="0" w:color="000000"/>
              <w:right w:val="single" w:sz="0" w:space="0" w:color="000000"/>
            </w:tcBorders>
          </w:tcPr>
          <w:p w14:paraId="5186102C" w14:textId="77777777" w:rsidR="00725280"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1F273A08" w14:textId="77777777" w:rsidR="00725280" w:rsidRDefault="00DB2978" w:rsidP="000916CF">
            <w:pPr>
              <w:jc w:val="left"/>
            </w:pPr>
            <w:r>
              <w:rPr>
                <w:rFonts w:hint="eastAsia"/>
              </w:rPr>
              <w:t>4.X</w:t>
            </w:r>
            <w:r>
              <w:rPr>
                <w:rFonts w:hint="eastAsia"/>
              </w:rPr>
              <w:t>：</w:t>
            </w:r>
            <w:r w:rsidR="00725280">
              <w:rPr>
                <w:rFonts w:hint="eastAsia"/>
              </w:rPr>
              <w:t>清晰度</w:t>
            </w:r>
            <w:r w:rsidR="0079363D">
              <w:rPr>
                <w:rFonts w:hint="eastAsia"/>
              </w:rPr>
              <w:t>（</w:t>
            </w:r>
            <w:r w:rsidR="0079363D" w:rsidRPr="001E232D">
              <w:t>low</w:t>
            </w:r>
            <w:r w:rsidR="0079363D" w:rsidRPr="001E232D">
              <w:t>，</w:t>
            </w:r>
            <w:r w:rsidR="0079363D" w:rsidRPr="001E232D">
              <w:t>std</w:t>
            </w:r>
            <w:r w:rsidR="0079363D" w:rsidRPr="001E232D">
              <w:t>，</w:t>
            </w:r>
            <w:r w:rsidR="0079363D" w:rsidRPr="001E232D">
              <w:t>hd</w:t>
            </w:r>
            <w:r w:rsidR="0079363D" w:rsidRPr="001E232D">
              <w:t>，</w:t>
            </w:r>
            <w:r w:rsidR="0079363D" w:rsidRPr="001E232D">
              <w:t>sd</w:t>
            </w:r>
            <w:r w:rsidR="0079363D" w:rsidRPr="001E232D">
              <w:t>，</w:t>
            </w:r>
            <w:r w:rsidR="0079363D" w:rsidRPr="001E232D">
              <w:t>4k</w:t>
            </w:r>
            <w:r w:rsidR="0079363D">
              <w:rPr>
                <w:rFonts w:hint="eastAsia"/>
              </w:rPr>
              <w:t>）</w:t>
            </w:r>
          </w:p>
          <w:p w14:paraId="3EEA1AC6" w14:textId="77777777" w:rsidR="00DB2978" w:rsidRPr="00DB2978" w:rsidRDefault="00DB2978" w:rsidP="000916CF">
            <w:pPr>
              <w:jc w:val="left"/>
            </w:pPr>
            <w:r>
              <w:rPr>
                <w:rFonts w:hint="eastAsia"/>
              </w:rPr>
              <w:t>5.X</w:t>
            </w:r>
            <w:r>
              <w:rPr>
                <w:rFonts w:hint="eastAsia"/>
              </w:rPr>
              <w:t>：清晰度（</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p>
        </w:tc>
        <w:tc>
          <w:tcPr>
            <w:tcW w:w="279" w:type="pct"/>
            <w:tcBorders>
              <w:top w:val="single" w:sz="0" w:space="0" w:color="000000"/>
              <w:left w:val="single" w:sz="0" w:space="0" w:color="000000"/>
              <w:bottom w:val="single" w:sz="0" w:space="0" w:color="000000"/>
              <w:right w:val="single" w:sz="0" w:space="0" w:color="000000"/>
            </w:tcBorders>
          </w:tcPr>
          <w:p w14:paraId="3611FDEA" w14:textId="77777777" w:rsidR="00725280" w:rsidRDefault="00725280" w:rsidP="000916CF">
            <w:pPr>
              <w:jc w:val="left"/>
            </w:pPr>
            <w:r>
              <w:rPr>
                <w:rFonts w:hint="eastAsia"/>
              </w:rPr>
              <w:t>N</w:t>
            </w:r>
          </w:p>
        </w:tc>
      </w:tr>
      <w:tr w:rsidR="008C23BA" w14:paraId="3234E72B" w14:textId="77777777" w:rsidTr="008C23BA">
        <w:tc>
          <w:tcPr>
            <w:tcW w:w="801" w:type="pct"/>
            <w:tcBorders>
              <w:top w:val="single" w:sz="0" w:space="0" w:color="000000"/>
              <w:left w:val="single" w:sz="0" w:space="0" w:color="000000"/>
              <w:bottom w:val="single" w:sz="0" w:space="0" w:color="000000"/>
              <w:right w:val="single" w:sz="0" w:space="0" w:color="000000"/>
            </w:tcBorders>
          </w:tcPr>
          <w:p w14:paraId="15657296" w14:textId="77777777" w:rsidR="00725280" w:rsidRPr="001E232D" w:rsidRDefault="00725280" w:rsidP="000916CF">
            <w:pPr>
              <w:jc w:val="left"/>
            </w:pPr>
            <w:r>
              <w:t>source_</w:t>
            </w:r>
            <w:r>
              <w:rPr>
                <w:rFonts w:hint="eastAsia"/>
              </w:rPr>
              <w:t>id</w:t>
            </w:r>
          </w:p>
        </w:tc>
        <w:tc>
          <w:tcPr>
            <w:tcW w:w="513" w:type="pct"/>
            <w:tcBorders>
              <w:top w:val="single" w:sz="0" w:space="0" w:color="000000"/>
              <w:left w:val="single" w:sz="0" w:space="0" w:color="000000"/>
              <w:bottom w:val="single" w:sz="0" w:space="0" w:color="000000"/>
              <w:right w:val="single" w:sz="0" w:space="0" w:color="000000"/>
            </w:tcBorders>
          </w:tcPr>
          <w:p w14:paraId="6FE9AB26" w14:textId="77777777" w:rsidR="00725280"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7257B5A8" w14:textId="77777777" w:rsidR="00725280" w:rsidRDefault="00725280" w:rsidP="000916CF">
            <w:pPr>
              <w:jc w:val="left"/>
            </w:pPr>
            <w:r>
              <w:rPr>
                <w:rFonts w:hint="eastAsia"/>
              </w:rPr>
              <w:t>芒果频道片源</w:t>
            </w:r>
            <w:r>
              <w:rPr>
                <w:rFonts w:hint="eastAsia"/>
              </w:rPr>
              <w:t>ID</w:t>
            </w:r>
          </w:p>
        </w:tc>
        <w:tc>
          <w:tcPr>
            <w:tcW w:w="279" w:type="pct"/>
            <w:tcBorders>
              <w:top w:val="single" w:sz="0" w:space="0" w:color="000000"/>
              <w:left w:val="single" w:sz="0" w:space="0" w:color="000000"/>
              <w:bottom w:val="single" w:sz="0" w:space="0" w:color="000000"/>
              <w:right w:val="single" w:sz="0" w:space="0" w:color="000000"/>
            </w:tcBorders>
          </w:tcPr>
          <w:p w14:paraId="29E0DAC1" w14:textId="77777777" w:rsidR="00725280" w:rsidRDefault="00725280" w:rsidP="000916CF">
            <w:pPr>
              <w:jc w:val="left"/>
            </w:pPr>
            <w:r>
              <w:rPr>
                <w:rFonts w:hint="eastAsia"/>
              </w:rPr>
              <w:t>N</w:t>
            </w:r>
          </w:p>
        </w:tc>
      </w:tr>
      <w:tr w:rsidR="008C23BA" w14:paraId="2C115CA0" w14:textId="77777777" w:rsidTr="008C23BA">
        <w:tc>
          <w:tcPr>
            <w:tcW w:w="801" w:type="pct"/>
            <w:tcBorders>
              <w:top w:val="single" w:sz="0" w:space="0" w:color="000000"/>
              <w:left w:val="single" w:sz="0" w:space="0" w:color="000000"/>
              <w:bottom w:val="single" w:sz="0" w:space="0" w:color="000000"/>
              <w:right w:val="single" w:sz="0" w:space="0" w:color="000000"/>
            </w:tcBorders>
          </w:tcPr>
          <w:p w14:paraId="32953A48" w14:textId="77777777" w:rsidR="006C2FF3" w:rsidRPr="00B025F4" w:rsidRDefault="0071155F" w:rsidP="000916CF">
            <w:pPr>
              <w:jc w:val="left"/>
            </w:pPr>
            <w:r w:rsidRPr="00B025F4">
              <w:t>interface_</w:t>
            </w:r>
            <w:r w:rsidRPr="00B025F4">
              <w:rPr>
                <w:rFonts w:hint="eastAsia"/>
              </w:rPr>
              <w:t>version</w:t>
            </w:r>
          </w:p>
        </w:tc>
        <w:tc>
          <w:tcPr>
            <w:tcW w:w="513" w:type="pct"/>
            <w:tcBorders>
              <w:top w:val="single" w:sz="0" w:space="0" w:color="000000"/>
              <w:left w:val="single" w:sz="0" w:space="0" w:color="000000"/>
              <w:bottom w:val="single" w:sz="0" w:space="0" w:color="000000"/>
              <w:right w:val="single" w:sz="0" w:space="0" w:color="000000"/>
            </w:tcBorders>
          </w:tcPr>
          <w:p w14:paraId="21E9B7F2" w14:textId="77777777" w:rsidR="006C2FF3" w:rsidRPr="00B025F4"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1E4285F3" w14:textId="77777777" w:rsidR="000820F4" w:rsidRPr="00B025F4" w:rsidRDefault="006C2FF3" w:rsidP="00711C1B">
            <w:pPr>
              <w:jc w:val="left"/>
            </w:pPr>
            <w:r w:rsidRPr="00B025F4">
              <w:rPr>
                <w:rFonts w:hint="eastAsia"/>
              </w:rPr>
              <w:t>OTT5.0</w:t>
            </w:r>
            <w:r w:rsidR="00AF70D8" w:rsidRPr="00B025F4">
              <w:rPr>
                <w:rFonts w:hint="eastAsia"/>
              </w:rPr>
              <w:t>版本</w:t>
            </w:r>
            <w:r w:rsidR="00D10D08" w:rsidRPr="00B025F4">
              <w:rPr>
                <w:rFonts w:hint="eastAsia"/>
              </w:rPr>
              <w:t>以上</w:t>
            </w:r>
            <w:r w:rsidR="00AF70D8" w:rsidRPr="00B025F4">
              <w:rPr>
                <w:rFonts w:hint="eastAsia"/>
              </w:rPr>
              <w:t>必</w:t>
            </w:r>
            <w:r w:rsidR="00B156CC" w:rsidRPr="00B025F4">
              <w:rPr>
                <w:rFonts w:hint="eastAsia"/>
              </w:rPr>
              <w:t>传，必须传值为：</w:t>
            </w:r>
            <w:r w:rsidRPr="00B025F4">
              <w:rPr>
                <w:rFonts w:hint="eastAsia"/>
              </w:rPr>
              <w:t>5</w:t>
            </w:r>
            <w:r w:rsidR="0046738B" w:rsidRPr="00B025F4">
              <w:rPr>
                <w:rFonts w:hint="eastAsia"/>
              </w:rPr>
              <w:t>，</w:t>
            </w:r>
          </w:p>
          <w:p w14:paraId="7919763E" w14:textId="77777777" w:rsidR="006C2FF3" w:rsidRPr="00B025F4" w:rsidRDefault="00E12D85" w:rsidP="00711C1B">
            <w:pPr>
              <w:jc w:val="left"/>
            </w:pPr>
            <w:r w:rsidRPr="00B025F4">
              <w:rPr>
                <w:rFonts w:hint="eastAsia"/>
              </w:rPr>
              <w:t>不传</w:t>
            </w:r>
            <w:r w:rsidR="0046738B" w:rsidRPr="00B025F4">
              <w:rPr>
                <w:rFonts w:hint="eastAsia"/>
              </w:rPr>
              <w:t>默认为</w:t>
            </w:r>
            <w:r w:rsidR="0046738B" w:rsidRPr="00B025F4">
              <w:rPr>
                <w:rFonts w:hint="eastAsia"/>
              </w:rPr>
              <w:t>4.X</w:t>
            </w:r>
            <w:r w:rsidR="0046738B" w:rsidRPr="00B025F4">
              <w:rPr>
                <w:rFonts w:hint="eastAsia"/>
              </w:rPr>
              <w:t>鉴权</w:t>
            </w:r>
          </w:p>
        </w:tc>
        <w:tc>
          <w:tcPr>
            <w:tcW w:w="279" w:type="pct"/>
            <w:tcBorders>
              <w:top w:val="single" w:sz="0" w:space="0" w:color="000000"/>
              <w:left w:val="single" w:sz="0" w:space="0" w:color="000000"/>
              <w:bottom w:val="single" w:sz="0" w:space="0" w:color="000000"/>
              <w:right w:val="single" w:sz="0" w:space="0" w:color="000000"/>
            </w:tcBorders>
          </w:tcPr>
          <w:p w14:paraId="60DA26DA" w14:textId="77777777" w:rsidR="006C2FF3" w:rsidRPr="00B025F4" w:rsidRDefault="006C2FF3" w:rsidP="000916CF">
            <w:pPr>
              <w:jc w:val="left"/>
            </w:pPr>
            <w:r w:rsidRPr="00B025F4">
              <w:rPr>
                <w:rFonts w:hint="eastAsia"/>
              </w:rPr>
              <w:t>N</w:t>
            </w:r>
          </w:p>
        </w:tc>
      </w:tr>
      <w:tr w:rsidR="008C23BA" w14:paraId="670887E5" w14:textId="77777777" w:rsidTr="008C23BA">
        <w:tc>
          <w:tcPr>
            <w:tcW w:w="801" w:type="pct"/>
            <w:tcBorders>
              <w:top w:val="single" w:sz="0" w:space="0" w:color="000000"/>
              <w:left w:val="single" w:sz="0" w:space="0" w:color="000000"/>
              <w:bottom w:val="single" w:sz="0" w:space="0" w:color="000000"/>
              <w:right w:val="single" w:sz="0" w:space="0" w:color="000000"/>
            </w:tcBorders>
          </w:tcPr>
          <w:p w14:paraId="311B4164" w14:textId="77777777" w:rsidR="0071155F" w:rsidRPr="00B025F4" w:rsidRDefault="0071155F" w:rsidP="000916CF">
            <w:pPr>
              <w:jc w:val="left"/>
            </w:pPr>
            <w:r w:rsidRPr="00B025F4">
              <w:rPr>
                <w:rFonts w:hint="eastAsia"/>
              </w:rPr>
              <w:t>part_id</w:t>
            </w:r>
          </w:p>
        </w:tc>
        <w:tc>
          <w:tcPr>
            <w:tcW w:w="513" w:type="pct"/>
            <w:tcBorders>
              <w:top w:val="single" w:sz="0" w:space="0" w:color="000000"/>
              <w:left w:val="single" w:sz="0" w:space="0" w:color="000000"/>
              <w:bottom w:val="single" w:sz="0" w:space="0" w:color="000000"/>
              <w:right w:val="single" w:sz="0" w:space="0" w:color="000000"/>
            </w:tcBorders>
          </w:tcPr>
          <w:p w14:paraId="7DA855F1" w14:textId="77777777" w:rsidR="0071155F" w:rsidRPr="00B025F4"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3DF5FCBB" w14:textId="77777777" w:rsidR="0071155F" w:rsidRPr="00B025F4" w:rsidRDefault="0071155F" w:rsidP="00711C1B">
            <w:pPr>
              <w:jc w:val="left"/>
            </w:pPr>
            <w:r w:rsidRPr="00B025F4">
              <w:rPr>
                <w:rFonts w:hint="eastAsia"/>
              </w:rPr>
              <w:t>芒果分集</w:t>
            </w:r>
            <w:r w:rsidRPr="00B025F4">
              <w:rPr>
                <w:rFonts w:hint="eastAsia"/>
              </w:rPr>
              <w:t>ID</w:t>
            </w:r>
          </w:p>
          <w:p w14:paraId="20ED6747" w14:textId="77777777" w:rsidR="001E2F81" w:rsidRPr="00B025F4" w:rsidRDefault="001E2F81" w:rsidP="00711C1B">
            <w:pPr>
              <w:jc w:val="left"/>
            </w:pPr>
            <w:r w:rsidRPr="00B025F4">
              <w:rPr>
                <w:rFonts w:hint="eastAsia"/>
              </w:rPr>
              <w:t>OTT5.0</w:t>
            </w:r>
            <w:r w:rsidRPr="00B025F4">
              <w:rPr>
                <w:rFonts w:hint="eastAsia"/>
              </w:rPr>
              <w:t>版本点播购买时必传</w:t>
            </w:r>
          </w:p>
        </w:tc>
        <w:tc>
          <w:tcPr>
            <w:tcW w:w="279" w:type="pct"/>
            <w:tcBorders>
              <w:top w:val="single" w:sz="0" w:space="0" w:color="000000"/>
              <w:left w:val="single" w:sz="0" w:space="0" w:color="000000"/>
              <w:bottom w:val="single" w:sz="0" w:space="0" w:color="000000"/>
              <w:right w:val="single" w:sz="0" w:space="0" w:color="000000"/>
            </w:tcBorders>
          </w:tcPr>
          <w:p w14:paraId="4E9FE45C" w14:textId="77777777" w:rsidR="0071155F" w:rsidRPr="00B025F4" w:rsidRDefault="0071155F" w:rsidP="000916CF">
            <w:pPr>
              <w:jc w:val="left"/>
            </w:pPr>
            <w:r w:rsidRPr="00B025F4">
              <w:rPr>
                <w:rFonts w:hint="eastAsia"/>
              </w:rPr>
              <w:t>N</w:t>
            </w:r>
          </w:p>
        </w:tc>
      </w:tr>
      <w:tr w:rsidR="00AD0080" w14:paraId="325AC014" w14:textId="77777777" w:rsidTr="008C23BA">
        <w:tc>
          <w:tcPr>
            <w:tcW w:w="801" w:type="pct"/>
            <w:tcBorders>
              <w:top w:val="single" w:sz="0" w:space="0" w:color="000000"/>
              <w:left w:val="single" w:sz="0" w:space="0" w:color="000000"/>
              <w:bottom w:val="single" w:sz="0" w:space="0" w:color="000000"/>
              <w:right w:val="single" w:sz="0" w:space="0" w:color="000000"/>
            </w:tcBorders>
          </w:tcPr>
          <w:p w14:paraId="4D523A4D" w14:textId="77777777" w:rsidR="00AD0080" w:rsidRPr="00B025F4" w:rsidRDefault="00AD0080" w:rsidP="000916CF">
            <w:pPr>
              <w:jc w:val="left"/>
            </w:pPr>
            <w:r w:rsidRPr="00B025F4">
              <w:rPr>
                <w:rFonts w:hint="eastAsia"/>
              </w:rPr>
              <w:t>product_id</w:t>
            </w:r>
          </w:p>
        </w:tc>
        <w:tc>
          <w:tcPr>
            <w:tcW w:w="513" w:type="pct"/>
            <w:tcBorders>
              <w:top w:val="single" w:sz="0" w:space="0" w:color="000000"/>
              <w:left w:val="single" w:sz="0" w:space="0" w:color="000000"/>
              <w:bottom w:val="single" w:sz="0" w:space="0" w:color="000000"/>
              <w:right w:val="single" w:sz="0" w:space="0" w:color="000000"/>
            </w:tcBorders>
          </w:tcPr>
          <w:p w14:paraId="66937B34" w14:textId="77777777" w:rsidR="00AD0080" w:rsidRPr="00B025F4"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42EA74EC" w14:textId="77777777" w:rsidR="00AD0080" w:rsidRPr="00B025F4" w:rsidRDefault="00AD0080" w:rsidP="00711C1B">
            <w:pPr>
              <w:jc w:val="left"/>
            </w:pPr>
            <w:r w:rsidRPr="00B025F4">
              <w:rPr>
                <w:rFonts w:hint="eastAsia"/>
              </w:rPr>
              <w:t>产品</w:t>
            </w:r>
            <w:r w:rsidRPr="00B025F4">
              <w:rPr>
                <w:rFonts w:hint="eastAsia"/>
              </w:rPr>
              <w:t>ID</w:t>
            </w:r>
          </w:p>
          <w:p w14:paraId="37946551" w14:textId="77777777" w:rsidR="00AD0080" w:rsidRPr="00B025F4" w:rsidRDefault="00AD0080" w:rsidP="00711C1B">
            <w:pPr>
              <w:jc w:val="left"/>
            </w:pPr>
            <w:r w:rsidRPr="00B025F4">
              <w:rPr>
                <w:rFonts w:hint="eastAsia"/>
              </w:rPr>
              <w:t>需要单独支付的产品包</w:t>
            </w:r>
            <w:r w:rsidRPr="00B025F4">
              <w:rPr>
                <w:rFonts w:hint="eastAsia"/>
              </w:rPr>
              <w:t>ID</w:t>
            </w:r>
            <w:r w:rsidRPr="00B025F4">
              <w:rPr>
                <w:rFonts w:hint="eastAsia"/>
              </w:rPr>
              <w:t>，用于</w:t>
            </w:r>
            <w:r w:rsidRPr="00B025F4">
              <w:rPr>
                <w:rFonts w:hint="eastAsia"/>
              </w:rPr>
              <w:t>OTT</w:t>
            </w:r>
            <w:r w:rsidRPr="00B025F4">
              <w:rPr>
                <w:rFonts w:hint="eastAsia"/>
              </w:rPr>
              <w:t>收银台功能的单点，</w:t>
            </w:r>
            <w:r w:rsidRPr="00B025F4">
              <w:rPr>
                <w:rFonts w:hint="eastAsia"/>
              </w:rPr>
              <w:t>VIP</w:t>
            </w:r>
            <w:r w:rsidRPr="00B025F4">
              <w:rPr>
                <w:rFonts w:hint="eastAsia"/>
              </w:rPr>
              <w:t>升级，如果传了该参数，则会直接跳转到单独支付页面直接支付。</w:t>
            </w:r>
          </w:p>
        </w:tc>
        <w:tc>
          <w:tcPr>
            <w:tcW w:w="279" w:type="pct"/>
            <w:tcBorders>
              <w:top w:val="single" w:sz="0" w:space="0" w:color="000000"/>
              <w:left w:val="single" w:sz="0" w:space="0" w:color="000000"/>
              <w:bottom w:val="single" w:sz="0" w:space="0" w:color="000000"/>
              <w:right w:val="single" w:sz="0" w:space="0" w:color="000000"/>
            </w:tcBorders>
          </w:tcPr>
          <w:p w14:paraId="52FF9743" w14:textId="77777777" w:rsidR="00AD0080" w:rsidRPr="00B025F4" w:rsidRDefault="00AD0080" w:rsidP="000916CF">
            <w:pPr>
              <w:jc w:val="left"/>
            </w:pPr>
            <w:r w:rsidRPr="00B025F4">
              <w:rPr>
                <w:rFonts w:hint="eastAsia"/>
              </w:rPr>
              <w:t>N</w:t>
            </w:r>
          </w:p>
        </w:tc>
      </w:tr>
      <w:tr w:rsidR="00D37F7B" w14:paraId="2BB893EB" w14:textId="77777777" w:rsidTr="008C23BA">
        <w:tc>
          <w:tcPr>
            <w:tcW w:w="801" w:type="pct"/>
            <w:tcBorders>
              <w:top w:val="single" w:sz="0" w:space="0" w:color="000000"/>
              <w:left w:val="single" w:sz="0" w:space="0" w:color="000000"/>
              <w:bottom w:val="single" w:sz="0" w:space="0" w:color="000000"/>
              <w:right w:val="single" w:sz="0" w:space="0" w:color="000000"/>
            </w:tcBorders>
          </w:tcPr>
          <w:p w14:paraId="5E8797D4" w14:textId="77777777" w:rsidR="00D37F7B" w:rsidRPr="000E54CF" w:rsidRDefault="00D37F7B" w:rsidP="000916CF">
            <w:pPr>
              <w:jc w:val="left"/>
            </w:pPr>
            <w:r w:rsidRPr="000E54CF">
              <w:rPr>
                <w:rFonts w:hint="eastAsia"/>
              </w:rPr>
              <w:t>invoker</w:t>
            </w:r>
          </w:p>
        </w:tc>
        <w:tc>
          <w:tcPr>
            <w:tcW w:w="513" w:type="pct"/>
            <w:tcBorders>
              <w:top w:val="single" w:sz="0" w:space="0" w:color="000000"/>
              <w:left w:val="single" w:sz="0" w:space="0" w:color="000000"/>
              <w:bottom w:val="single" w:sz="0" w:space="0" w:color="000000"/>
              <w:right w:val="single" w:sz="0" w:space="0" w:color="000000"/>
            </w:tcBorders>
          </w:tcPr>
          <w:p w14:paraId="12D894AF" w14:textId="77777777" w:rsidR="00D37F7B" w:rsidRPr="000E54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19CCA9EF" w14:textId="77777777" w:rsidR="00D37F7B" w:rsidRPr="000E54CF" w:rsidRDefault="00303674" w:rsidP="00711C1B">
            <w:pPr>
              <w:jc w:val="left"/>
            </w:pPr>
            <w:r w:rsidRPr="000E54CF">
              <w:rPr>
                <w:rFonts w:hint="eastAsia"/>
              </w:rPr>
              <w:t>AAA</w:t>
            </w:r>
            <w:r w:rsidR="00D37F7B" w:rsidRPr="000E54CF">
              <w:rPr>
                <w:rFonts w:hint="eastAsia"/>
              </w:rPr>
              <w:t>调用方，用于</w:t>
            </w:r>
            <w:r w:rsidR="00F510C7" w:rsidRPr="000E54CF">
              <w:rPr>
                <w:rFonts w:hint="eastAsia"/>
              </w:rPr>
              <w:t>AAA</w:t>
            </w:r>
            <w:r w:rsidR="00F510C7" w:rsidRPr="000E54CF">
              <w:rPr>
                <w:rFonts w:hint="eastAsia"/>
              </w:rPr>
              <w:t>付费</w:t>
            </w:r>
            <w:r w:rsidR="00D37F7B" w:rsidRPr="000E54CF">
              <w:rPr>
                <w:rFonts w:hint="eastAsia"/>
              </w:rPr>
              <w:t>数据统计</w:t>
            </w:r>
          </w:p>
          <w:p w14:paraId="5B9FFDAE" w14:textId="77777777" w:rsidR="00D37F7B" w:rsidRPr="000E54CF" w:rsidRDefault="00D37F7B" w:rsidP="00711C1B">
            <w:pPr>
              <w:jc w:val="left"/>
            </w:pPr>
            <w:r w:rsidRPr="000E54CF">
              <w:rPr>
                <w:rFonts w:hint="eastAsia"/>
              </w:rPr>
              <w:t>OTT</w:t>
            </w:r>
            <w:r w:rsidRPr="000E54CF">
              <w:rPr>
                <w:rFonts w:hint="eastAsia"/>
              </w:rPr>
              <w:t>收银台传入：</w:t>
            </w:r>
            <w:r w:rsidRPr="000E54CF">
              <w:rPr>
                <w:rFonts w:hint="eastAsia"/>
              </w:rPr>
              <w:t>ott</w:t>
            </w:r>
          </w:p>
          <w:p w14:paraId="23D3DD78" w14:textId="77777777" w:rsidR="00D37F7B" w:rsidRPr="000E54CF" w:rsidRDefault="00D37F7B" w:rsidP="00711C1B">
            <w:pPr>
              <w:jc w:val="left"/>
            </w:pPr>
            <w:r w:rsidRPr="000E54CF">
              <w:rPr>
                <w:rFonts w:hint="eastAsia"/>
              </w:rPr>
              <w:t>TVOS</w:t>
            </w:r>
            <w:r w:rsidRPr="000E54CF">
              <w:rPr>
                <w:rFonts w:hint="eastAsia"/>
              </w:rPr>
              <w:t>收银台传入：</w:t>
            </w:r>
            <w:r w:rsidRPr="000E54CF">
              <w:rPr>
                <w:rFonts w:hint="eastAsia"/>
              </w:rPr>
              <w:t>tvos</w:t>
            </w:r>
          </w:p>
          <w:p w14:paraId="11E41598" w14:textId="77777777" w:rsidR="00D37F7B" w:rsidRPr="000E54CF" w:rsidRDefault="009A1072" w:rsidP="00711C1B">
            <w:pPr>
              <w:jc w:val="left"/>
            </w:pPr>
            <w:r w:rsidRPr="000E54CF">
              <w:rPr>
                <w:rFonts w:hint="eastAsia"/>
              </w:rPr>
              <w:t>其它待定</w:t>
            </w:r>
            <w:r w:rsidRPr="000E54CF">
              <w:t>…</w:t>
            </w:r>
          </w:p>
          <w:p w14:paraId="761D2941" w14:textId="77777777" w:rsidR="00D37F7B" w:rsidRPr="000E54CF" w:rsidRDefault="00D37F7B" w:rsidP="00D37F7B">
            <w:pPr>
              <w:jc w:val="left"/>
            </w:pPr>
            <w:r w:rsidRPr="000E54CF">
              <w:rPr>
                <w:rFonts w:hint="eastAsia"/>
              </w:rPr>
              <w:t>默认值为：</w:t>
            </w:r>
            <w:r w:rsidRPr="000E54CF">
              <w:rPr>
                <w:rFonts w:hint="eastAsia"/>
              </w:rPr>
              <w:t>tvos</w:t>
            </w:r>
          </w:p>
        </w:tc>
        <w:tc>
          <w:tcPr>
            <w:tcW w:w="279" w:type="pct"/>
            <w:tcBorders>
              <w:top w:val="single" w:sz="0" w:space="0" w:color="000000"/>
              <w:left w:val="single" w:sz="0" w:space="0" w:color="000000"/>
              <w:bottom w:val="single" w:sz="0" w:space="0" w:color="000000"/>
              <w:right w:val="single" w:sz="0" w:space="0" w:color="000000"/>
            </w:tcBorders>
          </w:tcPr>
          <w:p w14:paraId="57C495ED" w14:textId="77777777" w:rsidR="00D37F7B" w:rsidRPr="000E54CF" w:rsidRDefault="00D37F7B" w:rsidP="000916CF">
            <w:pPr>
              <w:jc w:val="left"/>
            </w:pPr>
            <w:r w:rsidRPr="000E54CF">
              <w:rPr>
                <w:rFonts w:hint="eastAsia"/>
              </w:rPr>
              <w:t>N</w:t>
            </w:r>
          </w:p>
        </w:tc>
      </w:tr>
      <w:tr w:rsidR="00303674" w14:paraId="634A74FA" w14:textId="77777777" w:rsidTr="008C23BA">
        <w:tc>
          <w:tcPr>
            <w:tcW w:w="801" w:type="pct"/>
            <w:tcBorders>
              <w:top w:val="single" w:sz="0" w:space="0" w:color="000000"/>
              <w:left w:val="single" w:sz="0" w:space="0" w:color="000000"/>
              <w:bottom w:val="single" w:sz="0" w:space="0" w:color="000000"/>
              <w:right w:val="single" w:sz="0" w:space="0" w:color="000000"/>
            </w:tcBorders>
          </w:tcPr>
          <w:p w14:paraId="630F6AA5" w14:textId="77777777" w:rsidR="00303674" w:rsidRPr="000E54CF" w:rsidRDefault="00F510C7" w:rsidP="000916CF">
            <w:pPr>
              <w:jc w:val="left"/>
            </w:pPr>
            <w:r w:rsidRPr="000E54CF">
              <w:rPr>
                <w:rFonts w:hint="eastAsia"/>
              </w:rPr>
              <w:t>passport_</w:t>
            </w:r>
            <w:r w:rsidR="00303674" w:rsidRPr="000E54CF">
              <w:rPr>
                <w:rFonts w:hint="eastAsia"/>
              </w:rPr>
              <w:t>platform</w:t>
            </w:r>
          </w:p>
        </w:tc>
        <w:tc>
          <w:tcPr>
            <w:tcW w:w="513" w:type="pct"/>
            <w:tcBorders>
              <w:top w:val="single" w:sz="0" w:space="0" w:color="000000"/>
              <w:left w:val="single" w:sz="0" w:space="0" w:color="000000"/>
              <w:bottom w:val="single" w:sz="0" w:space="0" w:color="000000"/>
              <w:right w:val="single" w:sz="0" w:space="0" w:color="000000"/>
            </w:tcBorders>
          </w:tcPr>
          <w:p w14:paraId="617B38B2" w14:textId="77777777" w:rsidR="00303674" w:rsidRPr="000E54CF" w:rsidRDefault="00946E38" w:rsidP="000916CF">
            <w:pPr>
              <w:jc w:val="left"/>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4F3AEF10" w14:textId="77777777" w:rsidR="00303674" w:rsidRPr="000E54CF" w:rsidRDefault="00303674" w:rsidP="00711C1B">
            <w:pPr>
              <w:jc w:val="left"/>
            </w:pPr>
            <w:r w:rsidRPr="000E54CF">
              <w:rPr>
                <w:rFonts w:hint="eastAsia"/>
              </w:rPr>
              <w:t>passport</w:t>
            </w:r>
            <w:r w:rsidRPr="000E54CF">
              <w:rPr>
                <w:rFonts w:hint="eastAsia"/>
              </w:rPr>
              <w:t>调用方</w:t>
            </w:r>
            <w:r w:rsidR="00F510C7" w:rsidRPr="000E54CF">
              <w:rPr>
                <w:rFonts w:hint="eastAsia"/>
              </w:rPr>
              <w:t>，用于</w:t>
            </w:r>
            <w:r w:rsidR="00F510C7" w:rsidRPr="000E54CF">
              <w:rPr>
                <w:rFonts w:hint="eastAsia"/>
              </w:rPr>
              <w:t>passport</w:t>
            </w:r>
            <w:r w:rsidR="00F510C7" w:rsidRPr="000E54CF">
              <w:rPr>
                <w:rFonts w:hint="eastAsia"/>
              </w:rPr>
              <w:t>用户数据统计</w:t>
            </w:r>
          </w:p>
          <w:p w14:paraId="22F20FF5" w14:textId="77777777" w:rsidR="00F510C7" w:rsidRPr="000E54CF" w:rsidRDefault="00F510C7" w:rsidP="00711C1B">
            <w:pPr>
              <w:jc w:val="left"/>
            </w:pPr>
            <w:r w:rsidRPr="000E54CF">
              <w:rPr>
                <w:rFonts w:hint="eastAsia"/>
              </w:rPr>
              <w:t>OTT</w:t>
            </w:r>
            <w:r w:rsidRPr="000E54CF">
              <w:rPr>
                <w:rFonts w:hint="eastAsia"/>
              </w:rPr>
              <w:t>传入：</w:t>
            </w:r>
            <w:r w:rsidRPr="000E54CF">
              <w:rPr>
                <w:rFonts w:hint="eastAsia"/>
              </w:rPr>
              <w:t>itvsdk</w:t>
            </w:r>
          </w:p>
          <w:p w14:paraId="3B5AE6FF" w14:textId="77777777" w:rsidR="00F510C7" w:rsidRPr="000E54CF" w:rsidRDefault="00F510C7" w:rsidP="00711C1B">
            <w:pPr>
              <w:jc w:val="left"/>
            </w:pPr>
            <w:r w:rsidRPr="000E54CF">
              <w:rPr>
                <w:rFonts w:hint="eastAsia"/>
              </w:rPr>
              <w:t>TVOS</w:t>
            </w:r>
            <w:r w:rsidRPr="000E54CF">
              <w:rPr>
                <w:rFonts w:hint="eastAsia"/>
              </w:rPr>
              <w:t>传入：</w:t>
            </w:r>
            <w:r w:rsidRPr="000E54CF">
              <w:rPr>
                <w:rFonts w:hint="eastAsia"/>
              </w:rPr>
              <w:t>tvossdk</w:t>
            </w:r>
          </w:p>
          <w:p w14:paraId="295C98EF" w14:textId="77777777" w:rsidR="00F510C7" w:rsidRPr="000E54CF" w:rsidRDefault="00F510C7" w:rsidP="00711C1B">
            <w:pPr>
              <w:jc w:val="left"/>
            </w:pPr>
            <w:r w:rsidRPr="000E54CF">
              <w:rPr>
                <w:rFonts w:hint="eastAsia"/>
              </w:rPr>
              <w:t>其它待定</w:t>
            </w:r>
            <w:r w:rsidR="00CD40A7" w:rsidRPr="000E54CF">
              <w:t>…</w:t>
            </w:r>
          </w:p>
          <w:p w14:paraId="6063C990" w14:textId="77777777" w:rsidR="006F0C4D" w:rsidRPr="000E54CF" w:rsidRDefault="006F0C4D" w:rsidP="00711C1B">
            <w:pPr>
              <w:jc w:val="left"/>
            </w:pPr>
            <w:r w:rsidRPr="000E54CF">
              <w:rPr>
                <w:rFonts w:hint="eastAsia"/>
              </w:rPr>
              <w:t>默认值班为：</w:t>
            </w:r>
            <w:r w:rsidRPr="000E54CF">
              <w:rPr>
                <w:rFonts w:hint="eastAsia"/>
              </w:rPr>
              <w:t>tvossdk</w:t>
            </w:r>
          </w:p>
        </w:tc>
        <w:tc>
          <w:tcPr>
            <w:tcW w:w="279" w:type="pct"/>
            <w:tcBorders>
              <w:top w:val="single" w:sz="0" w:space="0" w:color="000000"/>
              <w:left w:val="single" w:sz="0" w:space="0" w:color="000000"/>
              <w:bottom w:val="single" w:sz="0" w:space="0" w:color="000000"/>
              <w:right w:val="single" w:sz="0" w:space="0" w:color="000000"/>
            </w:tcBorders>
          </w:tcPr>
          <w:p w14:paraId="6F3870C0" w14:textId="77777777" w:rsidR="00303674" w:rsidRPr="000E54CF" w:rsidRDefault="00F510C7" w:rsidP="000916CF">
            <w:pPr>
              <w:jc w:val="left"/>
            </w:pPr>
            <w:r w:rsidRPr="000E54CF">
              <w:rPr>
                <w:rFonts w:hint="eastAsia"/>
              </w:rPr>
              <w:t>N</w:t>
            </w:r>
          </w:p>
        </w:tc>
      </w:tr>
      <w:tr w:rsidR="000E54CF" w:rsidRPr="000E54CF" w14:paraId="77D580B8" w14:textId="77777777" w:rsidTr="008C23BA">
        <w:tc>
          <w:tcPr>
            <w:tcW w:w="801" w:type="pct"/>
            <w:tcBorders>
              <w:top w:val="single" w:sz="0" w:space="0" w:color="000000"/>
              <w:left w:val="single" w:sz="0" w:space="0" w:color="000000"/>
              <w:bottom w:val="single" w:sz="0" w:space="0" w:color="000000"/>
              <w:right w:val="single" w:sz="0" w:space="0" w:color="000000"/>
            </w:tcBorders>
          </w:tcPr>
          <w:p w14:paraId="3A768525" w14:textId="77777777" w:rsidR="000E54CF" w:rsidRPr="000E54CF" w:rsidRDefault="000E54CF" w:rsidP="000916CF">
            <w:pPr>
              <w:jc w:val="left"/>
              <w:rPr>
                <w:color w:val="FF0000"/>
              </w:rPr>
            </w:pPr>
            <w:r w:rsidRPr="000E54CF">
              <w:rPr>
                <w:rFonts w:hint="eastAsia"/>
                <w:color w:val="FF0000"/>
              </w:rPr>
              <w:t>src_play_id</w:t>
            </w:r>
          </w:p>
        </w:tc>
        <w:tc>
          <w:tcPr>
            <w:tcW w:w="513" w:type="pct"/>
            <w:tcBorders>
              <w:top w:val="single" w:sz="0" w:space="0" w:color="000000"/>
              <w:left w:val="single" w:sz="0" w:space="0" w:color="000000"/>
              <w:bottom w:val="single" w:sz="0" w:space="0" w:color="000000"/>
              <w:right w:val="single" w:sz="0" w:space="0" w:color="000000"/>
            </w:tcBorders>
          </w:tcPr>
          <w:p w14:paraId="6FDEAC9D" w14:textId="77777777" w:rsidR="000E54CF" w:rsidRPr="000E54CF" w:rsidRDefault="00946E38" w:rsidP="000916CF">
            <w:pPr>
              <w:jc w:val="left"/>
              <w:rPr>
                <w:color w:val="FF0000"/>
              </w:rPr>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4C90EA83" w14:textId="77777777" w:rsidR="000E54CF" w:rsidRPr="000E54CF" w:rsidRDefault="000E54CF" w:rsidP="00711C1B">
            <w:pPr>
              <w:jc w:val="left"/>
              <w:rPr>
                <w:color w:val="FF0000"/>
              </w:rPr>
            </w:pPr>
            <w:r w:rsidRPr="000E54CF">
              <w:rPr>
                <w:rFonts w:hint="eastAsia"/>
                <w:color w:val="FF0000"/>
              </w:rPr>
              <w:t>认证播单</w:t>
            </w:r>
            <w:r w:rsidRPr="000E54CF">
              <w:rPr>
                <w:rFonts w:hint="eastAsia"/>
                <w:color w:val="FF0000"/>
              </w:rPr>
              <w:t>ID</w:t>
            </w:r>
            <w:r w:rsidRPr="000E54CF">
              <w:rPr>
                <w:rFonts w:hint="eastAsia"/>
                <w:color w:val="FF0000"/>
              </w:rPr>
              <w:t>，针对</w:t>
            </w:r>
            <w:r w:rsidRPr="000E54CF">
              <w:rPr>
                <w:rFonts w:hint="eastAsia"/>
                <w:color w:val="FF0000"/>
              </w:rPr>
              <w:t>UPGC</w:t>
            </w:r>
            <w:r w:rsidRPr="000E54CF">
              <w:rPr>
                <w:rFonts w:hint="eastAsia"/>
                <w:color w:val="FF0000"/>
              </w:rPr>
              <w:t>参数，仅记录日志</w:t>
            </w:r>
          </w:p>
        </w:tc>
        <w:tc>
          <w:tcPr>
            <w:tcW w:w="279" w:type="pct"/>
            <w:tcBorders>
              <w:top w:val="single" w:sz="0" w:space="0" w:color="000000"/>
              <w:left w:val="single" w:sz="0" w:space="0" w:color="000000"/>
              <w:bottom w:val="single" w:sz="0" w:space="0" w:color="000000"/>
              <w:right w:val="single" w:sz="0" w:space="0" w:color="000000"/>
            </w:tcBorders>
          </w:tcPr>
          <w:p w14:paraId="6E817795" w14:textId="77777777" w:rsidR="000E54CF" w:rsidRPr="000E54CF" w:rsidRDefault="000E54CF" w:rsidP="000916CF">
            <w:pPr>
              <w:jc w:val="left"/>
              <w:rPr>
                <w:color w:val="FF0000"/>
              </w:rPr>
            </w:pPr>
            <w:r w:rsidRPr="000E54CF">
              <w:rPr>
                <w:rFonts w:hint="eastAsia"/>
                <w:color w:val="FF0000"/>
              </w:rPr>
              <w:t>N</w:t>
            </w:r>
          </w:p>
        </w:tc>
      </w:tr>
      <w:tr w:rsidR="000E54CF" w:rsidRPr="000E54CF" w14:paraId="01816C26" w14:textId="77777777" w:rsidTr="008C23BA">
        <w:tc>
          <w:tcPr>
            <w:tcW w:w="801" w:type="pct"/>
            <w:tcBorders>
              <w:top w:val="single" w:sz="0" w:space="0" w:color="000000"/>
              <w:left w:val="single" w:sz="0" w:space="0" w:color="000000"/>
              <w:bottom w:val="single" w:sz="0" w:space="0" w:color="000000"/>
              <w:right w:val="single" w:sz="0" w:space="0" w:color="000000"/>
            </w:tcBorders>
          </w:tcPr>
          <w:p w14:paraId="54B7FAC5" w14:textId="77777777" w:rsidR="000E54CF" w:rsidRPr="000E54CF" w:rsidRDefault="000E54CF" w:rsidP="000916CF">
            <w:pPr>
              <w:jc w:val="left"/>
              <w:rPr>
                <w:color w:val="FF0000"/>
              </w:rPr>
            </w:pPr>
            <w:r w:rsidRPr="000E54CF">
              <w:rPr>
                <w:rFonts w:hint="eastAsia"/>
                <w:color w:val="FF0000"/>
              </w:rPr>
              <w:t>cur_play_id</w:t>
            </w:r>
          </w:p>
        </w:tc>
        <w:tc>
          <w:tcPr>
            <w:tcW w:w="513" w:type="pct"/>
            <w:tcBorders>
              <w:top w:val="single" w:sz="0" w:space="0" w:color="000000"/>
              <w:left w:val="single" w:sz="0" w:space="0" w:color="000000"/>
              <w:bottom w:val="single" w:sz="0" w:space="0" w:color="000000"/>
              <w:right w:val="single" w:sz="0" w:space="0" w:color="000000"/>
            </w:tcBorders>
          </w:tcPr>
          <w:p w14:paraId="311C2F02" w14:textId="77777777" w:rsidR="000E54CF" w:rsidRPr="000E54CF" w:rsidRDefault="00946E38" w:rsidP="000916CF">
            <w:pPr>
              <w:jc w:val="left"/>
              <w:rPr>
                <w:color w:val="FF0000"/>
              </w:rPr>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21443898" w14:textId="77777777" w:rsidR="000E54CF" w:rsidRPr="000E54CF" w:rsidRDefault="000E54CF" w:rsidP="00711C1B">
            <w:pPr>
              <w:jc w:val="left"/>
              <w:rPr>
                <w:color w:val="FF0000"/>
              </w:rPr>
            </w:pPr>
            <w:r w:rsidRPr="000E54CF">
              <w:rPr>
                <w:rFonts w:hint="eastAsia"/>
                <w:color w:val="FF0000"/>
              </w:rPr>
              <w:t>当前播放的播单</w:t>
            </w:r>
            <w:r w:rsidRPr="000E54CF">
              <w:rPr>
                <w:rFonts w:hint="eastAsia"/>
                <w:color w:val="FF0000"/>
              </w:rPr>
              <w:t>ID</w:t>
            </w:r>
            <w:r w:rsidRPr="000E54CF">
              <w:rPr>
                <w:rFonts w:hint="eastAsia"/>
                <w:color w:val="FF0000"/>
              </w:rPr>
              <w:t>，针对</w:t>
            </w:r>
            <w:r w:rsidRPr="000E54CF">
              <w:rPr>
                <w:rFonts w:hint="eastAsia"/>
                <w:color w:val="FF0000"/>
              </w:rPr>
              <w:t>UPGC</w:t>
            </w:r>
            <w:r w:rsidRPr="000E54CF">
              <w:rPr>
                <w:rFonts w:hint="eastAsia"/>
                <w:color w:val="FF0000"/>
              </w:rPr>
              <w:t>参数，仅记录日志</w:t>
            </w:r>
          </w:p>
        </w:tc>
        <w:tc>
          <w:tcPr>
            <w:tcW w:w="279" w:type="pct"/>
            <w:tcBorders>
              <w:top w:val="single" w:sz="0" w:space="0" w:color="000000"/>
              <w:left w:val="single" w:sz="0" w:space="0" w:color="000000"/>
              <w:bottom w:val="single" w:sz="0" w:space="0" w:color="000000"/>
              <w:right w:val="single" w:sz="0" w:space="0" w:color="000000"/>
            </w:tcBorders>
          </w:tcPr>
          <w:p w14:paraId="513BE307" w14:textId="77777777" w:rsidR="000E54CF" w:rsidRPr="000E54CF" w:rsidRDefault="000E54CF" w:rsidP="000916CF">
            <w:pPr>
              <w:jc w:val="left"/>
              <w:rPr>
                <w:color w:val="FF0000"/>
              </w:rPr>
            </w:pPr>
            <w:r w:rsidRPr="000E54CF">
              <w:rPr>
                <w:rFonts w:hint="eastAsia"/>
                <w:color w:val="FF0000"/>
              </w:rPr>
              <w:t>N</w:t>
            </w:r>
          </w:p>
        </w:tc>
      </w:tr>
      <w:tr w:rsidR="008C23BA" w:rsidRPr="00B07037" w14:paraId="5194BCAC" w14:textId="77777777" w:rsidTr="008C23BA">
        <w:tc>
          <w:tcPr>
            <w:tcW w:w="801" w:type="pct"/>
            <w:tcBorders>
              <w:top w:val="single" w:sz="0" w:space="0" w:color="000000"/>
              <w:left w:val="single" w:sz="0" w:space="0" w:color="000000"/>
              <w:bottom w:val="single" w:sz="0" w:space="0" w:color="000000"/>
              <w:right w:val="single" w:sz="0" w:space="0" w:color="000000"/>
            </w:tcBorders>
          </w:tcPr>
          <w:p w14:paraId="5D1E90CB" w14:textId="77777777" w:rsidR="006A591B" w:rsidRPr="00B07037" w:rsidRDefault="006A591B" w:rsidP="000916CF">
            <w:pPr>
              <w:jc w:val="left"/>
              <w:rPr>
                <w:strike/>
              </w:rPr>
            </w:pPr>
            <w:r w:rsidRPr="00B07037">
              <w:rPr>
                <w:strike/>
              </w:rPr>
              <w:t>report</w:t>
            </w:r>
            <w:r w:rsidRPr="00B07037">
              <w:rPr>
                <w:rFonts w:hint="eastAsia"/>
                <w:strike/>
              </w:rPr>
              <w:t>_data</w:t>
            </w:r>
          </w:p>
        </w:tc>
        <w:tc>
          <w:tcPr>
            <w:tcW w:w="513" w:type="pct"/>
            <w:tcBorders>
              <w:top w:val="single" w:sz="0" w:space="0" w:color="000000"/>
              <w:left w:val="single" w:sz="0" w:space="0" w:color="000000"/>
              <w:bottom w:val="single" w:sz="0" w:space="0" w:color="000000"/>
              <w:right w:val="single" w:sz="0" w:space="0" w:color="000000"/>
            </w:tcBorders>
          </w:tcPr>
          <w:p w14:paraId="78A5B547" w14:textId="77777777" w:rsidR="006A591B" w:rsidRPr="00B07037" w:rsidRDefault="00946E38" w:rsidP="000916CF">
            <w:pPr>
              <w:jc w:val="left"/>
              <w:rPr>
                <w:strike/>
              </w:rPr>
            </w:pPr>
            <w:r>
              <w:rPr>
                <w:rFonts w:hint="eastAsia"/>
              </w:rPr>
              <w:t>URL</w:t>
            </w:r>
          </w:p>
        </w:tc>
        <w:tc>
          <w:tcPr>
            <w:tcW w:w="3407" w:type="pct"/>
            <w:tcBorders>
              <w:top w:val="single" w:sz="0" w:space="0" w:color="000000"/>
              <w:left w:val="single" w:sz="0" w:space="0" w:color="000000"/>
              <w:bottom w:val="single" w:sz="0" w:space="0" w:color="000000"/>
              <w:right w:val="single" w:sz="0" w:space="0" w:color="000000"/>
            </w:tcBorders>
          </w:tcPr>
          <w:p w14:paraId="082861ED" w14:textId="77777777" w:rsidR="006A591B" w:rsidRPr="00B07037" w:rsidRDefault="006A591B" w:rsidP="00711C1B">
            <w:pPr>
              <w:jc w:val="left"/>
              <w:rPr>
                <w:strike/>
                <w:color w:val="FF0000"/>
              </w:rPr>
            </w:pPr>
            <w:r w:rsidRPr="00B07037">
              <w:rPr>
                <w:rFonts w:hint="eastAsia"/>
                <w:strike/>
              </w:rPr>
              <w:t>上报埋点数据</w:t>
            </w:r>
          </w:p>
          <w:p w14:paraId="104181C4" w14:textId="77777777" w:rsidR="006A591B" w:rsidRPr="00B07037" w:rsidRDefault="006A591B" w:rsidP="006A591B">
            <w:pPr>
              <w:jc w:val="left"/>
              <w:rPr>
                <w:strike/>
              </w:rPr>
            </w:pPr>
            <w:r w:rsidRPr="00B07037">
              <w:rPr>
                <w:rFonts w:hint="eastAsia"/>
                <w:strike/>
              </w:rPr>
              <w:t>Json</w:t>
            </w:r>
            <w:r w:rsidRPr="00B07037">
              <w:rPr>
                <w:rFonts w:hint="eastAsia"/>
                <w:strike/>
              </w:rPr>
              <w:t>参数字符串。</w:t>
            </w:r>
          </w:p>
          <w:p w14:paraId="3C1BE650" w14:textId="77777777" w:rsidR="006A591B" w:rsidRPr="00B07037" w:rsidRDefault="006A591B" w:rsidP="006A591B">
            <w:pPr>
              <w:jc w:val="left"/>
              <w:rPr>
                <w:strike/>
              </w:rPr>
            </w:pPr>
            <w:r w:rsidRPr="00B07037">
              <w:rPr>
                <w:rFonts w:hint="eastAsia"/>
                <w:strike/>
              </w:rPr>
              <w:t>{</w:t>
            </w:r>
          </w:p>
          <w:p w14:paraId="155F680D" w14:textId="77777777" w:rsidR="006A591B" w:rsidRPr="00B07037" w:rsidRDefault="006A591B" w:rsidP="006A591B">
            <w:pPr>
              <w:jc w:val="left"/>
              <w:rPr>
                <w:strike/>
              </w:rPr>
            </w:pPr>
            <w:r w:rsidRPr="00B07037">
              <w:rPr>
                <w:rFonts w:hint="eastAsia"/>
                <w:strike/>
              </w:rPr>
              <w:t xml:space="preserve">  </w:t>
            </w:r>
            <w:r w:rsidRPr="00B07037">
              <w:rPr>
                <w:strike/>
              </w:rPr>
              <w:t>"</w:t>
            </w:r>
            <w:r w:rsidRPr="00B07037">
              <w:rPr>
                <w:rFonts w:hint="eastAsia"/>
                <w:strike/>
                <w:color w:val="000000"/>
                <w:sz w:val="20"/>
                <w:szCs w:val="20"/>
              </w:rPr>
              <w:t>did</w:t>
            </w:r>
            <w:r w:rsidRPr="00B07037">
              <w:rPr>
                <w:strike/>
              </w:rPr>
              <w:t>"</w:t>
            </w:r>
            <w:r w:rsidRPr="00B07037">
              <w:rPr>
                <w:rFonts w:hint="eastAsia"/>
                <w:strike/>
              </w:rPr>
              <w:t>:</w:t>
            </w:r>
            <w:r w:rsidRPr="00B07037">
              <w:rPr>
                <w:strike/>
              </w:rPr>
              <w:t>"</w:t>
            </w:r>
            <w:r w:rsidRPr="00B07037">
              <w:rPr>
                <w:rFonts w:hint="eastAsia"/>
                <w:strike/>
              </w:rPr>
              <w:t>xxxx</w:t>
            </w:r>
            <w:r w:rsidRPr="00B07037">
              <w:rPr>
                <w:strike/>
              </w:rPr>
              <w:t>"</w:t>
            </w:r>
            <w:r w:rsidRPr="00B07037">
              <w:rPr>
                <w:rFonts w:hint="eastAsia"/>
                <w:strike/>
              </w:rPr>
              <w:t>,</w:t>
            </w:r>
          </w:p>
          <w:p w14:paraId="08277E29" w14:textId="77777777" w:rsidR="006A591B" w:rsidRPr="00B07037" w:rsidRDefault="006A591B" w:rsidP="006A591B">
            <w:pPr>
              <w:jc w:val="left"/>
              <w:rPr>
                <w:strike/>
              </w:rPr>
            </w:pPr>
            <w:r w:rsidRPr="00B07037">
              <w:rPr>
                <w:rFonts w:hint="eastAsia"/>
                <w:strike/>
              </w:rPr>
              <w:t xml:space="preserve">   </w:t>
            </w:r>
            <w:r w:rsidRPr="00B07037">
              <w:rPr>
                <w:rFonts w:hint="eastAsia"/>
                <w:strike/>
              </w:rPr>
              <w:t>……</w:t>
            </w:r>
          </w:p>
          <w:p w14:paraId="6E1FB0A6" w14:textId="77777777" w:rsidR="006A591B" w:rsidRPr="00B07037" w:rsidRDefault="006A591B" w:rsidP="006A591B">
            <w:pPr>
              <w:jc w:val="left"/>
              <w:rPr>
                <w:strike/>
              </w:rPr>
            </w:pPr>
            <w:r w:rsidRPr="00B07037">
              <w:rPr>
                <w:rFonts w:hint="eastAsia"/>
                <w:strike/>
              </w:rPr>
              <w:t>}</w:t>
            </w:r>
          </w:p>
          <w:p w14:paraId="50C8D4A1" w14:textId="77777777" w:rsidR="006A591B" w:rsidRPr="00B07037" w:rsidRDefault="00CB50D4" w:rsidP="006A591B">
            <w:pPr>
              <w:jc w:val="left"/>
              <w:rPr>
                <w:strike/>
                <w:color w:val="FF0000"/>
              </w:rPr>
            </w:pPr>
            <w:r w:rsidRPr="00B07037">
              <w:rPr>
                <w:rFonts w:hint="eastAsia"/>
                <w:strike/>
              </w:rPr>
              <w:t>详细参数请参考支付</w:t>
            </w:r>
            <w:r w:rsidR="006A591B" w:rsidRPr="00B07037">
              <w:rPr>
                <w:rFonts w:hint="eastAsia"/>
                <w:strike/>
              </w:rPr>
              <w:t>中心：《支付数据上报</w:t>
            </w:r>
            <w:r w:rsidR="006A591B" w:rsidRPr="00B07037">
              <w:rPr>
                <w:rFonts w:hint="eastAsia"/>
                <w:strike/>
              </w:rPr>
              <w:t>_</w:t>
            </w:r>
            <w:r w:rsidR="006A591B" w:rsidRPr="00B07037">
              <w:rPr>
                <w:rFonts w:hint="eastAsia"/>
                <w:strike/>
              </w:rPr>
              <w:t>二码合一</w:t>
            </w:r>
            <w:r w:rsidR="006A591B" w:rsidRPr="00B07037">
              <w:rPr>
                <w:rFonts w:hint="eastAsia"/>
                <w:strike/>
              </w:rPr>
              <w:t>.doc</w:t>
            </w:r>
            <w:r w:rsidR="006A591B" w:rsidRPr="00B07037">
              <w:rPr>
                <w:rFonts w:hint="eastAsia"/>
                <w:strike/>
              </w:rPr>
              <w:t>》</w:t>
            </w:r>
          </w:p>
        </w:tc>
        <w:tc>
          <w:tcPr>
            <w:tcW w:w="279" w:type="pct"/>
            <w:tcBorders>
              <w:top w:val="single" w:sz="0" w:space="0" w:color="000000"/>
              <w:left w:val="single" w:sz="0" w:space="0" w:color="000000"/>
              <w:bottom w:val="single" w:sz="0" w:space="0" w:color="000000"/>
              <w:right w:val="single" w:sz="0" w:space="0" w:color="000000"/>
            </w:tcBorders>
          </w:tcPr>
          <w:p w14:paraId="4391F5EF" w14:textId="77777777" w:rsidR="006A591B" w:rsidRPr="00B07037" w:rsidRDefault="006A591B" w:rsidP="000916CF">
            <w:pPr>
              <w:jc w:val="left"/>
              <w:rPr>
                <w:strike/>
              </w:rPr>
            </w:pPr>
            <w:r w:rsidRPr="00B07037">
              <w:rPr>
                <w:rFonts w:hint="eastAsia"/>
                <w:strike/>
              </w:rPr>
              <w:t>N</w:t>
            </w:r>
          </w:p>
        </w:tc>
      </w:tr>
      <w:tr w:rsidR="008C23BA" w14:paraId="28985475" w14:textId="77777777" w:rsidTr="008C23BA">
        <w:tc>
          <w:tcPr>
            <w:tcW w:w="801" w:type="pct"/>
            <w:tcBorders>
              <w:top w:val="single" w:sz="0" w:space="0" w:color="000000"/>
              <w:left w:val="single" w:sz="0" w:space="0" w:color="000000"/>
              <w:bottom w:val="single" w:sz="0" w:space="0" w:color="000000"/>
              <w:right w:val="single" w:sz="0" w:space="0" w:color="000000"/>
            </w:tcBorders>
          </w:tcPr>
          <w:p w14:paraId="5216ED12" w14:textId="77777777" w:rsidR="00725280" w:rsidRDefault="00725280" w:rsidP="000916CF">
            <w:pPr>
              <w:jc w:val="left"/>
            </w:pPr>
          </w:p>
        </w:tc>
        <w:tc>
          <w:tcPr>
            <w:tcW w:w="513" w:type="pct"/>
            <w:tcBorders>
              <w:top w:val="single" w:sz="0" w:space="0" w:color="000000"/>
              <w:left w:val="single" w:sz="0" w:space="0" w:color="000000"/>
              <w:bottom w:val="single" w:sz="0" w:space="0" w:color="000000"/>
              <w:right w:val="single" w:sz="0" w:space="0" w:color="000000"/>
            </w:tcBorders>
          </w:tcPr>
          <w:p w14:paraId="5491BC88" w14:textId="77777777" w:rsidR="00725280" w:rsidRDefault="00725280" w:rsidP="000916CF">
            <w:pPr>
              <w:jc w:val="left"/>
            </w:pPr>
          </w:p>
        </w:tc>
        <w:tc>
          <w:tcPr>
            <w:tcW w:w="3407" w:type="pct"/>
            <w:tcBorders>
              <w:top w:val="single" w:sz="0" w:space="0" w:color="000000"/>
              <w:left w:val="single" w:sz="0" w:space="0" w:color="000000"/>
              <w:bottom w:val="single" w:sz="0" w:space="0" w:color="000000"/>
              <w:right w:val="single" w:sz="0" w:space="0" w:color="000000"/>
            </w:tcBorders>
          </w:tcPr>
          <w:p w14:paraId="75FA83F2" w14:textId="77777777" w:rsidR="00B735FA" w:rsidRDefault="00B735FA" w:rsidP="00711C1B">
            <w:pPr>
              <w:jc w:val="left"/>
              <w:rPr>
                <w:color w:val="FF0000"/>
              </w:rPr>
            </w:pPr>
            <w:r>
              <w:rPr>
                <w:rFonts w:hint="eastAsia"/>
                <w:color w:val="FF0000"/>
              </w:rPr>
              <w:t>使用场景</w:t>
            </w:r>
            <w:r w:rsidR="00F77DCA">
              <w:rPr>
                <w:rFonts w:hint="eastAsia"/>
                <w:color w:val="FF0000"/>
              </w:rPr>
              <w:t>（指定参数必传）</w:t>
            </w:r>
            <w:r>
              <w:rPr>
                <w:rFonts w:hint="eastAsia"/>
                <w:color w:val="FF0000"/>
              </w:rPr>
              <w:t>：</w:t>
            </w:r>
          </w:p>
          <w:p w14:paraId="26A4D340" w14:textId="77777777" w:rsidR="00B735FA" w:rsidRDefault="00B735FA" w:rsidP="00B735FA">
            <w:pPr>
              <w:pStyle w:val="a4"/>
              <w:numPr>
                <w:ilvl w:val="0"/>
                <w:numId w:val="20"/>
              </w:numPr>
              <w:ind w:firstLineChars="0"/>
              <w:jc w:val="left"/>
              <w:rPr>
                <w:color w:val="FF0000"/>
              </w:rPr>
            </w:pPr>
            <w:r w:rsidRPr="00B735FA">
              <w:rPr>
                <w:rFonts w:hint="eastAsia"/>
                <w:color w:val="FF0000"/>
              </w:rPr>
              <w:t>只登录</w:t>
            </w:r>
          </w:p>
          <w:p w14:paraId="1C490D4D" w14:textId="77777777" w:rsidR="00B735FA" w:rsidRDefault="00B735FA" w:rsidP="00B735FA">
            <w:pPr>
              <w:pStyle w:val="a4"/>
              <w:ind w:left="360" w:firstLineChars="0" w:firstLine="0"/>
              <w:jc w:val="left"/>
              <w:rPr>
                <w:color w:val="FF0000"/>
              </w:rPr>
            </w:pPr>
            <w:r w:rsidRPr="00B735FA">
              <w:rPr>
                <w:rFonts w:hint="eastAsia"/>
                <w:color w:val="FF0000"/>
              </w:rPr>
              <w:t>action=login&amp;product_type=0</w:t>
            </w:r>
          </w:p>
          <w:p w14:paraId="39900EA7" w14:textId="77777777" w:rsidR="000108E5" w:rsidRDefault="000108E5" w:rsidP="00B735FA">
            <w:pPr>
              <w:pStyle w:val="a4"/>
              <w:ind w:left="360" w:firstLineChars="0" w:firstLine="0"/>
              <w:jc w:val="left"/>
              <w:rPr>
                <w:color w:val="FF0000"/>
              </w:rPr>
            </w:pPr>
          </w:p>
          <w:p w14:paraId="668EE1AD" w14:textId="77777777" w:rsidR="008C23BA" w:rsidRPr="00B735FA" w:rsidRDefault="008C23BA" w:rsidP="00B735FA">
            <w:pPr>
              <w:pStyle w:val="a4"/>
              <w:ind w:left="360" w:firstLineChars="0" w:firstLine="0"/>
              <w:jc w:val="left"/>
              <w:rPr>
                <w:color w:val="FF0000"/>
              </w:rPr>
            </w:pPr>
          </w:p>
          <w:p w14:paraId="12748EDB" w14:textId="77777777" w:rsidR="00B735FA" w:rsidRDefault="00B735FA" w:rsidP="00B735FA">
            <w:pPr>
              <w:pStyle w:val="a4"/>
              <w:numPr>
                <w:ilvl w:val="0"/>
                <w:numId w:val="20"/>
              </w:numPr>
              <w:ind w:firstLineChars="0"/>
              <w:jc w:val="left"/>
              <w:rPr>
                <w:color w:val="FF0000"/>
              </w:rPr>
            </w:pPr>
            <w:r>
              <w:rPr>
                <w:rFonts w:hint="eastAsia"/>
                <w:color w:val="FF0000"/>
              </w:rPr>
              <w:t>付费（己登录）</w:t>
            </w:r>
          </w:p>
          <w:p w14:paraId="1C991558" w14:textId="77777777" w:rsidR="000108E5" w:rsidRDefault="000108E5" w:rsidP="000108E5">
            <w:pPr>
              <w:pStyle w:val="a4"/>
              <w:ind w:left="360" w:firstLineChars="0" w:firstLine="0"/>
              <w:jc w:val="left"/>
              <w:rPr>
                <w:color w:val="FF0000"/>
              </w:rPr>
            </w:pPr>
            <w:r>
              <w:rPr>
                <w:rFonts w:hint="eastAsia"/>
                <w:color w:val="FF0000"/>
              </w:rPr>
              <w:t>用户中心开通</w:t>
            </w:r>
            <w:r>
              <w:rPr>
                <w:rFonts w:hint="eastAsia"/>
                <w:color w:val="FF0000"/>
              </w:rPr>
              <w:t>VIP</w:t>
            </w:r>
            <w:r>
              <w:rPr>
                <w:rFonts w:hint="eastAsia"/>
                <w:color w:val="FF0000"/>
              </w:rPr>
              <w:t>：</w:t>
            </w:r>
          </w:p>
          <w:p w14:paraId="37D483C5" w14:textId="77777777" w:rsidR="000108E5" w:rsidRDefault="000108E5" w:rsidP="000108E5">
            <w:pPr>
              <w:pStyle w:val="a4"/>
              <w:ind w:left="360" w:firstLineChars="0" w:firstLine="0"/>
              <w:jc w:val="left"/>
              <w:rPr>
                <w:color w:val="FF0000"/>
              </w:rPr>
            </w:pPr>
            <w:r w:rsidRPr="00B735FA">
              <w:rPr>
                <w:rFonts w:hint="eastAsia"/>
                <w:color w:val="FF0000"/>
              </w:rPr>
              <w:t>action=</w:t>
            </w:r>
            <w:r w:rsidRPr="000108E5">
              <w:rPr>
                <w:rFonts w:hint="eastAsia"/>
                <w:color w:val="FF0000"/>
                <w:szCs w:val="21"/>
              </w:rPr>
              <w:t>pay</w:t>
            </w:r>
            <w:r w:rsidRPr="00B735FA">
              <w:rPr>
                <w:rFonts w:hint="eastAsia"/>
                <w:color w:val="FF0000"/>
              </w:rPr>
              <w:t>&amp;product_type</w:t>
            </w:r>
            <w:r>
              <w:rPr>
                <w:rFonts w:hint="eastAsia"/>
                <w:color w:val="FF0000"/>
              </w:rPr>
              <w:t>=1&amp;ticket=XXXX</w:t>
            </w:r>
          </w:p>
          <w:p w14:paraId="6ECFFC3F" w14:textId="77777777" w:rsidR="008C23BA" w:rsidRDefault="008C23BA" w:rsidP="000108E5">
            <w:pPr>
              <w:pStyle w:val="a4"/>
              <w:ind w:left="360" w:firstLineChars="0" w:firstLine="0"/>
              <w:jc w:val="left"/>
              <w:rPr>
                <w:color w:val="FF0000"/>
              </w:rPr>
            </w:pPr>
          </w:p>
          <w:p w14:paraId="3C0CFB5E" w14:textId="77777777" w:rsidR="000108E5" w:rsidRDefault="000108E5" w:rsidP="000108E5">
            <w:pPr>
              <w:pStyle w:val="a4"/>
              <w:ind w:left="360" w:firstLineChars="0" w:firstLine="0"/>
              <w:jc w:val="left"/>
              <w:rPr>
                <w:color w:val="FF0000"/>
              </w:rPr>
            </w:pPr>
            <w:r>
              <w:rPr>
                <w:rFonts w:hint="eastAsia"/>
                <w:color w:val="FF0000"/>
              </w:rPr>
              <w:t>点播资源付费：</w:t>
            </w:r>
          </w:p>
          <w:p w14:paraId="59141000" w14:textId="77777777" w:rsidR="008C23BA" w:rsidRDefault="008C23BA" w:rsidP="000108E5">
            <w:pPr>
              <w:pStyle w:val="a4"/>
              <w:ind w:left="360" w:firstLineChars="0" w:firstLine="0"/>
              <w:jc w:val="left"/>
              <w:rPr>
                <w:color w:val="FF0000"/>
              </w:rPr>
            </w:pPr>
            <w:r>
              <w:rPr>
                <w:rFonts w:hint="eastAsia"/>
                <w:color w:val="FF0000"/>
              </w:rPr>
              <w:t>4.X</w:t>
            </w:r>
            <w:r>
              <w:rPr>
                <w:rFonts w:hint="eastAsia"/>
                <w:color w:val="FF0000"/>
              </w:rPr>
              <w:t>：</w:t>
            </w:r>
          </w:p>
          <w:p w14:paraId="71B6BB72" w14:textId="77777777" w:rsidR="000108E5" w:rsidRDefault="000108E5" w:rsidP="000108E5">
            <w:pPr>
              <w:pStyle w:val="a4"/>
              <w:ind w:left="360" w:firstLineChars="0" w:firstLine="0"/>
              <w:jc w:val="left"/>
              <w:rPr>
                <w:color w:val="FF0000"/>
              </w:rPr>
            </w:pPr>
            <w:r w:rsidRPr="00B735FA">
              <w:rPr>
                <w:rFonts w:hint="eastAsia"/>
                <w:color w:val="FF0000"/>
              </w:rPr>
              <w:t>action=</w:t>
            </w:r>
            <w:r w:rsidRPr="000108E5">
              <w:rPr>
                <w:rFonts w:hint="eastAsia"/>
                <w:color w:val="FF0000"/>
                <w:szCs w:val="21"/>
              </w:rPr>
              <w:t>pay</w:t>
            </w:r>
            <w:r w:rsidRPr="00B735FA">
              <w:rPr>
                <w:rFonts w:hint="eastAsia"/>
                <w:color w:val="FF0000"/>
              </w:rPr>
              <w:t>&amp;product_type</w:t>
            </w:r>
            <w:r>
              <w:rPr>
                <w:rFonts w:hint="eastAsia"/>
                <w:color w:val="FF0000"/>
              </w:rPr>
              <w:t>=2&amp;ticket=XXXX&amp;</w:t>
            </w:r>
            <w:r>
              <w:rPr>
                <w:rFonts w:hint="eastAsia"/>
              </w:rPr>
              <w:t xml:space="preserve"> </w:t>
            </w:r>
            <w:r w:rsidRPr="000108E5">
              <w:rPr>
                <w:rFonts w:hint="eastAsia"/>
                <w:color w:val="FF0000"/>
              </w:rPr>
              <w:t>vod_id=100</w:t>
            </w:r>
          </w:p>
          <w:p w14:paraId="0A41F064" w14:textId="77777777" w:rsidR="008C23BA" w:rsidRDefault="008C23BA" w:rsidP="000108E5">
            <w:pPr>
              <w:pStyle w:val="a4"/>
              <w:ind w:left="360" w:firstLineChars="0" w:firstLine="0"/>
              <w:jc w:val="left"/>
              <w:rPr>
                <w:color w:val="FF0000"/>
              </w:rPr>
            </w:pPr>
            <w:r>
              <w:rPr>
                <w:rFonts w:hint="eastAsia"/>
                <w:color w:val="FF0000"/>
              </w:rPr>
              <w:t>5.X:</w:t>
            </w:r>
          </w:p>
          <w:p w14:paraId="1EAFD611" w14:textId="77777777" w:rsidR="008C23BA" w:rsidRDefault="008C23BA" w:rsidP="000108E5">
            <w:pPr>
              <w:pStyle w:val="a4"/>
              <w:ind w:left="360" w:firstLineChars="0" w:firstLine="0"/>
              <w:jc w:val="left"/>
              <w:rPr>
                <w:color w:val="FF0000"/>
              </w:rPr>
            </w:pPr>
            <w:r>
              <w:rPr>
                <w:color w:val="FF0000"/>
              </w:rPr>
              <w:t>interface_</w:t>
            </w:r>
            <w:r>
              <w:rPr>
                <w:rFonts w:hint="eastAsia"/>
                <w:color w:val="FF0000"/>
              </w:rPr>
              <w:t>version=5&amp;</w:t>
            </w:r>
            <w:r w:rsidRPr="00B735FA">
              <w:rPr>
                <w:rFonts w:hint="eastAsia"/>
                <w:color w:val="FF0000"/>
              </w:rPr>
              <w:t>action=</w:t>
            </w:r>
            <w:r w:rsidRPr="000108E5">
              <w:rPr>
                <w:rFonts w:hint="eastAsia"/>
                <w:color w:val="FF0000"/>
                <w:szCs w:val="21"/>
              </w:rPr>
              <w:t>pay</w:t>
            </w:r>
            <w:r w:rsidRPr="00B735FA">
              <w:rPr>
                <w:rFonts w:hint="eastAsia"/>
                <w:color w:val="FF0000"/>
              </w:rPr>
              <w:t>&amp;product_type</w:t>
            </w:r>
            <w:r>
              <w:rPr>
                <w:rFonts w:hint="eastAsia"/>
                <w:color w:val="FF0000"/>
              </w:rPr>
              <w:t>=2&amp;ticket=XXXX&amp;</w:t>
            </w:r>
            <w:r w:rsidRPr="000108E5">
              <w:rPr>
                <w:rFonts w:hint="eastAsia"/>
                <w:color w:val="FF0000"/>
              </w:rPr>
              <w:t>vod_id=100</w:t>
            </w:r>
            <w:r>
              <w:rPr>
                <w:rFonts w:hint="eastAsia"/>
                <w:color w:val="FF0000"/>
              </w:rPr>
              <w:t>&amp;</w:t>
            </w:r>
            <w:r w:rsidRPr="00987B90">
              <w:rPr>
                <w:rFonts w:hint="eastAsia"/>
                <w:color w:val="FF0000"/>
              </w:rPr>
              <w:t>part_id=1&amp;</w:t>
            </w:r>
            <w:r w:rsidR="00DA487D" w:rsidRPr="00987B90">
              <w:rPr>
                <w:color w:val="FF0000"/>
              </w:rPr>
              <w:t>quality</w:t>
            </w:r>
            <w:r w:rsidR="00DA487D" w:rsidRPr="00987B90">
              <w:rPr>
                <w:rFonts w:hint="eastAsia"/>
                <w:color w:val="FF0000"/>
              </w:rPr>
              <w:t>=1</w:t>
            </w:r>
          </w:p>
          <w:p w14:paraId="5AB40452" w14:textId="77777777" w:rsidR="008C23BA" w:rsidRPr="008C23BA" w:rsidRDefault="008C23BA" w:rsidP="000108E5">
            <w:pPr>
              <w:pStyle w:val="a4"/>
              <w:ind w:left="360" w:firstLineChars="0" w:firstLine="0"/>
              <w:jc w:val="left"/>
              <w:rPr>
                <w:color w:val="FF0000"/>
              </w:rPr>
            </w:pPr>
          </w:p>
          <w:p w14:paraId="471695D4" w14:textId="77777777" w:rsidR="000108E5" w:rsidRDefault="000108E5" w:rsidP="000108E5">
            <w:pPr>
              <w:pStyle w:val="a4"/>
              <w:ind w:left="360" w:firstLineChars="0" w:firstLine="0"/>
              <w:jc w:val="left"/>
              <w:rPr>
                <w:color w:val="FF0000"/>
              </w:rPr>
            </w:pPr>
            <w:r>
              <w:rPr>
                <w:rFonts w:hint="eastAsia"/>
                <w:color w:val="FF0000"/>
              </w:rPr>
              <w:t>频道付费：</w:t>
            </w:r>
          </w:p>
          <w:p w14:paraId="487ED044" w14:textId="77777777" w:rsidR="000108E5" w:rsidRDefault="000108E5" w:rsidP="000108E5">
            <w:pPr>
              <w:pStyle w:val="a4"/>
              <w:ind w:left="360" w:firstLineChars="0" w:firstLine="0"/>
              <w:jc w:val="left"/>
              <w:rPr>
                <w:color w:val="FF0000"/>
              </w:rPr>
            </w:pPr>
            <w:r w:rsidRPr="00B735FA">
              <w:rPr>
                <w:rFonts w:hint="eastAsia"/>
                <w:color w:val="FF0000"/>
              </w:rPr>
              <w:t>action=</w:t>
            </w:r>
            <w:r w:rsidRPr="000108E5">
              <w:rPr>
                <w:rFonts w:hint="eastAsia"/>
                <w:color w:val="FF0000"/>
                <w:szCs w:val="21"/>
              </w:rPr>
              <w:t>pay</w:t>
            </w:r>
            <w:r w:rsidRPr="00B735FA">
              <w:rPr>
                <w:rFonts w:hint="eastAsia"/>
                <w:color w:val="FF0000"/>
              </w:rPr>
              <w:t>&amp;product_type</w:t>
            </w:r>
            <w:r>
              <w:rPr>
                <w:rFonts w:hint="eastAsia"/>
                <w:color w:val="FF0000"/>
              </w:rPr>
              <w:t>=</w:t>
            </w:r>
            <w:r w:rsidR="00F77DCA">
              <w:rPr>
                <w:rFonts w:hint="eastAsia"/>
                <w:color w:val="FF0000"/>
              </w:rPr>
              <w:t>3</w:t>
            </w:r>
            <w:r>
              <w:rPr>
                <w:rFonts w:hint="eastAsia"/>
                <w:color w:val="FF0000"/>
              </w:rPr>
              <w:t>&amp;ticket=XXXX&amp;</w:t>
            </w:r>
            <w:r>
              <w:rPr>
                <w:rFonts w:hint="eastAsia"/>
              </w:rPr>
              <w:t xml:space="preserve"> </w:t>
            </w:r>
            <w:r w:rsidRPr="000108E5">
              <w:rPr>
                <w:color w:val="FF0000"/>
              </w:rPr>
              <w:t>source_</w:t>
            </w:r>
            <w:r w:rsidRPr="000108E5">
              <w:rPr>
                <w:rFonts w:hint="eastAsia"/>
                <w:color w:val="FF0000"/>
              </w:rPr>
              <w:t>id=100</w:t>
            </w:r>
          </w:p>
          <w:p w14:paraId="440889E8" w14:textId="77777777" w:rsidR="000108E5" w:rsidRDefault="000108E5" w:rsidP="000108E5">
            <w:pPr>
              <w:pStyle w:val="a4"/>
              <w:ind w:left="360" w:firstLineChars="0" w:firstLine="0"/>
              <w:jc w:val="left"/>
              <w:rPr>
                <w:color w:val="FF0000"/>
              </w:rPr>
            </w:pPr>
          </w:p>
          <w:p w14:paraId="169F74E2" w14:textId="77777777" w:rsidR="008C23BA" w:rsidRPr="000108E5" w:rsidRDefault="008C23BA" w:rsidP="000108E5">
            <w:pPr>
              <w:pStyle w:val="a4"/>
              <w:ind w:left="360" w:firstLineChars="0" w:firstLine="0"/>
              <w:jc w:val="left"/>
              <w:rPr>
                <w:color w:val="FF0000"/>
              </w:rPr>
            </w:pPr>
          </w:p>
          <w:p w14:paraId="7E53AF48" w14:textId="77777777" w:rsidR="00B735FA" w:rsidRPr="00B735FA" w:rsidRDefault="00B735FA" w:rsidP="00B735FA">
            <w:pPr>
              <w:pStyle w:val="a4"/>
              <w:numPr>
                <w:ilvl w:val="0"/>
                <w:numId w:val="20"/>
              </w:numPr>
              <w:ind w:firstLineChars="0"/>
              <w:jc w:val="left"/>
              <w:rPr>
                <w:color w:val="FF0000"/>
              </w:rPr>
            </w:pPr>
            <w:r>
              <w:rPr>
                <w:rFonts w:hint="eastAsia"/>
                <w:color w:val="FF0000"/>
              </w:rPr>
              <w:t>登录</w:t>
            </w:r>
            <w:r>
              <w:rPr>
                <w:rFonts w:hint="eastAsia"/>
                <w:color w:val="FF0000"/>
              </w:rPr>
              <w:t>+</w:t>
            </w:r>
            <w:r>
              <w:rPr>
                <w:rFonts w:hint="eastAsia"/>
                <w:color w:val="FF0000"/>
              </w:rPr>
              <w:t>付费</w:t>
            </w:r>
          </w:p>
          <w:p w14:paraId="6B784B4C" w14:textId="77777777" w:rsidR="000108E5" w:rsidRPr="0064586B" w:rsidRDefault="000108E5" w:rsidP="000108E5">
            <w:pPr>
              <w:pStyle w:val="a4"/>
              <w:ind w:left="360" w:firstLineChars="0" w:firstLine="0"/>
              <w:jc w:val="left"/>
              <w:rPr>
                <w:color w:val="FF0000"/>
              </w:rPr>
            </w:pPr>
            <w:r w:rsidRPr="0064586B">
              <w:rPr>
                <w:rFonts w:hint="eastAsia"/>
                <w:color w:val="FF0000"/>
              </w:rPr>
              <w:t>用户中心开通</w:t>
            </w:r>
            <w:r w:rsidRPr="0064586B">
              <w:rPr>
                <w:rFonts w:hint="eastAsia"/>
                <w:color w:val="FF0000"/>
              </w:rPr>
              <w:t>VIP</w:t>
            </w:r>
            <w:r w:rsidRPr="0064586B">
              <w:rPr>
                <w:rFonts w:hint="eastAsia"/>
                <w:color w:val="FF0000"/>
              </w:rPr>
              <w:t>：</w:t>
            </w:r>
          </w:p>
          <w:p w14:paraId="00EDA36A" w14:textId="77777777" w:rsidR="000108E5" w:rsidRDefault="000108E5" w:rsidP="000108E5">
            <w:pPr>
              <w:pStyle w:val="a4"/>
              <w:ind w:left="360" w:firstLineChars="0" w:firstLine="0"/>
              <w:jc w:val="left"/>
              <w:rPr>
                <w:color w:val="FF0000"/>
              </w:rPr>
            </w:pPr>
            <w:r w:rsidRPr="0064586B">
              <w:rPr>
                <w:rFonts w:hint="eastAsia"/>
                <w:color w:val="FF0000"/>
              </w:rPr>
              <w:t>action=</w:t>
            </w:r>
            <w:r w:rsidR="0064586B" w:rsidRPr="0064586B">
              <w:rPr>
                <w:rFonts w:hint="eastAsia"/>
                <w:color w:val="FF0000"/>
                <w:szCs w:val="21"/>
              </w:rPr>
              <w:t xml:space="preserve"> lo</w:t>
            </w:r>
            <w:r w:rsidR="0064586B" w:rsidRPr="0064586B">
              <w:rPr>
                <w:rFonts w:hint="eastAsia"/>
                <w:color w:val="FF0000"/>
              </w:rPr>
              <w:t>ginAndPay</w:t>
            </w:r>
            <w:r w:rsidRPr="0064586B">
              <w:rPr>
                <w:rFonts w:hint="eastAsia"/>
                <w:color w:val="FF0000"/>
              </w:rPr>
              <w:t>&amp;product_type=1</w:t>
            </w:r>
          </w:p>
          <w:p w14:paraId="37A2D647" w14:textId="77777777" w:rsidR="008C23BA" w:rsidRPr="0064586B" w:rsidRDefault="008C23BA" w:rsidP="000108E5">
            <w:pPr>
              <w:pStyle w:val="a4"/>
              <w:ind w:left="360" w:firstLineChars="0" w:firstLine="0"/>
              <w:jc w:val="left"/>
              <w:rPr>
                <w:color w:val="FF0000"/>
              </w:rPr>
            </w:pPr>
          </w:p>
          <w:p w14:paraId="7D03212E" w14:textId="77777777" w:rsidR="000108E5" w:rsidRDefault="000108E5" w:rsidP="000108E5">
            <w:pPr>
              <w:pStyle w:val="a4"/>
              <w:ind w:left="360" w:firstLineChars="0" w:firstLine="0"/>
              <w:jc w:val="left"/>
              <w:rPr>
                <w:color w:val="FF0000"/>
              </w:rPr>
            </w:pPr>
            <w:r w:rsidRPr="0064586B">
              <w:rPr>
                <w:rFonts w:hint="eastAsia"/>
                <w:color w:val="FF0000"/>
              </w:rPr>
              <w:t>点播资源付费：</w:t>
            </w:r>
          </w:p>
          <w:p w14:paraId="7C1CE0A3" w14:textId="77777777" w:rsidR="00BB31D7" w:rsidRPr="0064586B" w:rsidRDefault="00BB31D7" w:rsidP="000108E5">
            <w:pPr>
              <w:pStyle w:val="a4"/>
              <w:ind w:left="360" w:firstLineChars="0" w:firstLine="0"/>
              <w:jc w:val="left"/>
              <w:rPr>
                <w:color w:val="FF0000"/>
              </w:rPr>
            </w:pPr>
            <w:r>
              <w:rPr>
                <w:rFonts w:hint="eastAsia"/>
                <w:color w:val="FF0000"/>
              </w:rPr>
              <w:t>4.x</w:t>
            </w:r>
          </w:p>
          <w:p w14:paraId="7AE2C206" w14:textId="77777777" w:rsidR="000108E5" w:rsidRDefault="000108E5" w:rsidP="000108E5">
            <w:pPr>
              <w:pStyle w:val="a4"/>
              <w:ind w:left="360" w:firstLineChars="0" w:firstLine="0"/>
              <w:jc w:val="left"/>
              <w:rPr>
                <w:color w:val="FF0000"/>
              </w:rPr>
            </w:pPr>
            <w:r w:rsidRPr="0064586B">
              <w:rPr>
                <w:rFonts w:hint="eastAsia"/>
                <w:color w:val="FF0000"/>
              </w:rPr>
              <w:t>action=</w:t>
            </w:r>
            <w:r w:rsidR="0064586B" w:rsidRPr="0064586B">
              <w:rPr>
                <w:rFonts w:hint="eastAsia"/>
                <w:color w:val="FF0000"/>
                <w:szCs w:val="21"/>
              </w:rPr>
              <w:t xml:space="preserve"> lo</w:t>
            </w:r>
            <w:r w:rsidR="0064586B" w:rsidRPr="0064586B">
              <w:rPr>
                <w:rFonts w:hint="eastAsia"/>
                <w:color w:val="FF0000"/>
              </w:rPr>
              <w:t>ginAndPay</w:t>
            </w:r>
            <w:r w:rsidR="00BB31D7">
              <w:rPr>
                <w:rFonts w:hint="eastAsia"/>
                <w:color w:val="FF0000"/>
              </w:rPr>
              <w:t>&amp;product_type=2&amp;</w:t>
            </w:r>
            <w:r w:rsidRPr="0064586B">
              <w:rPr>
                <w:rFonts w:hint="eastAsia"/>
                <w:color w:val="FF0000"/>
              </w:rPr>
              <w:t>vod_id=100</w:t>
            </w:r>
          </w:p>
          <w:p w14:paraId="683A6746" w14:textId="77777777" w:rsidR="008C23BA" w:rsidRDefault="00BB31D7" w:rsidP="000108E5">
            <w:pPr>
              <w:pStyle w:val="a4"/>
              <w:ind w:left="360" w:firstLineChars="0" w:firstLine="0"/>
              <w:jc w:val="left"/>
              <w:rPr>
                <w:color w:val="FF0000"/>
              </w:rPr>
            </w:pPr>
            <w:r>
              <w:rPr>
                <w:rFonts w:hint="eastAsia"/>
                <w:color w:val="FF0000"/>
              </w:rPr>
              <w:t>5.x</w:t>
            </w:r>
          </w:p>
          <w:p w14:paraId="2398D574" w14:textId="77777777" w:rsidR="00BB31D7" w:rsidRDefault="00BB31D7" w:rsidP="00BB31D7">
            <w:pPr>
              <w:pStyle w:val="a4"/>
              <w:ind w:left="360" w:firstLineChars="0" w:firstLine="0"/>
              <w:jc w:val="left"/>
              <w:rPr>
                <w:color w:val="FF0000"/>
              </w:rPr>
            </w:pPr>
            <w:r>
              <w:rPr>
                <w:color w:val="FF0000"/>
              </w:rPr>
              <w:t>interface_</w:t>
            </w:r>
            <w:r>
              <w:rPr>
                <w:rFonts w:hint="eastAsia"/>
                <w:color w:val="FF0000"/>
              </w:rPr>
              <w:t>version=5&amp;</w:t>
            </w:r>
            <w:r w:rsidRPr="00B735FA">
              <w:rPr>
                <w:rFonts w:hint="eastAsia"/>
                <w:color w:val="FF0000"/>
              </w:rPr>
              <w:t>action=</w:t>
            </w:r>
            <w:r w:rsidRPr="000108E5">
              <w:rPr>
                <w:rFonts w:hint="eastAsia"/>
                <w:color w:val="FF0000"/>
                <w:szCs w:val="21"/>
              </w:rPr>
              <w:t>pay</w:t>
            </w:r>
            <w:r w:rsidRPr="00B735FA">
              <w:rPr>
                <w:rFonts w:hint="eastAsia"/>
                <w:color w:val="FF0000"/>
              </w:rPr>
              <w:t>&amp;product_type</w:t>
            </w:r>
            <w:r>
              <w:rPr>
                <w:rFonts w:hint="eastAsia"/>
                <w:color w:val="FF0000"/>
              </w:rPr>
              <w:t>=2 &amp;</w:t>
            </w:r>
            <w:r w:rsidRPr="000108E5">
              <w:rPr>
                <w:rFonts w:hint="eastAsia"/>
                <w:color w:val="FF0000"/>
              </w:rPr>
              <w:t>vod_id=100</w:t>
            </w:r>
            <w:r>
              <w:rPr>
                <w:rFonts w:hint="eastAsia"/>
                <w:color w:val="FF0000"/>
              </w:rPr>
              <w:t>&amp;</w:t>
            </w:r>
            <w:r w:rsidRPr="00987B90">
              <w:rPr>
                <w:rFonts w:hint="eastAsia"/>
                <w:color w:val="FF0000"/>
              </w:rPr>
              <w:t>part_id=1&amp;</w:t>
            </w:r>
            <w:r w:rsidRPr="00987B90">
              <w:rPr>
                <w:color w:val="FF0000"/>
              </w:rPr>
              <w:t>quality</w:t>
            </w:r>
            <w:r w:rsidRPr="00987B90">
              <w:rPr>
                <w:rFonts w:hint="eastAsia"/>
                <w:color w:val="FF0000"/>
              </w:rPr>
              <w:t>=1</w:t>
            </w:r>
          </w:p>
          <w:p w14:paraId="394181A2" w14:textId="77777777" w:rsidR="00BB31D7" w:rsidRPr="00BB31D7" w:rsidRDefault="00BB31D7" w:rsidP="000108E5">
            <w:pPr>
              <w:pStyle w:val="a4"/>
              <w:ind w:left="360" w:firstLineChars="0" w:firstLine="0"/>
              <w:jc w:val="left"/>
              <w:rPr>
                <w:color w:val="FF0000"/>
              </w:rPr>
            </w:pPr>
          </w:p>
          <w:p w14:paraId="2116EA10" w14:textId="77777777" w:rsidR="000108E5" w:rsidRPr="0064586B" w:rsidRDefault="000108E5" w:rsidP="000108E5">
            <w:pPr>
              <w:pStyle w:val="a4"/>
              <w:ind w:left="360" w:firstLineChars="0" w:firstLine="0"/>
              <w:jc w:val="left"/>
              <w:rPr>
                <w:color w:val="FF0000"/>
              </w:rPr>
            </w:pPr>
            <w:r w:rsidRPr="0064586B">
              <w:rPr>
                <w:rFonts w:hint="eastAsia"/>
                <w:color w:val="FF0000"/>
              </w:rPr>
              <w:t>频道付费：</w:t>
            </w:r>
          </w:p>
          <w:p w14:paraId="071E22DC" w14:textId="77777777" w:rsidR="00725280" w:rsidRDefault="000108E5" w:rsidP="00F77DCA">
            <w:pPr>
              <w:pStyle w:val="a4"/>
              <w:ind w:left="360" w:firstLineChars="0" w:firstLine="0"/>
              <w:jc w:val="left"/>
              <w:rPr>
                <w:color w:val="FF0000"/>
              </w:rPr>
            </w:pPr>
            <w:r w:rsidRPr="0064586B">
              <w:rPr>
                <w:rFonts w:hint="eastAsia"/>
                <w:color w:val="FF0000"/>
              </w:rPr>
              <w:t>action=</w:t>
            </w:r>
            <w:r w:rsidR="0064586B" w:rsidRPr="0064586B">
              <w:rPr>
                <w:rFonts w:hint="eastAsia"/>
                <w:color w:val="FF0000"/>
                <w:szCs w:val="21"/>
              </w:rPr>
              <w:t xml:space="preserve"> lo</w:t>
            </w:r>
            <w:r w:rsidR="0064586B" w:rsidRPr="0064586B">
              <w:rPr>
                <w:rFonts w:hint="eastAsia"/>
                <w:color w:val="FF0000"/>
              </w:rPr>
              <w:t>ginAndPay</w:t>
            </w:r>
            <w:r w:rsidRPr="0064586B">
              <w:rPr>
                <w:rFonts w:hint="eastAsia"/>
                <w:color w:val="FF0000"/>
              </w:rPr>
              <w:t>&amp;product_type=</w:t>
            </w:r>
            <w:r w:rsidR="00F77DCA">
              <w:rPr>
                <w:rFonts w:hint="eastAsia"/>
                <w:color w:val="FF0000"/>
              </w:rPr>
              <w:t>3</w:t>
            </w:r>
            <w:r w:rsidR="003956E3">
              <w:rPr>
                <w:rFonts w:hint="eastAsia"/>
                <w:color w:val="FF0000"/>
              </w:rPr>
              <w:t>&amp;</w:t>
            </w:r>
            <w:r w:rsidRPr="0064586B">
              <w:rPr>
                <w:color w:val="FF0000"/>
              </w:rPr>
              <w:t>source_</w:t>
            </w:r>
            <w:r w:rsidRPr="0064586B">
              <w:rPr>
                <w:rFonts w:hint="eastAsia"/>
                <w:color w:val="FF0000"/>
              </w:rPr>
              <w:t>id=100</w:t>
            </w:r>
          </w:p>
          <w:p w14:paraId="2A2C0A7F" w14:textId="77777777" w:rsidR="00E251DB" w:rsidRDefault="00E251DB" w:rsidP="00E251DB">
            <w:pPr>
              <w:jc w:val="left"/>
              <w:rPr>
                <w:color w:val="FF0000"/>
              </w:rPr>
            </w:pPr>
          </w:p>
          <w:p w14:paraId="769B62EE" w14:textId="77777777" w:rsidR="00E251DB" w:rsidRPr="00E251DB" w:rsidRDefault="00E251DB" w:rsidP="00E251DB">
            <w:pPr>
              <w:jc w:val="left"/>
              <w:rPr>
                <w:color w:val="FF0000"/>
              </w:rPr>
            </w:pPr>
            <w:r>
              <w:rPr>
                <w:rFonts w:hint="eastAsia"/>
                <w:color w:val="FF0000"/>
              </w:rPr>
              <w:t>注意：如果传了</w:t>
            </w:r>
            <w:r>
              <w:rPr>
                <w:rFonts w:hint="eastAsia"/>
                <w:color w:val="FF0000"/>
              </w:rPr>
              <w:t>product_id</w:t>
            </w:r>
            <w:r>
              <w:rPr>
                <w:rFonts w:hint="eastAsia"/>
                <w:color w:val="FF0000"/>
              </w:rPr>
              <w:t>参数，则会跳转到单独产品直接支付页面。</w:t>
            </w:r>
          </w:p>
        </w:tc>
        <w:tc>
          <w:tcPr>
            <w:tcW w:w="279" w:type="pct"/>
            <w:tcBorders>
              <w:top w:val="single" w:sz="0" w:space="0" w:color="000000"/>
              <w:left w:val="single" w:sz="0" w:space="0" w:color="000000"/>
              <w:bottom w:val="single" w:sz="0" w:space="0" w:color="000000"/>
              <w:right w:val="single" w:sz="0" w:space="0" w:color="000000"/>
            </w:tcBorders>
          </w:tcPr>
          <w:p w14:paraId="422F3886" w14:textId="77777777" w:rsidR="00725280" w:rsidRDefault="00725280" w:rsidP="000916CF">
            <w:pPr>
              <w:jc w:val="left"/>
            </w:pPr>
          </w:p>
        </w:tc>
      </w:tr>
    </w:tbl>
    <w:p w14:paraId="76ECD5EE" w14:textId="77777777" w:rsidR="000916CF" w:rsidRDefault="000916CF" w:rsidP="000916CF">
      <w:pPr>
        <w:rPr>
          <w:szCs w:val="21"/>
        </w:rPr>
      </w:pPr>
    </w:p>
    <w:p w14:paraId="76D80BF6" w14:textId="77777777" w:rsidR="0008786E" w:rsidRDefault="0008786E" w:rsidP="000916CF">
      <w:pPr>
        <w:rPr>
          <w:szCs w:val="21"/>
        </w:rPr>
      </w:pPr>
      <w:r>
        <w:rPr>
          <w:rFonts w:hint="eastAsia"/>
          <w:szCs w:val="21"/>
        </w:rPr>
        <w:t>缓存参数：</w:t>
      </w:r>
    </w:p>
    <w:p w14:paraId="594FC9FC" w14:textId="77777777" w:rsidR="0008786E" w:rsidRDefault="0008786E" w:rsidP="000916CF">
      <w:pPr>
        <w:rPr>
          <w:szCs w:val="21"/>
        </w:rPr>
      </w:pPr>
      <w:r>
        <w:rPr>
          <w:rFonts w:hint="eastAsia"/>
          <w:szCs w:val="21"/>
        </w:rPr>
        <w:t>不缓存</w:t>
      </w:r>
    </w:p>
    <w:p w14:paraId="6504BEDB" w14:textId="77777777" w:rsidR="0008786E" w:rsidRDefault="0008786E" w:rsidP="000916CF">
      <w:pPr>
        <w:rPr>
          <w:szCs w:val="21"/>
        </w:rPr>
      </w:pPr>
    </w:p>
    <w:p w14:paraId="021AD07F" w14:textId="77777777" w:rsidR="009A2314" w:rsidRDefault="009A2314" w:rsidP="009A231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9A2314" w14:paraId="4F01CC96" w14:textId="77777777" w:rsidTr="003703B1">
        <w:tc>
          <w:tcPr>
            <w:tcW w:w="8363" w:type="dxa"/>
            <w:gridSpan w:val="3"/>
            <w:shd w:val="clear" w:color="auto" w:fill="808080"/>
          </w:tcPr>
          <w:p w14:paraId="59BD520E" w14:textId="77777777" w:rsidR="009A2314" w:rsidRDefault="009A2314" w:rsidP="003703B1">
            <w:r>
              <w:rPr>
                <w:rFonts w:hint="eastAsia"/>
              </w:rPr>
              <w:t>开发方案：</w:t>
            </w:r>
          </w:p>
        </w:tc>
      </w:tr>
      <w:tr w:rsidR="009A2314" w14:paraId="7DB6E98D" w14:textId="77777777" w:rsidTr="003703B1">
        <w:tc>
          <w:tcPr>
            <w:tcW w:w="8363" w:type="dxa"/>
            <w:gridSpan w:val="3"/>
            <w:tcBorders>
              <w:bottom w:val="single" w:sz="2" w:space="0" w:color="auto"/>
            </w:tcBorders>
          </w:tcPr>
          <w:p w14:paraId="13127DBF" w14:textId="77777777" w:rsidR="009A2314" w:rsidRDefault="009A2314" w:rsidP="003703B1">
            <w:pPr>
              <w:rPr>
                <w:szCs w:val="21"/>
              </w:rPr>
            </w:pPr>
            <w:r>
              <w:rPr>
                <w:rFonts w:hint="eastAsia"/>
                <w:szCs w:val="21"/>
              </w:rPr>
              <w:t>数据集成：</w:t>
            </w:r>
          </w:p>
          <w:p w14:paraId="476EC767" w14:textId="34A6B69F" w:rsidR="009A2314" w:rsidRDefault="009A2314" w:rsidP="009A2314">
            <w:pPr>
              <w:rPr>
                <w:szCs w:val="21"/>
              </w:rPr>
            </w:pPr>
            <w:r>
              <w:rPr>
                <w:rFonts w:hint="eastAsia"/>
                <w:szCs w:val="21"/>
              </w:rPr>
              <w:t>参数文档：</w:t>
            </w:r>
            <w:r w:rsidRPr="0008786E">
              <w:rPr>
                <w:rFonts w:hint="eastAsia"/>
                <w:szCs w:val="21"/>
              </w:rPr>
              <w:t>二码合一接口文档</w:t>
            </w:r>
            <w:r w:rsidRPr="0008786E">
              <w:rPr>
                <w:rFonts w:hint="eastAsia"/>
                <w:szCs w:val="21"/>
              </w:rPr>
              <w:t>.docx</w:t>
            </w:r>
            <w:r>
              <w:rPr>
                <w:rFonts w:hint="eastAsia"/>
                <w:szCs w:val="21"/>
              </w:rPr>
              <w:t>，对接人徐刚</w:t>
            </w:r>
          </w:p>
          <w:p w14:paraId="287ADCF3" w14:textId="77777777" w:rsidR="00C728BC" w:rsidRDefault="00C728BC" w:rsidP="009A2314">
            <w:pPr>
              <w:rPr>
                <w:szCs w:val="21"/>
              </w:rPr>
            </w:pPr>
          </w:p>
          <w:p w14:paraId="0C7B281A" w14:textId="105C41E1" w:rsidR="00C728BC" w:rsidRDefault="00C728BC" w:rsidP="009A2314">
            <w:pPr>
              <w:rPr>
                <w:szCs w:val="21"/>
              </w:rPr>
            </w:pPr>
            <w:r>
              <w:rPr>
                <w:rFonts w:hint="eastAsia"/>
                <w:szCs w:val="21"/>
              </w:rPr>
              <w:t>1.</w:t>
            </w:r>
            <w:r>
              <w:rPr>
                <w:rFonts w:hint="eastAsia"/>
                <w:szCs w:val="21"/>
              </w:rPr>
              <w:t>查找配置的正则</w:t>
            </w:r>
          </w:p>
          <w:p w14:paraId="3E581C99" w14:textId="45A324D3" w:rsidR="00C728BC" w:rsidRDefault="00FD7888" w:rsidP="009A2314">
            <w:pPr>
              <w:rPr>
                <w:szCs w:val="21"/>
              </w:rPr>
            </w:pPr>
            <w:r>
              <w:rPr>
                <w:rFonts w:hint="eastAsia"/>
                <w:szCs w:val="21"/>
              </w:rPr>
              <w:t>配置的</w:t>
            </w:r>
            <w:r>
              <w:rPr>
                <w:rFonts w:hint="eastAsia"/>
                <w:szCs w:val="21"/>
              </w:rPr>
              <w:t>Key</w:t>
            </w:r>
            <w:r>
              <w:rPr>
                <w:rFonts w:hint="eastAsia"/>
                <w:szCs w:val="21"/>
              </w:rPr>
              <w:t>定义为：</w:t>
            </w:r>
            <w:r w:rsidRPr="00FD7888">
              <w:rPr>
                <w:szCs w:val="21"/>
              </w:rPr>
              <w:t>factory_qrcodeallinone_regex</w:t>
            </w:r>
          </w:p>
          <w:p w14:paraId="5BEF60FD" w14:textId="0D157637" w:rsidR="00FD7888" w:rsidRDefault="00FD7888" w:rsidP="009A2314">
            <w:pPr>
              <w:rPr>
                <w:szCs w:val="21"/>
              </w:rPr>
            </w:pPr>
            <w:r>
              <w:rPr>
                <w:rFonts w:hint="eastAsia"/>
                <w:szCs w:val="21"/>
              </w:rPr>
              <w:t>#</w:t>
            </w:r>
            <w:r>
              <w:rPr>
                <w:rFonts w:hint="eastAsia"/>
                <w:szCs w:val="21"/>
              </w:rPr>
              <w:t>查找</w:t>
            </w:r>
            <w:r>
              <w:rPr>
                <w:rFonts w:hint="eastAsia"/>
                <w:szCs w:val="21"/>
              </w:rPr>
              <w:t>DB</w:t>
            </w:r>
            <w:r>
              <w:rPr>
                <w:rFonts w:hint="eastAsia"/>
                <w:szCs w:val="21"/>
              </w:rPr>
              <w:t>所有所有</w:t>
            </w:r>
            <w:r>
              <w:rPr>
                <w:rFonts w:hint="eastAsia"/>
                <w:szCs w:val="21"/>
              </w:rPr>
              <w:t>config</w:t>
            </w:r>
            <w:r>
              <w:rPr>
                <w:rFonts w:hint="eastAsia"/>
                <w:szCs w:val="21"/>
              </w:rPr>
              <w:t>配置并缓存</w:t>
            </w:r>
            <w:r>
              <w:rPr>
                <w:rFonts w:hint="eastAsia"/>
                <w:szCs w:val="21"/>
              </w:rPr>
              <w:t>10</w:t>
            </w:r>
            <w:r>
              <w:rPr>
                <w:rFonts w:hint="eastAsia"/>
                <w:szCs w:val="21"/>
              </w:rPr>
              <w:t>分钟：</w:t>
            </w:r>
          </w:p>
          <w:p w14:paraId="16E5474B" w14:textId="39B690B3" w:rsidR="00FD7888" w:rsidRDefault="00FD7888" w:rsidP="009A2314">
            <w:pPr>
              <w:rPr>
                <w:szCs w:val="21"/>
              </w:rPr>
            </w:pPr>
            <w:r w:rsidRPr="00FD7888">
              <w:rPr>
                <w:szCs w:val="21"/>
              </w:rPr>
              <w:t>select configKey, configValue from cms_config where status = 1</w:t>
            </w:r>
          </w:p>
          <w:p w14:paraId="2E7F63E4" w14:textId="30F3ACCD" w:rsidR="00FD7888" w:rsidRDefault="00FD7888" w:rsidP="009A2314">
            <w:pPr>
              <w:rPr>
                <w:szCs w:val="21"/>
              </w:rPr>
            </w:pPr>
            <w:r>
              <w:rPr>
                <w:rFonts w:hint="eastAsia"/>
                <w:szCs w:val="21"/>
              </w:rPr>
              <w:t>从缓存中查询配置的</w:t>
            </w:r>
            <w:r>
              <w:rPr>
                <w:rFonts w:hint="eastAsia"/>
                <w:szCs w:val="21"/>
              </w:rPr>
              <w:t>key</w:t>
            </w:r>
            <w:r>
              <w:rPr>
                <w:rFonts w:hint="eastAsia"/>
                <w:szCs w:val="21"/>
              </w:rPr>
              <w:t>对应的值，这一块可以写一个公用方法；</w:t>
            </w:r>
          </w:p>
          <w:p w14:paraId="38714AE8" w14:textId="77777777" w:rsidR="00FD7888" w:rsidRDefault="00FD7888" w:rsidP="009A2314">
            <w:pPr>
              <w:rPr>
                <w:szCs w:val="21"/>
              </w:rPr>
            </w:pPr>
          </w:p>
          <w:p w14:paraId="7AB8B113" w14:textId="7804D3D8" w:rsidR="00FD7888" w:rsidRDefault="00FD7888" w:rsidP="009A2314">
            <w:pPr>
              <w:rPr>
                <w:szCs w:val="21"/>
              </w:rPr>
            </w:pPr>
            <w:r>
              <w:rPr>
                <w:rFonts w:hint="eastAsia"/>
                <w:szCs w:val="21"/>
              </w:rPr>
              <w:t>2.</w:t>
            </w:r>
            <w:r>
              <w:rPr>
                <w:rFonts w:hint="eastAsia"/>
                <w:szCs w:val="21"/>
              </w:rPr>
              <w:t>根据正则匹配规则走公版或厂家的二维码合一接口</w:t>
            </w:r>
          </w:p>
          <w:p w14:paraId="6C3FFDE0" w14:textId="00E5C6FF" w:rsidR="00FD7888" w:rsidRDefault="00FD7888" w:rsidP="009A2314">
            <w:pPr>
              <w:rPr>
                <w:szCs w:val="21"/>
              </w:rPr>
            </w:pPr>
            <w:r>
              <w:rPr>
                <w:rFonts w:hint="eastAsia"/>
                <w:szCs w:val="21"/>
              </w:rPr>
              <w:t>查找出：</w:t>
            </w:r>
            <w:r w:rsidRPr="00FD7888">
              <w:rPr>
                <w:szCs w:val="21"/>
              </w:rPr>
              <w:t xml:space="preserve"> factory_qrcodeallinone_regex</w:t>
            </w:r>
            <w:r>
              <w:rPr>
                <w:rFonts w:hint="eastAsia"/>
                <w:szCs w:val="21"/>
              </w:rPr>
              <w:t>的配置，为空则走公版，匹配则走厂家</w:t>
            </w:r>
          </w:p>
          <w:p w14:paraId="0A0FE754" w14:textId="0476F17B" w:rsidR="00FD7888" w:rsidRDefault="00FD7888" w:rsidP="009A2314">
            <w:pPr>
              <w:rPr>
                <w:szCs w:val="21"/>
              </w:rPr>
            </w:pPr>
            <w:r w:rsidRPr="0008786E">
              <w:rPr>
                <w:rFonts w:hint="eastAsia"/>
                <w:szCs w:val="21"/>
              </w:rPr>
              <w:t>二码合一接口文档</w:t>
            </w:r>
            <w:r w:rsidRPr="0008786E">
              <w:rPr>
                <w:rFonts w:hint="eastAsia"/>
                <w:szCs w:val="21"/>
              </w:rPr>
              <w:t>.docx</w:t>
            </w:r>
          </w:p>
          <w:p w14:paraId="621AAF7F" w14:textId="3A835D71" w:rsidR="00FD7888" w:rsidRDefault="00FD7888" w:rsidP="009A2314">
            <w:pPr>
              <w:rPr>
                <w:szCs w:val="21"/>
              </w:rPr>
            </w:pPr>
            <w:r>
              <w:rPr>
                <w:rFonts w:hint="eastAsia"/>
                <w:szCs w:val="21"/>
              </w:rPr>
              <w:t>第</w:t>
            </w:r>
            <w:r>
              <w:rPr>
                <w:rFonts w:hint="eastAsia"/>
                <w:szCs w:val="21"/>
              </w:rPr>
              <w:t>2</w:t>
            </w:r>
            <w:r>
              <w:rPr>
                <w:rFonts w:hint="eastAsia"/>
                <w:szCs w:val="21"/>
              </w:rPr>
              <w:t>节为公版二维码合一接口</w:t>
            </w:r>
          </w:p>
          <w:p w14:paraId="34A15835" w14:textId="2CC1C724" w:rsidR="00FD7888" w:rsidRDefault="00FD7888" w:rsidP="009A2314">
            <w:pPr>
              <w:rPr>
                <w:szCs w:val="21"/>
              </w:rPr>
            </w:pPr>
            <w:r>
              <w:rPr>
                <w:rFonts w:hint="eastAsia"/>
                <w:szCs w:val="21"/>
              </w:rPr>
              <w:t>第</w:t>
            </w:r>
            <w:r>
              <w:rPr>
                <w:rFonts w:hint="eastAsia"/>
                <w:szCs w:val="21"/>
              </w:rPr>
              <w:t>3</w:t>
            </w:r>
            <w:r>
              <w:rPr>
                <w:rFonts w:hint="eastAsia"/>
                <w:szCs w:val="21"/>
              </w:rPr>
              <w:t>节为厂家二维码合一接口</w:t>
            </w:r>
          </w:p>
          <w:p w14:paraId="6D536DC3" w14:textId="77777777" w:rsidR="00FD7888" w:rsidRDefault="00FD7888" w:rsidP="009A2314">
            <w:pPr>
              <w:rPr>
                <w:szCs w:val="21"/>
              </w:rPr>
            </w:pPr>
          </w:p>
          <w:p w14:paraId="7FE48B0A" w14:textId="77777777" w:rsidR="009A2314" w:rsidRPr="009A2314" w:rsidRDefault="009A2314" w:rsidP="009A2314">
            <w:pPr>
              <w:rPr>
                <w:color w:val="000000"/>
              </w:rPr>
            </w:pPr>
          </w:p>
        </w:tc>
      </w:tr>
      <w:tr w:rsidR="009A2314" w14:paraId="1E3607E6" w14:textId="77777777" w:rsidTr="003703B1">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D2ACE37" w14:textId="77777777" w:rsidR="009A2314" w:rsidRPr="00C9018A" w:rsidRDefault="009A2314" w:rsidP="003703B1">
            <w:pPr>
              <w:rPr>
                <w:b/>
                <w:color w:val="000000"/>
              </w:rPr>
            </w:pPr>
            <w:r w:rsidRPr="00C9018A">
              <w:rPr>
                <w:rFonts w:hint="eastAsia"/>
                <w:b/>
                <w:color w:val="000000"/>
              </w:rPr>
              <w:t>更新记录</w:t>
            </w:r>
          </w:p>
        </w:tc>
      </w:tr>
      <w:tr w:rsidR="009A2314" w14:paraId="563C09C1" w14:textId="77777777" w:rsidTr="003703B1">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9D9B608" w14:textId="77777777" w:rsidR="009A2314" w:rsidRPr="00BA1F0B" w:rsidRDefault="009A2314" w:rsidP="003703B1">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0292294" w14:textId="77777777" w:rsidR="009A2314" w:rsidRPr="00BA1F0B" w:rsidRDefault="009A2314" w:rsidP="003703B1">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5206127" w14:textId="77777777" w:rsidR="009A2314" w:rsidRPr="00BA1F0B" w:rsidRDefault="009A2314" w:rsidP="003703B1">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9A2314" w14:paraId="1BF9F7E1" w14:textId="77777777" w:rsidTr="003703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584F233A" w14:textId="77777777" w:rsidR="009A2314" w:rsidRDefault="009A2314" w:rsidP="003703B1">
            <w:pPr>
              <w:rPr>
                <w:color w:val="000000"/>
              </w:rPr>
            </w:pPr>
            <w:r>
              <w:rPr>
                <w:rFonts w:hint="eastAsia"/>
                <w:color w:val="000000"/>
              </w:rPr>
              <w:t>2017-03-01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F075A69" w14:textId="77777777" w:rsidR="009A2314" w:rsidRDefault="009A2314" w:rsidP="003703B1">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8244F08" w14:textId="77777777" w:rsidR="009A2314" w:rsidRDefault="009A2314" w:rsidP="003703B1">
            <w:pPr>
              <w:tabs>
                <w:tab w:val="center" w:pos="2460"/>
                <w:tab w:val="left" w:pos="3555"/>
              </w:tabs>
              <w:jc w:val="left"/>
              <w:rPr>
                <w:color w:val="000000"/>
              </w:rPr>
            </w:pPr>
            <w:r>
              <w:rPr>
                <w:rFonts w:hint="eastAsia"/>
                <w:color w:val="000000"/>
              </w:rPr>
              <w:t>获取二维码增加请求参数：</w:t>
            </w:r>
          </w:p>
          <w:p w14:paraId="73F89422" w14:textId="77777777" w:rsidR="009A2314" w:rsidRDefault="009A2314" w:rsidP="003703B1">
            <w:pPr>
              <w:tabs>
                <w:tab w:val="center" w:pos="2460"/>
                <w:tab w:val="left" w:pos="3555"/>
              </w:tabs>
              <w:jc w:val="left"/>
              <w:rPr>
                <w:color w:val="000000"/>
              </w:rPr>
            </w:pPr>
            <w:r>
              <w:rPr>
                <w:color w:val="000000"/>
              </w:rPr>
              <w:t>I</w:t>
            </w:r>
            <w:r>
              <w:rPr>
                <w:rFonts w:hint="eastAsia"/>
                <w:color w:val="000000"/>
              </w:rPr>
              <w:t>nvoker</w:t>
            </w:r>
          </w:p>
          <w:p w14:paraId="2257DF54" w14:textId="77777777" w:rsidR="009A2314" w:rsidRDefault="009A2314" w:rsidP="009A2314">
            <w:pPr>
              <w:jc w:val="left"/>
            </w:pPr>
            <w:r>
              <w:rPr>
                <w:rFonts w:hint="eastAsia"/>
              </w:rPr>
              <w:t>调用方，用于数据统计</w:t>
            </w:r>
          </w:p>
          <w:p w14:paraId="201F607A" w14:textId="77777777" w:rsidR="009A2314" w:rsidRDefault="009A2314" w:rsidP="009A2314">
            <w:pPr>
              <w:jc w:val="left"/>
            </w:pPr>
            <w:r>
              <w:rPr>
                <w:rFonts w:hint="eastAsia"/>
              </w:rPr>
              <w:t>OTT</w:t>
            </w:r>
            <w:r>
              <w:rPr>
                <w:rFonts w:hint="eastAsia"/>
              </w:rPr>
              <w:t>收银台传入：</w:t>
            </w:r>
            <w:r>
              <w:rPr>
                <w:rFonts w:hint="eastAsia"/>
              </w:rPr>
              <w:t>ott</w:t>
            </w:r>
          </w:p>
          <w:p w14:paraId="6EC4DC51" w14:textId="77777777" w:rsidR="009A2314" w:rsidRDefault="009A2314" w:rsidP="009A2314">
            <w:pPr>
              <w:jc w:val="left"/>
            </w:pPr>
            <w:r>
              <w:rPr>
                <w:rFonts w:hint="eastAsia"/>
              </w:rPr>
              <w:t>TVOS</w:t>
            </w:r>
            <w:r>
              <w:rPr>
                <w:rFonts w:hint="eastAsia"/>
              </w:rPr>
              <w:t>收银台传入：</w:t>
            </w:r>
            <w:r>
              <w:rPr>
                <w:rFonts w:hint="eastAsia"/>
              </w:rPr>
              <w:t>tvos</w:t>
            </w:r>
          </w:p>
          <w:p w14:paraId="114511E1" w14:textId="77777777" w:rsidR="009A2314" w:rsidRDefault="009A2314" w:rsidP="009A2314">
            <w:pPr>
              <w:jc w:val="left"/>
            </w:pPr>
            <w:r>
              <w:rPr>
                <w:rFonts w:hint="eastAsia"/>
              </w:rPr>
              <w:t>其它待定</w:t>
            </w:r>
            <w:r>
              <w:t>…</w:t>
            </w:r>
          </w:p>
          <w:p w14:paraId="21CBA15C" w14:textId="77777777" w:rsidR="009A2314" w:rsidRPr="009A2314" w:rsidRDefault="009A2314" w:rsidP="009A2314">
            <w:pPr>
              <w:tabs>
                <w:tab w:val="center" w:pos="2460"/>
                <w:tab w:val="left" w:pos="3555"/>
              </w:tabs>
              <w:jc w:val="left"/>
              <w:rPr>
                <w:color w:val="000000"/>
              </w:rPr>
            </w:pPr>
            <w:r>
              <w:rPr>
                <w:rFonts w:hint="eastAsia"/>
              </w:rPr>
              <w:t>默认值为：</w:t>
            </w:r>
            <w:r>
              <w:rPr>
                <w:rFonts w:hint="eastAsia"/>
              </w:rPr>
              <w:t>tvos</w:t>
            </w:r>
          </w:p>
        </w:tc>
      </w:tr>
      <w:tr w:rsidR="000E54CF" w14:paraId="27E86A80" w14:textId="77777777" w:rsidTr="003703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5FA721B7" w14:textId="77777777" w:rsidR="000E54CF" w:rsidRDefault="000E54CF" w:rsidP="003703B1">
            <w:pPr>
              <w:rPr>
                <w:color w:val="000000"/>
              </w:rPr>
            </w:pPr>
            <w:r>
              <w:rPr>
                <w:rFonts w:hint="eastAsia"/>
                <w:color w:val="000000"/>
              </w:rPr>
              <w:t>2017-05-16</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9C5656A" w14:textId="77777777" w:rsidR="000E54CF" w:rsidRDefault="000E54CF" w:rsidP="003703B1">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14D0579F" w14:textId="77777777" w:rsidR="000E54CF" w:rsidRDefault="000E54CF" w:rsidP="003703B1">
            <w:pPr>
              <w:tabs>
                <w:tab w:val="center" w:pos="2460"/>
                <w:tab w:val="left" w:pos="3555"/>
              </w:tabs>
              <w:jc w:val="left"/>
              <w:rPr>
                <w:color w:val="000000"/>
              </w:rPr>
            </w:pPr>
            <w:r>
              <w:rPr>
                <w:rFonts w:hint="eastAsia"/>
                <w:color w:val="000000"/>
              </w:rPr>
              <w:t>增加请求参数：</w:t>
            </w:r>
          </w:p>
          <w:p w14:paraId="17BE2683" w14:textId="77777777" w:rsidR="000E54CF" w:rsidRDefault="000E54CF" w:rsidP="003703B1">
            <w:pPr>
              <w:tabs>
                <w:tab w:val="center" w:pos="2460"/>
                <w:tab w:val="left" w:pos="3555"/>
              </w:tabs>
              <w:jc w:val="left"/>
              <w:rPr>
                <w:color w:val="000000"/>
              </w:rPr>
            </w:pPr>
            <w:r>
              <w:rPr>
                <w:rFonts w:hint="eastAsia"/>
                <w:color w:val="000000"/>
              </w:rPr>
              <w:t>src_paly_id</w:t>
            </w:r>
            <w:r>
              <w:rPr>
                <w:rFonts w:hint="eastAsia"/>
                <w:color w:val="000000"/>
              </w:rPr>
              <w:t>：认证播单</w:t>
            </w:r>
            <w:r>
              <w:rPr>
                <w:rFonts w:hint="eastAsia"/>
                <w:color w:val="000000"/>
              </w:rPr>
              <w:t>ID</w:t>
            </w:r>
          </w:p>
          <w:p w14:paraId="74D82875" w14:textId="77777777" w:rsidR="000E54CF" w:rsidRDefault="000E54CF" w:rsidP="003703B1">
            <w:pPr>
              <w:tabs>
                <w:tab w:val="center" w:pos="2460"/>
                <w:tab w:val="left" w:pos="3555"/>
              </w:tabs>
              <w:jc w:val="left"/>
              <w:rPr>
                <w:color w:val="000000"/>
              </w:rPr>
            </w:pPr>
            <w:r>
              <w:rPr>
                <w:rFonts w:hint="eastAsia"/>
                <w:color w:val="000000"/>
              </w:rPr>
              <w:t>cur_paly_id</w:t>
            </w:r>
            <w:r>
              <w:rPr>
                <w:rFonts w:hint="eastAsia"/>
                <w:color w:val="000000"/>
              </w:rPr>
              <w:t>：当前播放的播单</w:t>
            </w:r>
            <w:r>
              <w:rPr>
                <w:rFonts w:hint="eastAsia"/>
                <w:color w:val="000000"/>
              </w:rPr>
              <w:t>ID</w:t>
            </w:r>
          </w:p>
          <w:p w14:paraId="23950B8A" w14:textId="77777777" w:rsidR="000E54CF" w:rsidRDefault="000E54CF" w:rsidP="003703B1">
            <w:pPr>
              <w:tabs>
                <w:tab w:val="center" w:pos="2460"/>
                <w:tab w:val="left" w:pos="3555"/>
              </w:tabs>
              <w:jc w:val="left"/>
              <w:rPr>
                <w:color w:val="000000"/>
              </w:rPr>
            </w:pPr>
            <w:r>
              <w:rPr>
                <w:rFonts w:hint="eastAsia"/>
                <w:color w:val="000000"/>
              </w:rPr>
              <w:t>该两个参数仅记录请求日志，不做业务处理</w:t>
            </w:r>
          </w:p>
        </w:tc>
      </w:tr>
      <w:tr w:rsidR="002402DE" w14:paraId="717C3960" w14:textId="77777777" w:rsidTr="003703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62DD511" w14:textId="545D662F" w:rsidR="002402DE" w:rsidRDefault="002402DE" w:rsidP="003703B1">
            <w:pPr>
              <w:rPr>
                <w:color w:val="000000"/>
              </w:rPr>
            </w:pPr>
            <w:r>
              <w:rPr>
                <w:rFonts w:hint="eastAsia"/>
                <w:color w:val="000000"/>
              </w:rPr>
              <w:t>2017-07-14</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753DC85" w14:textId="7BAEDFD6" w:rsidR="002402DE" w:rsidRDefault="002402DE" w:rsidP="003703B1">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4902CFA" w14:textId="77777777" w:rsidR="002402DE" w:rsidRDefault="002402DE" w:rsidP="003703B1">
            <w:pPr>
              <w:tabs>
                <w:tab w:val="center" w:pos="2460"/>
                <w:tab w:val="left" w:pos="3555"/>
              </w:tabs>
              <w:jc w:val="left"/>
              <w:rPr>
                <w:color w:val="000000"/>
              </w:rPr>
            </w:pPr>
            <w:r>
              <w:rPr>
                <w:rFonts w:hint="eastAsia"/>
                <w:color w:val="000000"/>
              </w:rPr>
              <w:t>二维码合一厂家需求</w:t>
            </w:r>
            <w:r w:rsidR="0047234B">
              <w:rPr>
                <w:rFonts w:hint="eastAsia"/>
                <w:color w:val="000000"/>
              </w:rPr>
              <w:t>：</w:t>
            </w:r>
          </w:p>
          <w:p w14:paraId="473FB128" w14:textId="3512FAE8" w:rsidR="0047234B" w:rsidRDefault="00CF500C" w:rsidP="003703B1">
            <w:pPr>
              <w:tabs>
                <w:tab w:val="center" w:pos="2460"/>
                <w:tab w:val="left" w:pos="3555"/>
              </w:tabs>
              <w:jc w:val="left"/>
              <w:rPr>
                <w:color w:val="000000"/>
              </w:rPr>
            </w:pPr>
            <w:r>
              <w:rPr>
                <w:rFonts w:hint="eastAsia"/>
                <w:szCs w:val="28"/>
              </w:rPr>
              <w:t>根据正则表达式判断哪些版本号需要走厂家二维码合一接口</w:t>
            </w:r>
          </w:p>
        </w:tc>
      </w:tr>
    </w:tbl>
    <w:p w14:paraId="1A4A8146" w14:textId="77777777" w:rsidR="009A2314" w:rsidRPr="00EA0463" w:rsidRDefault="009A2314" w:rsidP="009A2314"/>
    <w:p w14:paraId="374E2CED" w14:textId="77777777" w:rsidR="0008786E" w:rsidRDefault="0008786E" w:rsidP="000916CF">
      <w:pPr>
        <w:rPr>
          <w:szCs w:val="21"/>
        </w:rPr>
      </w:pPr>
    </w:p>
    <w:p w14:paraId="4D1E5969" w14:textId="77777777" w:rsidR="000916CF" w:rsidRDefault="000916CF" w:rsidP="000916CF">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916CF" w14:paraId="53E5680D" w14:textId="77777777" w:rsidTr="000916CF">
        <w:tc>
          <w:tcPr>
            <w:tcW w:w="1843" w:type="dxa"/>
            <w:shd w:val="clear" w:color="auto" w:fill="808080"/>
          </w:tcPr>
          <w:p w14:paraId="2058FEC4" w14:textId="77777777" w:rsidR="000916CF" w:rsidRDefault="000916CF" w:rsidP="000916CF">
            <w:r>
              <w:rPr>
                <w:rFonts w:hint="eastAsia"/>
              </w:rPr>
              <w:t>参数名称</w:t>
            </w:r>
          </w:p>
        </w:tc>
        <w:tc>
          <w:tcPr>
            <w:tcW w:w="1417" w:type="dxa"/>
            <w:shd w:val="clear" w:color="auto" w:fill="808080"/>
          </w:tcPr>
          <w:p w14:paraId="11327514" w14:textId="77777777" w:rsidR="000916CF" w:rsidRDefault="000916CF" w:rsidP="000916CF">
            <w:r>
              <w:rPr>
                <w:rFonts w:hint="eastAsia"/>
              </w:rPr>
              <w:t>位置</w:t>
            </w:r>
          </w:p>
        </w:tc>
        <w:tc>
          <w:tcPr>
            <w:tcW w:w="5103" w:type="dxa"/>
            <w:shd w:val="clear" w:color="auto" w:fill="808080"/>
          </w:tcPr>
          <w:p w14:paraId="57C24BDE" w14:textId="77777777" w:rsidR="000916CF" w:rsidRDefault="000916CF" w:rsidP="000916CF">
            <w:r>
              <w:rPr>
                <w:rFonts w:hint="eastAsia"/>
              </w:rPr>
              <w:t>含义</w:t>
            </w:r>
          </w:p>
        </w:tc>
      </w:tr>
      <w:tr w:rsidR="000916CF" w14:paraId="21A70769" w14:textId="77777777" w:rsidTr="000916CF">
        <w:tc>
          <w:tcPr>
            <w:tcW w:w="1843" w:type="dxa"/>
          </w:tcPr>
          <w:p w14:paraId="22D5A3D9" w14:textId="77777777" w:rsidR="000916CF" w:rsidRDefault="000916CF" w:rsidP="000916CF">
            <w:r>
              <w:rPr>
                <w:rFonts w:hint="eastAsia"/>
              </w:rPr>
              <w:t>CODE</w:t>
            </w:r>
          </w:p>
        </w:tc>
        <w:tc>
          <w:tcPr>
            <w:tcW w:w="1417" w:type="dxa"/>
          </w:tcPr>
          <w:p w14:paraId="78FB8F99" w14:textId="77777777" w:rsidR="000916CF" w:rsidRDefault="000916CF" w:rsidP="000916CF">
            <w:r>
              <w:rPr>
                <w:rFonts w:hint="eastAsia"/>
              </w:rPr>
              <w:t>RESPONSE</w:t>
            </w:r>
          </w:p>
        </w:tc>
        <w:tc>
          <w:tcPr>
            <w:tcW w:w="5103" w:type="dxa"/>
          </w:tcPr>
          <w:p w14:paraId="65C0E3A1" w14:textId="77777777" w:rsidR="000916CF" w:rsidRDefault="000916CF" w:rsidP="000916CF">
            <w:pPr>
              <w:autoSpaceDE w:val="0"/>
              <w:autoSpaceDN w:val="0"/>
              <w:adjustRightInd w:val="0"/>
              <w:jc w:val="left"/>
            </w:pPr>
            <w:r>
              <w:rPr>
                <w:rFonts w:hint="eastAsia"/>
              </w:rPr>
              <w:t xml:space="preserve">200 </w:t>
            </w:r>
            <w:r>
              <w:rPr>
                <w:rFonts w:hint="eastAsia"/>
              </w:rPr>
              <w:t>成功</w:t>
            </w:r>
            <w:r>
              <w:rPr>
                <w:rFonts w:hint="eastAsia"/>
              </w:rPr>
              <w:t xml:space="preserve"> </w:t>
            </w:r>
          </w:p>
          <w:p w14:paraId="33E98BDA" w14:textId="77777777" w:rsidR="000916CF" w:rsidRDefault="000916CF" w:rsidP="000916CF">
            <w:r>
              <w:rPr>
                <w:rFonts w:hint="eastAsia"/>
              </w:rPr>
              <w:t>其它</w:t>
            </w:r>
            <w:r>
              <w:rPr>
                <w:rFonts w:hint="eastAsia"/>
              </w:rPr>
              <w:t>,</w:t>
            </w:r>
            <w:r>
              <w:rPr>
                <w:rFonts w:hint="eastAsia"/>
              </w:rPr>
              <w:t>读取失败</w:t>
            </w:r>
          </w:p>
        </w:tc>
      </w:tr>
      <w:tr w:rsidR="000916CF" w14:paraId="543414A6" w14:textId="77777777" w:rsidTr="000916CF">
        <w:tc>
          <w:tcPr>
            <w:tcW w:w="1843" w:type="dxa"/>
          </w:tcPr>
          <w:p w14:paraId="1FD3F920" w14:textId="77777777" w:rsidR="000916CF" w:rsidRDefault="000916CF" w:rsidP="000916CF">
            <w:r>
              <w:rPr>
                <w:rFonts w:hint="eastAsia"/>
              </w:rPr>
              <w:t>返回值</w:t>
            </w:r>
          </w:p>
        </w:tc>
        <w:tc>
          <w:tcPr>
            <w:tcW w:w="1417" w:type="dxa"/>
          </w:tcPr>
          <w:p w14:paraId="2208FA06" w14:textId="77777777" w:rsidR="000916CF" w:rsidRDefault="000916CF" w:rsidP="000916CF">
            <w:r>
              <w:rPr>
                <w:rFonts w:hint="eastAsia"/>
              </w:rPr>
              <w:t>BODY</w:t>
            </w:r>
          </w:p>
        </w:tc>
        <w:tc>
          <w:tcPr>
            <w:tcW w:w="5103" w:type="dxa"/>
          </w:tcPr>
          <w:p w14:paraId="4D6C70E6" w14:textId="77777777" w:rsidR="000916CF" w:rsidRDefault="000916CF" w:rsidP="000916CF">
            <w:pPr>
              <w:rPr>
                <w:color w:val="000000"/>
              </w:rPr>
            </w:pPr>
          </w:p>
        </w:tc>
      </w:tr>
      <w:tr w:rsidR="000916CF" w14:paraId="2934DA95" w14:textId="77777777" w:rsidTr="000916CF">
        <w:tc>
          <w:tcPr>
            <w:tcW w:w="8363" w:type="dxa"/>
            <w:gridSpan w:val="3"/>
          </w:tcPr>
          <w:p w14:paraId="6D091020" w14:textId="77777777" w:rsidR="000916CF" w:rsidRPr="006E4FB0" w:rsidRDefault="000916CF" w:rsidP="000916CF">
            <w:pPr>
              <w:ind w:leftChars="50" w:left="105"/>
              <w:rPr>
                <w:color w:val="000000"/>
              </w:rPr>
            </w:pPr>
            <w:r w:rsidRPr="006E4FB0">
              <w:rPr>
                <w:color w:val="000000"/>
              </w:rPr>
              <w:t>{</w:t>
            </w:r>
          </w:p>
          <w:p w14:paraId="0FBC8414" w14:textId="77777777" w:rsidR="000916CF" w:rsidRPr="006E4FB0" w:rsidRDefault="000916CF" w:rsidP="000916CF">
            <w:pPr>
              <w:ind w:leftChars="50" w:left="105"/>
              <w:rPr>
                <w:color w:val="000000"/>
              </w:rPr>
            </w:pPr>
            <w:r w:rsidRPr="006E4FB0">
              <w:rPr>
                <w:color w:val="000000"/>
              </w:rPr>
              <w:t xml:space="preserve">    "errno": "0",</w:t>
            </w:r>
          </w:p>
          <w:p w14:paraId="4E23AED5" w14:textId="77777777" w:rsidR="000916CF" w:rsidRPr="006E4FB0" w:rsidRDefault="000916CF" w:rsidP="000916CF">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49F70ABA" w14:textId="77777777" w:rsidR="000916CF" w:rsidRPr="006E4FB0" w:rsidRDefault="000916CF" w:rsidP="000916CF">
            <w:pPr>
              <w:ind w:leftChars="50" w:left="105"/>
              <w:rPr>
                <w:color w:val="000000"/>
              </w:rPr>
            </w:pPr>
            <w:r w:rsidRPr="006E4FB0">
              <w:rPr>
                <w:color w:val="000000"/>
              </w:rPr>
              <w:t xml:space="preserve">    "server_time": 1455815935,</w:t>
            </w:r>
          </w:p>
          <w:p w14:paraId="25636A3F" w14:textId="77777777" w:rsidR="000916CF" w:rsidRDefault="000916CF" w:rsidP="00D223A5">
            <w:pPr>
              <w:ind w:leftChars="50" w:left="105" w:firstLine="420"/>
              <w:rPr>
                <w:color w:val="000000"/>
              </w:rPr>
            </w:pPr>
            <w:r w:rsidRPr="006E4FB0">
              <w:rPr>
                <w:color w:val="000000"/>
              </w:rPr>
              <w:t>"data": {</w:t>
            </w:r>
          </w:p>
          <w:p w14:paraId="71EFC335" w14:textId="77777777" w:rsidR="00D223A5" w:rsidRDefault="00D223A5" w:rsidP="00D223A5">
            <w:pPr>
              <w:ind w:left="420"/>
              <w:rPr>
                <w:color w:val="000000"/>
              </w:rPr>
            </w:pPr>
            <w:r w:rsidRPr="00221BBA">
              <w:rPr>
                <w:color w:val="000000"/>
              </w:rPr>
              <w:t xml:space="preserve">       "</w:t>
            </w:r>
            <w:r>
              <w:rPr>
                <w:rFonts w:hint="eastAsia"/>
                <w:color w:val="000000"/>
              </w:rPr>
              <w:t>pcode</w:t>
            </w:r>
            <w:r w:rsidRPr="00221BBA">
              <w:rPr>
                <w:color w:val="000000"/>
              </w:rPr>
              <w:t>": "</w:t>
            </w:r>
            <w:r>
              <w:rPr>
                <w:rFonts w:hint="eastAsia"/>
                <w:color w:val="000000"/>
              </w:rPr>
              <w:t>xxxxxxx</w:t>
            </w:r>
            <w:r w:rsidRPr="00221BBA">
              <w:rPr>
                <w:color w:val="000000"/>
              </w:rPr>
              <w:t>"</w:t>
            </w:r>
            <w:r>
              <w:rPr>
                <w:rFonts w:hint="eastAsia"/>
                <w:color w:val="000000"/>
              </w:rPr>
              <w:t xml:space="preserve"> //</w:t>
            </w:r>
            <w:r>
              <w:rPr>
                <w:color w:val="000000"/>
              </w:rPr>
              <w:t>轮询码</w:t>
            </w:r>
          </w:p>
          <w:p w14:paraId="1620BDAB" w14:textId="77777777" w:rsidR="00D223A5" w:rsidRPr="006E4FB0" w:rsidRDefault="00D223A5" w:rsidP="00D223A5">
            <w:pPr>
              <w:ind w:leftChars="50" w:left="105" w:firstLine="420"/>
              <w:rPr>
                <w:color w:val="000000"/>
              </w:rPr>
            </w:pPr>
            <w:r>
              <w:rPr>
                <w:rFonts w:hint="eastAsia"/>
                <w:color w:val="000000"/>
              </w:rPr>
              <w:t xml:space="preserve">      </w:t>
            </w:r>
            <w:r w:rsidRPr="00221BBA">
              <w:rPr>
                <w:color w:val="000000"/>
              </w:rPr>
              <w:t>"</w:t>
            </w:r>
            <w:r>
              <w:rPr>
                <w:rFonts w:hint="eastAsia"/>
                <w:color w:val="000000"/>
              </w:rPr>
              <w:t>url</w:t>
            </w:r>
            <w:r w:rsidRPr="00221BBA">
              <w:rPr>
                <w:color w:val="000000"/>
              </w:rPr>
              <w:t>": "</w:t>
            </w:r>
            <w:r>
              <w:rPr>
                <w:rFonts w:hint="eastAsia"/>
                <w:color w:val="000000"/>
              </w:rPr>
              <w:t>xxxxxxx</w:t>
            </w:r>
            <w:r w:rsidRPr="00221BBA">
              <w:rPr>
                <w:color w:val="000000"/>
              </w:rPr>
              <w:t>"</w:t>
            </w:r>
            <w:r>
              <w:rPr>
                <w:rFonts w:hint="eastAsia"/>
                <w:color w:val="000000"/>
              </w:rPr>
              <w:t xml:space="preserve">  //</w:t>
            </w:r>
            <w:r>
              <w:rPr>
                <w:rFonts w:hint="eastAsia"/>
                <w:color w:val="000000"/>
              </w:rPr>
              <w:t>二维码对应的</w:t>
            </w:r>
            <w:r>
              <w:rPr>
                <w:rFonts w:hint="eastAsia"/>
                <w:color w:val="000000"/>
              </w:rPr>
              <w:t>URL</w:t>
            </w:r>
            <w:r>
              <w:rPr>
                <w:rFonts w:hint="eastAsia"/>
                <w:color w:val="000000"/>
              </w:rPr>
              <w:t>内容，由终端生成二维码</w:t>
            </w:r>
          </w:p>
          <w:p w14:paraId="011914E1" w14:textId="77777777" w:rsidR="000916CF" w:rsidRPr="006E4FB0" w:rsidRDefault="000916CF" w:rsidP="000916CF">
            <w:pPr>
              <w:ind w:leftChars="50" w:left="105"/>
              <w:rPr>
                <w:color w:val="000000"/>
              </w:rPr>
            </w:pPr>
            <w:r w:rsidRPr="006E4FB0">
              <w:rPr>
                <w:color w:val="000000"/>
              </w:rPr>
              <w:t xml:space="preserve">    }</w:t>
            </w:r>
          </w:p>
          <w:p w14:paraId="3A42A15A" w14:textId="77777777" w:rsidR="000916CF" w:rsidRDefault="000916CF" w:rsidP="000916CF">
            <w:pPr>
              <w:ind w:leftChars="50" w:left="105"/>
              <w:rPr>
                <w:color w:val="000000"/>
              </w:rPr>
            </w:pPr>
            <w:r w:rsidRPr="006E4FB0">
              <w:rPr>
                <w:color w:val="000000"/>
              </w:rPr>
              <w:t>}</w:t>
            </w:r>
          </w:p>
        </w:tc>
      </w:tr>
    </w:tbl>
    <w:p w14:paraId="6BB23FBF" w14:textId="77777777" w:rsidR="009309EE" w:rsidRDefault="009309EE" w:rsidP="009309EE">
      <w:pPr>
        <w:pStyle w:val="2"/>
        <w:numPr>
          <w:ilvl w:val="1"/>
          <w:numId w:val="0"/>
        </w:numPr>
        <w:ind w:left="420" w:hanging="420"/>
      </w:pPr>
      <w:r>
        <w:rPr>
          <w:rFonts w:hint="eastAsia"/>
        </w:rPr>
        <w:t>6.2</w:t>
      </w:r>
      <w:r>
        <w:rPr>
          <w:rFonts w:hint="eastAsia"/>
        </w:rPr>
        <w:t>二维码轮询接口</w:t>
      </w:r>
      <w:r>
        <w:t xml:space="preserve"> </w:t>
      </w:r>
    </w:p>
    <w:p w14:paraId="30447661" w14:textId="77777777" w:rsidR="009309EE" w:rsidRDefault="009309EE" w:rsidP="009309EE">
      <w:pPr>
        <w:rPr>
          <w:rFonts w:ascii="Arial" w:hAnsi="Arial" w:cs="Arial"/>
          <w:color w:val="333333"/>
          <w:sz w:val="20"/>
          <w:szCs w:val="20"/>
          <w:shd w:val="clear" w:color="auto" w:fill="FFFFFF"/>
        </w:rPr>
      </w:pPr>
      <w:r>
        <w:rPr>
          <w:rFonts w:hint="eastAsia"/>
        </w:rPr>
        <w:t>接口地址：</w:t>
      </w:r>
      <w:r>
        <w:t xml:space="preserve"> </w:t>
      </w:r>
      <w:r w:rsidR="00DF38F0">
        <w:rPr>
          <w:rFonts w:hint="eastAsia"/>
        </w:rPr>
        <w:t>qrcodeinone</w:t>
      </w:r>
      <w:r>
        <w:rPr>
          <w:rFonts w:hint="eastAsia"/>
        </w:rPr>
        <w:t>/</w:t>
      </w:r>
      <w:r w:rsidR="00240E29">
        <w:rPr>
          <w:rFonts w:ascii="Arial" w:hAnsi="Arial" w:cs="Arial" w:hint="eastAsia"/>
          <w:color w:val="333333"/>
          <w:sz w:val="20"/>
          <w:szCs w:val="20"/>
          <w:shd w:val="clear" w:color="auto" w:fill="FFFFFF"/>
        </w:rPr>
        <w:t>p</w:t>
      </w:r>
      <w:r w:rsidR="00240E29">
        <w:rPr>
          <w:rFonts w:ascii="Arial" w:hAnsi="Arial" w:cs="Arial"/>
          <w:color w:val="333333"/>
          <w:sz w:val="20"/>
          <w:szCs w:val="20"/>
          <w:shd w:val="clear" w:color="auto" w:fill="FFFFFF"/>
        </w:rPr>
        <w:t>olling</w:t>
      </w:r>
      <w:r w:rsidR="00240E29">
        <w:rPr>
          <w:rFonts w:ascii="Arial" w:hAnsi="Arial" w:cs="Arial" w:hint="eastAsia"/>
          <w:color w:val="333333"/>
          <w:sz w:val="20"/>
          <w:szCs w:val="20"/>
          <w:shd w:val="clear" w:color="auto" w:fill="FFFFFF"/>
        </w:rPr>
        <w:t>Qrcode</w:t>
      </w:r>
    </w:p>
    <w:p w14:paraId="4D7E219B" w14:textId="77777777" w:rsidR="00056C9D" w:rsidRDefault="00056C9D" w:rsidP="009309EE">
      <w:r w:rsidRPr="00DF0A8C">
        <w:rPr>
          <w:rFonts w:hint="eastAsia"/>
        </w:rPr>
        <w:t>接口说明：</w:t>
      </w:r>
      <w:r w:rsidRPr="00DF0A8C">
        <w:rPr>
          <w:rFonts w:hint="eastAsia"/>
        </w:rPr>
        <w:t>3</w:t>
      </w:r>
      <w:r w:rsidRPr="00DF0A8C">
        <w:rPr>
          <w:rFonts w:hint="eastAsia"/>
        </w:rPr>
        <w:t>秒轮询一次，</w:t>
      </w:r>
      <w:r w:rsidRPr="00DF0A8C">
        <w:rPr>
          <w:rFonts w:hint="eastAsia"/>
        </w:rPr>
        <w:t>5</w:t>
      </w:r>
      <w:r w:rsidRPr="00DF0A8C">
        <w:rPr>
          <w:rFonts w:hint="eastAsia"/>
        </w:rPr>
        <w:t>分钟后终端需要提示二维码过期，需要用户手工刷新</w:t>
      </w:r>
    </w:p>
    <w:p w14:paraId="7ADC2440" w14:textId="77777777" w:rsidR="009309EE" w:rsidRDefault="009309EE" w:rsidP="009309EE">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9309EE" w14:paraId="26ACB288" w14:textId="77777777" w:rsidTr="00CD697B">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A67AF7F" w14:textId="77777777" w:rsidR="009309EE" w:rsidRDefault="009309EE" w:rsidP="00CD697B">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6C48BE8" w14:textId="77777777" w:rsidR="009309EE" w:rsidRDefault="009309EE" w:rsidP="00CD697B">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5D3804EB" w14:textId="77777777" w:rsidR="009309EE" w:rsidRDefault="009309EE" w:rsidP="00CD697B">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92189B5" w14:textId="77777777" w:rsidR="009309EE" w:rsidRDefault="009309EE" w:rsidP="00CD697B">
            <w:r>
              <w:rPr>
                <w:rFonts w:hint="eastAsia"/>
              </w:rPr>
              <w:t>是否必传</w:t>
            </w:r>
          </w:p>
        </w:tc>
      </w:tr>
      <w:tr w:rsidR="009309EE" w:rsidRPr="00B160F8" w14:paraId="223FF3CA" w14:textId="77777777" w:rsidTr="00CD697B">
        <w:tc>
          <w:tcPr>
            <w:tcW w:w="937" w:type="pct"/>
            <w:tcBorders>
              <w:top w:val="single" w:sz="0" w:space="0" w:color="000000"/>
              <w:left w:val="single" w:sz="0" w:space="0" w:color="000000"/>
              <w:bottom w:val="single" w:sz="0" w:space="0" w:color="000000"/>
              <w:right w:val="single" w:sz="0" w:space="0" w:color="000000"/>
            </w:tcBorders>
          </w:tcPr>
          <w:p w14:paraId="4A49D3B6" w14:textId="77777777" w:rsidR="009309EE" w:rsidRDefault="009309EE" w:rsidP="00CD697B">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D4BD1D3"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0BD43ED" w14:textId="77777777" w:rsidR="009309EE" w:rsidRDefault="009309EE" w:rsidP="00CD697B">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67E39E62" w14:textId="77777777" w:rsidR="009309EE" w:rsidRPr="00B160F8" w:rsidRDefault="009309EE" w:rsidP="00CD697B">
            <w:pPr>
              <w:jc w:val="left"/>
            </w:pPr>
            <w:r>
              <w:rPr>
                <w:rFonts w:hint="eastAsia"/>
              </w:rPr>
              <w:t>Y</w:t>
            </w:r>
          </w:p>
        </w:tc>
      </w:tr>
      <w:tr w:rsidR="009309EE" w:rsidRPr="002C58EB" w14:paraId="5D5CC531" w14:textId="77777777" w:rsidTr="00CD697B">
        <w:tc>
          <w:tcPr>
            <w:tcW w:w="937" w:type="pct"/>
            <w:tcBorders>
              <w:top w:val="single" w:sz="0" w:space="0" w:color="000000"/>
              <w:left w:val="single" w:sz="0" w:space="0" w:color="000000"/>
              <w:bottom w:val="single" w:sz="0" w:space="0" w:color="000000"/>
              <w:right w:val="single" w:sz="0" w:space="0" w:color="000000"/>
            </w:tcBorders>
          </w:tcPr>
          <w:p w14:paraId="0A784C3A" w14:textId="77777777" w:rsidR="009309EE" w:rsidRPr="00292CEE" w:rsidRDefault="009309EE" w:rsidP="00CD697B">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4410F741"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9EA5C91" w14:textId="77777777" w:rsidR="009309EE" w:rsidRPr="008775C6" w:rsidRDefault="009309EE" w:rsidP="00CD697B">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0EEE0C5B" w14:textId="77777777" w:rsidR="009309EE" w:rsidRDefault="009309EE" w:rsidP="00CD697B">
            <w:pPr>
              <w:jc w:val="left"/>
            </w:pPr>
            <w:r>
              <w:rPr>
                <w:rFonts w:hint="eastAsia"/>
              </w:rPr>
              <w:t>N</w:t>
            </w:r>
          </w:p>
        </w:tc>
      </w:tr>
      <w:tr w:rsidR="009309EE" w:rsidRPr="002C58EB" w14:paraId="3F4BAE16" w14:textId="77777777" w:rsidTr="00CD697B">
        <w:tc>
          <w:tcPr>
            <w:tcW w:w="937" w:type="pct"/>
            <w:tcBorders>
              <w:top w:val="single" w:sz="0" w:space="0" w:color="000000"/>
              <w:left w:val="single" w:sz="0" w:space="0" w:color="000000"/>
              <w:bottom w:val="single" w:sz="0" w:space="0" w:color="000000"/>
              <w:right w:val="single" w:sz="0" w:space="0" w:color="000000"/>
            </w:tcBorders>
          </w:tcPr>
          <w:p w14:paraId="4B05C33D" w14:textId="77777777" w:rsidR="009309EE" w:rsidRDefault="009309EE" w:rsidP="00CD697B">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371FDE37"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C9CC2C3" w14:textId="77777777" w:rsidR="009309EE" w:rsidRDefault="009309EE" w:rsidP="00CD697B">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04E8AA6E" w14:textId="77777777" w:rsidR="009309EE" w:rsidRDefault="009309EE" w:rsidP="00CD697B">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6CDEED8A" w14:textId="77777777" w:rsidR="009309EE" w:rsidRPr="002C58EB" w:rsidRDefault="009309EE" w:rsidP="00CD697B">
            <w:pPr>
              <w:jc w:val="left"/>
            </w:pPr>
            <w:r>
              <w:rPr>
                <w:rFonts w:hint="eastAsia"/>
              </w:rPr>
              <w:t>Y</w:t>
            </w:r>
          </w:p>
        </w:tc>
      </w:tr>
      <w:tr w:rsidR="009309EE" w:rsidRPr="008775C6" w14:paraId="0E58F168" w14:textId="77777777" w:rsidTr="00CD697B">
        <w:tc>
          <w:tcPr>
            <w:tcW w:w="937" w:type="pct"/>
            <w:tcBorders>
              <w:top w:val="single" w:sz="0" w:space="0" w:color="000000"/>
              <w:left w:val="single" w:sz="0" w:space="0" w:color="000000"/>
              <w:bottom w:val="single" w:sz="0" w:space="0" w:color="000000"/>
              <w:right w:val="single" w:sz="0" w:space="0" w:color="000000"/>
            </w:tcBorders>
          </w:tcPr>
          <w:p w14:paraId="55624BA5" w14:textId="77777777" w:rsidR="009309EE" w:rsidRDefault="009309EE" w:rsidP="00CD697B">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36FCE7FC"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F5C8FBB" w14:textId="77777777" w:rsidR="009309EE" w:rsidRDefault="009309EE" w:rsidP="00CD697B">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D02C2F7" w14:textId="77777777" w:rsidR="009309EE" w:rsidRDefault="009309EE" w:rsidP="00CD697B">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2DFE42E4" w14:textId="77777777" w:rsidR="009309EE" w:rsidRPr="008775C6" w:rsidRDefault="009309EE" w:rsidP="00CD697B">
            <w:pPr>
              <w:jc w:val="left"/>
            </w:pPr>
            <w:r>
              <w:rPr>
                <w:rFonts w:hint="eastAsia"/>
              </w:rPr>
              <w:t>Y</w:t>
            </w:r>
          </w:p>
        </w:tc>
      </w:tr>
      <w:tr w:rsidR="009309EE" w14:paraId="754B0ADF" w14:textId="77777777" w:rsidTr="00CD697B">
        <w:tc>
          <w:tcPr>
            <w:tcW w:w="937" w:type="pct"/>
            <w:tcBorders>
              <w:top w:val="single" w:sz="0" w:space="0" w:color="000000"/>
              <w:left w:val="single" w:sz="0" w:space="0" w:color="000000"/>
              <w:bottom w:val="single" w:sz="0" w:space="0" w:color="000000"/>
              <w:right w:val="single" w:sz="0" w:space="0" w:color="000000"/>
            </w:tcBorders>
          </w:tcPr>
          <w:p w14:paraId="0531EEB0" w14:textId="77777777" w:rsidR="009309EE" w:rsidRPr="00292CEE" w:rsidRDefault="009309EE" w:rsidP="00CD697B">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79E897C"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80D590D" w14:textId="77777777" w:rsidR="009309EE" w:rsidRPr="008775C6" w:rsidRDefault="009309EE" w:rsidP="00CD697B">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431E1CFE" w14:textId="77777777" w:rsidR="009309EE" w:rsidRDefault="009309EE" w:rsidP="00CD697B">
            <w:pPr>
              <w:jc w:val="left"/>
            </w:pPr>
            <w:r>
              <w:rPr>
                <w:rFonts w:hint="eastAsia"/>
              </w:rPr>
              <w:t>Y</w:t>
            </w:r>
          </w:p>
        </w:tc>
      </w:tr>
      <w:tr w:rsidR="009309EE" w14:paraId="10E785F7" w14:textId="77777777" w:rsidTr="00CD697B">
        <w:tc>
          <w:tcPr>
            <w:tcW w:w="937" w:type="pct"/>
            <w:tcBorders>
              <w:top w:val="single" w:sz="0" w:space="0" w:color="000000"/>
              <w:left w:val="single" w:sz="0" w:space="0" w:color="000000"/>
              <w:bottom w:val="single" w:sz="0" w:space="0" w:color="000000"/>
              <w:right w:val="single" w:sz="0" w:space="0" w:color="000000"/>
            </w:tcBorders>
          </w:tcPr>
          <w:p w14:paraId="5AECFB9B" w14:textId="77777777" w:rsidR="009309EE" w:rsidRPr="007B0EC0" w:rsidRDefault="009309EE" w:rsidP="00CD697B">
            <w:pPr>
              <w:jc w:val="left"/>
            </w:pPr>
            <w:r w:rsidRPr="001A7F93">
              <w:t>buss_id</w:t>
            </w:r>
          </w:p>
        </w:tc>
        <w:tc>
          <w:tcPr>
            <w:tcW w:w="564" w:type="pct"/>
            <w:tcBorders>
              <w:top w:val="single" w:sz="0" w:space="0" w:color="000000"/>
              <w:left w:val="single" w:sz="0" w:space="0" w:color="000000"/>
              <w:bottom w:val="single" w:sz="0" w:space="0" w:color="000000"/>
              <w:right w:val="single" w:sz="0" w:space="0" w:color="000000"/>
            </w:tcBorders>
          </w:tcPr>
          <w:p w14:paraId="507D470B"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11B53C0" w14:textId="77777777" w:rsidR="009309EE" w:rsidRDefault="009309EE" w:rsidP="00CD697B">
            <w:pPr>
              <w:jc w:val="left"/>
            </w:pPr>
            <w:r w:rsidRPr="001A7F93">
              <w:rPr>
                <w:rFonts w:hint="eastAsia"/>
              </w:rPr>
              <w:t>业务号，开机认证返回</w:t>
            </w:r>
          </w:p>
        </w:tc>
        <w:tc>
          <w:tcPr>
            <w:tcW w:w="937" w:type="pct"/>
            <w:tcBorders>
              <w:top w:val="single" w:sz="0" w:space="0" w:color="000000"/>
              <w:left w:val="single" w:sz="0" w:space="0" w:color="000000"/>
              <w:bottom w:val="single" w:sz="0" w:space="0" w:color="000000"/>
              <w:right w:val="single" w:sz="0" w:space="0" w:color="000000"/>
            </w:tcBorders>
          </w:tcPr>
          <w:p w14:paraId="4068D606" w14:textId="77777777" w:rsidR="009309EE" w:rsidRDefault="009309EE" w:rsidP="00CD697B">
            <w:pPr>
              <w:jc w:val="left"/>
            </w:pPr>
            <w:r>
              <w:rPr>
                <w:rFonts w:hint="eastAsia"/>
              </w:rPr>
              <w:t>Y</w:t>
            </w:r>
          </w:p>
        </w:tc>
      </w:tr>
      <w:tr w:rsidR="009309EE" w14:paraId="6AF4FFCA" w14:textId="77777777" w:rsidTr="00CD697B">
        <w:tc>
          <w:tcPr>
            <w:tcW w:w="937" w:type="pct"/>
            <w:tcBorders>
              <w:top w:val="single" w:sz="0" w:space="0" w:color="000000"/>
              <w:left w:val="single" w:sz="0" w:space="0" w:color="000000"/>
              <w:bottom w:val="single" w:sz="0" w:space="0" w:color="000000"/>
              <w:right w:val="single" w:sz="0" w:space="0" w:color="000000"/>
            </w:tcBorders>
          </w:tcPr>
          <w:p w14:paraId="1D0B09C8" w14:textId="77777777" w:rsidR="009309EE" w:rsidRPr="007B0EC0" w:rsidRDefault="009309EE" w:rsidP="00CD697B">
            <w:pPr>
              <w:jc w:val="left"/>
            </w:pPr>
            <w:r w:rsidRPr="007B0EC0">
              <w:t>license</w:t>
            </w:r>
          </w:p>
        </w:tc>
        <w:tc>
          <w:tcPr>
            <w:tcW w:w="564" w:type="pct"/>
            <w:tcBorders>
              <w:top w:val="single" w:sz="0" w:space="0" w:color="000000"/>
              <w:left w:val="single" w:sz="0" w:space="0" w:color="000000"/>
              <w:bottom w:val="single" w:sz="0" w:space="0" w:color="000000"/>
              <w:right w:val="single" w:sz="0" w:space="0" w:color="000000"/>
            </w:tcBorders>
          </w:tcPr>
          <w:p w14:paraId="4B830836" w14:textId="77777777" w:rsidR="009309EE" w:rsidRDefault="009309E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CDECF30" w14:textId="77777777" w:rsidR="009309EE" w:rsidRDefault="009309EE" w:rsidP="00CD697B">
            <w:pPr>
              <w:jc w:val="left"/>
            </w:pPr>
            <w:r>
              <w:rPr>
                <w:rFonts w:hint="eastAsia"/>
              </w:rPr>
              <w:t>证书</w:t>
            </w:r>
            <w:r w:rsidRPr="0015408F">
              <w:rPr>
                <w:rFonts w:hint="eastAsia"/>
                <w:color w:val="0000FF"/>
              </w:rPr>
              <w:t>（由服务端下发）</w:t>
            </w:r>
          </w:p>
        </w:tc>
        <w:tc>
          <w:tcPr>
            <w:tcW w:w="937" w:type="pct"/>
            <w:tcBorders>
              <w:top w:val="single" w:sz="0" w:space="0" w:color="000000"/>
              <w:left w:val="single" w:sz="0" w:space="0" w:color="000000"/>
              <w:bottom w:val="single" w:sz="0" w:space="0" w:color="000000"/>
              <w:right w:val="single" w:sz="0" w:space="0" w:color="000000"/>
            </w:tcBorders>
          </w:tcPr>
          <w:p w14:paraId="0ABF60E6" w14:textId="77777777" w:rsidR="009309EE" w:rsidRDefault="009309EE" w:rsidP="00CD697B">
            <w:pPr>
              <w:jc w:val="left"/>
            </w:pPr>
            <w:r>
              <w:rPr>
                <w:rFonts w:hint="eastAsia"/>
              </w:rPr>
              <w:t>Y</w:t>
            </w:r>
          </w:p>
        </w:tc>
      </w:tr>
      <w:tr w:rsidR="00D9542E" w14:paraId="71DB972F" w14:textId="77777777" w:rsidTr="00CD697B">
        <w:tc>
          <w:tcPr>
            <w:tcW w:w="937" w:type="pct"/>
            <w:tcBorders>
              <w:top w:val="single" w:sz="0" w:space="0" w:color="000000"/>
              <w:left w:val="single" w:sz="0" w:space="0" w:color="000000"/>
              <w:bottom w:val="single" w:sz="0" w:space="0" w:color="000000"/>
              <w:right w:val="single" w:sz="0" w:space="0" w:color="000000"/>
            </w:tcBorders>
          </w:tcPr>
          <w:p w14:paraId="5405D6FA" w14:textId="77777777" w:rsidR="00D9542E" w:rsidRPr="007B0EC0" w:rsidRDefault="00D9542E" w:rsidP="00CD697B">
            <w:pPr>
              <w:jc w:val="left"/>
            </w:pPr>
            <w:r>
              <w:rPr>
                <w:rFonts w:hint="eastAsia"/>
              </w:rPr>
              <w:t>pcode</w:t>
            </w:r>
          </w:p>
        </w:tc>
        <w:tc>
          <w:tcPr>
            <w:tcW w:w="564" w:type="pct"/>
            <w:tcBorders>
              <w:top w:val="single" w:sz="0" w:space="0" w:color="000000"/>
              <w:left w:val="single" w:sz="0" w:space="0" w:color="000000"/>
              <w:bottom w:val="single" w:sz="0" w:space="0" w:color="000000"/>
              <w:right w:val="single" w:sz="0" w:space="0" w:color="000000"/>
            </w:tcBorders>
          </w:tcPr>
          <w:p w14:paraId="7F15128D" w14:textId="77777777" w:rsidR="00D9542E" w:rsidRDefault="00D9542E" w:rsidP="00CD697B">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675B457" w14:textId="77777777" w:rsidR="00D9542E" w:rsidRDefault="00D9542E" w:rsidP="00CD697B">
            <w:pPr>
              <w:jc w:val="left"/>
            </w:pPr>
            <w:r>
              <w:rPr>
                <w:rFonts w:hint="eastAsia"/>
              </w:rPr>
              <w:t>轮询码，由获取二维码内容返回</w:t>
            </w:r>
          </w:p>
        </w:tc>
        <w:tc>
          <w:tcPr>
            <w:tcW w:w="937" w:type="pct"/>
            <w:tcBorders>
              <w:top w:val="single" w:sz="0" w:space="0" w:color="000000"/>
              <w:left w:val="single" w:sz="0" w:space="0" w:color="000000"/>
              <w:bottom w:val="single" w:sz="0" w:space="0" w:color="000000"/>
              <w:right w:val="single" w:sz="0" w:space="0" w:color="000000"/>
            </w:tcBorders>
          </w:tcPr>
          <w:p w14:paraId="4C945707" w14:textId="77777777" w:rsidR="00D9542E" w:rsidRPr="00D9542E" w:rsidRDefault="00D9542E" w:rsidP="00CD697B">
            <w:pPr>
              <w:jc w:val="left"/>
            </w:pPr>
            <w:r>
              <w:rPr>
                <w:rFonts w:hint="eastAsia"/>
              </w:rPr>
              <w:t>Y</w:t>
            </w:r>
          </w:p>
        </w:tc>
      </w:tr>
    </w:tbl>
    <w:p w14:paraId="1043D8A5" w14:textId="77777777" w:rsidR="001F3DC1" w:rsidRDefault="001F3DC1" w:rsidP="001F3DC1">
      <w:pPr>
        <w:rPr>
          <w:szCs w:val="21"/>
        </w:rPr>
      </w:pPr>
    </w:p>
    <w:p w14:paraId="15DADB14" w14:textId="77777777" w:rsidR="001F3DC1" w:rsidRDefault="001F3DC1" w:rsidP="001F3DC1">
      <w:pPr>
        <w:rPr>
          <w:szCs w:val="21"/>
        </w:rPr>
      </w:pPr>
      <w:r>
        <w:rPr>
          <w:rFonts w:hint="eastAsia"/>
          <w:szCs w:val="21"/>
        </w:rPr>
        <w:t>缓存参数：</w:t>
      </w:r>
    </w:p>
    <w:p w14:paraId="08135D65" w14:textId="77777777" w:rsidR="001F3DC1" w:rsidRDefault="001F3DC1" w:rsidP="001F3DC1">
      <w:pPr>
        <w:rPr>
          <w:szCs w:val="21"/>
        </w:rPr>
      </w:pPr>
      <w:r>
        <w:rPr>
          <w:rFonts w:hint="eastAsia"/>
          <w:szCs w:val="21"/>
        </w:rPr>
        <w:t>不缓存</w:t>
      </w:r>
    </w:p>
    <w:p w14:paraId="69F297F9" w14:textId="77777777" w:rsidR="001F3DC1" w:rsidRDefault="001F3DC1" w:rsidP="001F3DC1">
      <w:pPr>
        <w:rPr>
          <w:szCs w:val="21"/>
        </w:rPr>
      </w:pPr>
    </w:p>
    <w:p w14:paraId="360D20E3" w14:textId="77777777" w:rsidR="00CF500C" w:rsidRDefault="00CF500C" w:rsidP="00CF500C">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CF500C" w14:paraId="7023F1F7" w14:textId="77777777" w:rsidTr="00C728BC">
        <w:tc>
          <w:tcPr>
            <w:tcW w:w="8363" w:type="dxa"/>
            <w:gridSpan w:val="3"/>
            <w:shd w:val="clear" w:color="auto" w:fill="808080"/>
          </w:tcPr>
          <w:p w14:paraId="30B37889" w14:textId="77777777" w:rsidR="00CF500C" w:rsidRDefault="00CF500C" w:rsidP="00C728BC">
            <w:r>
              <w:rPr>
                <w:rFonts w:hint="eastAsia"/>
              </w:rPr>
              <w:t>开发方案：</w:t>
            </w:r>
          </w:p>
        </w:tc>
      </w:tr>
      <w:tr w:rsidR="00CF500C" w14:paraId="248B0B6C" w14:textId="77777777" w:rsidTr="00C728BC">
        <w:tc>
          <w:tcPr>
            <w:tcW w:w="8363" w:type="dxa"/>
            <w:gridSpan w:val="3"/>
            <w:tcBorders>
              <w:bottom w:val="single" w:sz="2" w:space="0" w:color="auto"/>
            </w:tcBorders>
          </w:tcPr>
          <w:p w14:paraId="5170FDB8" w14:textId="77777777" w:rsidR="00FD7888" w:rsidRDefault="00FD7888" w:rsidP="00FD7888">
            <w:pPr>
              <w:rPr>
                <w:szCs w:val="21"/>
              </w:rPr>
            </w:pPr>
            <w:r>
              <w:rPr>
                <w:rFonts w:hint="eastAsia"/>
                <w:szCs w:val="21"/>
              </w:rPr>
              <w:t>数据集成：</w:t>
            </w:r>
          </w:p>
          <w:p w14:paraId="76C25874" w14:textId="77777777" w:rsidR="00FD7888" w:rsidRDefault="00FD7888" w:rsidP="00FD7888">
            <w:pPr>
              <w:rPr>
                <w:szCs w:val="21"/>
              </w:rPr>
            </w:pPr>
            <w:r>
              <w:rPr>
                <w:rFonts w:hint="eastAsia"/>
                <w:szCs w:val="21"/>
              </w:rPr>
              <w:t>参数文档：</w:t>
            </w:r>
            <w:r w:rsidRPr="0008786E">
              <w:rPr>
                <w:rFonts w:hint="eastAsia"/>
                <w:szCs w:val="21"/>
              </w:rPr>
              <w:t>二码合一接口文档</w:t>
            </w:r>
            <w:r w:rsidRPr="0008786E">
              <w:rPr>
                <w:rFonts w:hint="eastAsia"/>
                <w:szCs w:val="21"/>
              </w:rPr>
              <w:t>.docx</w:t>
            </w:r>
            <w:r>
              <w:rPr>
                <w:rFonts w:hint="eastAsia"/>
                <w:szCs w:val="21"/>
              </w:rPr>
              <w:t>，对接人徐刚</w:t>
            </w:r>
          </w:p>
          <w:p w14:paraId="18C84777" w14:textId="77777777" w:rsidR="00FD7888" w:rsidRDefault="00FD7888" w:rsidP="00FD7888">
            <w:pPr>
              <w:rPr>
                <w:szCs w:val="21"/>
              </w:rPr>
            </w:pPr>
          </w:p>
          <w:p w14:paraId="566A544E" w14:textId="77777777" w:rsidR="00FD7888" w:rsidRDefault="00FD7888" w:rsidP="00FD7888">
            <w:pPr>
              <w:rPr>
                <w:szCs w:val="21"/>
              </w:rPr>
            </w:pPr>
            <w:r>
              <w:rPr>
                <w:rFonts w:hint="eastAsia"/>
                <w:szCs w:val="21"/>
              </w:rPr>
              <w:t>1.</w:t>
            </w:r>
            <w:r>
              <w:rPr>
                <w:rFonts w:hint="eastAsia"/>
                <w:szCs w:val="21"/>
              </w:rPr>
              <w:t>查找配置的正则</w:t>
            </w:r>
          </w:p>
          <w:p w14:paraId="48311764" w14:textId="77777777" w:rsidR="00FD7888" w:rsidRDefault="00FD7888" w:rsidP="00FD7888">
            <w:pPr>
              <w:rPr>
                <w:szCs w:val="21"/>
              </w:rPr>
            </w:pPr>
            <w:r>
              <w:rPr>
                <w:rFonts w:hint="eastAsia"/>
                <w:szCs w:val="21"/>
              </w:rPr>
              <w:t>配置的</w:t>
            </w:r>
            <w:r>
              <w:rPr>
                <w:rFonts w:hint="eastAsia"/>
                <w:szCs w:val="21"/>
              </w:rPr>
              <w:t>Key</w:t>
            </w:r>
            <w:r>
              <w:rPr>
                <w:rFonts w:hint="eastAsia"/>
                <w:szCs w:val="21"/>
              </w:rPr>
              <w:t>定义为：</w:t>
            </w:r>
            <w:r w:rsidRPr="00FD7888">
              <w:rPr>
                <w:szCs w:val="21"/>
              </w:rPr>
              <w:t>factory_qrcodeallinone_regex</w:t>
            </w:r>
          </w:p>
          <w:p w14:paraId="1E5B361D" w14:textId="77777777" w:rsidR="00FD7888" w:rsidRDefault="00FD7888" w:rsidP="00FD7888">
            <w:pPr>
              <w:rPr>
                <w:szCs w:val="21"/>
              </w:rPr>
            </w:pPr>
            <w:r>
              <w:rPr>
                <w:rFonts w:hint="eastAsia"/>
                <w:szCs w:val="21"/>
              </w:rPr>
              <w:t>#</w:t>
            </w:r>
            <w:r>
              <w:rPr>
                <w:rFonts w:hint="eastAsia"/>
                <w:szCs w:val="21"/>
              </w:rPr>
              <w:t>查找</w:t>
            </w:r>
            <w:r>
              <w:rPr>
                <w:rFonts w:hint="eastAsia"/>
                <w:szCs w:val="21"/>
              </w:rPr>
              <w:t>DB</w:t>
            </w:r>
            <w:r>
              <w:rPr>
                <w:rFonts w:hint="eastAsia"/>
                <w:szCs w:val="21"/>
              </w:rPr>
              <w:t>所有所有</w:t>
            </w:r>
            <w:r>
              <w:rPr>
                <w:rFonts w:hint="eastAsia"/>
                <w:szCs w:val="21"/>
              </w:rPr>
              <w:t>config</w:t>
            </w:r>
            <w:r>
              <w:rPr>
                <w:rFonts w:hint="eastAsia"/>
                <w:szCs w:val="21"/>
              </w:rPr>
              <w:t>配置并缓存</w:t>
            </w:r>
            <w:r>
              <w:rPr>
                <w:rFonts w:hint="eastAsia"/>
                <w:szCs w:val="21"/>
              </w:rPr>
              <w:t>10</w:t>
            </w:r>
            <w:r>
              <w:rPr>
                <w:rFonts w:hint="eastAsia"/>
                <w:szCs w:val="21"/>
              </w:rPr>
              <w:t>分钟：</w:t>
            </w:r>
          </w:p>
          <w:p w14:paraId="2C37C7C2" w14:textId="77777777" w:rsidR="00FD7888" w:rsidRDefault="00FD7888" w:rsidP="00FD7888">
            <w:pPr>
              <w:rPr>
                <w:szCs w:val="21"/>
              </w:rPr>
            </w:pPr>
            <w:r w:rsidRPr="00FD7888">
              <w:rPr>
                <w:szCs w:val="21"/>
              </w:rPr>
              <w:t>select configKey, configValue from cms_config where status = 1</w:t>
            </w:r>
          </w:p>
          <w:p w14:paraId="72F7336B" w14:textId="77777777" w:rsidR="00FD7888" w:rsidRDefault="00FD7888" w:rsidP="00FD7888">
            <w:pPr>
              <w:rPr>
                <w:szCs w:val="21"/>
              </w:rPr>
            </w:pPr>
            <w:r>
              <w:rPr>
                <w:rFonts w:hint="eastAsia"/>
                <w:szCs w:val="21"/>
              </w:rPr>
              <w:t>从缓存中查询配置的</w:t>
            </w:r>
            <w:r>
              <w:rPr>
                <w:rFonts w:hint="eastAsia"/>
                <w:szCs w:val="21"/>
              </w:rPr>
              <w:t>key</w:t>
            </w:r>
            <w:r>
              <w:rPr>
                <w:rFonts w:hint="eastAsia"/>
                <w:szCs w:val="21"/>
              </w:rPr>
              <w:t>对应的值，这一块可以写一个公用方法；</w:t>
            </w:r>
          </w:p>
          <w:p w14:paraId="107C76D3" w14:textId="77777777" w:rsidR="00FD7888" w:rsidRDefault="00FD7888" w:rsidP="00FD7888">
            <w:pPr>
              <w:rPr>
                <w:szCs w:val="21"/>
              </w:rPr>
            </w:pPr>
          </w:p>
          <w:p w14:paraId="11E7464F" w14:textId="77777777" w:rsidR="00FD7888" w:rsidRDefault="00FD7888" w:rsidP="00FD7888">
            <w:pPr>
              <w:rPr>
                <w:szCs w:val="21"/>
              </w:rPr>
            </w:pPr>
            <w:r>
              <w:rPr>
                <w:rFonts w:hint="eastAsia"/>
                <w:szCs w:val="21"/>
              </w:rPr>
              <w:t>2.</w:t>
            </w:r>
            <w:r>
              <w:rPr>
                <w:rFonts w:hint="eastAsia"/>
                <w:szCs w:val="21"/>
              </w:rPr>
              <w:t>根据正则匹配规则走公版或厂家的二维码合一接口</w:t>
            </w:r>
          </w:p>
          <w:p w14:paraId="70810D61" w14:textId="77777777" w:rsidR="00FD7888" w:rsidRDefault="00FD7888" w:rsidP="00FD7888">
            <w:pPr>
              <w:rPr>
                <w:szCs w:val="21"/>
              </w:rPr>
            </w:pPr>
            <w:r>
              <w:rPr>
                <w:rFonts w:hint="eastAsia"/>
                <w:szCs w:val="21"/>
              </w:rPr>
              <w:t>查找出：</w:t>
            </w:r>
            <w:r w:rsidRPr="00FD7888">
              <w:rPr>
                <w:szCs w:val="21"/>
              </w:rPr>
              <w:t xml:space="preserve"> factory_qrcodeallinone_regex</w:t>
            </w:r>
            <w:r>
              <w:rPr>
                <w:rFonts w:hint="eastAsia"/>
                <w:szCs w:val="21"/>
              </w:rPr>
              <w:t>的配置，为空则走公版，匹配则走厂家</w:t>
            </w:r>
          </w:p>
          <w:p w14:paraId="21EB236C" w14:textId="77777777" w:rsidR="00FD7888" w:rsidRDefault="00FD7888" w:rsidP="00FD7888">
            <w:pPr>
              <w:rPr>
                <w:szCs w:val="21"/>
              </w:rPr>
            </w:pPr>
            <w:r w:rsidRPr="0008786E">
              <w:rPr>
                <w:rFonts w:hint="eastAsia"/>
                <w:szCs w:val="21"/>
              </w:rPr>
              <w:t>二码合一接口文档</w:t>
            </w:r>
            <w:r w:rsidRPr="0008786E">
              <w:rPr>
                <w:rFonts w:hint="eastAsia"/>
                <w:szCs w:val="21"/>
              </w:rPr>
              <w:t>.docx</w:t>
            </w:r>
          </w:p>
          <w:p w14:paraId="54BAB056" w14:textId="77777777" w:rsidR="00FD7888" w:rsidRDefault="00FD7888" w:rsidP="00FD7888">
            <w:pPr>
              <w:rPr>
                <w:szCs w:val="21"/>
              </w:rPr>
            </w:pPr>
            <w:r>
              <w:rPr>
                <w:rFonts w:hint="eastAsia"/>
                <w:szCs w:val="21"/>
              </w:rPr>
              <w:t>第</w:t>
            </w:r>
            <w:r>
              <w:rPr>
                <w:rFonts w:hint="eastAsia"/>
                <w:szCs w:val="21"/>
              </w:rPr>
              <w:t>2</w:t>
            </w:r>
            <w:r>
              <w:rPr>
                <w:rFonts w:hint="eastAsia"/>
                <w:szCs w:val="21"/>
              </w:rPr>
              <w:t>节为公版二维码合一接口</w:t>
            </w:r>
          </w:p>
          <w:p w14:paraId="5D0F06F7" w14:textId="190BC5BC" w:rsidR="00CF500C" w:rsidRPr="009A2314" w:rsidRDefault="00FD7888" w:rsidP="00FD7888">
            <w:pPr>
              <w:rPr>
                <w:color w:val="000000"/>
              </w:rPr>
            </w:pPr>
            <w:r>
              <w:rPr>
                <w:rFonts w:hint="eastAsia"/>
                <w:szCs w:val="21"/>
              </w:rPr>
              <w:t>第</w:t>
            </w:r>
            <w:r>
              <w:rPr>
                <w:rFonts w:hint="eastAsia"/>
                <w:szCs w:val="21"/>
              </w:rPr>
              <w:t>3</w:t>
            </w:r>
            <w:r>
              <w:rPr>
                <w:rFonts w:hint="eastAsia"/>
                <w:szCs w:val="21"/>
              </w:rPr>
              <w:t>节为厂家二维码合一接口</w:t>
            </w:r>
          </w:p>
        </w:tc>
      </w:tr>
      <w:tr w:rsidR="00CF500C" w14:paraId="4DEC98BA" w14:textId="77777777" w:rsidTr="00C728B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0541F1F9" w14:textId="77777777" w:rsidR="00CF500C" w:rsidRPr="00C9018A" w:rsidRDefault="00CF500C" w:rsidP="00C728BC">
            <w:pPr>
              <w:rPr>
                <w:b/>
                <w:color w:val="000000"/>
              </w:rPr>
            </w:pPr>
            <w:r w:rsidRPr="00C9018A">
              <w:rPr>
                <w:rFonts w:hint="eastAsia"/>
                <w:b/>
                <w:color w:val="000000"/>
              </w:rPr>
              <w:t>更新记录</w:t>
            </w:r>
          </w:p>
        </w:tc>
      </w:tr>
      <w:tr w:rsidR="00CF500C" w14:paraId="1B7E4932" w14:textId="77777777" w:rsidTr="00C728B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8ABE50D" w14:textId="77777777" w:rsidR="00CF500C" w:rsidRPr="00BA1F0B" w:rsidRDefault="00CF500C" w:rsidP="00C728B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57ED028" w14:textId="77777777" w:rsidR="00CF500C" w:rsidRPr="00BA1F0B" w:rsidRDefault="00CF500C" w:rsidP="00C728B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D045D5B" w14:textId="77777777" w:rsidR="00CF500C" w:rsidRPr="00BA1F0B" w:rsidRDefault="00CF500C" w:rsidP="00C728B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CF500C" w14:paraId="3B84AD44" w14:textId="77777777" w:rsidTr="00C728B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568B740" w14:textId="77777777" w:rsidR="00CF500C" w:rsidRDefault="00CF500C" w:rsidP="00C728BC">
            <w:pPr>
              <w:rPr>
                <w:color w:val="000000"/>
              </w:rPr>
            </w:pPr>
            <w:r>
              <w:rPr>
                <w:rFonts w:hint="eastAsia"/>
                <w:color w:val="000000"/>
              </w:rPr>
              <w:t>2017-07-14</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D4AFCCC" w14:textId="77777777" w:rsidR="00CF500C" w:rsidRDefault="00CF500C" w:rsidP="00C728BC">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0D10331" w14:textId="77777777" w:rsidR="00CF500C" w:rsidRDefault="00CF500C" w:rsidP="00C728BC">
            <w:pPr>
              <w:tabs>
                <w:tab w:val="center" w:pos="2460"/>
                <w:tab w:val="left" w:pos="3555"/>
              </w:tabs>
              <w:jc w:val="left"/>
              <w:rPr>
                <w:color w:val="000000"/>
              </w:rPr>
            </w:pPr>
            <w:r>
              <w:rPr>
                <w:rFonts w:hint="eastAsia"/>
                <w:color w:val="000000"/>
              </w:rPr>
              <w:t>二维码合一厂家需求：</w:t>
            </w:r>
          </w:p>
          <w:p w14:paraId="0D74238E" w14:textId="77777777" w:rsidR="00CF500C" w:rsidRDefault="00CF500C" w:rsidP="00C728BC">
            <w:pPr>
              <w:tabs>
                <w:tab w:val="center" w:pos="2460"/>
                <w:tab w:val="left" w:pos="3555"/>
              </w:tabs>
              <w:jc w:val="left"/>
              <w:rPr>
                <w:color w:val="000000"/>
              </w:rPr>
            </w:pPr>
            <w:r>
              <w:rPr>
                <w:rFonts w:hint="eastAsia"/>
                <w:szCs w:val="28"/>
              </w:rPr>
              <w:t>根据正则表达式判断哪些版本号需要走厂家二维码合一接口</w:t>
            </w:r>
          </w:p>
        </w:tc>
      </w:tr>
    </w:tbl>
    <w:p w14:paraId="6C16DBF9" w14:textId="77777777" w:rsidR="009309EE" w:rsidRPr="001F3DC1" w:rsidRDefault="009309EE" w:rsidP="009309EE">
      <w:pPr>
        <w:rPr>
          <w:szCs w:val="21"/>
        </w:rPr>
      </w:pPr>
    </w:p>
    <w:p w14:paraId="4401CA61" w14:textId="77777777" w:rsidR="009309EE" w:rsidRDefault="009309EE" w:rsidP="009309EE">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9309EE" w14:paraId="31564A28" w14:textId="77777777" w:rsidTr="00CD697B">
        <w:tc>
          <w:tcPr>
            <w:tcW w:w="1843" w:type="dxa"/>
            <w:shd w:val="clear" w:color="auto" w:fill="808080"/>
          </w:tcPr>
          <w:p w14:paraId="13BDCCDF" w14:textId="77777777" w:rsidR="009309EE" w:rsidRDefault="009309EE" w:rsidP="00CD697B">
            <w:r>
              <w:rPr>
                <w:rFonts w:hint="eastAsia"/>
              </w:rPr>
              <w:t>参数名称</w:t>
            </w:r>
          </w:p>
        </w:tc>
        <w:tc>
          <w:tcPr>
            <w:tcW w:w="1417" w:type="dxa"/>
            <w:shd w:val="clear" w:color="auto" w:fill="808080"/>
          </w:tcPr>
          <w:p w14:paraId="7369547C" w14:textId="77777777" w:rsidR="009309EE" w:rsidRDefault="009309EE" w:rsidP="00CD697B">
            <w:r>
              <w:rPr>
                <w:rFonts w:hint="eastAsia"/>
              </w:rPr>
              <w:t>位置</w:t>
            </w:r>
          </w:p>
        </w:tc>
        <w:tc>
          <w:tcPr>
            <w:tcW w:w="5103" w:type="dxa"/>
            <w:shd w:val="clear" w:color="auto" w:fill="808080"/>
          </w:tcPr>
          <w:p w14:paraId="2ADB1235" w14:textId="77777777" w:rsidR="009309EE" w:rsidRDefault="009309EE" w:rsidP="00CD697B">
            <w:r>
              <w:rPr>
                <w:rFonts w:hint="eastAsia"/>
              </w:rPr>
              <w:t>含义</w:t>
            </w:r>
          </w:p>
        </w:tc>
      </w:tr>
      <w:tr w:rsidR="009309EE" w14:paraId="14C433E3" w14:textId="77777777" w:rsidTr="00CD697B">
        <w:tc>
          <w:tcPr>
            <w:tcW w:w="1843" w:type="dxa"/>
          </w:tcPr>
          <w:p w14:paraId="56679E45" w14:textId="77777777" w:rsidR="009309EE" w:rsidRDefault="009309EE" w:rsidP="00CD697B">
            <w:r>
              <w:rPr>
                <w:rFonts w:hint="eastAsia"/>
              </w:rPr>
              <w:t>CODE</w:t>
            </w:r>
          </w:p>
        </w:tc>
        <w:tc>
          <w:tcPr>
            <w:tcW w:w="1417" w:type="dxa"/>
          </w:tcPr>
          <w:p w14:paraId="602FB0AE" w14:textId="77777777" w:rsidR="009309EE" w:rsidRDefault="009309EE" w:rsidP="00CD697B">
            <w:r>
              <w:rPr>
                <w:rFonts w:hint="eastAsia"/>
              </w:rPr>
              <w:t>RESPONSE</w:t>
            </w:r>
          </w:p>
        </w:tc>
        <w:tc>
          <w:tcPr>
            <w:tcW w:w="5103" w:type="dxa"/>
          </w:tcPr>
          <w:p w14:paraId="2099E778" w14:textId="77777777" w:rsidR="009309EE" w:rsidRDefault="009309EE" w:rsidP="00CD697B">
            <w:pPr>
              <w:autoSpaceDE w:val="0"/>
              <w:autoSpaceDN w:val="0"/>
              <w:adjustRightInd w:val="0"/>
              <w:jc w:val="left"/>
            </w:pPr>
            <w:r>
              <w:rPr>
                <w:rFonts w:hint="eastAsia"/>
              </w:rPr>
              <w:t xml:space="preserve">200 </w:t>
            </w:r>
            <w:r>
              <w:rPr>
                <w:rFonts w:hint="eastAsia"/>
              </w:rPr>
              <w:t>成功</w:t>
            </w:r>
            <w:r>
              <w:rPr>
                <w:rFonts w:hint="eastAsia"/>
              </w:rPr>
              <w:t xml:space="preserve"> </w:t>
            </w:r>
          </w:p>
          <w:p w14:paraId="4B519B6B" w14:textId="77777777" w:rsidR="009309EE" w:rsidRDefault="009309EE" w:rsidP="00CD697B">
            <w:r>
              <w:rPr>
                <w:rFonts w:hint="eastAsia"/>
              </w:rPr>
              <w:t>其它</w:t>
            </w:r>
            <w:r>
              <w:rPr>
                <w:rFonts w:hint="eastAsia"/>
              </w:rPr>
              <w:t>,</w:t>
            </w:r>
            <w:r>
              <w:rPr>
                <w:rFonts w:hint="eastAsia"/>
              </w:rPr>
              <w:t>读取失败</w:t>
            </w:r>
          </w:p>
        </w:tc>
      </w:tr>
      <w:tr w:rsidR="009309EE" w14:paraId="667983FC" w14:textId="77777777" w:rsidTr="00CD697B">
        <w:tc>
          <w:tcPr>
            <w:tcW w:w="1843" w:type="dxa"/>
          </w:tcPr>
          <w:p w14:paraId="4607410A" w14:textId="77777777" w:rsidR="009309EE" w:rsidRDefault="009309EE" w:rsidP="00CD697B">
            <w:r>
              <w:rPr>
                <w:rFonts w:hint="eastAsia"/>
              </w:rPr>
              <w:t>返回值</w:t>
            </w:r>
          </w:p>
        </w:tc>
        <w:tc>
          <w:tcPr>
            <w:tcW w:w="1417" w:type="dxa"/>
          </w:tcPr>
          <w:p w14:paraId="1F56F19B" w14:textId="77777777" w:rsidR="009309EE" w:rsidRDefault="009309EE" w:rsidP="00CD697B">
            <w:r>
              <w:rPr>
                <w:rFonts w:hint="eastAsia"/>
              </w:rPr>
              <w:t>BODY</w:t>
            </w:r>
          </w:p>
        </w:tc>
        <w:tc>
          <w:tcPr>
            <w:tcW w:w="5103" w:type="dxa"/>
          </w:tcPr>
          <w:p w14:paraId="657F7A08" w14:textId="77777777" w:rsidR="009309EE" w:rsidRDefault="009309EE" w:rsidP="00CD697B">
            <w:pPr>
              <w:rPr>
                <w:color w:val="000000"/>
              </w:rPr>
            </w:pPr>
          </w:p>
        </w:tc>
      </w:tr>
      <w:tr w:rsidR="009309EE" w14:paraId="54AA3895" w14:textId="77777777" w:rsidTr="00CD697B">
        <w:tc>
          <w:tcPr>
            <w:tcW w:w="8363" w:type="dxa"/>
            <w:gridSpan w:val="3"/>
          </w:tcPr>
          <w:p w14:paraId="5EC936C8" w14:textId="77777777" w:rsidR="009309EE" w:rsidRPr="006E4FB0" w:rsidRDefault="009309EE" w:rsidP="00CD697B">
            <w:pPr>
              <w:ind w:leftChars="50" w:left="105"/>
              <w:rPr>
                <w:color w:val="000000"/>
              </w:rPr>
            </w:pPr>
            <w:r w:rsidRPr="006E4FB0">
              <w:rPr>
                <w:color w:val="000000"/>
              </w:rPr>
              <w:t>{</w:t>
            </w:r>
          </w:p>
          <w:p w14:paraId="6847877F" w14:textId="77777777" w:rsidR="009309EE" w:rsidRPr="006E4FB0" w:rsidRDefault="009309EE" w:rsidP="00CD697B">
            <w:pPr>
              <w:ind w:leftChars="50" w:left="105"/>
              <w:rPr>
                <w:color w:val="000000"/>
              </w:rPr>
            </w:pPr>
            <w:r w:rsidRPr="006E4FB0">
              <w:rPr>
                <w:color w:val="000000"/>
              </w:rPr>
              <w:t xml:space="preserve">    "errno": "0",</w:t>
            </w:r>
          </w:p>
          <w:p w14:paraId="1B26021C" w14:textId="77777777" w:rsidR="009309EE" w:rsidRPr="006E4FB0" w:rsidRDefault="009309EE" w:rsidP="00CD697B">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1C2BA006" w14:textId="77777777" w:rsidR="009309EE" w:rsidRPr="006E4FB0" w:rsidRDefault="009309EE" w:rsidP="00CD697B">
            <w:pPr>
              <w:ind w:leftChars="50" w:left="105"/>
              <w:rPr>
                <w:color w:val="000000"/>
              </w:rPr>
            </w:pPr>
            <w:r w:rsidRPr="006E4FB0">
              <w:rPr>
                <w:color w:val="000000"/>
              </w:rPr>
              <w:t xml:space="preserve">    "server_time": 1455815935,</w:t>
            </w:r>
          </w:p>
          <w:p w14:paraId="50A6D454" w14:textId="77777777" w:rsidR="009309EE" w:rsidRDefault="009309EE" w:rsidP="00D9542E">
            <w:pPr>
              <w:ind w:leftChars="50" w:left="105" w:firstLine="420"/>
              <w:rPr>
                <w:color w:val="000000"/>
              </w:rPr>
            </w:pPr>
            <w:r w:rsidRPr="006E4FB0">
              <w:rPr>
                <w:color w:val="000000"/>
              </w:rPr>
              <w:t>"data": {</w:t>
            </w:r>
          </w:p>
          <w:p w14:paraId="2B2C85AA" w14:textId="77777777" w:rsidR="00D9542E" w:rsidRDefault="00D9542E" w:rsidP="00D9542E">
            <w:pPr>
              <w:ind w:left="420" w:firstLine="420"/>
              <w:rPr>
                <w:color w:val="000000"/>
              </w:rPr>
            </w:pPr>
            <w:r>
              <w:rPr>
                <w:rFonts w:hint="eastAsia"/>
                <w:color w:val="000000"/>
              </w:rPr>
              <w:t xml:space="preserve">    </w:t>
            </w:r>
            <w:r>
              <w:rPr>
                <w:color w:val="000000"/>
              </w:rPr>
              <w:t>“</w:t>
            </w:r>
            <w:r>
              <w:rPr>
                <w:rFonts w:hint="eastAsia"/>
                <w:color w:val="000000"/>
              </w:rPr>
              <w:t>action</w:t>
            </w:r>
            <w:r>
              <w:rPr>
                <w:color w:val="000000"/>
              </w:rPr>
              <w:t>”</w:t>
            </w:r>
            <w:r>
              <w:rPr>
                <w:rFonts w:hint="eastAsia"/>
                <w:color w:val="000000"/>
              </w:rPr>
              <w:t>:</w:t>
            </w:r>
            <w:r>
              <w:rPr>
                <w:color w:val="000000"/>
              </w:rPr>
              <w:t>”</w:t>
            </w:r>
            <w:r>
              <w:rPr>
                <w:rFonts w:hint="eastAsia"/>
                <w:color w:val="000000"/>
              </w:rPr>
              <w:t>xxxxx</w:t>
            </w:r>
            <w:r>
              <w:rPr>
                <w:color w:val="000000"/>
              </w:rPr>
              <w:t>”</w:t>
            </w:r>
            <w:r>
              <w:rPr>
                <w:rFonts w:hint="eastAsia"/>
                <w:color w:val="000000"/>
              </w:rPr>
              <w:t>,  //</w:t>
            </w:r>
            <w:r>
              <w:rPr>
                <w:rFonts w:hint="eastAsia"/>
                <w:color w:val="000000"/>
              </w:rPr>
              <w:t>动作</w:t>
            </w:r>
            <w:r>
              <w:rPr>
                <w:rFonts w:hint="eastAsia"/>
                <w:color w:val="000000"/>
              </w:rPr>
              <w:t xml:space="preserve"> </w:t>
            </w:r>
            <w:r>
              <w:rPr>
                <w:rFonts w:hint="eastAsia"/>
                <w:szCs w:val="21"/>
              </w:rPr>
              <w:t>login|pay|lo</w:t>
            </w:r>
            <w:r w:rsidRPr="001E232D">
              <w:rPr>
                <w:rFonts w:hint="eastAsia"/>
              </w:rPr>
              <w:t>ginAndPay</w:t>
            </w:r>
          </w:p>
          <w:p w14:paraId="66109ADB" w14:textId="77777777" w:rsidR="00D9542E" w:rsidRDefault="00D9542E" w:rsidP="00D9542E">
            <w:pPr>
              <w:ind w:left="420" w:firstLine="420"/>
              <w:rPr>
                <w:color w:val="000000"/>
              </w:rPr>
            </w:pPr>
            <w:r>
              <w:rPr>
                <w:rFonts w:hint="eastAsia"/>
                <w:color w:val="000000"/>
              </w:rPr>
              <w:t xml:space="preserve">    </w:t>
            </w:r>
            <w:r>
              <w:rPr>
                <w:color w:val="000000"/>
              </w:rPr>
              <w:t>“</w:t>
            </w:r>
            <w:r>
              <w:rPr>
                <w:rFonts w:hint="eastAsia"/>
                <w:color w:val="000000"/>
              </w:rPr>
              <w:t>loginInfo</w:t>
            </w:r>
            <w:r>
              <w:rPr>
                <w:color w:val="000000"/>
              </w:rPr>
              <w:t>”</w:t>
            </w:r>
            <w:r>
              <w:rPr>
                <w:rFonts w:hint="eastAsia"/>
                <w:color w:val="000000"/>
              </w:rPr>
              <w:t>:{</w:t>
            </w:r>
            <w:r w:rsidR="007E526C">
              <w:rPr>
                <w:rFonts w:hint="eastAsia"/>
                <w:color w:val="000000"/>
              </w:rPr>
              <w:t xml:space="preserve"> //</w:t>
            </w:r>
            <w:r w:rsidR="007E526C">
              <w:rPr>
                <w:rFonts w:hint="eastAsia"/>
                <w:color w:val="000000"/>
              </w:rPr>
              <w:t>用户登录信息</w:t>
            </w:r>
          </w:p>
          <w:p w14:paraId="2611A411" w14:textId="77777777" w:rsidR="00D9542E" w:rsidRDefault="00D9542E" w:rsidP="00D9542E">
            <w:pPr>
              <w:ind w:left="420" w:firstLine="420"/>
              <w:rPr>
                <w:color w:val="000000"/>
              </w:rPr>
            </w:pPr>
            <w:r>
              <w:rPr>
                <w:rFonts w:hint="eastAsia"/>
                <w:color w:val="000000"/>
              </w:rPr>
              <w:t xml:space="preserve">        </w:t>
            </w:r>
            <w:r>
              <w:rPr>
                <w:color w:val="000000"/>
              </w:rPr>
              <w:t>“</w:t>
            </w:r>
            <w:r>
              <w:rPr>
                <w:rFonts w:hint="eastAsia"/>
                <w:color w:val="000000"/>
              </w:rPr>
              <w:t>isLogined</w:t>
            </w:r>
            <w:r>
              <w:rPr>
                <w:color w:val="000000"/>
              </w:rPr>
              <w:t>”</w:t>
            </w:r>
            <w:r>
              <w:rPr>
                <w:rFonts w:hint="eastAsia"/>
                <w:color w:val="000000"/>
              </w:rPr>
              <w:t>:0,  //0</w:t>
            </w:r>
            <w:r>
              <w:rPr>
                <w:rFonts w:hint="eastAsia"/>
                <w:color w:val="000000"/>
              </w:rPr>
              <w:t>：未登录；</w:t>
            </w:r>
            <w:r>
              <w:rPr>
                <w:rFonts w:hint="eastAsia"/>
                <w:color w:val="000000"/>
              </w:rPr>
              <w:t>1</w:t>
            </w:r>
            <w:r>
              <w:rPr>
                <w:rFonts w:hint="eastAsia"/>
                <w:color w:val="000000"/>
              </w:rPr>
              <w:t>：已登录</w:t>
            </w:r>
          </w:p>
          <w:p w14:paraId="0DCFF838" w14:textId="77777777" w:rsidR="00D9542E" w:rsidRPr="003C642A" w:rsidRDefault="00D9542E" w:rsidP="00D9542E">
            <w:pPr>
              <w:ind w:left="420" w:firstLine="420"/>
              <w:rPr>
                <w:color w:val="000000"/>
              </w:rPr>
            </w:pPr>
            <w:r>
              <w:rPr>
                <w:rFonts w:hint="eastAsia"/>
                <w:color w:val="000000"/>
              </w:rPr>
              <w:t xml:space="preserve">        </w:t>
            </w:r>
            <w:r w:rsidRPr="003C642A">
              <w:rPr>
                <w:color w:val="000000"/>
              </w:rPr>
              <w:t>"ticket":"</w:t>
            </w:r>
            <w:r>
              <w:rPr>
                <w:rFonts w:hint="eastAsia"/>
                <w:color w:val="000000"/>
              </w:rPr>
              <w:t>xxxxxxx</w:t>
            </w:r>
            <w:r w:rsidRPr="003C642A">
              <w:rPr>
                <w:color w:val="000000"/>
              </w:rPr>
              <w:t>",</w:t>
            </w:r>
          </w:p>
          <w:p w14:paraId="7E72403A"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"expire":2514483,</w:t>
            </w:r>
          </w:p>
          <w:p w14:paraId="0016E0A5"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 xml:space="preserve"> "userinfo":{</w:t>
            </w:r>
          </w:p>
          <w:p w14:paraId="08B4B8E4"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"loginaccount":"</w:t>
            </w:r>
            <w:r>
              <w:rPr>
                <w:rFonts w:hint="eastAsia"/>
                <w:color w:val="000000"/>
              </w:rPr>
              <w:t>xxxx</w:t>
            </w:r>
            <w:r w:rsidRPr="003C642A">
              <w:rPr>
                <w:color w:val="000000"/>
              </w:rPr>
              <w:t>@</w:t>
            </w:r>
            <w:r>
              <w:rPr>
                <w:rFonts w:hint="eastAsia"/>
                <w:color w:val="000000"/>
              </w:rPr>
              <w:t>xxx</w:t>
            </w:r>
            <w:r w:rsidRPr="003C642A">
              <w:rPr>
                <w:color w:val="000000"/>
              </w:rPr>
              <w:t>.com",</w:t>
            </w:r>
          </w:p>
          <w:p w14:paraId="1825B6FB"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"firsttime":"",</w:t>
            </w:r>
          </w:p>
          <w:p w14:paraId="79E98C7F"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"uuid":"</w:t>
            </w:r>
            <w:r>
              <w:rPr>
                <w:rFonts w:hint="eastAsia"/>
                <w:color w:val="000000"/>
              </w:rPr>
              <w:t>xxxxx</w:t>
            </w:r>
            <w:r w:rsidRPr="003C642A">
              <w:rPr>
                <w:color w:val="000000"/>
              </w:rPr>
              <w:t>",</w:t>
            </w:r>
          </w:p>
          <w:p w14:paraId="0FBFDF91"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"rtype":"",</w:t>
            </w:r>
          </w:p>
          <w:p w14:paraId="4EF06FA7"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"mobile":"",</w:t>
            </w:r>
          </w:p>
          <w:p w14:paraId="78F8396C"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"wechat_type":"",</w:t>
            </w:r>
          </w:p>
          <w:p w14:paraId="65BFE9AE"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"logintype":0,</w:t>
            </w:r>
          </w:p>
          <w:p w14:paraId="0E74A563"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"avatar":"",</w:t>
            </w:r>
          </w:p>
          <w:p w14:paraId="2BF96D08"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"nickname":"</w:t>
            </w:r>
            <w:r>
              <w:rPr>
                <w:rFonts w:hint="eastAsia"/>
                <w:color w:val="000000"/>
              </w:rPr>
              <w:t>xxxxx</w:t>
            </w:r>
            <w:r w:rsidRPr="003C642A">
              <w:rPr>
                <w:color w:val="000000"/>
              </w:rPr>
              <w:t>",</w:t>
            </w:r>
          </w:p>
          <w:p w14:paraId="1AD889E0" w14:textId="77777777" w:rsidR="00D9542E" w:rsidRPr="003C642A" w:rsidRDefault="00D9542E" w:rsidP="00D9542E">
            <w:pPr>
              <w:ind w:left="420" w:firstLine="420"/>
              <w:rPr>
                <w:color w:val="000000"/>
              </w:rPr>
            </w:pPr>
            <w:r w:rsidRPr="003C642A">
              <w:rPr>
                <w:color w:val="000000"/>
              </w:rPr>
              <w:t xml:space="preserve">    </w:t>
            </w:r>
            <w:r>
              <w:rPr>
                <w:rFonts w:hint="eastAsia"/>
                <w:color w:val="000000"/>
              </w:rPr>
              <w:t xml:space="preserve">      </w:t>
            </w:r>
            <w:r w:rsidRPr="003C642A">
              <w:rPr>
                <w:color w:val="000000"/>
              </w:rPr>
              <w:t>"email":"</w:t>
            </w:r>
            <w:r>
              <w:rPr>
                <w:rFonts w:hint="eastAsia"/>
                <w:color w:val="000000"/>
              </w:rPr>
              <w:t>xxxx</w:t>
            </w:r>
            <w:r w:rsidRPr="003C642A">
              <w:rPr>
                <w:color w:val="000000"/>
              </w:rPr>
              <w:t>@</w:t>
            </w:r>
            <w:r>
              <w:rPr>
                <w:rFonts w:hint="eastAsia"/>
                <w:color w:val="000000"/>
              </w:rPr>
              <w:t>xxx</w:t>
            </w:r>
            <w:r w:rsidRPr="003C642A">
              <w:rPr>
                <w:color w:val="000000"/>
              </w:rPr>
              <w:t>.com"</w:t>
            </w:r>
          </w:p>
          <w:p w14:paraId="002E122C" w14:textId="77777777" w:rsidR="00D9542E" w:rsidRDefault="00D9542E" w:rsidP="00D9542E">
            <w:pPr>
              <w:ind w:leftChars="200" w:left="420" w:firstLineChars="400" w:firstLine="840"/>
              <w:rPr>
                <w:color w:val="000000"/>
              </w:rPr>
            </w:pPr>
            <w:r w:rsidRPr="003C642A">
              <w:rPr>
                <w:color w:val="000000"/>
              </w:rPr>
              <w:t xml:space="preserve">  </w:t>
            </w:r>
            <w:r>
              <w:rPr>
                <w:rFonts w:hint="eastAsia"/>
                <w:color w:val="000000"/>
              </w:rPr>
              <w:t xml:space="preserve">  </w:t>
            </w:r>
            <w:r w:rsidRPr="003C642A">
              <w:rPr>
                <w:color w:val="000000"/>
              </w:rPr>
              <w:t>}</w:t>
            </w:r>
          </w:p>
          <w:p w14:paraId="027BD384" w14:textId="77777777" w:rsidR="00D9542E" w:rsidRDefault="00D9542E" w:rsidP="00D9542E">
            <w:pPr>
              <w:ind w:leftChars="200" w:left="420" w:firstLineChars="400" w:firstLine="840"/>
              <w:rPr>
                <w:color w:val="000000"/>
              </w:rPr>
            </w:pPr>
            <w:r>
              <w:rPr>
                <w:rFonts w:hint="eastAsia"/>
                <w:color w:val="000000"/>
              </w:rPr>
              <w:t>}</w:t>
            </w:r>
          </w:p>
          <w:p w14:paraId="636E24E7" w14:textId="77777777" w:rsidR="00D9542E" w:rsidRDefault="00D9542E" w:rsidP="00D9542E">
            <w:pPr>
              <w:ind w:leftChars="200" w:left="420" w:firstLineChars="400" w:firstLine="840"/>
              <w:rPr>
                <w:color w:val="000000"/>
              </w:rPr>
            </w:pPr>
            <w:r>
              <w:rPr>
                <w:color w:val="000000"/>
              </w:rPr>
              <w:t>“</w:t>
            </w:r>
            <w:r>
              <w:rPr>
                <w:rFonts w:hint="eastAsia"/>
                <w:color w:val="000000"/>
              </w:rPr>
              <w:t>payInfo</w:t>
            </w:r>
            <w:r>
              <w:rPr>
                <w:color w:val="000000"/>
              </w:rPr>
              <w:t>”</w:t>
            </w:r>
            <w:r>
              <w:rPr>
                <w:rFonts w:hint="eastAsia"/>
                <w:color w:val="000000"/>
              </w:rPr>
              <w:t>:{</w:t>
            </w:r>
            <w:r w:rsidR="007E526C">
              <w:rPr>
                <w:rFonts w:hint="eastAsia"/>
                <w:color w:val="000000"/>
              </w:rPr>
              <w:t>//</w:t>
            </w:r>
            <w:r w:rsidR="007E526C">
              <w:rPr>
                <w:rFonts w:hint="eastAsia"/>
                <w:color w:val="000000"/>
              </w:rPr>
              <w:t>用户支付状态</w:t>
            </w:r>
          </w:p>
          <w:p w14:paraId="138A91BE" w14:textId="77777777" w:rsidR="00D9542E" w:rsidRDefault="00D9542E" w:rsidP="00D9542E">
            <w:pPr>
              <w:ind w:leftChars="200" w:left="420" w:firstLineChars="400" w:firstLine="840"/>
              <w:rPr>
                <w:color w:val="000000"/>
              </w:rPr>
            </w:pPr>
            <w:r>
              <w:rPr>
                <w:rFonts w:hint="eastAsia"/>
                <w:color w:val="000000"/>
              </w:rPr>
              <w:t xml:space="preserve">    </w:t>
            </w:r>
            <w:r>
              <w:rPr>
                <w:color w:val="000000"/>
              </w:rPr>
              <w:t>“</w:t>
            </w:r>
            <w:r>
              <w:rPr>
                <w:rFonts w:hint="eastAsia"/>
                <w:color w:val="000000"/>
              </w:rPr>
              <w:t>isPayed</w:t>
            </w:r>
            <w:r>
              <w:rPr>
                <w:color w:val="000000"/>
              </w:rPr>
              <w:t>”</w:t>
            </w:r>
            <w:r>
              <w:rPr>
                <w:rFonts w:hint="eastAsia"/>
                <w:color w:val="000000"/>
              </w:rPr>
              <w:t>:0  //0</w:t>
            </w:r>
            <w:r>
              <w:rPr>
                <w:rFonts w:hint="eastAsia"/>
                <w:color w:val="000000"/>
              </w:rPr>
              <w:t>：未支付；</w:t>
            </w:r>
            <w:r>
              <w:rPr>
                <w:rFonts w:hint="eastAsia"/>
                <w:color w:val="000000"/>
              </w:rPr>
              <w:t>1</w:t>
            </w:r>
            <w:r>
              <w:rPr>
                <w:rFonts w:hint="eastAsia"/>
                <w:color w:val="000000"/>
              </w:rPr>
              <w:t>：已支付</w:t>
            </w:r>
          </w:p>
          <w:p w14:paraId="4605E5CA" w14:textId="77777777" w:rsidR="00D9542E" w:rsidRPr="009C7F0E" w:rsidRDefault="00D9542E" w:rsidP="00D9542E">
            <w:pPr>
              <w:ind w:leftChars="200" w:left="420" w:firstLineChars="400" w:firstLine="840"/>
              <w:rPr>
                <w:color w:val="000000"/>
              </w:rPr>
            </w:pPr>
            <w:r>
              <w:rPr>
                <w:rFonts w:hint="eastAsia"/>
                <w:color w:val="000000"/>
              </w:rPr>
              <w:t xml:space="preserve">    </w:t>
            </w:r>
            <w:r>
              <w:rPr>
                <w:color w:val="000000"/>
              </w:rPr>
              <w:t>“</w:t>
            </w:r>
            <w:r>
              <w:rPr>
                <w:rFonts w:hint="eastAsia"/>
                <w:color w:val="000000"/>
              </w:rPr>
              <w:t>aaaStatus</w:t>
            </w:r>
            <w:r>
              <w:rPr>
                <w:color w:val="000000"/>
              </w:rPr>
              <w:t>”</w:t>
            </w:r>
            <w:r>
              <w:rPr>
                <w:rFonts w:hint="eastAsia"/>
                <w:color w:val="000000"/>
              </w:rPr>
              <w:t>:</w:t>
            </w:r>
            <w:r>
              <w:rPr>
                <w:color w:val="000000"/>
              </w:rPr>
              <w:t>”</w:t>
            </w:r>
            <w:r>
              <w:rPr>
                <w:rFonts w:hint="eastAsia"/>
                <w:color w:val="000000"/>
              </w:rPr>
              <w:t>0873</w:t>
            </w:r>
            <w:r>
              <w:rPr>
                <w:color w:val="000000"/>
              </w:rPr>
              <w:t>”</w:t>
            </w:r>
            <w:r>
              <w:rPr>
                <w:rFonts w:hint="eastAsia"/>
                <w:color w:val="000000"/>
              </w:rPr>
              <w:t xml:space="preserve"> </w:t>
            </w:r>
          </w:p>
          <w:p w14:paraId="6B4D3FF6" w14:textId="77777777" w:rsidR="00D9542E" w:rsidRPr="00D9542E" w:rsidRDefault="00D9542E" w:rsidP="00D9542E">
            <w:pPr>
              <w:ind w:leftChars="200" w:left="420" w:firstLineChars="400" w:firstLine="840"/>
              <w:rPr>
                <w:color w:val="000000"/>
              </w:rPr>
            </w:pPr>
            <w:r>
              <w:rPr>
                <w:rFonts w:hint="eastAsia"/>
                <w:color w:val="000000"/>
              </w:rPr>
              <w:t>}</w:t>
            </w:r>
          </w:p>
          <w:p w14:paraId="0D9BA872" w14:textId="77777777" w:rsidR="009309EE" w:rsidRPr="006E4FB0" w:rsidRDefault="009309EE" w:rsidP="00CD697B">
            <w:pPr>
              <w:ind w:leftChars="50" w:left="105"/>
              <w:rPr>
                <w:color w:val="000000"/>
              </w:rPr>
            </w:pPr>
            <w:r w:rsidRPr="006E4FB0">
              <w:rPr>
                <w:color w:val="000000"/>
              </w:rPr>
              <w:t xml:space="preserve">    }</w:t>
            </w:r>
          </w:p>
          <w:p w14:paraId="2799DC6E" w14:textId="77777777" w:rsidR="009309EE" w:rsidRDefault="009309EE" w:rsidP="00CD697B">
            <w:pPr>
              <w:ind w:leftChars="50" w:left="105"/>
              <w:rPr>
                <w:color w:val="000000"/>
              </w:rPr>
            </w:pPr>
            <w:r w:rsidRPr="006E4FB0">
              <w:rPr>
                <w:color w:val="000000"/>
              </w:rPr>
              <w:t>}</w:t>
            </w:r>
          </w:p>
        </w:tc>
      </w:tr>
    </w:tbl>
    <w:p w14:paraId="2149970E" w14:textId="77777777" w:rsidR="00C17781" w:rsidRDefault="00C17781" w:rsidP="00C17781">
      <w:pPr>
        <w:pStyle w:val="2"/>
        <w:numPr>
          <w:ilvl w:val="1"/>
          <w:numId w:val="0"/>
        </w:numPr>
        <w:ind w:left="420" w:hanging="420"/>
      </w:pPr>
      <w:r>
        <w:rPr>
          <w:rFonts w:hint="eastAsia"/>
        </w:rPr>
        <w:t>6.3</w:t>
      </w:r>
      <w:r>
        <w:rPr>
          <w:rFonts w:hint="eastAsia"/>
        </w:rPr>
        <w:t>二维码数据上报接口</w:t>
      </w:r>
      <w:r>
        <w:t xml:space="preserve"> </w:t>
      </w:r>
    </w:p>
    <w:p w14:paraId="1F34AF48" w14:textId="77777777" w:rsidR="00C17781" w:rsidRDefault="00C17781" w:rsidP="00C17781">
      <w:pPr>
        <w:rPr>
          <w:rFonts w:ascii="Arial" w:hAnsi="Arial" w:cs="Arial"/>
          <w:color w:val="333333"/>
          <w:sz w:val="20"/>
          <w:szCs w:val="20"/>
          <w:shd w:val="clear" w:color="auto" w:fill="FFFFFF"/>
        </w:rPr>
      </w:pPr>
      <w:r>
        <w:rPr>
          <w:rFonts w:hint="eastAsia"/>
        </w:rPr>
        <w:t>接口地址：</w:t>
      </w:r>
      <w:r>
        <w:t xml:space="preserve"> </w:t>
      </w:r>
      <w:r>
        <w:rPr>
          <w:rFonts w:hint="eastAsia"/>
        </w:rPr>
        <w:t>qrcodeinone/</w:t>
      </w:r>
      <w:r w:rsidR="006A053C">
        <w:rPr>
          <w:rFonts w:ascii="Arial" w:hAnsi="Arial" w:cs="Arial" w:hint="eastAsia"/>
          <w:color w:val="333333"/>
          <w:sz w:val="20"/>
          <w:szCs w:val="20"/>
          <w:shd w:val="clear" w:color="auto" w:fill="FFFFFF"/>
        </w:rPr>
        <w:t>reportData</w:t>
      </w:r>
    </w:p>
    <w:p w14:paraId="433523AA" w14:textId="77777777" w:rsidR="00C17781" w:rsidRDefault="00C17781" w:rsidP="00C17781">
      <w:r w:rsidRPr="00DF0A8C">
        <w:rPr>
          <w:rFonts w:hint="eastAsia"/>
        </w:rPr>
        <w:t>接口说明：</w:t>
      </w:r>
      <w:r w:rsidR="0020379C">
        <w:rPr>
          <w:rFonts w:hint="eastAsia"/>
        </w:rPr>
        <w:t>单独上报二维码的上报数据</w:t>
      </w:r>
      <w:r w:rsidR="0020379C">
        <w:t xml:space="preserve"> </w:t>
      </w:r>
    </w:p>
    <w:p w14:paraId="68A607AC" w14:textId="77777777" w:rsidR="00C17781" w:rsidRDefault="00C17781" w:rsidP="00C17781">
      <w:r>
        <w:rPr>
          <w:rFonts w:hint="eastAsia"/>
        </w:rPr>
        <w:t>请求参数（</w:t>
      </w:r>
      <w:r w:rsidR="00EF51D3">
        <w:rPr>
          <w:rFonts w:hint="eastAsia"/>
        </w:rPr>
        <w:t>POST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C17781" w14:paraId="3445EF4D" w14:textId="77777777" w:rsidTr="006A053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481464C" w14:textId="77777777" w:rsidR="00C17781" w:rsidRDefault="00C17781" w:rsidP="006A053C">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2E72B245" w14:textId="77777777" w:rsidR="00C17781" w:rsidRDefault="00C17781" w:rsidP="006A053C">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012DC0AF" w14:textId="77777777" w:rsidR="00C17781" w:rsidRDefault="00C17781" w:rsidP="006A053C">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345B537" w14:textId="77777777" w:rsidR="00C17781" w:rsidRDefault="00C17781" w:rsidP="006A053C">
            <w:r>
              <w:rPr>
                <w:rFonts w:hint="eastAsia"/>
              </w:rPr>
              <w:t>是否必传</w:t>
            </w:r>
          </w:p>
        </w:tc>
      </w:tr>
      <w:tr w:rsidR="00C17781" w:rsidRPr="00B160F8" w14:paraId="687FDA96" w14:textId="77777777" w:rsidTr="006A053C">
        <w:tc>
          <w:tcPr>
            <w:tcW w:w="937" w:type="pct"/>
            <w:tcBorders>
              <w:top w:val="single" w:sz="0" w:space="0" w:color="000000"/>
              <w:left w:val="single" w:sz="0" w:space="0" w:color="000000"/>
              <w:bottom w:val="single" w:sz="0" w:space="0" w:color="000000"/>
              <w:right w:val="single" w:sz="0" w:space="0" w:color="000000"/>
            </w:tcBorders>
          </w:tcPr>
          <w:p w14:paraId="79FA26A0" w14:textId="77777777" w:rsidR="00C17781" w:rsidRDefault="00C17781" w:rsidP="006A053C">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CA8B72C" w14:textId="77777777" w:rsidR="00C17781"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3F87CDF4" w14:textId="77777777" w:rsidR="00C17781" w:rsidRDefault="00C17781" w:rsidP="006A053C">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57F4E19B" w14:textId="77777777" w:rsidR="00C17781" w:rsidRPr="00B160F8" w:rsidRDefault="00C17781" w:rsidP="006A053C">
            <w:pPr>
              <w:jc w:val="left"/>
            </w:pPr>
            <w:r>
              <w:rPr>
                <w:rFonts w:hint="eastAsia"/>
              </w:rPr>
              <w:t>Y</w:t>
            </w:r>
          </w:p>
        </w:tc>
      </w:tr>
      <w:tr w:rsidR="00C17781" w:rsidRPr="002C58EB" w14:paraId="69716B65" w14:textId="77777777" w:rsidTr="006A053C">
        <w:tc>
          <w:tcPr>
            <w:tcW w:w="937" w:type="pct"/>
            <w:tcBorders>
              <w:top w:val="single" w:sz="0" w:space="0" w:color="000000"/>
              <w:left w:val="single" w:sz="0" w:space="0" w:color="000000"/>
              <w:bottom w:val="single" w:sz="0" w:space="0" w:color="000000"/>
              <w:right w:val="single" w:sz="0" w:space="0" w:color="000000"/>
            </w:tcBorders>
          </w:tcPr>
          <w:p w14:paraId="0BF1A02F" w14:textId="77777777" w:rsidR="00C17781" w:rsidRPr="00292CEE" w:rsidRDefault="00C17781" w:rsidP="006A053C">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4F9AEFEF" w14:textId="77777777" w:rsidR="00C17781"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05F37AE5" w14:textId="77777777" w:rsidR="00C17781" w:rsidRPr="008775C6" w:rsidRDefault="00C17781" w:rsidP="006A053C">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68BE5936" w14:textId="77777777" w:rsidR="00C17781" w:rsidRDefault="00C17781" w:rsidP="006A053C">
            <w:pPr>
              <w:jc w:val="left"/>
            </w:pPr>
            <w:r>
              <w:rPr>
                <w:rFonts w:hint="eastAsia"/>
              </w:rPr>
              <w:t>N</w:t>
            </w:r>
          </w:p>
        </w:tc>
      </w:tr>
      <w:tr w:rsidR="00C17781" w:rsidRPr="002C58EB" w14:paraId="4D276FB5" w14:textId="77777777" w:rsidTr="006A053C">
        <w:tc>
          <w:tcPr>
            <w:tcW w:w="937" w:type="pct"/>
            <w:tcBorders>
              <w:top w:val="single" w:sz="0" w:space="0" w:color="000000"/>
              <w:left w:val="single" w:sz="0" w:space="0" w:color="000000"/>
              <w:bottom w:val="single" w:sz="0" w:space="0" w:color="000000"/>
              <w:right w:val="single" w:sz="0" w:space="0" w:color="000000"/>
            </w:tcBorders>
          </w:tcPr>
          <w:p w14:paraId="3F31E86B" w14:textId="77777777" w:rsidR="00C17781" w:rsidRDefault="00C17781" w:rsidP="006A053C">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78AE2BD5" w14:textId="77777777" w:rsidR="00C17781"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4CD477D9" w14:textId="77777777" w:rsidR="00C17781" w:rsidRDefault="00C17781" w:rsidP="006A053C">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0E06A836" w14:textId="77777777" w:rsidR="00C17781" w:rsidRDefault="00C17781" w:rsidP="006A053C">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306FD411" w14:textId="77777777" w:rsidR="00C17781" w:rsidRPr="002C58EB" w:rsidRDefault="00C17781" w:rsidP="006A053C">
            <w:pPr>
              <w:jc w:val="left"/>
            </w:pPr>
            <w:r>
              <w:rPr>
                <w:rFonts w:hint="eastAsia"/>
              </w:rPr>
              <w:t>Y</w:t>
            </w:r>
          </w:p>
        </w:tc>
      </w:tr>
      <w:tr w:rsidR="00C17781" w:rsidRPr="008775C6" w14:paraId="7A9F6877" w14:textId="77777777" w:rsidTr="006A053C">
        <w:tc>
          <w:tcPr>
            <w:tcW w:w="937" w:type="pct"/>
            <w:tcBorders>
              <w:top w:val="single" w:sz="0" w:space="0" w:color="000000"/>
              <w:left w:val="single" w:sz="0" w:space="0" w:color="000000"/>
              <w:bottom w:val="single" w:sz="0" w:space="0" w:color="000000"/>
              <w:right w:val="single" w:sz="0" w:space="0" w:color="000000"/>
            </w:tcBorders>
          </w:tcPr>
          <w:p w14:paraId="7CF5634B" w14:textId="77777777" w:rsidR="00C17781" w:rsidRDefault="00C17781" w:rsidP="006A053C">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6CEF2DB4" w14:textId="77777777" w:rsidR="00C17781"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2EB93D2A" w14:textId="77777777" w:rsidR="00C17781" w:rsidRDefault="00C17781" w:rsidP="006A053C">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36C47F5" w14:textId="77777777" w:rsidR="00C17781" w:rsidRDefault="00C17781" w:rsidP="006A053C">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37" w:type="pct"/>
            <w:tcBorders>
              <w:top w:val="single" w:sz="0" w:space="0" w:color="000000"/>
              <w:left w:val="single" w:sz="0" w:space="0" w:color="000000"/>
              <w:bottom w:val="single" w:sz="0" w:space="0" w:color="000000"/>
              <w:right w:val="single" w:sz="0" w:space="0" w:color="000000"/>
            </w:tcBorders>
          </w:tcPr>
          <w:p w14:paraId="3C11315C" w14:textId="77777777" w:rsidR="00C17781" w:rsidRPr="008775C6" w:rsidRDefault="00C17781" w:rsidP="006A053C">
            <w:pPr>
              <w:jc w:val="left"/>
            </w:pPr>
            <w:r>
              <w:rPr>
                <w:rFonts w:hint="eastAsia"/>
              </w:rPr>
              <w:t>Y</w:t>
            </w:r>
          </w:p>
        </w:tc>
      </w:tr>
      <w:tr w:rsidR="00C17781" w14:paraId="66FF892A" w14:textId="77777777" w:rsidTr="006A053C">
        <w:tc>
          <w:tcPr>
            <w:tcW w:w="937" w:type="pct"/>
            <w:tcBorders>
              <w:top w:val="single" w:sz="0" w:space="0" w:color="000000"/>
              <w:left w:val="single" w:sz="0" w:space="0" w:color="000000"/>
              <w:bottom w:val="single" w:sz="0" w:space="0" w:color="000000"/>
              <w:right w:val="single" w:sz="0" w:space="0" w:color="000000"/>
            </w:tcBorders>
          </w:tcPr>
          <w:p w14:paraId="50779976" w14:textId="77777777" w:rsidR="00C17781" w:rsidRPr="00292CEE" w:rsidRDefault="00C17781" w:rsidP="006A053C">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17472401" w14:textId="77777777" w:rsidR="00C17781"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1F3CEF91" w14:textId="77777777" w:rsidR="00C17781" w:rsidRPr="008775C6" w:rsidRDefault="00C17781" w:rsidP="006A053C">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7FBF3FCD" w14:textId="77777777" w:rsidR="00C17781" w:rsidRDefault="00C17781" w:rsidP="006A053C">
            <w:pPr>
              <w:jc w:val="left"/>
            </w:pPr>
            <w:r>
              <w:rPr>
                <w:rFonts w:hint="eastAsia"/>
              </w:rPr>
              <w:t>Y</w:t>
            </w:r>
          </w:p>
        </w:tc>
      </w:tr>
      <w:tr w:rsidR="00C17781" w14:paraId="2CCA660F" w14:textId="77777777" w:rsidTr="006A053C">
        <w:tc>
          <w:tcPr>
            <w:tcW w:w="937" w:type="pct"/>
            <w:tcBorders>
              <w:top w:val="single" w:sz="0" w:space="0" w:color="000000"/>
              <w:left w:val="single" w:sz="0" w:space="0" w:color="000000"/>
              <w:bottom w:val="single" w:sz="0" w:space="0" w:color="000000"/>
              <w:right w:val="single" w:sz="0" w:space="0" w:color="000000"/>
            </w:tcBorders>
          </w:tcPr>
          <w:p w14:paraId="743E0D76" w14:textId="77777777" w:rsidR="00C17781" w:rsidRPr="007B0EC0" w:rsidRDefault="00C17781" w:rsidP="006A053C">
            <w:pPr>
              <w:jc w:val="left"/>
            </w:pPr>
            <w:r>
              <w:rPr>
                <w:rFonts w:hint="eastAsia"/>
              </w:rPr>
              <w:t>pcode</w:t>
            </w:r>
          </w:p>
        </w:tc>
        <w:tc>
          <w:tcPr>
            <w:tcW w:w="564" w:type="pct"/>
            <w:tcBorders>
              <w:top w:val="single" w:sz="0" w:space="0" w:color="000000"/>
              <w:left w:val="single" w:sz="0" w:space="0" w:color="000000"/>
              <w:bottom w:val="single" w:sz="0" w:space="0" w:color="000000"/>
              <w:right w:val="single" w:sz="0" w:space="0" w:color="000000"/>
            </w:tcBorders>
          </w:tcPr>
          <w:p w14:paraId="0B9755B7" w14:textId="77777777" w:rsidR="00C17781"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47C00C0C" w14:textId="77777777" w:rsidR="00C17781" w:rsidRDefault="00C17781" w:rsidP="006A053C">
            <w:pPr>
              <w:jc w:val="left"/>
            </w:pPr>
            <w:r>
              <w:rPr>
                <w:rFonts w:hint="eastAsia"/>
              </w:rPr>
              <w:t>轮询码，由获取二维码内容返回</w:t>
            </w:r>
          </w:p>
        </w:tc>
        <w:tc>
          <w:tcPr>
            <w:tcW w:w="937" w:type="pct"/>
            <w:tcBorders>
              <w:top w:val="single" w:sz="0" w:space="0" w:color="000000"/>
              <w:left w:val="single" w:sz="0" w:space="0" w:color="000000"/>
              <w:bottom w:val="single" w:sz="0" w:space="0" w:color="000000"/>
              <w:right w:val="single" w:sz="0" w:space="0" w:color="000000"/>
            </w:tcBorders>
          </w:tcPr>
          <w:p w14:paraId="2D9AF589" w14:textId="77777777" w:rsidR="00C17781" w:rsidRPr="00D9542E" w:rsidRDefault="00C17781" w:rsidP="006A053C">
            <w:pPr>
              <w:jc w:val="left"/>
            </w:pPr>
            <w:r>
              <w:rPr>
                <w:rFonts w:hint="eastAsia"/>
              </w:rPr>
              <w:t>Y</w:t>
            </w:r>
          </w:p>
        </w:tc>
      </w:tr>
      <w:tr w:rsidR="00083FC0" w14:paraId="0AB5D37D" w14:textId="77777777" w:rsidTr="006A053C">
        <w:tc>
          <w:tcPr>
            <w:tcW w:w="937" w:type="pct"/>
            <w:tcBorders>
              <w:top w:val="single" w:sz="0" w:space="0" w:color="000000"/>
              <w:left w:val="single" w:sz="0" w:space="0" w:color="000000"/>
              <w:bottom w:val="single" w:sz="0" w:space="0" w:color="000000"/>
              <w:right w:val="single" w:sz="0" w:space="0" w:color="000000"/>
            </w:tcBorders>
          </w:tcPr>
          <w:p w14:paraId="6BBA0664" w14:textId="77777777" w:rsidR="00083FC0" w:rsidRPr="00083FC0" w:rsidRDefault="00083FC0" w:rsidP="006A053C">
            <w:pPr>
              <w:jc w:val="left"/>
            </w:pPr>
            <w:r w:rsidRPr="00083FC0">
              <w:t>report</w:t>
            </w:r>
            <w:r w:rsidRPr="00083FC0">
              <w:rPr>
                <w:rFonts w:hint="eastAsia"/>
              </w:rPr>
              <w:t>_data</w:t>
            </w:r>
          </w:p>
        </w:tc>
        <w:tc>
          <w:tcPr>
            <w:tcW w:w="564" w:type="pct"/>
            <w:tcBorders>
              <w:top w:val="single" w:sz="0" w:space="0" w:color="000000"/>
              <w:left w:val="single" w:sz="0" w:space="0" w:color="000000"/>
              <w:bottom w:val="single" w:sz="0" w:space="0" w:color="000000"/>
              <w:right w:val="single" w:sz="0" w:space="0" w:color="000000"/>
            </w:tcBorders>
          </w:tcPr>
          <w:p w14:paraId="5A942C54" w14:textId="77777777" w:rsidR="00083FC0" w:rsidRPr="00083FC0" w:rsidRDefault="00BE1030" w:rsidP="006A053C">
            <w:pPr>
              <w:jc w:val="left"/>
            </w:pPr>
            <w:r>
              <w:rPr>
                <w:rFonts w:hint="eastAsia"/>
              </w:rPr>
              <w:t>POST</w:t>
            </w:r>
          </w:p>
        </w:tc>
        <w:tc>
          <w:tcPr>
            <w:tcW w:w="2562" w:type="pct"/>
            <w:tcBorders>
              <w:top w:val="single" w:sz="0" w:space="0" w:color="000000"/>
              <w:left w:val="single" w:sz="0" w:space="0" w:color="000000"/>
              <w:bottom w:val="single" w:sz="0" w:space="0" w:color="000000"/>
              <w:right w:val="single" w:sz="0" w:space="0" w:color="000000"/>
            </w:tcBorders>
          </w:tcPr>
          <w:p w14:paraId="0175720E" w14:textId="77777777" w:rsidR="00083FC0" w:rsidRPr="00083FC0" w:rsidRDefault="00083FC0" w:rsidP="004422E7">
            <w:pPr>
              <w:jc w:val="left"/>
              <w:rPr>
                <w:color w:val="FF0000"/>
              </w:rPr>
            </w:pPr>
            <w:r w:rsidRPr="00083FC0">
              <w:rPr>
                <w:rFonts w:hint="eastAsia"/>
              </w:rPr>
              <w:t>上报埋点数据</w:t>
            </w:r>
          </w:p>
          <w:p w14:paraId="11A526E8" w14:textId="77777777" w:rsidR="00083FC0" w:rsidRPr="00083FC0" w:rsidRDefault="00083FC0" w:rsidP="004422E7">
            <w:pPr>
              <w:jc w:val="left"/>
            </w:pPr>
            <w:r w:rsidRPr="00083FC0">
              <w:rPr>
                <w:rFonts w:hint="eastAsia"/>
              </w:rPr>
              <w:t>Json</w:t>
            </w:r>
            <w:r w:rsidRPr="00083FC0">
              <w:rPr>
                <w:rFonts w:hint="eastAsia"/>
              </w:rPr>
              <w:t>参数字符串。</w:t>
            </w:r>
          </w:p>
          <w:p w14:paraId="07D23F05" w14:textId="77777777" w:rsidR="00083FC0" w:rsidRPr="00083FC0" w:rsidRDefault="00083FC0" w:rsidP="004422E7">
            <w:pPr>
              <w:jc w:val="left"/>
            </w:pPr>
            <w:r w:rsidRPr="00083FC0">
              <w:rPr>
                <w:rFonts w:hint="eastAsia"/>
              </w:rPr>
              <w:t>{</w:t>
            </w:r>
          </w:p>
          <w:p w14:paraId="27C84C4B" w14:textId="77777777" w:rsidR="00083FC0" w:rsidRPr="00083FC0" w:rsidRDefault="00083FC0" w:rsidP="004422E7">
            <w:pPr>
              <w:jc w:val="left"/>
            </w:pPr>
            <w:r w:rsidRPr="00083FC0">
              <w:rPr>
                <w:rFonts w:hint="eastAsia"/>
              </w:rPr>
              <w:t xml:space="preserve">  </w:t>
            </w:r>
            <w:r w:rsidRPr="00083FC0">
              <w:t>"</w:t>
            </w:r>
            <w:r w:rsidRPr="00083FC0">
              <w:rPr>
                <w:rFonts w:hint="eastAsia"/>
                <w:color w:val="000000"/>
                <w:sz w:val="20"/>
                <w:szCs w:val="20"/>
              </w:rPr>
              <w:t>did</w:t>
            </w:r>
            <w:r w:rsidRPr="00083FC0">
              <w:t>"</w:t>
            </w:r>
            <w:r w:rsidRPr="00083FC0">
              <w:rPr>
                <w:rFonts w:hint="eastAsia"/>
              </w:rPr>
              <w:t>:</w:t>
            </w:r>
            <w:r w:rsidRPr="00083FC0">
              <w:t>"</w:t>
            </w:r>
            <w:r w:rsidRPr="00083FC0">
              <w:rPr>
                <w:rFonts w:hint="eastAsia"/>
              </w:rPr>
              <w:t>xxxx</w:t>
            </w:r>
            <w:r w:rsidRPr="00083FC0">
              <w:t>"</w:t>
            </w:r>
            <w:r w:rsidRPr="00083FC0">
              <w:rPr>
                <w:rFonts w:hint="eastAsia"/>
              </w:rPr>
              <w:t>,</w:t>
            </w:r>
          </w:p>
          <w:p w14:paraId="4A238E2F" w14:textId="77777777" w:rsidR="00083FC0" w:rsidRPr="00083FC0" w:rsidRDefault="00083FC0" w:rsidP="004422E7">
            <w:pPr>
              <w:jc w:val="left"/>
            </w:pPr>
            <w:r w:rsidRPr="00083FC0">
              <w:rPr>
                <w:rFonts w:hint="eastAsia"/>
              </w:rPr>
              <w:t xml:space="preserve">   </w:t>
            </w:r>
            <w:r w:rsidRPr="00083FC0">
              <w:rPr>
                <w:rFonts w:hint="eastAsia"/>
              </w:rPr>
              <w:t>……</w:t>
            </w:r>
          </w:p>
          <w:p w14:paraId="5112745B" w14:textId="77777777" w:rsidR="00083FC0" w:rsidRPr="00083FC0" w:rsidRDefault="00083FC0" w:rsidP="004422E7">
            <w:pPr>
              <w:jc w:val="left"/>
            </w:pPr>
            <w:r w:rsidRPr="00083FC0">
              <w:rPr>
                <w:rFonts w:hint="eastAsia"/>
              </w:rPr>
              <w:t>}</w:t>
            </w:r>
          </w:p>
          <w:p w14:paraId="4C06AFF5" w14:textId="77777777" w:rsidR="00083FC0" w:rsidRPr="00083FC0" w:rsidRDefault="00083FC0" w:rsidP="00AA048A">
            <w:pPr>
              <w:jc w:val="left"/>
            </w:pPr>
            <w:r w:rsidRPr="00083FC0">
              <w:rPr>
                <w:rFonts w:hint="eastAsia"/>
              </w:rPr>
              <w:t>详细参数请参考支付</w:t>
            </w:r>
            <w:r w:rsidR="00AA048A">
              <w:rPr>
                <w:rFonts w:hint="eastAsia"/>
              </w:rPr>
              <w:t>中心：《支付数据</w:t>
            </w:r>
            <w:r w:rsidRPr="00083FC0">
              <w:rPr>
                <w:rFonts w:hint="eastAsia"/>
              </w:rPr>
              <w:t>报</w:t>
            </w:r>
            <w:r w:rsidRPr="00083FC0">
              <w:rPr>
                <w:rFonts w:hint="eastAsia"/>
              </w:rPr>
              <w:t>.doc</w:t>
            </w:r>
            <w:r w:rsidRPr="00083FC0">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37992F3C" w14:textId="77777777" w:rsidR="00083FC0" w:rsidRPr="00083FC0" w:rsidRDefault="00083FC0" w:rsidP="006A053C">
            <w:pPr>
              <w:jc w:val="left"/>
            </w:pPr>
            <w:r>
              <w:rPr>
                <w:rFonts w:hint="eastAsia"/>
              </w:rPr>
              <w:t>Y</w:t>
            </w:r>
          </w:p>
        </w:tc>
      </w:tr>
    </w:tbl>
    <w:p w14:paraId="7C7F08D8" w14:textId="77777777" w:rsidR="00C17781" w:rsidRDefault="00C17781" w:rsidP="00C17781">
      <w:pPr>
        <w:rPr>
          <w:szCs w:val="21"/>
        </w:rPr>
      </w:pPr>
    </w:p>
    <w:p w14:paraId="30834DA4" w14:textId="77777777" w:rsidR="00C17781" w:rsidRDefault="00C17781" w:rsidP="00C17781">
      <w:pPr>
        <w:rPr>
          <w:szCs w:val="21"/>
        </w:rPr>
      </w:pPr>
      <w:r>
        <w:rPr>
          <w:rFonts w:hint="eastAsia"/>
          <w:szCs w:val="21"/>
        </w:rPr>
        <w:t>缓存参数：</w:t>
      </w:r>
    </w:p>
    <w:p w14:paraId="38465A21" w14:textId="77777777" w:rsidR="00C17781" w:rsidRDefault="00C17781" w:rsidP="00C17781">
      <w:pPr>
        <w:rPr>
          <w:szCs w:val="21"/>
        </w:rPr>
      </w:pPr>
      <w:r>
        <w:rPr>
          <w:rFonts w:hint="eastAsia"/>
          <w:szCs w:val="21"/>
        </w:rPr>
        <w:t>不缓存</w:t>
      </w:r>
    </w:p>
    <w:p w14:paraId="7DFC7DC0" w14:textId="77777777" w:rsidR="00C17781" w:rsidRDefault="00C17781" w:rsidP="00C17781">
      <w:pPr>
        <w:rPr>
          <w:szCs w:val="21"/>
        </w:rPr>
      </w:pPr>
    </w:p>
    <w:p w14:paraId="54378A3A" w14:textId="77777777" w:rsidR="00CF500C" w:rsidRDefault="00CF500C" w:rsidP="00CF500C">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CF500C" w14:paraId="3BB1502B" w14:textId="77777777" w:rsidTr="00C728BC">
        <w:tc>
          <w:tcPr>
            <w:tcW w:w="8363" w:type="dxa"/>
            <w:gridSpan w:val="3"/>
            <w:shd w:val="clear" w:color="auto" w:fill="808080"/>
          </w:tcPr>
          <w:p w14:paraId="71BEB1A1" w14:textId="77777777" w:rsidR="00CF500C" w:rsidRDefault="00CF500C" w:rsidP="00C728BC">
            <w:r>
              <w:rPr>
                <w:rFonts w:hint="eastAsia"/>
              </w:rPr>
              <w:t>开发方案：</w:t>
            </w:r>
          </w:p>
        </w:tc>
      </w:tr>
      <w:tr w:rsidR="00CF500C" w14:paraId="35B1EC05" w14:textId="77777777" w:rsidTr="00C728BC">
        <w:tc>
          <w:tcPr>
            <w:tcW w:w="8363" w:type="dxa"/>
            <w:gridSpan w:val="3"/>
            <w:tcBorders>
              <w:bottom w:val="single" w:sz="2" w:space="0" w:color="auto"/>
            </w:tcBorders>
          </w:tcPr>
          <w:p w14:paraId="1B9C9D53" w14:textId="77777777" w:rsidR="00FD7888" w:rsidRDefault="00FD7888" w:rsidP="00FD7888">
            <w:pPr>
              <w:rPr>
                <w:szCs w:val="21"/>
              </w:rPr>
            </w:pPr>
            <w:r>
              <w:rPr>
                <w:rFonts w:hint="eastAsia"/>
                <w:szCs w:val="21"/>
              </w:rPr>
              <w:t>数据集成：</w:t>
            </w:r>
          </w:p>
          <w:p w14:paraId="624C2BF4" w14:textId="77777777" w:rsidR="00FD7888" w:rsidRDefault="00FD7888" w:rsidP="00FD7888">
            <w:pPr>
              <w:rPr>
                <w:szCs w:val="21"/>
              </w:rPr>
            </w:pPr>
            <w:r>
              <w:rPr>
                <w:rFonts w:hint="eastAsia"/>
                <w:szCs w:val="21"/>
              </w:rPr>
              <w:t>参数文档：</w:t>
            </w:r>
            <w:r w:rsidRPr="0008786E">
              <w:rPr>
                <w:rFonts w:hint="eastAsia"/>
                <w:szCs w:val="21"/>
              </w:rPr>
              <w:t>二码合一接口文档</w:t>
            </w:r>
            <w:r w:rsidRPr="0008786E">
              <w:rPr>
                <w:rFonts w:hint="eastAsia"/>
                <w:szCs w:val="21"/>
              </w:rPr>
              <w:t>.docx</w:t>
            </w:r>
            <w:r>
              <w:rPr>
                <w:rFonts w:hint="eastAsia"/>
                <w:szCs w:val="21"/>
              </w:rPr>
              <w:t>，对接人徐刚</w:t>
            </w:r>
          </w:p>
          <w:p w14:paraId="1F3F0F54" w14:textId="77777777" w:rsidR="00FD7888" w:rsidRDefault="00FD7888" w:rsidP="00FD7888">
            <w:pPr>
              <w:rPr>
                <w:szCs w:val="21"/>
              </w:rPr>
            </w:pPr>
          </w:p>
          <w:p w14:paraId="513BBB44" w14:textId="77777777" w:rsidR="00FD7888" w:rsidRDefault="00FD7888" w:rsidP="00FD7888">
            <w:pPr>
              <w:rPr>
                <w:szCs w:val="21"/>
              </w:rPr>
            </w:pPr>
            <w:r>
              <w:rPr>
                <w:rFonts w:hint="eastAsia"/>
                <w:szCs w:val="21"/>
              </w:rPr>
              <w:t>1.</w:t>
            </w:r>
            <w:r>
              <w:rPr>
                <w:rFonts w:hint="eastAsia"/>
                <w:szCs w:val="21"/>
              </w:rPr>
              <w:t>查找配置的正则</w:t>
            </w:r>
          </w:p>
          <w:p w14:paraId="7B8C10EB" w14:textId="77777777" w:rsidR="00FD7888" w:rsidRDefault="00FD7888" w:rsidP="00FD7888">
            <w:pPr>
              <w:rPr>
                <w:szCs w:val="21"/>
              </w:rPr>
            </w:pPr>
            <w:r>
              <w:rPr>
                <w:rFonts w:hint="eastAsia"/>
                <w:szCs w:val="21"/>
              </w:rPr>
              <w:t>配置的</w:t>
            </w:r>
            <w:r>
              <w:rPr>
                <w:rFonts w:hint="eastAsia"/>
                <w:szCs w:val="21"/>
              </w:rPr>
              <w:t>Key</w:t>
            </w:r>
            <w:r>
              <w:rPr>
                <w:rFonts w:hint="eastAsia"/>
                <w:szCs w:val="21"/>
              </w:rPr>
              <w:t>定义为：</w:t>
            </w:r>
            <w:r w:rsidRPr="00FD7888">
              <w:rPr>
                <w:szCs w:val="21"/>
              </w:rPr>
              <w:t>factory_qrcodeallinone_regex</w:t>
            </w:r>
          </w:p>
          <w:p w14:paraId="4771F2D1" w14:textId="77777777" w:rsidR="00FD7888" w:rsidRDefault="00FD7888" w:rsidP="00FD7888">
            <w:pPr>
              <w:rPr>
                <w:szCs w:val="21"/>
              </w:rPr>
            </w:pPr>
            <w:r>
              <w:rPr>
                <w:rFonts w:hint="eastAsia"/>
                <w:szCs w:val="21"/>
              </w:rPr>
              <w:t>#</w:t>
            </w:r>
            <w:r>
              <w:rPr>
                <w:rFonts w:hint="eastAsia"/>
                <w:szCs w:val="21"/>
              </w:rPr>
              <w:t>查找</w:t>
            </w:r>
            <w:r>
              <w:rPr>
                <w:rFonts w:hint="eastAsia"/>
                <w:szCs w:val="21"/>
              </w:rPr>
              <w:t>DB</w:t>
            </w:r>
            <w:r>
              <w:rPr>
                <w:rFonts w:hint="eastAsia"/>
                <w:szCs w:val="21"/>
              </w:rPr>
              <w:t>所有所有</w:t>
            </w:r>
            <w:r>
              <w:rPr>
                <w:rFonts w:hint="eastAsia"/>
                <w:szCs w:val="21"/>
              </w:rPr>
              <w:t>config</w:t>
            </w:r>
            <w:r>
              <w:rPr>
                <w:rFonts w:hint="eastAsia"/>
                <w:szCs w:val="21"/>
              </w:rPr>
              <w:t>配置并缓存</w:t>
            </w:r>
            <w:r>
              <w:rPr>
                <w:rFonts w:hint="eastAsia"/>
                <w:szCs w:val="21"/>
              </w:rPr>
              <w:t>10</w:t>
            </w:r>
            <w:r>
              <w:rPr>
                <w:rFonts w:hint="eastAsia"/>
                <w:szCs w:val="21"/>
              </w:rPr>
              <w:t>分钟：</w:t>
            </w:r>
          </w:p>
          <w:p w14:paraId="797D280B" w14:textId="77777777" w:rsidR="00FD7888" w:rsidRDefault="00FD7888" w:rsidP="00FD7888">
            <w:pPr>
              <w:rPr>
                <w:szCs w:val="21"/>
              </w:rPr>
            </w:pPr>
            <w:r w:rsidRPr="00FD7888">
              <w:rPr>
                <w:szCs w:val="21"/>
              </w:rPr>
              <w:t>select configKey, configValue from cms_config where status = 1</w:t>
            </w:r>
          </w:p>
          <w:p w14:paraId="51763252" w14:textId="77777777" w:rsidR="00FD7888" w:rsidRDefault="00FD7888" w:rsidP="00FD7888">
            <w:pPr>
              <w:rPr>
                <w:szCs w:val="21"/>
              </w:rPr>
            </w:pPr>
            <w:r>
              <w:rPr>
                <w:rFonts w:hint="eastAsia"/>
                <w:szCs w:val="21"/>
              </w:rPr>
              <w:t>从缓存中查询配置的</w:t>
            </w:r>
            <w:r>
              <w:rPr>
                <w:rFonts w:hint="eastAsia"/>
                <w:szCs w:val="21"/>
              </w:rPr>
              <w:t>key</w:t>
            </w:r>
            <w:r>
              <w:rPr>
                <w:rFonts w:hint="eastAsia"/>
                <w:szCs w:val="21"/>
              </w:rPr>
              <w:t>对应的值，这一块可以写一个公用方法；</w:t>
            </w:r>
          </w:p>
          <w:p w14:paraId="3E75453D" w14:textId="77777777" w:rsidR="00FD7888" w:rsidRDefault="00FD7888" w:rsidP="00FD7888">
            <w:pPr>
              <w:rPr>
                <w:szCs w:val="21"/>
              </w:rPr>
            </w:pPr>
          </w:p>
          <w:p w14:paraId="33EDF9A5" w14:textId="77777777" w:rsidR="00FD7888" w:rsidRDefault="00FD7888" w:rsidP="00FD7888">
            <w:pPr>
              <w:rPr>
                <w:szCs w:val="21"/>
              </w:rPr>
            </w:pPr>
            <w:r>
              <w:rPr>
                <w:rFonts w:hint="eastAsia"/>
                <w:szCs w:val="21"/>
              </w:rPr>
              <w:t>2.</w:t>
            </w:r>
            <w:r>
              <w:rPr>
                <w:rFonts w:hint="eastAsia"/>
                <w:szCs w:val="21"/>
              </w:rPr>
              <w:t>根据正则匹配规则走公版或厂家的二维码合一接口</w:t>
            </w:r>
          </w:p>
          <w:p w14:paraId="4B8F0988" w14:textId="77777777" w:rsidR="00FD7888" w:rsidRDefault="00FD7888" w:rsidP="00FD7888">
            <w:pPr>
              <w:rPr>
                <w:szCs w:val="21"/>
              </w:rPr>
            </w:pPr>
            <w:r>
              <w:rPr>
                <w:rFonts w:hint="eastAsia"/>
                <w:szCs w:val="21"/>
              </w:rPr>
              <w:t>查找出：</w:t>
            </w:r>
            <w:r w:rsidRPr="00FD7888">
              <w:rPr>
                <w:szCs w:val="21"/>
              </w:rPr>
              <w:t xml:space="preserve"> factory_qrcodeallinone_regex</w:t>
            </w:r>
            <w:r>
              <w:rPr>
                <w:rFonts w:hint="eastAsia"/>
                <w:szCs w:val="21"/>
              </w:rPr>
              <w:t>的配置，为空则走公版，匹配则走厂家</w:t>
            </w:r>
          </w:p>
          <w:p w14:paraId="496D7109" w14:textId="77777777" w:rsidR="00FD7888" w:rsidRDefault="00FD7888" w:rsidP="00FD7888">
            <w:pPr>
              <w:rPr>
                <w:szCs w:val="21"/>
              </w:rPr>
            </w:pPr>
            <w:r w:rsidRPr="0008786E">
              <w:rPr>
                <w:rFonts w:hint="eastAsia"/>
                <w:szCs w:val="21"/>
              </w:rPr>
              <w:t>二码合一接口文档</w:t>
            </w:r>
            <w:r w:rsidRPr="0008786E">
              <w:rPr>
                <w:rFonts w:hint="eastAsia"/>
                <w:szCs w:val="21"/>
              </w:rPr>
              <w:t>.docx</w:t>
            </w:r>
          </w:p>
          <w:p w14:paraId="06963CD1" w14:textId="77777777" w:rsidR="00FD7888" w:rsidRDefault="00FD7888" w:rsidP="00FD7888">
            <w:pPr>
              <w:rPr>
                <w:szCs w:val="21"/>
              </w:rPr>
            </w:pPr>
            <w:r>
              <w:rPr>
                <w:rFonts w:hint="eastAsia"/>
                <w:szCs w:val="21"/>
              </w:rPr>
              <w:t>第</w:t>
            </w:r>
            <w:r>
              <w:rPr>
                <w:rFonts w:hint="eastAsia"/>
                <w:szCs w:val="21"/>
              </w:rPr>
              <w:t>2</w:t>
            </w:r>
            <w:r>
              <w:rPr>
                <w:rFonts w:hint="eastAsia"/>
                <w:szCs w:val="21"/>
              </w:rPr>
              <w:t>节为公版二维码合一接口</w:t>
            </w:r>
          </w:p>
          <w:p w14:paraId="45D240CC" w14:textId="4CA7C989" w:rsidR="00CF500C" w:rsidRDefault="00FD7888" w:rsidP="00FD7888">
            <w:pPr>
              <w:rPr>
                <w:szCs w:val="21"/>
              </w:rPr>
            </w:pPr>
            <w:r>
              <w:rPr>
                <w:rFonts w:hint="eastAsia"/>
                <w:szCs w:val="21"/>
              </w:rPr>
              <w:t>第</w:t>
            </w:r>
            <w:r>
              <w:rPr>
                <w:rFonts w:hint="eastAsia"/>
                <w:szCs w:val="21"/>
              </w:rPr>
              <w:t>3</w:t>
            </w:r>
            <w:r>
              <w:rPr>
                <w:rFonts w:hint="eastAsia"/>
                <w:szCs w:val="21"/>
              </w:rPr>
              <w:t>节为厂家二维码合一接口</w:t>
            </w:r>
          </w:p>
          <w:p w14:paraId="2E0CA20F" w14:textId="77777777" w:rsidR="00CF500C" w:rsidRPr="009A2314" w:rsidRDefault="00CF500C" w:rsidP="00C728BC">
            <w:pPr>
              <w:rPr>
                <w:color w:val="000000"/>
              </w:rPr>
            </w:pPr>
          </w:p>
        </w:tc>
      </w:tr>
      <w:tr w:rsidR="00CF500C" w14:paraId="0CB21496" w14:textId="77777777" w:rsidTr="00C728B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05B85C1A" w14:textId="77777777" w:rsidR="00CF500C" w:rsidRPr="00C9018A" w:rsidRDefault="00CF500C" w:rsidP="00C728BC">
            <w:pPr>
              <w:rPr>
                <w:b/>
                <w:color w:val="000000"/>
              </w:rPr>
            </w:pPr>
            <w:r w:rsidRPr="00C9018A">
              <w:rPr>
                <w:rFonts w:hint="eastAsia"/>
                <w:b/>
                <w:color w:val="000000"/>
              </w:rPr>
              <w:t>更新记录</w:t>
            </w:r>
          </w:p>
        </w:tc>
      </w:tr>
      <w:tr w:rsidR="00CF500C" w14:paraId="3A751B7E" w14:textId="77777777" w:rsidTr="00C728B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6CC6861" w14:textId="77777777" w:rsidR="00CF500C" w:rsidRPr="00BA1F0B" w:rsidRDefault="00CF500C" w:rsidP="00C728B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ACD1953" w14:textId="77777777" w:rsidR="00CF500C" w:rsidRPr="00BA1F0B" w:rsidRDefault="00CF500C" w:rsidP="00C728B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9512E96" w14:textId="77777777" w:rsidR="00CF500C" w:rsidRPr="00BA1F0B" w:rsidRDefault="00CF500C" w:rsidP="00C728B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CF500C" w14:paraId="4D8CCB45" w14:textId="77777777" w:rsidTr="00C728B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39AC72F0" w14:textId="77777777" w:rsidR="00CF500C" w:rsidRDefault="00CF500C" w:rsidP="00C728BC">
            <w:pPr>
              <w:rPr>
                <w:color w:val="000000"/>
              </w:rPr>
            </w:pPr>
            <w:r>
              <w:rPr>
                <w:rFonts w:hint="eastAsia"/>
                <w:color w:val="000000"/>
              </w:rPr>
              <w:t>2017-07-14</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7C22393" w14:textId="77777777" w:rsidR="00CF500C" w:rsidRDefault="00CF500C" w:rsidP="00C728BC">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5DDB95B1" w14:textId="77777777" w:rsidR="00CF500C" w:rsidRDefault="00CF500C" w:rsidP="00C728BC">
            <w:pPr>
              <w:tabs>
                <w:tab w:val="center" w:pos="2460"/>
                <w:tab w:val="left" w:pos="3555"/>
              </w:tabs>
              <w:jc w:val="left"/>
              <w:rPr>
                <w:color w:val="000000"/>
              </w:rPr>
            </w:pPr>
            <w:r>
              <w:rPr>
                <w:rFonts w:hint="eastAsia"/>
                <w:color w:val="000000"/>
              </w:rPr>
              <w:t>二维码合一厂家需求：</w:t>
            </w:r>
          </w:p>
          <w:p w14:paraId="4C0A9898" w14:textId="77777777" w:rsidR="00CF500C" w:rsidRDefault="00CF500C" w:rsidP="00C728BC">
            <w:pPr>
              <w:tabs>
                <w:tab w:val="center" w:pos="2460"/>
                <w:tab w:val="left" w:pos="3555"/>
              </w:tabs>
              <w:jc w:val="left"/>
              <w:rPr>
                <w:color w:val="000000"/>
              </w:rPr>
            </w:pPr>
            <w:r>
              <w:rPr>
                <w:rFonts w:hint="eastAsia"/>
                <w:szCs w:val="28"/>
              </w:rPr>
              <w:t>根据正则表达式判断哪些版本号需要走厂家二维码合一接口</w:t>
            </w:r>
          </w:p>
        </w:tc>
      </w:tr>
    </w:tbl>
    <w:p w14:paraId="40DE7283" w14:textId="5051264F" w:rsidR="00C17781" w:rsidRDefault="00C17781" w:rsidP="00C17781">
      <w:pPr>
        <w:rPr>
          <w:szCs w:val="21"/>
        </w:rPr>
      </w:pPr>
    </w:p>
    <w:p w14:paraId="30DBE069" w14:textId="77777777" w:rsidR="00C17781" w:rsidRPr="001F3DC1" w:rsidRDefault="00C17781" w:rsidP="00C17781">
      <w:pPr>
        <w:rPr>
          <w:szCs w:val="21"/>
        </w:rPr>
      </w:pPr>
    </w:p>
    <w:p w14:paraId="7E3CE74B" w14:textId="77777777" w:rsidR="00C17781" w:rsidRDefault="00C17781" w:rsidP="00C1778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C17781" w14:paraId="5DF9806E" w14:textId="77777777" w:rsidTr="006A053C">
        <w:tc>
          <w:tcPr>
            <w:tcW w:w="1843" w:type="dxa"/>
            <w:shd w:val="clear" w:color="auto" w:fill="808080"/>
          </w:tcPr>
          <w:p w14:paraId="01822F92" w14:textId="77777777" w:rsidR="00C17781" w:rsidRDefault="00C17781" w:rsidP="006A053C">
            <w:r>
              <w:rPr>
                <w:rFonts w:hint="eastAsia"/>
              </w:rPr>
              <w:t>参数名称</w:t>
            </w:r>
          </w:p>
        </w:tc>
        <w:tc>
          <w:tcPr>
            <w:tcW w:w="1417" w:type="dxa"/>
            <w:shd w:val="clear" w:color="auto" w:fill="808080"/>
          </w:tcPr>
          <w:p w14:paraId="7A67A94F" w14:textId="77777777" w:rsidR="00C17781" w:rsidRDefault="00C17781" w:rsidP="006A053C">
            <w:r>
              <w:rPr>
                <w:rFonts w:hint="eastAsia"/>
              </w:rPr>
              <w:t>位置</w:t>
            </w:r>
          </w:p>
        </w:tc>
        <w:tc>
          <w:tcPr>
            <w:tcW w:w="5103" w:type="dxa"/>
            <w:shd w:val="clear" w:color="auto" w:fill="808080"/>
          </w:tcPr>
          <w:p w14:paraId="75D74185" w14:textId="77777777" w:rsidR="00C17781" w:rsidRDefault="00C17781" w:rsidP="006A053C">
            <w:r>
              <w:rPr>
                <w:rFonts w:hint="eastAsia"/>
              </w:rPr>
              <w:t>含义</w:t>
            </w:r>
          </w:p>
        </w:tc>
      </w:tr>
      <w:tr w:rsidR="00C17781" w14:paraId="64BFF459" w14:textId="77777777" w:rsidTr="006A053C">
        <w:tc>
          <w:tcPr>
            <w:tcW w:w="1843" w:type="dxa"/>
          </w:tcPr>
          <w:p w14:paraId="47C0D234" w14:textId="77777777" w:rsidR="00C17781" w:rsidRDefault="00C17781" w:rsidP="006A053C">
            <w:r>
              <w:rPr>
                <w:rFonts w:hint="eastAsia"/>
              </w:rPr>
              <w:t>CODE</w:t>
            </w:r>
          </w:p>
        </w:tc>
        <w:tc>
          <w:tcPr>
            <w:tcW w:w="1417" w:type="dxa"/>
          </w:tcPr>
          <w:p w14:paraId="4B4CF15A" w14:textId="77777777" w:rsidR="00C17781" w:rsidRDefault="00C17781" w:rsidP="006A053C">
            <w:r>
              <w:rPr>
                <w:rFonts w:hint="eastAsia"/>
              </w:rPr>
              <w:t>RESPONSE</w:t>
            </w:r>
          </w:p>
        </w:tc>
        <w:tc>
          <w:tcPr>
            <w:tcW w:w="5103" w:type="dxa"/>
          </w:tcPr>
          <w:p w14:paraId="61D3E914" w14:textId="77777777" w:rsidR="00C17781" w:rsidRDefault="00C17781" w:rsidP="006A053C">
            <w:pPr>
              <w:autoSpaceDE w:val="0"/>
              <w:autoSpaceDN w:val="0"/>
              <w:adjustRightInd w:val="0"/>
              <w:jc w:val="left"/>
            </w:pPr>
            <w:r>
              <w:rPr>
                <w:rFonts w:hint="eastAsia"/>
              </w:rPr>
              <w:t xml:space="preserve">200 </w:t>
            </w:r>
            <w:r>
              <w:rPr>
                <w:rFonts w:hint="eastAsia"/>
              </w:rPr>
              <w:t>成功</w:t>
            </w:r>
            <w:r>
              <w:rPr>
                <w:rFonts w:hint="eastAsia"/>
              </w:rPr>
              <w:t xml:space="preserve"> </w:t>
            </w:r>
          </w:p>
          <w:p w14:paraId="19A186E0" w14:textId="77777777" w:rsidR="00C17781" w:rsidRDefault="00C17781" w:rsidP="006A053C">
            <w:r>
              <w:rPr>
                <w:rFonts w:hint="eastAsia"/>
              </w:rPr>
              <w:t>其它</w:t>
            </w:r>
            <w:r>
              <w:rPr>
                <w:rFonts w:hint="eastAsia"/>
              </w:rPr>
              <w:t>,</w:t>
            </w:r>
            <w:r>
              <w:rPr>
                <w:rFonts w:hint="eastAsia"/>
              </w:rPr>
              <w:t>读取失败</w:t>
            </w:r>
          </w:p>
        </w:tc>
      </w:tr>
      <w:tr w:rsidR="00C17781" w14:paraId="58901C0E" w14:textId="77777777" w:rsidTr="006A053C">
        <w:tc>
          <w:tcPr>
            <w:tcW w:w="1843" w:type="dxa"/>
          </w:tcPr>
          <w:p w14:paraId="330DE448" w14:textId="77777777" w:rsidR="00C17781" w:rsidRDefault="00C17781" w:rsidP="006A053C">
            <w:r>
              <w:rPr>
                <w:rFonts w:hint="eastAsia"/>
              </w:rPr>
              <w:t>返回值</w:t>
            </w:r>
          </w:p>
        </w:tc>
        <w:tc>
          <w:tcPr>
            <w:tcW w:w="1417" w:type="dxa"/>
          </w:tcPr>
          <w:p w14:paraId="36FB71DA" w14:textId="77777777" w:rsidR="00C17781" w:rsidRDefault="00C17781" w:rsidP="006A053C">
            <w:r>
              <w:rPr>
                <w:rFonts w:hint="eastAsia"/>
              </w:rPr>
              <w:t>BODY</w:t>
            </w:r>
          </w:p>
        </w:tc>
        <w:tc>
          <w:tcPr>
            <w:tcW w:w="5103" w:type="dxa"/>
          </w:tcPr>
          <w:p w14:paraId="674B8DE9" w14:textId="77777777" w:rsidR="00C17781" w:rsidRDefault="00C17781" w:rsidP="006A053C">
            <w:pPr>
              <w:rPr>
                <w:color w:val="000000"/>
              </w:rPr>
            </w:pPr>
          </w:p>
        </w:tc>
      </w:tr>
      <w:tr w:rsidR="00C17781" w14:paraId="7A55C885" w14:textId="77777777" w:rsidTr="006A053C">
        <w:tc>
          <w:tcPr>
            <w:tcW w:w="8363" w:type="dxa"/>
            <w:gridSpan w:val="3"/>
          </w:tcPr>
          <w:p w14:paraId="2B911AF5" w14:textId="77777777" w:rsidR="00C17781" w:rsidRPr="006E4FB0" w:rsidRDefault="00C17781" w:rsidP="006A053C">
            <w:pPr>
              <w:ind w:leftChars="50" w:left="105"/>
              <w:rPr>
                <w:color w:val="000000"/>
              </w:rPr>
            </w:pPr>
            <w:r w:rsidRPr="006E4FB0">
              <w:rPr>
                <w:color w:val="000000"/>
              </w:rPr>
              <w:t>{</w:t>
            </w:r>
          </w:p>
          <w:p w14:paraId="78C3E29F" w14:textId="77777777" w:rsidR="00C17781" w:rsidRPr="006E4FB0" w:rsidRDefault="00C17781" w:rsidP="006A053C">
            <w:pPr>
              <w:ind w:leftChars="50" w:left="105"/>
              <w:rPr>
                <w:color w:val="000000"/>
              </w:rPr>
            </w:pPr>
            <w:r w:rsidRPr="006E4FB0">
              <w:rPr>
                <w:color w:val="000000"/>
              </w:rPr>
              <w:t xml:space="preserve">    "errno": "0",</w:t>
            </w:r>
          </w:p>
          <w:p w14:paraId="0DD9E1C1" w14:textId="77777777" w:rsidR="00C17781" w:rsidRPr="006E4FB0" w:rsidRDefault="00C17781" w:rsidP="006A053C">
            <w:pPr>
              <w:ind w:leftChars="50" w:left="105"/>
              <w:rPr>
                <w:color w:val="000000"/>
              </w:rPr>
            </w:pPr>
            <w:r w:rsidRPr="006E4FB0">
              <w:rPr>
                <w:rFonts w:hint="eastAsia"/>
                <w:color w:val="000000"/>
              </w:rPr>
              <w:t xml:space="preserve">    "msg": "</w:t>
            </w:r>
            <w:r w:rsidRPr="006E4FB0">
              <w:rPr>
                <w:rFonts w:hint="eastAsia"/>
                <w:color w:val="000000"/>
              </w:rPr>
              <w:t>成功</w:t>
            </w:r>
            <w:r w:rsidRPr="006E4FB0">
              <w:rPr>
                <w:rFonts w:hint="eastAsia"/>
                <w:color w:val="000000"/>
              </w:rPr>
              <w:t>",</w:t>
            </w:r>
          </w:p>
          <w:p w14:paraId="7AB6637B" w14:textId="77777777" w:rsidR="00C17781" w:rsidRPr="006E4FB0" w:rsidRDefault="004751FE" w:rsidP="004751FE">
            <w:pPr>
              <w:ind w:leftChars="50" w:left="105"/>
              <w:rPr>
                <w:color w:val="000000"/>
              </w:rPr>
            </w:pPr>
            <w:r>
              <w:rPr>
                <w:color w:val="000000"/>
              </w:rPr>
              <w:t xml:space="preserve">    "server_time": 1455815935</w:t>
            </w:r>
          </w:p>
          <w:p w14:paraId="421352A1" w14:textId="77777777" w:rsidR="004751FE" w:rsidRDefault="00C17781" w:rsidP="004751FE">
            <w:pPr>
              <w:ind w:leftChars="50" w:left="105"/>
              <w:rPr>
                <w:color w:val="000000"/>
              </w:rPr>
            </w:pPr>
            <w:r w:rsidRPr="006E4FB0">
              <w:rPr>
                <w:color w:val="000000"/>
              </w:rPr>
              <w:t>}</w:t>
            </w:r>
          </w:p>
        </w:tc>
      </w:tr>
    </w:tbl>
    <w:p w14:paraId="47FA94F2" w14:textId="77777777" w:rsidR="009915D4" w:rsidRDefault="009915D4" w:rsidP="009915D4">
      <w:pPr>
        <w:pStyle w:val="1"/>
        <w:ind w:left="420" w:hanging="420"/>
      </w:pPr>
      <w:r>
        <w:rPr>
          <w:rFonts w:hint="eastAsia"/>
        </w:rPr>
        <w:t>七、</w:t>
      </w:r>
      <w:r>
        <w:rPr>
          <w:rFonts w:hint="eastAsia"/>
        </w:rPr>
        <w:t>5.0</w:t>
      </w:r>
      <w:r>
        <w:rPr>
          <w:rFonts w:hint="eastAsia"/>
        </w:rPr>
        <w:t>接口</w:t>
      </w:r>
    </w:p>
    <w:p w14:paraId="7330E0DA" w14:textId="77777777" w:rsidR="009915D4" w:rsidRPr="009915D4" w:rsidRDefault="009915D4" w:rsidP="009915D4"/>
    <w:p w14:paraId="352EFC57" w14:textId="77777777" w:rsidR="009915D4" w:rsidRPr="007023D7" w:rsidRDefault="009915D4" w:rsidP="009915D4">
      <w:pPr>
        <w:pStyle w:val="2"/>
        <w:numPr>
          <w:ilvl w:val="1"/>
          <w:numId w:val="0"/>
        </w:numPr>
        <w:ind w:left="420" w:hanging="420"/>
        <w:rPr>
          <w:strike/>
        </w:rPr>
      </w:pPr>
      <w:r w:rsidRPr="007023D7">
        <w:rPr>
          <w:rFonts w:hint="eastAsia"/>
          <w:strike/>
        </w:rPr>
        <w:t xml:space="preserve">7.1 </w:t>
      </w:r>
      <w:r w:rsidRPr="007023D7">
        <w:rPr>
          <w:rFonts w:hint="eastAsia"/>
          <w:strike/>
        </w:rPr>
        <w:t>详情页鉴权</w:t>
      </w:r>
      <w:r w:rsidRPr="007023D7">
        <w:rPr>
          <w:strike/>
        </w:rPr>
        <w:t xml:space="preserve"> </w:t>
      </w:r>
    </w:p>
    <w:p w14:paraId="669353DE" w14:textId="77777777" w:rsidR="009915D4" w:rsidRPr="007023D7" w:rsidRDefault="009915D4" w:rsidP="009915D4">
      <w:pPr>
        <w:rPr>
          <w:strike/>
        </w:rPr>
      </w:pPr>
      <w:r w:rsidRPr="007023D7">
        <w:rPr>
          <w:rFonts w:hint="eastAsia"/>
          <w:strike/>
        </w:rPr>
        <w:t>接口地址：</w:t>
      </w:r>
      <w:r w:rsidRPr="007023D7">
        <w:rPr>
          <w:strike/>
        </w:rPr>
        <w:t xml:space="preserve"> </w:t>
      </w:r>
      <w:r w:rsidRPr="007023D7">
        <w:rPr>
          <w:rFonts w:hint="eastAsia"/>
          <w:strike/>
        </w:rPr>
        <w:t>epg5/detailPageAuth</w:t>
      </w:r>
    </w:p>
    <w:p w14:paraId="3D0569AE" w14:textId="77777777" w:rsidR="009915D4" w:rsidRPr="007023D7" w:rsidRDefault="009915D4" w:rsidP="009915D4">
      <w:pPr>
        <w:rPr>
          <w:strike/>
        </w:rPr>
      </w:pPr>
      <w:r w:rsidRPr="007023D7">
        <w:rPr>
          <w:rFonts w:hint="eastAsia"/>
          <w:strike/>
        </w:rPr>
        <w:t>接口说明：</w:t>
      </w:r>
    </w:p>
    <w:p w14:paraId="13B3FF9F" w14:textId="77777777" w:rsidR="00964FCD" w:rsidRPr="007023D7" w:rsidRDefault="00964FCD" w:rsidP="009915D4">
      <w:pPr>
        <w:rPr>
          <w:strike/>
          <w:color w:val="FF0000"/>
        </w:rPr>
      </w:pPr>
      <w:r w:rsidRPr="007023D7">
        <w:rPr>
          <w:rFonts w:hint="eastAsia"/>
          <w:strike/>
          <w:color w:val="FF0000"/>
        </w:rPr>
        <w:t xml:space="preserve"> </w:t>
      </w:r>
      <w:r w:rsidRPr="007023D7">
        <w:rPr>
          <w:rFonts w:hint="eastAsia"/>
          <w:strike/>
          <w:color w:val="FF0000"/>
        </w:rPr>
        <w:tab/>
      </w:r>
      <w:r w:rsidRPr="007023D7">
        <w:rPr>
          <w:rFonts w:hint="eastAsia"/>
          <w:strike/>
          <w:color w:val="FF0000"/>
        </w:rPr>
        <w:t>注意：为了减少详情页鉴权的调用次数，只有媒资内容确认有收费标志的才来做详情页鉴权，这个在终端判断，媒资接口有下发集合是否收费的标志。</w:t>
      </w:r>
    </w:p>
    <w:p w14:paraId="7B622E35" w14:textId="77777777" w:rsidR="009915D4" w:rsidRPr="007023D7" w:rsidRDefault="009915D4" w:rsidP="009915D4">
      <w:pPr>
        <w:rPr>
          <w:rFonts w:ascii="宋体" w:eastAsia="宋体" w:cs="宋体"/>
          <w:strike/>
          <w:color w:val="000000"/>
          <w:kern w:val="0"/>
          <w:szCs w:val="21"/>
        </w:rPr>
      </w:pPr>
      <w:r w:rsidRPr="007023D7">
        <w:rPr>
          <w:rFonts w:hint="eastAsia"/>
          <w:strike/>
        </w:rPr>
        <w:t xml:space="preserve">  </w:t>
      </w:r>
      <w:r w:rsidRPr="007023D7">
        <w:rPr>
          <w:rFonts w:hint="eastAsia"/>
          <w:strike/>
        </w:rPr>
        <w:t>当鉴权半通过或不通过时，如果影片可以用卷观看，则根据</w:t>
      </w:r>
      <w:r w:rsidRPr="007023D7">
        <w:rPr>
          <w:rFonts w:ascii="宋体" w:eastAsia="宋体" w:cs="宋体"/>
          <w:strike/>
          <w:color w:val="000000"/>
          <w:kern w:val="0"/>
          <w:szCs w:val="21"/>
        </w:rPr>
        <w:t>coupon</w:t>
      </w:r>
      <w:r w:rsidRPr="007023D7">
        <w:rPr>
          <w:rFonts w:ascii="宋体" w:eastAsia="宋体" w:cs="宋体" w:hint="eastAsia"/>
          <w:strike/>
          <w:color w:val="000000"/>
          <w:kern w:val="0"/>
          <w:szCs w:val="21"/>
          <w:lang w:val="zh-CN"/>
        </w:rPr>
        <w:t>和</w:t>
      </w:r>
      <w:r w:rsidRPr="007023D7">
        <w:rPr>
          <w:rFonts w:ascii="宋体" w:eastAsia="宋体" w:cs="宋体"/>
          <w:strike/>
          <w:color w:val="000000"/>
          <w:kern w:val="0"/>
          <w:szCs w:val="21"/>
        </w:rPr>
        <w:t>asset_type</w:t>
      </w:r>
      <w:r w:rsidRPr="007023D7">
        <w:rPr>
          <w:rFonts w:ascii="宋体" w:eastAsia="宋体" w:cs="宋体" w:hint="eastAsia"/>
          <w:strike/>
          <w:color w:val="000000"/>
          <w:kern w:val="0"/>
          <w:szCs w:val="21"/>
        </w:rPr>
        <w:t>字段进行判断是否可以用卷：</w:t>
      </w:r>
    </w:p>
    <w:p w14:paraId="009390FB" w14:textId="77777777" w:rsidR="009915D4" w:rsidRPr="007023D7" w:rsidRDefault="009915D4" w:rsidP="009915D4">
      <w:pPr>
        <w:rPr>
          <w:rFonts w:ascii="宋体" w:eastAsia="宋体" w:cs="宋体"/>
          <w:strike/>
          <w:color w:val="000000"/>
          <w:kern w:val="0"/>
          <w:szCs w:val="21"/>
        </w:rPr>
      </w:pPr>
      <w:r w:rsidRPr="007023D7">
        <w:rPr>
          <w:rFonts w:ascii="宋体" w:eastAsia="宋体" w:cs="宋体" w:hint="eastAsia"/>
          <w:strike/>
          <w:color w:val="000000"/>
          <w:kern w:val="0"/>
          <w:szCs w:val="21"/>
        </w:rPr>
        <w:t xml:space="preserve">   </w:t>
      </w:r>
      <w:r w:rsidRPr="007023D7">
        <w:rPr>
          <w:rFonts w:ascii="宋体" w:eastAsia="宋体" w:cs="宋体"/>
          <w:strike/>
          <w:color w:val="000000"/>
          <w:kern w:val="0"/>
          <w:szCs w:val="21"/>
        </w:rPr>
        <w:t>if (asset_type == 1 || asset_type ==3) &amp;&amp; coupon &gt; 0</w:t>
      </w:r>
    </w:p>
    <w:p w14:paraId="382DAC0D" w14:textId="77777777" w:rsidR="009915D4" w:rsidRPr="007023D7" w:rsidRDefault="009915D4" w:rsidP="009915D4">
      <w:pPr>
        <w:rPr>
          <w:strike/>
        </w:rPr>
      </w:pPr>
      <w:r w:rsidRPr="007023D7">
        <w:rPr>
          <w:rFonts w:ascii="宋体" w:eastAsia="宋体" w:cs="宋体" w:hint="eastAsia"/>
          <w:strike/>
          <w:color w:val="000000"/>
          <w:kern w:val="0"/>
          <w:szCs w:val="21"/>
        </w:rPr>
        <w:t xml:space="preserve">     则表示用户有卷，可以直接用卷观看，终端调用消费观影卷接口</w:t>
      </w:r>
    </w:p>
    <w:p w14:paraId="4B2E3169" w14:textId="77777777" w:rsidR="009915D4" w:rsidRPr="007023D7" w:rsidRDefault="009915D4" w:rsidP="009915D4">
      <w:pPr>
        <w:rPr>
          <w:strike/>
        </w:rPr>
      </w:pPr>
      <w:r w:rsidRPr="007023D7">
        <w:rPr>
          <w:rFonts w:hint="eastAsia"/>
          <w:strike/>
        </w:rPr>
        <w:t>请求参数（</w:t>
      </w:r>
      <w:r w:rsidRPr="007023D7">
        <w:rPr>
          <w:rFonts w:hint="eastAsia"/>
          <w:strike/>
        </w:rPr>
        <w:t>GET</w:t>
      </w:r>
      <w:r w:rsidRPr="007023D7">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3"/>
        <w:gridCol w:w="949"/>
        <w:gridCol w:w="4355"/>
        <w:gridCol w:w="1585"/>
      </w:tblGrid>
      <w:tr w:rsidR="009915D4" w:rsidRPr="007023D7" w14:paraId="6910D7C2" w14:textId="77777777" w:rsidTr="009915D4">
        <w:tc>
          <w:tcPr>
            <w:tcW w:w="958" w:type="pct"/>
            <w:tcBorders>
              <w:top w:val="single" w:sz="0" w:space="0" w:color="000000"/>
              <w:left w:val="single" w:sz="0" w:space="0" w:color="000000"/>
              <w:bottom w:val="single" w:sz="0" w:space="0" w:color="000000"/>
              <w:right w:val="single" w:sz="0" w:space="0" w:color="000000"/>
            </w:tcBorders>
            <w:shd w:val="clear" w:color="auto" w:fill="808080"/>
          </w:tcPr>
          <w:p w14:paraId="462A6169" w14:textId="77777777" w:rsidR="009915D4" w:rsidRPr="007023D7" w:rsidRDefault="009915D4" w:rsidP="009915D4">
            <w:pPr>
              <w:rPr>
                <w:strike/>
              </w:rPr>
            </w:pPr>
            <w:r w:rsidRPr="007023D7">
              <w:rPr>
                <w:rFonts w:hint="eastAsia"/>
                <w:strike/>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62E7D1EF" w14:textId="77777777" w:rsidR="009915D4" w:rsidRPr="007023D7" w:rsidRDefault="009915D4" w:rsidP="009915D4">
            <w:pPr>
              <w:rPr>
                <w:strike/>
              </w:rPr>
            </w:pPr>
            <w:r w:rsidRPr="007023D7">
              <w:rPr>
                <w:rFonts w:hint="eastAsia"/>
                <w:strike/>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726DA107" w14:textId="77777777" w:rsidR="009915D4" w:rsidRPr="007023D7" w:rsidRDefault="009915D4" w:rsidP="009915D4">
            <w:pPr>
              <w:rPr>
                <w:strike/>
              </w:rPr>
            </w:pPr>
            <w:r w:rsidRPr="007023D7">
              <w:rPr>
                <w:rFonts w:hint="eastAsia"/>
                <w:strike/>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72C77643" w14:textId="77777777" w:rsidR="009915D4" w:rsidRPr="007023D7" w:rsidRDefault="009915D4" w:rsidP="009915D4">
            <w:pPr>
              <w:rPr>
                <w:strike/>
              </w:rPr>
            </w:pPr>
            <w:r w:rsidRPr="007023D7">
              <w:rPr>
                <w:rFonts w:hint="eastAsia"/>
                <w:strike/>
              </w:rPr>
              <w:t>是否必传</w:t>
            </w:r>
          </w:p>
        </w:tc>
      </w:tr>
      <w:tr w:rsidR="009915D4" w:rsidRPr="007023D7" w14:paraId="13699E04" w14:textId="77777777" w:rsidTr="009915D4">
        <w:tc>
          <w:tcPr>
            <w:tcW w:w="958" w:type="pct"/>
            <w:tcBorders>
              <w:top w:val="single" w:sz="0" w:space="0" w:color="000000"/>
              <w:left w:val="single" w:sz="0" w:space="0" w:color="000000"/>
              <w:bottom w:val="single" w:sz="0" w:space="0" w:color="000000"/>
              <w:right w:val="single" w:sz="0" w:space="0" w:color="000000"/>
            </w:tcBorders>
          </w:tcPr>
          <w:p w14:paraId="46320B36" w14:textId="77777777" w:rsidR="009915D4" w:rsidRPr="007023D7" w:rsidRDefault="009915D4" w:rsidP="009915D4">
            <w:pPr>
              <w:jc w:val="left"/>
              <w:rPr>
                <w:strike/>
              </w:rPr>
            </w:pPr>
            <w:r w:rsidRPr="007023D7">
              <w:rPr>
                <w:strike/>
              </w:rPr>
              <w:t>mac_id</w:t>
            </w:r>
          </w:p>
        </w:tc>
        <w:tc>
          <w:tcPr>
            <w:tcW w:w="557" w:type="pct"/>
            <w:tcBorders>
              <w:top w:val="single" w:sz="0" w:space="0" w:color="000000"/>
              <w:left w:val="single" w:sz="0" w:space="0" w:color="000000"/>
              <w:bottom w:val="single" w:sz="0" w:space="0" w:color="000000"/>
              <w:right w:val="single" w:sz="0" w:space="0" w:color="000000"/>
            </w:tcBorders>
          </w:tcPr>
          <w:p w14:paraId="08E4F960"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533F9AC9" w14:textId="77777777" w:rsidR="009915D4" w:rsidRPr="007023D7" w:rsidRDefault="009915D4" w:rsidP="009915D4">
            <w:pPr>
              <w:jc w:val="left"/>
              <w:rPr>
                <w:strike/>
              </w:rPr>
            </w:pPr>
            <w:r w:rsidRPr="007023D7">
              <w:rPr>
                <w:rFonts w:hint="eastAsia"/>
                <w:strike/>
              </w:rPr>
              <w:t>Mac</w:t>
            </w:r>
            <w:r w:rsidRPr="007023D7">
              <w:rPr>
                <w:rFonts w:hint="eastAsia"/>
                <w:strike/>
              </w:rPr>
              <w:t>地址</w:t>
            </w:r>
            <w:r w:rsidRPr="007023D7">
              <w:rPr>
                <w:rFonts w:hint="eastAsia"/>
                <w:strike/>
              </w:rPr>
              <w:t>(</w:t>
            </w:r>
            <w:r w:rsidRPr="007023D7">
              <w:rPr>
                <w:rFonts w:hint="eastAsia"/>
                <w:strike/>
              </w:rPr>
              <w:t>设备</w:t>
            </w:r>
            <w:r w:rsidRPr="007023D7">
              <w:rPr>
                <w:rFonts w:hint="eastAsia"/>
                <w:strike/>
              </w:rPr>
              <w:t>Mac</w:t>
            </w:r>
            <w:r w:rsidRPr="007023D7">
              <w:rPr>
                <w:rFonts w:hint="eastAsia"/>
                <w:strike/>
              </w:rPr>
              <w:t>地址</w:t>
            </w:r>
            <w:r w:rsidRPr="007023D7">
              <w:rPr>
                <w:rFonts w:hint="eastAsia"/>
                <w:strike/>
              </w:rPr>
              <w:t>)</w:t>
            </w:r>
            <w:r w:rsidRPr="007023D7">
              <w:rPr>
                <w:rFonts w:hint="eastAsia"/>
                <w:strike/>
              </w:rPr>
              <w:t>，</w:t>
            </w:r>
            <w:r w:rsidRPr="007023D7">
              <w:rPr>
                <w:rFonts w:hint="eastAsia"/>
                <w:strike/>
              </w:rPr>
              <w:t>mac</w:t>
            </w:r>
            <w:r w:rsidRPr="007023D7">
              <w:rPr>
                <w:rFonts w:hint="eastAsia"/>
                <w:strike/>
              </w:rPr>
              <w:t>地址优先使用有线网卡的</w:t>
            </w:r>
            <w:r w:rsidRPr="007023D7">
              <w:rPr>
                <w:rFonts w:hint="eastAsia"/>
                <w:strike/>
              </w:rPr>
              <w:t>mac</w:t>
            </w:r>
            <w:r w:rsidRPr="007023D7">
              <w:rPr>
                <w:rFonts w:hint="eastAsia"/>
                <w:strike/>
              </w:rPr>
              <w:t>地址，如果有线</w:t>
            </w:r>
            <w:r w:rsidRPr="007023D7">
              <w:rPr>
                <w:rFonts w:hint="eastAsia"/>
                <w:strike/>
              </w:rPr>
              <w:t>mac</w:t>
            </w:r>
            <w:r w:rsidRPr="007023D7">
              <w:rPr>
                <w:rFonts w:hint="eastAsia"/>
                <w:strike/>
              </w:rPr>
              <w:t>不存在或不可用，则使用无线的</w:t>
            </w:r>
            <w:r w:rsidRPr="007023D7">
              <w:rPr>
                <w:rFonts w:hint="eastAsia"/>
                <w:strike/>
              </w:rPr>
              <w:t>mac</w:t>
            </w:r>
            <w:r w:rsidRPr="007023D7">
              <w:rPr>
                <w:rFonts w:hint="eastAsia"/>
                <w:strike/>
              </w:rPr>
              <w:t>地址，</w:t>
            </w:r>
            <w:r w:rsidRPr="007023D7">
              <w:rPr>
                <w:rFonts w:hint="eastAsia"/>
                <w:strike/>
              </w:rPr>
              <w:t>Mac</w:t>
            </w:r>
            <w:r w:rsidRPr="007023D7">
              <w:rPr>
                <w:rFonts w:hint="eastAsia"/>
                <w:strike/>
              </w:rPr>
              <w:t>格试：</w:t>
            </w:r>
            <w:r w:rsidRPr="007023D7">
              <w:rPr>
                <w:rFonts w:hint="eastAsia"/>
                <w:strike/>
              </w:rPr>
              <w:t>FF-FF-FF-FF-FF-FF</w:t>
            </w:r>
          </w:p>
        </w:tc>
        <w:tc>
          <w:tcPr>
            <w:tcW w:w="930" w:type="pct"/>
            <w:tcBorders>
              <w:top w:val="single" w:sz="0" w:space="0" w:color="000000"/>
              <w:left w:val="single" w:sz="0" w:space="0" w:color="000000"/>
              <w:bottom w:val="single" w:sz="0" w:space="0" w:color="000000"/>
              <w:right w:val="single" w:sz="0" w:space="0" w:color="000000"/>
            </w:tcBorders>
          </w:tcPr>
          <w:p w14:paraId="4A21F2BA" w14:textId="77777777" w:rsidR="009915D4" w:rsidRPr="007023D7" w:rsidRDefault="009915D4" w:rsidP="009915D4">
            <w:pPr>
              <w:jc w:val="left"/>
              <w:rPr>
                <w:strike/>
              </w:rPr>
            </w:pPr>
            <w:r w:rsidRPr="007023D7">
              <w:rPr>
                <w:rFonts w:hint="eastAsia"/>
                <w:strike/>
              </w:rPr>
              <w:t>Y</w:t>
            </w:r>
          </w:p>
        </w:tc>
      </w:tr>
      <w:tr w:rsidR="009915D4" w:rsidRPr="007023D7" w14:paraId="47C48806" w14:textId="77777777" w:rsidTr="009915D4">
        <w:tc>
          <w:tcPr>
            <w:tcW w:w="958" w:type="pct"/>
            <w:tcBorders>
              <w:top w:val="single" w:sz="0" w:space="0" w:color="000000"/>
              <w:left w:val="single" w:sz="0" w:space="0" w:color="000000"/>
              <w:bottom w:val="single" w:sz="0" w:space="0" w:color="000000"/>
              <w:right w:val="single" w:sz="0" w:space="0" w:color="000000"/>
            </w:tcBorders>
          </w:tcPr>
          <w:p w14:paraId="55DFCE20" w14:textId="77777777" w:rsidR="009915D4" w:rsidRPr="007023D7" w:rsidRDefault="009915D4" w:rsidP="009915D4">
            <w:pPr>
              <w:jc w:val="left"/>
              <w:rPr>
                <w:strike/>
              </w:rPr>
            </w:pPr>
            <w:r w:rsidRPr="007023D7">
              <w:rPr>
                <w:strike/>
              </w:rPr>
              <w:t>net_id</w:t>
            </w:r>
          </w:p>
        </w:tc>
        <w:tc>
          <w:tcPr>
            <w:tcW w:w="557" w:type="pct"/>
            <w:tcBorders>
              <w:top w:val="single" w:sz="0" w:space="0" w:color="000000"/>
              <w:left w:val="single" w:sz="0" w:space="0" w:color="000000"/>
              <w:bottom w:val="single" w:sz="0" w:space="0" w:color="000000"/>
              <w:right w:val="single" w:sz="0" w:space="0" w:color="000000"/>
            </w:tcBorders>
          </w:tcPr>
          <w:p w14:paraId="05F39731"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6CFBE60D" w14:textId="77777777" w:rsidR="009915D4" w:rsidRPr="007023D7" w:rsidRDefault="009915D4" w:rsidP="009915D4">
            <w:pPr>
              <w:jc w:val="left"/>
              <w:rPr>
                <w:strike/>
              </w:rPr>
            </w:pPr>
            <w:r w:rsidRPr="007023D7">
              <w:rPr>
                <w:rFonts w:hint="eastAsia"/>
                <w:strike/>
              </w:rPr>
              <w:t>入网号</w:t>
            </w:r>
            <w:r w:rsidRPr="007023D7">
              <w:rPr>
                <w:rFonts w:hint="eastAsia"/>
                <w:strike/>
              </w:rPr>
              <w:t>(</w:t>
            </w:r>
            <w:r w:rsidRPr="007023D7">
              <w:rPr>
                <w:rFonts w:hint="eastAsia"/>
                <w:strike/>
              </w:rPr>
              <w:t>如果认证</w:t>
            </w:r>
            <w:r w:rsidRPr="007023D7">
              <w:rPr>
                <w:rFonts w:hint="eastAsia"/>
                <w:strike/>
              </w:rPr>
              <w:t>Mac</w:t>
            </w:r>
            <w:r w:rsidRPr="007023D7">
              <w:rPr>
                <w:rFonts w:hint="eastAsia"/>
                <w:strike/>
              </w:rPr>
              <w:t>，开机认证接口给出</w:t>
            </w:r>
            <w:r w:rsidRPr="007023D7">
              <w:rPr>
                <w:rFonts w:hint="eastAsia"/>
                <w:strike/>
              </w:rPr>
              <w:t>)</w:t>
            </w:r>
          </w:p>
        </w:tc>
        <w:tc>
          <w:tcPr>
            <w:tcW w:w="930" w:type="pct"/>
            <w:tcBorders>
              <w:top w:val="single" w:sz="0" w:space="0" w:color="000000"/>
              <w:left w:val="single" w:sz="0" w:space="0" w:color="000000"/>
              <w:bottom w:val="single" w:sz="0" w:space="0" w:color="000000"/>
              <w:right w:val="single" w:sz="0" w:space="0" w:color="000000"/>
            </w:tcBorders>
          </w:tcPr>
          <w:p w14:paraId="16B563DB" w14:textId="77777777" w:rsidR="009915D4" w:rsidRPr="007023D7" w:rsidRDefault="009915D4" w:rsidP="009915D4">
            <w:pPr>
              <w:jc w:val="left"/>
              <w:rPr>
                <w:strike/>
              </w:rPr>
            </w:pPr>
            <w:r w:rsidRPr="007023D7">
              <w:rPr>
                <w:rFonts w:hint="eastAsia"/>
                <w:strike/>
              </w:rPr>
              <w:t>N</w:t>
            </w:r>
          </w:p>
        </w:tc>
      </w:tr>
      <w:tr w:rsidR="009915D4" w:rsidRPr="007023D7" w14:paraId="5C726DB5" w14:textId="77777777" w:rsidTr="009915D4">
        <w:tc>
          <w:tcPr>
            <w:tcW w:w="958" w:type="pct"/>
            <w:tcBorders>
              <w:top w:val="single" w:sz="0" w:space="0" w:color="000000"/>
              <w:left w:val="single" w:sz="0" w:space="0" w:color="000000"/>
              <w:bottom w:val="single" w:sz="0" w:space="0" w:color="000000"/>
              <w:right w:val="single" w:sz="0" w:space="0" w:color="000000"/>
            </w:tcBorders>
          </w:tcPr>
          <w:p w14:paraId="59A3223F" w14:textId="77777777" w:rsidR="009915D4" w:rsidRPr="007023D7" w:rsidRDefault="009915D4" w:rsidP="009915D4">
            <w:pPr>
              <w:jc w:val="left"/>
              <w:rPr>
                <w:strike/>
              </w:rPr>
            </w:pPr>
            <w:r w:rsidRPr="007023D7">
              <w:rPr>
                <w:strike/>
              </w:rPr>
              <w:t>device_id</w:t>
            </w:r>
          </w:p>
        </w:tc>
        <w:tc>
          <w:tcPr>
            <w:tcW w:w="557" w:type="pct"/>
            <w:tcBorders>
              <w:top w:val="single" w:sz="0" w:space="0" w:color="000000"/>
              <w:left w:val="single" w:sz="0" w:space="0" w:color="000000"/>
              <w:bottom w:val="single" w:sz="0" w:space="0" w:color="000000"/>
              <w:right w:val="single" w:sz="0" w:space="0" w:color="000000"/>
            </w:tcBorders>
          </w:tcPr>
          <w:p w14:paraId="6265C372"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7507D037" w14:textId="77777777" w:rsidR="009915D4" w:rsidRPr="007023D7" w:rsidRDefault="009915D4" w:rsidP="009915D4">
            <w:pPr>
              <w:jc w:val="left"/>
              <w:rPr>
                <w:strike/>
              </w:rPr>
            </w:pPr>
            <w:r w:rsidRPr="007023D7">
              <w:rPr>
                <w:rFonts w:hint="eastAsia"/>
                <w:strike/>
              </w:rPr>
              <w:t>设备</w:t>
            </w:r>
            <w:r w:rsidRPr="007023D7">
              <w:rPr>
                <w:rFonts w:hint="eastAsia"/>
                <w:strike/>
              </w:rPr>
              <w:t>ID(</w:t>
            </w:r>
            <w:r w:rsidRPr="007023D7">
              <w:rPr>
                <w:rFonts w:hint="eastAsia"/>
                <w:strike/>
              </w:rPr>
              <w:t>终端生成唯一设备号</w:t>
            </w:r>
            <w:r w:rsidRPr="007023D7">
              <w:rPr>
                <w:rFonts w:hint="eastAsia"/>
                <w:strike/>
              </w:rPr>
              <w:t>)</w:t>
            </w:r>
          </w:p>
          <w:p w14:paraId="47CBCC16" w14:textId="77777777" w:rsidR="009915D4" w:rsidRPr="007023D7" w:rsidRDefault="009915D4" w:rsidP="009915D4">
            <w:pPr>
              <w:jc w:val="left"/>
              <w:rPr>
                <w:strike/>
              </w:rPr>
            </w:pPr>
            <w:r w:rsidRPr="007023D7">
              <w:rPr>
                <w:rFonts w:hint="eastAsia"/>
                <w:strike/>
                <w:color w:val="0000FF"/>
              </w:rPr>
              <w:t>参见《设备唯一编号规则说明</w:t>
            </w:r>
            <w:r w:rsidRPr="007023D7">
              <w:rPr>
                <w:rFonts w:hint="eastAsia"/>
                <w:strike/>
                <w:color w:val="0000FF"/>
              </w:rPr>
              <w:t>.doc</w:t>
            </w:r>
            <w:r w:rsidRPr="007023D7">
              <w:rPr>
                <w:rFonts w:hint="eastAsia"/>
                <w:strike/>
                <w:color w:val="0000FF"/>
              </w:rPr>
              <w:t>》</w:t>
            </w:r>
          </w:p>
        </w:tc>
        <w:tc>
          <w:tcPr>
            <w:tcW w:w="930" w:type="pct"/>
            <w:tcBorders>
              <w:top w:val="single" w:sz="0" w:space="0" w:color="000000"/>
              <w:left w:val="single" w:sz="0" w:space="0" w:color="000000"/>
              <w:bottom w:val="single" w:sz="0" w:space="0" w:color="000000"/>
              <w:right w:val="single" w:sz="0" w:space="0" w:color="000000"/>
            </w:tcBorders>
          </w:tcPr>
          <w:p w14:paraId="70613671" w14:textId="77777777" w:rsidR="009915D4" w:rsidRPr="007023D7" w:rsidRDefault="009915D4" w:rsidP="009915D4">
            <w:pPr>
              <w:jc w:val="left"/>
              <w:rPr>
                <w:strike/>
              </w:rPr>
            </w:pPr>
            <w:r w:rsidRPr="007023D7">
              <w:rPr>
                <w:rFonts w:hint="eastAsia"/>
                <w:strike/>
              </w:rPr>
              <w:t>Y</w:t>
            </w:r>
          </w:p>
        </w:tc>
      </w:tr>
      <w:tr w:rsidR="009915D4" w:rsidRPr="007023D7" w14:paraId="1C392862" w14:textId="77777777" w:rsidTr="009915D4">
        <w:tc>
          <w:tcPr>
            <w:tcW w:w="958" w:type="pct"/>
            <w:tcBorders>
              <w:top w:val="single" w:sz="0" w:space="0" w:color="000000"/>
              <w:left w:val="single" w:sz="0" w:space="0" w:color="000000"/>
              <w:bottom w:val="single" w:sz="0" w:space="0" w:color="000000"/>
              <w:right w:val="single" w:sz="0" w:space="0" w:color="000000"/>
            </w:tcBorders>
          </w:tcPr>
          <w:p w14:paraId="2CE79EE2" w14:textId="77777777" w:rsidR="009915D4" w:rsidRPr="007023D7" w:rsidRDefault="009915D4" w:rsidP="009915D4">
            <w:pPr>
              <w:jc w:val="left"/>
              <w:rPr>
                <w:strike/>
              </w:rPr>
            </w:pPr>
            <w:r w:rsidRPr="007023D7">
              <w:rPr>
                <w:strike/>
              </w:rPr>
              <w:t>version</w:t>
            </w:r>
          </w:p>
        </w:tc>
        <w:tc>
          <w:tcPr>
            <w:tcW w:w="557" w:type="pct"/>
            <w:tcBorders>
              <w:top w:val="single" w:sz="0" w:space="0" w:color="000000"/>
              <w:left w:val="single" w:sz="0" w:space="0" w:color="000000"/>
              <w:bottom w:val="single" w:sz="0" w:space="0" w:color="000000"/>
              <w:right w:val="single" w:sz="0" w:space="0" w:color="000000"/>
            </w:tcBorders>
          </w:tcPr>
          <w:p w14:paraId="4CC70DAE"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0B64B44A" w14:textId="77777777" w:rsidR="009915D4" w:rsidRPr="007023D7" w:rsidRDefault="009915D4" w:rsidP="009915D4">
            <w:pPr>
              <w:jc w:val="left"/>
              <w:rPr>
                <w:strike/>
              </w:rPr>
            </w:pPr>
            <w:r w:rsidRPr="007023D7">
              <w:rPr>
                <w:rFonts w:hint="eastAsia"/>
                <w:strike/>
              </w:rPr>
              <w:t>版本号</w:t>
            </w:r>
            <w:r w:rsidRPr="007023D7">
              <w:rPr>
                <w:rFonts w:hint="eastAsia"/>
                <w:strike/>
              </w:rPr>
              <w:t>(</w:t>
            </w:r>
            <w:r w:rsidRPr="007023D7">
              <w:rPr>
                <w:rFonts w:hint="eastAsia"/>
                <w:strike/>
              </w:rPr>
              <w:t>终端版本号</w:t>
            </w:r>
            <w:r w:rsidRPr="007023D7">
              <w:rPr>
                <w:rFonts w:hint="eastAsia"/>
                <w:strike/>
              </w:rPr>
              <w:t>)</w:t>
            </w:r>
          </w:p>
          <w:p w14:paraId="316539D3" w14:textId="77777777" w:rsidR="009915D4" w:rsidRPr="007023D7" w:rsidRDefault="009915D4" w:rsidP="009915D4">
            <w:pPr>
              <w:jc w:val="left"/>
              <w:rPr>
                <w:strike/>
              </w:rPr>
            </w:pPr>
            <w:r w:rsidRPr="007023D7">
              <w:rPr>
                <w:rFonts w:hint="eastAsia"/>
                <w:strike/>
                <w:color w:val="0000FF"/>
              </w:rPr>
              <w:t>TVOS:</w:t>
            </w:r>
            <w:r w:rsidRPr="007023D7">
              <w:rPr>
                <w:rFonts w:ascii="Arial" w:hAnsi="Arial" w:cs="Arial"/>
                <w:strike/>
                <w:color w:val="0000FF"/>
                <w:sz w:val="18"/>
                <w:szCs w:val="18"/>
                <w:shd w:val="clear" w:color="auto" w:fill="FFFFFF"/>
              </w:rPr>
              <w:t xml:space="preserve"> 1.1.1.288.3.TVOS.0.0_Release</w:t>
            </w:r>
          </w:p>
        </w:tc>
        <w:tc>
          <w:tcPr>
            <w:tcW w:w="930" w:type="pct"/>
            <w:tcBorders>
              <w:top w:val="single" w:sz="0" w:space="0" w:color="000000"/>
              <w:left w:val="single" w:sz="0" w:space="0" w:color="000000"/>
              <w:bottom w:val="single" w:sz="0" w:space="0" w:color="000000"/>
              <w:right w:val="single" w:sz="0" w:space="0" w:color="000000"/>
            </w:tcBorders>
          </w:tcPr>
          <w:p w14:paraId="13681D4F" w14:textId="77777777" w:rsidR="009915D4" w:rsidRPr="007023D7" w:rsidRDefault="009915D4" w:rsidP="009915D4">
            <w:pPr>
              <w:jc w:val="left"/>
              <w:rPr>
                <w:strike/>
              </w:rPr>
            </w:pPr>
            <w:r w:rsidRPr="007023D7">
              <w:rPr>
                <w:rFonts w:hint="eastAsia"/>
                <w:strike/>
              </w:rPr>
              <w:t>Y</w:t>
            </w:r>
          </w:p>
        </w:tc>
      </w:tr>
      <w:tr w:rsidR="009915D4" w:rsidRPr="007023D7" w14:paraId="66E9B82F" w14:textId="77777777" w:rsidTr="009915D4">
        <w:tc>
          <w:tcPr>
            <w:tcW w:w="958" w:type="pct"/>
            <w:tcBorders>
              <w:top w:val="single" w:sz="0" w:space="0" w:color="000000"/>
              <w:left w:val="single" w:sz="0" w:space="0" w:color="000000"/>
              <w:bottom w:val="single" w:sz="0" w:space="0" w:color="000000"/>
              <w:right w:val="single" w:sz="0" w:space="0" w:color="000000"/>
            </w:tcBorders>
          </w:tcPr>
          <w:p w14:paraId="57CEF26B" w14:textId="77777777" w:rsidR="009915D4" w:rsidRPr="007023D7" w:rsidRDefault="009915D4" w:rsidP="009915D4">
            <w:pPr>
              <w:jc w:val="left"/>
              <w:rPr>
                <w:strike/>
              </w:rPr>
            </w:pPr>
            <w:r w:rsidRPr="007023D7">
              <w:rPr>
                <w:strike/>
              </w:rPr>
              <w:t>uuid</w:t>
            </w:r>
          </w:p>
        </w:tc>
        <w:tc>
          <w:tcPr>
            <w:tcW w:w="557" w:type="pct"/>
            <w:tcBorders>
              <w:top w:val="single" w:sz="0" w:space="0" w:color="000000"/>
              <w:left w:val="single" w:sz="0" w:space="0" w:color="000000"/>
              <w:bottom w:val="single" w:sz="0" w:space="0" w:color="000000"/>
              <w:right w:val="single" w:sz="0" w:space="0" w:color="000000"/>
            </w:tcBorders>
          </w:tcPr>
          <w:p w14:paraId="3936E344"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09B96CDE" w14:textId="77777777" w:rsidR="009915D4" w:rsidRPr="007023D7" w:rsidRDefault="009915D4" w:rsidP="009915D4">
            <w:pPr>
              <w:jc w:val="left"/>
              <w:rPr>
                <w:strike/>
              </w:rPr>
            </w:pPr>
            <w:r w:rsidRPr="007023D7">
              <w:rPr>
                <w:rFonts w:hint="eastAsia"/>
                <w:strike/>
              </w:rPr>
              <w:t>用户</w:t>
            </w:r>
            <w:r w:rsidRPr="007023D7">
              <w:rPr>
                <w:rFonts w:hint="eastAsia"/>
                <w:strike/>
              </w:rPr>
              <w:t>ID</w:t>
            </w:r>
            <w:r w:rsidRPr="007023D7">
              <w:rPr>
                <w:rFonts w:hint="eastAsia"/>
                <w:strike/>
              </w:rPr>
              <w:t>，登录前为</w:t>
            </w:r>
            <w:r w:rsidRPr="007023D7">
              <w:rPr>
                <w:rFonts w:hint="eastAsia"/>
                <w:strike/>
              </w:rPr>
              <w:t>mgtvmac+mac</w:t>
            </w:r>
            <w:r w:rsidRPr="007023D7">
              <w:rPr>
                <w:rFonts w:hint="eastAsia"/>
                <w:strike/>
              </w:rPr>
              <w:t>去掉</w:t>
            </w:r>
            <w:r w:rsidRPr="007023D7">
              <w:rPr>
                <w:rFonts w:hint="eastAsia"/>
                <w:strike/>
              </w:rPr>
              <w:t>-(mgtvmac0066CF0D5A0D)</w:t>
            </w:r>
            <w:r w:rsidRPr="007023D7">
              <w:rPr>
                <w:rFonts w:hint="eastAsia"/>
                <w:strike/>
              </w:rPr>
              <w:t>，登录后为用户中心返回</w:t>
            </w:r>
          </w:p>
        </w:tc>
        <w:tc>
          <w:tcPr>
            <w:tcW w:w="930" w:type="pct"/>
            <w:tcBorders>
              <w:top w:val="single" w:sz="0" w:space="0" w:color="000000"/>
              <w:left w:val="single" w:sz="0" w:space="0" w:color="000000"/>
              <w:bottom w:val="single" w:sz="0" w:space="0" w:color="000000"/>
              <w:right w:val="single" w:sz="0" w:space="0" w:color="000000"/>
            </w:tcBorders>
          </w:tcPr>
          <w:p w14:paraId="299226DD" w14:textId="77777777" w:rsidR="009915D4" w:rsidRPr="007023D7" w:rsidRDefault="009915D4" w:rsidP="009915D4">
            <w:pPr>
              <w:jc w:val="left"/>
              <w:rPr>
                <w:strike/>
              </w:rPr>
            </w:pPr>
            <w:r w:rsidRPr="007023D7">
              <w:rPr>
                <w:rFonts w:hint="eastAsia"/>
                <w:strike/>
              </w:rPr>
              <w:t>Y</w:t>
            </w:r>
          </w:p>
        </w:tc>
      </w:tr>
      <w:tr w:rsidR="009915D4" w:rsidRPr="007023D7" w14:paraId="00BB4409" w14:textId="77777777" w:rsidTr="009915D4">
        <w:tc>
          <w:tcPr>
            <w:tcW w:w="958" w:type="pct"/>
            <w:tcBorders>
              <w:top w:val="single" w:sz="0" w:space="0" w:color="000000"/>
              <w:left w:val="single" w:sz="0" w:space="0" w:color="000000"/>
              <w:bottom w:val="single" w:sz="0" w:space="0" w:color="000000"/>
              <w:right w:val="single" w:sz="0" w:space="0" w:color="000000"/>
            </w:tcBorders>
          </w:tcPr>
          <w:p w14:paraId="2F4BE35A" w14:textId="77777777" w:rsidR="009915D4" w:rsidRPr="007023D7" w:rsidRDefault="009915D4" w:rsidP="009915D4">
            <w:pPr>
              <w:jc w:val="left"/>
              <w:rPr>
                <w:strike/>
              </w:rPr>
            </w:pPr>
            <w:r w:rsidRPr="007023D7">
              <w:rPr>
                <w:strike/>
              </w:rPr>
              <w:t>license</w:t>
            </w:r>
          </w:p>
        </w:tc>
        <w:tc>
          <w:tcPr>
            <w:tcW w:w="557" w:type="pct"/>
            <w:tcBorders>
              <w:top w:val="single" w:sz="0" w:space="0" w:color="000000"/>
              <w:left w:val="single" w:sz="0" w:space="0" w:color="000000"/>
              <w:bottom w:val="single" w:sz="0" w:space="0" w:color="000000"/>
              <w:right w:val="single" w:sz="0" w:space="0" w:color="000000"/>
            </w:tcBorders>
          </w:tcPr>
          <w:p w14:paraId="0D5DCC57"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6274D482" w14:textId="77777777" w:rsidR="009915D4" w:rsidRPr="007023D7" w:rsidRDefault="009915D4" w:rsidP="009915D4">
            <w:pPr>
              <w:jc w:val="left"/>
              <w:rPr>
                <w:strike/>
              </w:rPr>
            </w:pPr>
            <w:r w:rsidRPr="007023D7">
              <w:rPr>
                <w:rFonts w:hint="eastAsia"/>
                <w:strike/>
              </w:rPr>
              <w:t>证书</w:t>
            </w:r>
            <w:r w:rsidRPr="007023D7">
              <w:rPr>
                <w:rFonts w:hint="eastAsia"/>
                <w:strike/>
                <w:color w:val="0000FF"/>
              </w:rPr>
              <w:t>（由服务端下发）</w:t>
            </w:r>
          </w:p>
        </w:tc>
        <w:tc>
          <w:tcPr>
            <w:tcW w:w="930" w:type="pct"/>
            <w:tcBorders>
              <w:top w:val="single" w:sz="0" w:space="0" w:color="000000"/>
              <w:left w:val="single" w:sz="0" w:space="0" w:color="000000"/>
              <w:bottom w:val="single" w:sz="0" w:space="0" w:color="000000"/>
              <w:right w:val="single" w:sz="0" w:space="0" w:color="000000"/>
            </w:tcBorders>
          </w:tcPr>
          <w:p w14:paraId="37097431" w14:textId="77777777" w:rsidR="009915D4" w:rsidRPr="007023D7" w:rsidRDefault="009915D4" w:rsidP="009915D4">
            <w:pPr>
              <w:jc w:val="left"/>
              <w:rPr>
                <w:strike/>
              </w:rPr>
            </w:pPr>
            <w:r w:rsidRPr="007023D7">
              <w:rPr>
                <w:rFonts w:hint="eastAsia"/>
                <w:strike/>
              </w:rPr>
              <w:t>Y</w:t>
            </w:r>
          </w:p>
        </w:tc>
      </w:tr>
      <w:tr w:rsidR="009915D4" w:rsidRPr="007023D7" w14:paraId="207FC113" w14:textId="77777777" w:rsidTr="009915D4">
        <w:tc>
          <w:tcPr>
            <w:tcW w:w="958" w:type="pct"/>
            <w:tcBorders>
              <w:top w:val="single" w:sz="0" w:space="0" w:color="000000"/>
              <w:left w:val="single" w:sz="0" w:space="0" w:color="000000"/>
              <w:bottom w:val="single" w:sz="0" w:space="0" w:color="000000"/>
              <w:right w:val="single" w:sz="0" w:space="0" w:color="000000"/>
            </w:tcBorders>
          </w:tcPr>
          <w:p w14:paraId="2B2DC4A5" w14:textId="77777777" w:rsidR="009915D4" w:rsidRPr="007023D7" w:rsidRDefault="009915D4" w:rsidP="009915D4">
            <w:pPr>
              <w:jc w:val="left"/>
              <w:rPr>
                <w:strike/>
              </w:rPr>
            </w:pPr>
            <w:r w:rsidRPr="007023D7">
              <w:rPr>
                <w:rFonts w:hint="eastAsia"/>
                <w:strike/>
              </w:rPr>
              <w:t>ticket</w:t>
            </w:r>
          </w:p>
        </w:tc>
        <w:tc>
          <w:tcPr>
            <w:tcW w:w="557" w:type="pct"/>
            <w:tcBorders>
              <w:top w:val="single" w:sz="0" w:space="0" w:color="000000"/>
              <w:left w:val="single" w:sz="0" w:space="0" w:color="000000"/>
              <w:bottom w:val="single" w:sz="0" w:space="0" w:color="000000"/>
              <w:right w:val="single" w:sz="0" w:space="0" w:color="000000"/>
            </w:tcBorders>
          </w:tcPr>
          <w:p w14:paraId="15DDAA56"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73DC73A7" w14:textId="77777777" w:rsidR="009915D4" w:rsidRPr="007023D7" w:rsidRDefault="009915D4" w:rsidP="009915D4">
            <w:pPr>
              <w:jc w:val="left"/>
              <w:rPr>
                <w:strike/>
              </w:rPr>
            </w:pPr>
            <w:r w:rsidRPr="007023D7">
              <w:rPr>
                <w:rFonts w:hint="eastAsia"/>
                <w:strike/>
              </w:rPr>
              <w:t>用户中心登录成功后返回的票据</w:t>
            </w:r>
          </w:p>
        </w:tc>
        <w:tc>
          <w:tcPr>
            <w:tcW w:w="930" w:type="pct"/>
            <w:tcBorders>
              <w:top w:val="single" w:sz="0" w:space="0" w:color="000000"/>
              <w:left w:val="single" w:sz="0" w:space="0" w:color="000000"/>
              <w:bottom w:val="single" w:sz="0" w:space="0" w:color="000000"/>
              <w:right w:val="single" w:sz="0" w:space="0" w:color="000000"/>
            </w:tcBorders>
          </w:tcPr>
          <w:p w14:paraId="6B4DBE05" w14:textId="77777777" w:rsidR="009915D4" w:rsidRPr="007023D7" w:rsidRDefault="009915D4" w:rsidP="009915D4">
            <w:pPr>
              <w:jc w:val="left"/>
              <w:rPr>
                <w:strike/>
              </w:rPr>
            </w:pPr>
            <w:r w:rsidRPr="007023D7">
              <w:rPr>
                <w:rFonts w:hint="eastAsia"/>
                <w:strike/>
              </w:rPr>
              <w:t>N</w:t>
            </w:r>
          </w:p>
        </w:tc>
      </w:tr>
      <w:tr w:rsidR="009915D4" w:rsidRPr="007023D7" w14:paraId="01BB8B2E" w14:textId="77777777" w:rsidTr="009915D4">
        <w:tc>
          <w:tcPr>
            <w:tcW w:w="958" w:type="pct"/>
            <w:tcBorders>
              <w:top w:val="single" w:sz="0" w:space="0" w:color="000000"/>
              <w:left w:val="single" w:sz="0" w:space="0" w:color="000000"/>
              <w:bottom w:val="single" w:sz="0" w:space="0" w:color="000000"/>
              <w:right w:val="single" w:sz="0" w:space="0" w:color="000000"/>
            </w:tcBorders>
          </w:tcPr>
          <w:p w14:paraId="601EC819" w14:textId="77777777" w:rsidR="009915D4" w:rsidRPr="007023D7" w:rsidRDefault="00DA73F3" w:rsidP="009915D4">
            <w:pPr>
              <w:jc w:val="left"/>
              <w:rPr>
                <w:strike/>
              </w:rPr>
            </w:pPr>
            <w:r w:rsidRPr="007023D7">
              <w:rPr>
                <w:strike/>
              </w:rPr>
              <w:t>cl</w:t>
            </w:r>
            <w:r w:rsidRPr="007023D7">
              <w:rPr>
                <w:rFonts w:hint="eastAsia"/>
                <w:strike/>
              </w:rPr>
              <w:t>ip_id</w:t>
            </w:r>
          </w:p>
        </w:tc>
        <w:tc>
          <w:tcPr>
            <w:tcW w:w="557" w:type="pct"/>
            <w:tcBorders>
              <w:top w:val="single" w:sz="0" w:space="0" w:color="000000"/>
              <w:left w:val="single" w:sz="0" w:space="0" w:color="000000"/>
              <w:bottom w:val="single" w:sz="0" w:space="0" w:color="000000"/>
              <w:right w:val="single" w:sz="0" w:space="0" w:color="000000"/>
            </w:tcBorders>
          </w:tcPr>
          <w:p w14:paraId="17EF4AE4"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5218BE35" w14:textId="77777777" w:rsidR="009915D4" w:rsidRPr="007023D7" w:rsidRDefault="001D6F3F" w:rsidP="009915D4">
            <w:pPr>
              <w:jc w:val="left"/>
              <w:rPr>
                <w:strike/>
              </w:rPr>
            </w:pPr>
            <w:r w:rsidRPr="007023D7">
              <w:rPr>
                <w:rFonts w:hint="eastAsia"/>
                <w:strike/>
              </w:rPr>
              <w:t>芒果</w:t>
            </w:r>
            <w:r w:rsidR="009915D4" w:rsidRPr="007023D7">
              <w:rPr>
                <w:rFonts w:hint="eastAsia"/>
                <w:strike/>
              </w:rPr>
              <w:t>集合</w:t>
            </w:r>
            <w:r w:rsidR="009915D4" w:rsidRPr="007023D7">
              <w:rPr>
                <w:rFonts w:hint="eastAsia"/>
                <w:strike/>
              </w:rPr>
              <w:t>ID</w:t>
            </w:r>
          </w:p>
        </w:tc>
        <w:tc>
          <w:tcPr>
            <w:tcW w:w="930" w:type="pct"/>
            <w:tcBorders>
              <w:top w:val="single" w:sz="0" w:space="0" w:color="000000"/>
              <w:left w:val="single" w:sz="0" w:space="0" w:color="000000"/>
              <w:bottom w:val="single" w:sz="0" w:space="0" w:color="000000"/>
              <w:right w:val="single" w:sz="0" w:space="0" w:color="000000"/>
            </w:tcBorders>
          </w:tcPr>
          <w:p w14:paraId="1A45C5A2" w14:textId="77777777" w:rsidR="009915D4" w:rsidRPr="007023D7" w:rsidRDefault="009915D4" w:rsidP="009915D4">
            <w:pPr>
              <w:jc w:val="left"/>
              <w:rPr>
                <w:strike/>
              </w:rPr>
            </w:pPr>
            <w:r w:rsidRPr="007023D7">
              <w:rPr>
                <w:rFonts w:hint="eastAsia"/>
                <w:strike/>
              </w:rPr>
              <w:t>Y</w:t>
            </w:r>
          </w:p>
        </w:tc>
      </w:tr>
      <w:tr w:rsidR="009915D4" w:rsidRPr="007023D7" w14:paraId="591473BB" w14:textId="77777777" w:rsidTr="009915D4">
        <w:tc>
          <w:tcPr>
            <w:tcW w:w="958" w:type="pct"/>
            <w:tcBorders>
              <w:top w:val="single" w:sz="0" w:space="0" w:color="000000"/>
              <w:left w:val="single" w:sz="0" w:space="0" w:color="000000"/>
              <w:bottom w:val="single" w:sz="0" w:space="0" w:color="000000"/>
              <w:right w:val="single" w:sz="0" w:space="0" w:color="000000"/>
            </w:tcBorders>
          </w:tcPr>
          <w:p w14:paraId="12D72773" w14:textId="77777777" w:rsidR="009915D4" w:rsidRPr="007023D7" w:rsidRDefault="009915D4" w:rsidP="009915D4">
            <w:pPr>
              <w:jc w:val="left"/>
              <w:rPr>
                <w:strike/>
              </w:rPr>
            </w:pPr>
            <w:r w:rsidRPr="007023D7">
              <w:rPr>
                <w:strike/>
              </w:rPr>
              <w:t>quality</w:t>
            </w:r>
          </w:p>
        </w:tc>
        <w:tc>
          <w:tcPr>
            <w:tcW w:w="557" w:type="pct"/>
            <w:tcBorders>
              <w:top w:val="single" w:sz="0" w:space="0" w:color="000000"/>
              <w:left w:val="single" w:sz="0" w:space="0" w:color="000000"/>
              <w:bottom w:val="single" w:sz="0" w:space="0" w:color="000000"/>
              <w:right w:val="single" w:sz="0" w:space="0" w:color="000000"/>
            </w:tcBorders>
          </w:tcPr>
          <w:p w14:paraId="6311220C" w14:textId="77777777" w:rsidR="009915D4" w:rsidRPr="007023D7" w:rsidRDefault="009915D4" w:rsidP="009915D4">
            <w:pPr>
              <w:jc w:val="left"/>
              <w:rPr>
                <w:strike/>
              </w:rPr>
            </w:pPr>
            <w:r w:rsidRPr="007023D7">
              <w:rPr>
                <w:rFonts w:hint="eastAsia"/>
                <w:strike/>
              </w:rPr>
              <w:t>URL</w:t>
            </w:r>
          </w:p>
        </w:tc>
        <w:tc>
          <w:tcPr>
            <w:tcW w:w="2555" w:type="pct"/>
            <w:tcBorders>
              <w:top w:val="single" w:sz="0" w:space="0" w:color="000000"/>
              <w:left w:val="single" w:sz="0" w:space="0" w:color="000000"/>
              <w:bottom w:val="single" w:sz="0" w:space="0" w:color="000000"/>
              <w:right w:val="single" w:sz="0" w:space="0" w:color="000000"/>
            </w:tcBorders>
          </w:tcPr>
          <w:p w14:paraId="23540AD7" w14:textId="77777777" w:rsidR="009915D4" w:rsidRPr="007023D7" w:rsidRDefault="009915D4" w:rsidP="009915D4">
            <w:pPr>
              <w:jc w:val="left"/>
              <w:rPr>
                <w:strike/>
              </w:rPr>
            </w:pPr>
            <w:r w:rsidRPr="007023D7">
              <w:rPr>
                <w:rFonts w:hint="eastAsia"/>
                <w:strike/>
              </w:rPr>
              <w:t>用户本地设置的清晰度：</w:t>
            </w:r>
            <w:r w:rsidR="00C712CF" w:rsidRPr="007023D7">
              <w:rPr>
                <w:rFonts w:hint="eastAsia"/>
                <w:strike/>
              </w:rPr>
              <w:t>0-</w:t>
            </w:r>
            <w:r w:rsidRPr="007023D7">
              <w:rPr>
                <w:rFonts w:hint="eastAsia"/>
                <w:strike/>
              </w:rPr>
              <w:t>low(</w:t>
            </w:r>
            <w:r w:rsidRPr="007023D7">
              <w:rPr>
                <w:rFonts w:hint="eastAsia"/>
                <w:strike/>
              </w:rPr>
              <w:t>流畅</w:t>
            </w:r>
            <w:r w:rsidRPr="007023D7">
              <w:rPr>
                <w:rFonts w:hint="eastAsia"/>
                <w:strike/>
              </w:rPr>
              <w:t xml:space="preserve">), </w:t>
            </w:r>
            <w:r w:rsidR="00C712CF" w:rsidRPr="007023D7">
              <w:rPr>
                <w:rFonts w:hint="eastAsia"/>
                <w:strike/>
              </w:rPr>
              <w:t>1-</w:t>
            </w:r>
            <w:r w:rsidRPr="007023D7">
              <w:rPr>
                <w:rFonts w:hint="eastAsia"/>
                <w:strike/>
              </w:rPr>
              <w:t>std(</w:t>
            </w:r>
            <w:r w:rsidRPr="007023D7">
              <w:rPr>
                <w:rFonts w:hint="eastAsia"/>
                <w:strike/>
              </w:rPr>
              <w:t>标清</w:t>
            </w:r>
            <w:r w:rsidRPr="007023D7">
              <w:rPr>
                <w:rFonts w:hint="eastAsia"/>
                <w:strike/>
              </w:rPr>
              <w:t xml:space="preserve">), </w:t>
            </w:r>
            <w:r w:rsidR="00C712CF" w:rsidRPr="007023D7">
              <w:rPr>
                <w:rFonts w:hint="eastAsia"/>
                <w:strike/>
              </w:rPr>
              <w:t>2-</w:t>
            </w:r>
            <w:r w:rsidRPr="007023D7">
              <w:rPr>
                <w:rFonts w:hint="eastAsia"/>
                <w:strike/>
              </w:rPr>
              <w:t>hd(</w:t>
            </w:r>
            <w:r w:rsidRPr="007023D7">
              <w:rPr>
                <w:rFonts w:hint="eastAsia"/>
                <w:strike/>
              </w:rPr>
              <w:t>高清</w:t>
            </w:r>
            <w:r w:rsidRPr="007023D7">
              <w:rPr>
                <w:rFonts w:hint="eastAsia"/>
                <w:strike/>
              </w:rPr>
              <w:t xml:space="preserve">), </w:t>
            </w:r>
            <w:r w:rsidR="00C712CF" w:rsidRPr="007023D7">
              <w:rPr>
                <w:rFonts w:hint="eastAsia"/>
                <w:strike/>
              </w:rPr>
              <w:t>3-</w:t>
            </w:r>
            <w:r w:rsidRPr="007023D7">
              <w:rPr>
                <w:rFonts w:hint="eastAsia"/>
                <w:strike/>
              </w:rPr>
              <w:t>sd(</w:t>
            </w:r>
            <w:r w:rsidRPr="007023D7">
              <w:rPr>
                <w:rFonts w:hint="eastAsia"/>
                <w:strike/>
              </w:rPr>
              <w:t>超清</w:t>
            </w:r>
            <w:r w:rsidRPr="007023D7">
              <w:rPr>
                <w:rFonts w:hint="eastAsia"/>
                <w:strike/>
              </w:rPr>
              <w:t xml:space="preserve">), </w:t>
            </w:r>
            <w:r w:rsidR="00C712CF" w:rsidRPr="007023D7">
              <w:rPr>
                <w:rFonts w:hint="eastAsia"/>
                <w:strike/>
              </w:rPr>
              <w:t>9-</w:t>
            </w:r>
            <w:r w:rsidRPr="007023D7">
              <w:rPr>
                <w:rFonts w:hint="eastAsia"/>
                <w:strike/>
              </w:rPr>
              <w:t>4k(4k</w:t>
            </w:r>
            <w:r w:rsidRPr="007023D7">
              <w:rPr>
                <w:rFonts w:hint="eastAsia"/>
                <w:strike/>
              </w:rPr>
              <w:t>视频</w:t>
            </w:r>
            <w:r w:rsidRPr="007023D7">
              <w:rPr>
                <w:rFonts w:hint="eastAsia"/>
                <w:strike/>
              </w:rPr>
              <w:t>)</w:t>
            </w:r>
          </w:p>
          <w:p w14:paraId="6A30A3D5" w14:textId="77777777" w:rsidR="009E1E8A" w:rsidRPr="007023D7" w:rsidRDefault="00D71A43" w:rsidP="009915D4">
            <w:pPr>
              <w:jc w:val="left"/>
              <w:rPr>
                <w:strike/>
              </w:rPr>
            </w:pPr>
            <w:r w:rsidRPr="007023D7">
              <w:rPr>
                <w:rFonts w:hint="eastAsia"/>
                <w:strike/>
              </w:rPr>
              <w:t>传入</w:t>
            </w:r>
            <w:r w:rsidRPr="007023D7">
              <w:rPr>
                <w:rFonts w:hint="eastAsia"/>
                <w:strike/>
              </w:rPr>
              <w:t>VRS</w:t>
            </w:r>
            <w:r w:rsidRPr="007023D7">
              <w:rPr>
                <w:rFonts w:hint="eastAsia"/>
                <w:strike/>
              </w:rPr>
              <w:t>数字</w:t>
            </w:r>
            <w:r w:rsidR="009E1E8A" w:rsidRPr="007023D7">
              <w:rPr>
                <w:rFonts w:hint="eastAsia"/>
                <w:strike/>
              </w:rPr>
              <w:t>：</w:t>
            </w:r>
            <w:r w:rsidRPr="007023D7">
              <w:rPr>
                <w:rFonts w:hint="eastAsia"/>
                <w:strike/>
              </w:rPr>
              <w:t>0,1,2,3,9</w:t>
            </w:r>
          </w:p>
          <w:p w14:paraId="670A1864" w14:textId="77777777" w:rsidR="009915D4" w:rsidRPr="007023D7" w:rsidRDefault="009915D4" w:rsidP="009915D4">
            <w:pPr>
              <w:jc w:val="left"/>
              <w:rPr>
                <w:strike/>
              </w:rPr>
            </w:pPr>
            <w:r w:rsidRPr="007023D7">
              <w:rPr>
                <w:rFonts w:hint="eastAsia"/>
                <w:strike/>
              </w:rPr>
              <w:t xml:space="preserve"> AAA</w:t>
            </w:r>
            <w:r w:rsidRPr="007023D7">
              <w:rPr>
                <w:rFonts w:hint="eastAsia"/>
                <w:strike/>
              </w:rPr>
              <w:t>可以按清晰度进行收费</w:t>
            </w:r>
          </w:p>
        </w:tc>
        <w:tc>
          <w:tcPr>
            <w:tcW w:w="930" w:type="pct"/>
            <w:tcBorders>
              <w:top w:val="single" w:sz="0" w:space="0" w:color="000000"/>
              <w:left w:val="single" w:sz="0" w:space="0" w:color="000000"/>
              <w:bottom w:val="single" w:sz="0" w:space="0" w:color="000000"/>
              <w:right w:val="single" w:sz="0" w:space="0" w:color="000000"/>
            </w:tcBorders>
          </w:tcPr>
          <w:p w14:paraId="09569165" w14:textId="77777777" w:rsidR="009915D4" w:rsidRPr="007023D7" w:rsidRDefault="009915D4" w:rsidP="009915D4">
            <w:pPr>
              <w:jc w:val="left"/>
              <w:rPr>
                <w:strike/>
              </w:rPr>
            </w:pPr>
            <w:r w:rsidRPr="007023D7">
              <w:rPr>
                <w:rFonts w:hint="eastAsia"/>
                <w:strike/>
              </w:rPr>
              <w:t>Y</w:t>
            </w:r>
          </w:p>
        </w:tc>
      </w:tr>
    </w:tbl>
    <w:p w14:paraId="00A8B4F0" w14:textId="77777777" w:rsidR="009915D4" w:rsidRPr="007023D7" w:rsidRDefault="009915D4" w:rsidP="009915D4">
      <w:pPr>
        <w:rPr>
          <w:strike/>
          <w:szCs w:val="21"/>
        </w:rPr>
      </w:pPr>
    </w:p>
    <w:p w14:paraId="63321328" w14:textId="77777777" w:rsidR="009915D4" w:rsidRPr="007023D7" w:rsidRDefault="009915D4" w:rsidP="009915D4">
      <w:pPr>
        <w:rPr>
          <w:strike/>
          <w:szCs w:val="21"/>
        </w:rPr>
      </w:pPr>
      <w:r w:rsidRPr="007023D7">
        <w:rPr>
          <w:rFonts w:hint="eastAsia"/>
          <w:strike/>
          <w:szCs w:val="21"/>
        </w:rPr>
        <w:t>数据集成：</w:t>
      </w:r>
    </w:p>
    <w:p w14:paraId="1315D9AD" w14:textId="77777777" w:rsidR="009915D4" w:rsidRPr="007023D7" w:rsidRDefault="009915D4" w:rsidP="009915D4">
      <w:pPr>
        <w:rPr>
          <w:strike/>
          <w:szCs w:val="21"/>
        </w:rPr>
      </w:pPr>
      <w:r w:rsidRPr="007023D7">
        <w:rPr>
          <w:rFonts w:hint="eastAsia"/>
          <w:strike/>
        </w:rPr>
        <w:t>《</w:t>
      </w:r>
      <w:r w:rsidRPr="007023D7">
        <w:rPr>
          <w:rFonts w:hint="eastAsia"/>
          <w:strike/>
        </w:rPr>
        <w:t>AAA</w:t>
      </w:r>
      <w:r w:rsidRPr="007023D7">
        <w:rPr>
          <w:rFonts w:hint="eastAsia"/>
          <w:strike/>
        </w:rPr>
        <w:t>原生接口文档（</w:t>
      </w:r>
      <w:r w:rsidRPr="007023D7">
        <w:rPr>
          <w:rFonts w:hint="eastAsia"/>
          <w:strike/>
        </w:rPr>
        <w:t>CMS</w:t>
      </w:r>
      <w:r w:rsidRPr="007023D7">
        <w:rPr>
          <w:rFonts w:hint="eastAsia"/>
          <w:strike/>
        </w:rPr>
        <w:t>使用）</w:t>
      </w:r>
      <w:r w:rsidRPr="007023D7">
        <w:rPr>
          <w:rFonts w:hint="eastAsia"/>
          <w:strike/>
        </w:rPr>
        <w:t>.docx</w:t>
      </w:r>
      <w:r w:rsidRPr="007023D7">
        <w:rPr>
          <w:rFonts w:hint="eastAsia"/>
          <w:strike/>
        </w:rPr>
        <w:t>》</w:t>
      </w:r>
      <w:r w:rsidRPr="007023D7">
        <w:rPr>
          <w:rFonts w:hint="eastAsia"/>
          <w:strike/>
        </w:rPr>
        <w:t xml:space="preserve"> 2.12 </w:t>
      </w:r>
      <w:r w:rsidRPr="007023D7">
        <w:rPr>
          <w:rFonts w:hint="eastAsia"/>
          <w:strike/>
        </w:rPr>
        <w:t>详情页鉴权，只需要获取鉴权是否通过，等几个基本字段。</w:t>
      </w:r>
    </w:p>
    <w:p w14:paraId="484C6F41" w14:textId="77777777" w:rsidR="009915D4" w:rsidRPr="007023D7" w:rsidRDefault="009915D4" w:rsidP="009915D4">
      <w:pPr>
        <w:rPr>
          <w:strike/>
          <w:szCs w:val="21"/>
        </w:rPr>
      </w:pPr>
    </w:p>
    <w:p w14:paraId="3754ED4D" w14:textId="77777777" w:rsidR="009915D4" w:rsidRPr="007023D7" w:rsidRDefault="009915D4" w:rsidP="009915D4">
      <w:pPr>
        <w:rPr>
          <w:strike/>
        </w:rPr>
      </w:pPr>
      <w:r w:rsidRPr="007023D7">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9915D4" w:rsidRPr="007023D7" w14:paraId="5B5C5B6C" w14:textId="77777777" w:rsidTr="009915D4">
        <w:tc>
          <w:tcPr>
            <w:tcW w:w="1843" w:type="dxa"/>
            <w:shd w:val="clear" w:color="auto" w:fill="808080"/>
          </w:tcPr>
          <w:p w14:paraId="502070E6" w14:textId="77777777" w:rsidR="009915D4" w:rsidRPr="007023D7" w:rsidRDefault="009915D4" w:rsidP="009915D4">
            <w:pPr>
              <w:rPr>
                <w:strike/>
              </w:rPr>
            </w:pPr>
            <w:r w:rsidRPr="007023D7">
              <w:rPr>
                <w:rFonts w:hint="eastAsia"/>
                <w:strike/>
              </w:rPr>
              <w:t>参数名称</w:t>
            </w:r>
          </w:p>
        </w:tc>
        <w:tc>
          <w:tcPr>
            <w:tcW w:w="1417" w:type="dxa"/>
            <w:shd w:val="clear" w:color="auto" w:fill="808080"/>
          </w:tcPr>
          <w:p w14:paraId="0797FDCD" w14:textId="77777777" w:rsidR="009915D4" w:rsidRPr="007023D7" w:rsidRDefault="009915D4" w:rsidP="009915D4">
            <w:pPr>
              <w:rPr>
                <w:strike/>
              </w:rPr>
            </w:pPr>
            <w:r w:rsidRPr="007023D7">
              <w:rPr>
                <w:rFonts w:hint="eastAsia"/>
                <w:strike/>
              </w:rPr>
              <w:t>位置</w:t>
            </w:r>
          </w:p>
        </w:tc>
        <w:tc>
          <w:tcPr>
            <w:tcW w:w="5103" w:type="dxa"/>
            <w:shd w:val="clear" w:color="auto" w:fill="808080"/>
          </w:tcPr>
          <w:p w14:paraId="6CF05792" w14:textId="77777777" w:rsidR="009915D4" w:rsidRPr="007023D7" w:rsidRDefault="009915D4" w:rsidP="009915D4">
            <w:pPr>
              <w:rPr>
                <w:strike/>
              </w:rPr>
            </w:pPr>
            <w:r w:rsidRPr="007023D7">
              <w:rPr>
                <w:rFonts w:hint="eastAsia"/>
                <w:strike/>
              </w:rPr>
              <w:t>含义</w:t>
            </w:r>
          </w:p>
        </w:tc>
      </w:tr>
      <w:tr w:rsidR="009915D4" w:rsidRPr="007023D7" w14:paraId="36C01CF0" w14:textId="77777777" w:rsidTr="009915D4">
        <w:tc>
          <w:tcPr>
            <w:tcW w:w="1843" w:type="dxa"/>
          </w:tcPr>
          <w:p w14:paraId="012C20EB" w14:textId="77777777" w:rsidR="009915D4" w:rsidRPr="007023D7" w:rsidRDefault="009915D4" w:rsidP="009915D4">
            <w:pPr>
              <w:rPr>
                <w:strike/>
              </w:rPr>
            </w:pPr>
            <w:r w:rsidRPr="007023D7">
              <w:rPr>
                <w:rFonts w:hint="eastAsia"/>
                <w:strike/>
              </w:rPr>
              <w:t>CODE</w:t>
            </w:r>
          </w:p>
        </w:tc>
        <w:tc>
          <w:tcPr>
            <w:tcW w:w="1417" w:type="dxa"/>
          </w:tcPr>
          <w:p w14:paraId="14F79351" w14:textId="77777777" w:rsidR="009915D4" w:rsidRPr="007023D7" w:rsidRDefault="009915D4" w:rsidP="009915D4">
            <w:pPr>
              <w:rPr>
                <w:strike/>
              </w:rPr>
            </w:pPr>
            <w:r w:rsidRPr="007023D7">
              <w:rPr>
                <w:rFonts w:hint="eastAsia"/>
                <w:strike/>
              </w:rPr>
              <w:t>RESPONSE</w:t>
            </w:r>
          </w:p>
        </w:tc>
        <w:tc>
          <w:tcPr>
            <w:tcW w:w="5103" w:type="dxa"/>
          </w:tcPr>
          <w:p w14:paraId="78DB49E3" w14:textId="77777777" w:rsidR="009915D4" w:rsidRPr="007023D7" w:rsidRDefault="009915D4" w:rsidP="009915D4">
            <w:pPr>
              <w:autoSpaceDE w:val="0"/>
              <w:autoSpaceDN w:val="0"/>
              <w:adjustRightInd w:val="0"/>
              <w:jc w:val="left"/>
              <w:rPr>
                <w:strike/>
              </w:rPr>
            </w:pPr>
            <w:r w:rsidRPr="007023D7">
              <w:rPr>
                <w:rFonts w:hint="eastAsia"/>
                <w:strike/>
              </w:rPr>
              <w:t xml:space="preserve">200 </w:t>
            </w:r>
            <w:r w:rsidRPr="007023D7">
              <w:rPr>
                <w:rFonts w:hint="eastAsia"/>
                <w:strike/>
              </w:rPr>
              <w:t>成功</w:t>
            </w:r>
            <w:r w:rsidRPr="007023D7">
              <w:rPr>
                <w:rFonts w:hint="eastAsia"/>
                <w:strike/>
              </w:rPr>
              <w:t xml:space="preserve"> </w:t>
            </w:r>
          </w:p>
          <w:p w14:paraId="0FAE8F67" w14:textId="77777777" w:rsidR="009915D4" w:rsidRPr="007023D7" w:rsidRDefault="009915D4" w:rsidP="009915D4">
            <w:pPr>
              <w:rPr>
                <w:strike/>
              </w:rPr>
            </w:pPr>
            <w:r w:rsidRPr="007023D7">
              <w:rPr>
                <w:rFonts w:hint="eastAsia"/>
                <w:strike/>
              </w:rPr>
              <w:t>其它</w:t>
            </w:r>
            <w:r w:rsidRPr="007023D7">
              <w:rPr>
                <w:rFonts w:hint="eastAsia"/>
                <w:strike/>
              </w:rPr>
              <w:t>,</w:t>
            </w:r>
            <w:r w:rsidRPr="007023D7">
              <w:rPr>
                <w:rFonts w:hint="eastAsia"/>
                <w:strike/>
              </w:rPr>
              <w:t>读取失败</w:t>
            </w:r>
          </w:p>
        </w:tc>
      </w:tr>
      <w:tr w:rsidR="009915D4" w:rsidRPr="007023D7" w14:paraId="32247D6B" w14:textId="77777777" w:rsidTr="009915D4">
        <w:tc>
          <w:tcPr>
            <w:tcW w:w="1843" w:type="dxa"/>
          </w:tcPr>
          <w:p w14:paraId="0322F7B6" w14:textId="77777777" w:rsidR="009915D4" w:rsidRPr="007023D7" w:rsidRDefault="009915D4" w:rsidP="009915D4">
            <w:pPr>
              <w:rPr>
                <w:strike/>
              </w:rPr>
            </w:pPr>
            <w:r w:rsidRPr="007023D7">
              <w:rPr>
                <w:rFonts w:hint="eastAsia"/>
                <w:strike/>
              </w:rPr>
              <w:t>返回值</w:t>
            </w:r>
          </w:p>
        </w:tc>
        <w:tc>
          <w:tcPr>
            <w:tcW w:w="1417" w:type="dxa"/>
          </w:tcPr>
          <w:p w14:paraId="6F85B065" w14:textId="77777777" w:rsidR="009915D4" w:rsidRPr="007023D7" w:rsidRDefault="009915D4" w:rsidP="009915D4">
            <w:pPr>
              <w:rPr>
                <w:strike/>
              </w:rPr>
            </w:pPr>
            <w:r w:rsidRPr="007023D7">
              <w:rPr>
                <w:rFonts w:hint="eastAsia"/>
                <w:strike/>
              </w:rPr>
              <w:t>BODY</w:t>
            </w:r>
          </w:p>
        </w:tc>
        <w:tc>
          <w:tcPr>
            <w:tcW w:w="5103" w:type="dxa"/>
          </w:tcPr>
          <w:p w14:paraId="76CD0422" w14:textId="77777777" w:rsidR="009915D4" w:rsidRPr="007023D7" w:rsidRDefault="009915D4" w:rsidP="009915D4">
            <w:pPr>
              <w:rPr>
                <w:strike/>
                <w:color w:val="000000"/>
              </w:rPr>
            </w:pPr>
          </w:p>
        </w:tc>
      </w:tr>
      <w:tr w:rsidR="009915D4" w:rsidRPr="007023D7" w14:paraId="4AB34C63" w14:textId="77777777" w:rsidTr="009915D4">
        <w:tc>
          <w:tcPr>
            <w:tcW w:w="8363" w:type="dxa"/>
            <w:gridSpan w:val="3"/>
          </w:tcPr>
          <w:p w14:paraId="3CEC4F75" w14:textId="77777777" w:rsidR="009915D4" w:rsidRPr="007023D7" w:rsidRDefault="009915D4" w:rsidP="009915D4">
            <w:pPr>
              <w:rPr>
                <w:strike/>
              </w:rPr>
            </w:pPr>
            <w:r w:rsidRPr="007023D7">
              <w:rPr>
                <w:b/>
                <w:strike/>
              </w:rPr>
              <w:t>通过</w:t>
            </w:r>
            <w:r w:rsidRPr="007023D7">
              <w:rPr>
                <w:strike/>
              </w:rPr>
              <w:t>-</w:t>
            </w:r>
            <w:r w:rsidRPr="007023D7">
              <w:rPr>
                <w:strike/>
              </w:rPr>
              <w:t>返回可观看的清晰度</w:t>
            </w:r>
          </w:p>
          <w:p w14:paraId="50B11052" w14:textId="77777777" w:rsidR="009915D4" w:rsidRPr="007023D7" w:rsidRDefault="009915D4" w:rsidP="009915D4">
            <w:pPr>
              <w:ind w:leftChars="50" w:left="105"/>
              <w:rPr>
                <w:strike/>
                <w:color w:val="000000"/>
              </w:rPr>
            </w:pPr>
            <w:r w:rsidRPr="007023D7">
              <w:rPr>
                <w:strike/>
                <w:color w:val="000000"/>
              </w:rPr>
              <w:t>{</w:t>
            </w:r>
          </w:p>
          <w:p w14:paraId="33CC0B4E" w14:textId="77777777" w:rsidR="009915D4" w:rsidRPr="007023D7" w:rsidRDefault="009915D4" w:rsidP="009915D4">
            <w:pPr>
              <w:ind w:leftChars="50" w:left="105"/>
              <w:rPr>
                <w:strike/>
                <w:color w:val="000000"/>
              </w:rPr>
            </w:pPr>
            <w:r w:rsidRPr="007023D7">
              <w:rPr>
                <w:strike/>
                <w:color w:val="000000"/>
              </w:rPr>
              <w:t xml:space="preserve">    "errno": "0",</w:t>
            </w:r>
          </w:p>
          <w:p w14:paraId="35DA904B" w14:textId="77777777" w:rsidR="009915D4" w:rsidRPr="007023D7" w:rsidRDefault="009915D4" w:rsidP="009915D4">
            <w:pPr>
              <w:ind w:leftChars="50" w:left="105"/>
              <w:rPr>
                <w:strike/>
                <w:color w:val="000000"/>
              </w:rPr>
            </w:pPr>
            <w:r w:rsidRPr="007023D7">
              <w:rPr>
                <w:rFonts w:hint="eastAsia"/>
                <w:strike/>
                <w:color w:val="000000"/>
              </w:rPr>
              <w:t xml:space="preserve">    "msg": "</w:t>
            </w:r>
            <w:r w:rsidRPr="007023D7">
              <w:rPr>
                <w:rFonts w:hint="eastAsia"/>
                <w:strike/>
                <w:color w:val="000000"/>
              </w:rPr>
              <w:t>成功</w:t>
            </w:r>
            <w:r w:rsidRPr="007023D7">
              <w:rPr>
                <w:rFonts w:hint="eastAsia"/>
                <w:strike/>
                <w:color w:val="000000"/>
              </w:rPr>
              <w:t>",</w:t>
            </w:r>
          </w:p>
          <w:p w14:paraId="1CDE68BC" w14:textId="77777777" w:rsidR="009915D4" w:rsidRPr="007023D7" w:rsidRDefault="009915D4" w:rsidP="009915D4">
            <w:pPr>
              <w:ind w:leftChars="50" w:left="105"/>
              <w:rPr>
                <w:strike/>
                <w:color w:val="000000"/>
              </w:rPr>
            </w:pPr>
            <w:r w:rsidRPr="007023D7">
              <w:rPr>
                <w:strike/>
                <w:color w:val="000000"/>
              </w:rPr>
              <w:t xml:space="preserve">    "server_time": 1455815935,</w:t>
            </w:r>
          </w:p>
          <w:p w14:paraId="1B64C5D2" w14:textId="77777777" w:rsidR="009915D4" w:rsidRPr="007023D7" w:rsidRDefault="009915D4" w:rsidP="009915D4">
            <w:pPr>
              <w:ind w:leftChars="50" w:left="105"/>
              <w:rPr>
                <w:strike/>
                <w:color w:val="000000"/>
              </w:rPr>
            </w:pPr>
            <w:r w:rsidRPr="007023D7">
              <w:rPr>
                <w:strike/>
                <w:color w:val="000000"/>
              </w:rPr>
              <w:t xml:space="preserve">    "data": {</w:t>
            </w:r>
          </w:p>
          <w:p w14:paraId="0405D4BF" w14:textId="77777777" w:rsidR="009915D4" w:rsidRPr="007023D7" w:rsidRDefault="009915D4" w:rsidP="00BF16AF">
            <w:pPr>
              <w:pStyle w:val="HTML"/>
              <w:rPr>
                <w:strike/>
                <w:color w:val="000000"/>
              </w:rPr>
            </w:pPr>
            <w:r w:rsidRPr="007023D7">
              <w:rPr>
                <w:strike/>
                <w:color w:val="000000"/>
              </w:rPr>
              <w:t xml:space="preserve">      </w:t>
            </w:r>
            <w:r w:rsidRPr="007023D7">
              <w:rPr>
                <w:rFonts w:asciiTheme="minorHAnsi" w:eastAsiaTheme="minorEastAsia" w:hAnsiTheme="minorHAnsi" w:cs="Times New Roman"/>
                <w:strike/>
                <w:color w:val="000000"/>
                <w:kern w:val="2"/>
                <w:sz w:val="21"/>
                <w:szCs w:val="22"/>
              </w:rPr>
              <w:t xml:space="preserve">  </w:t>
            </w:r>
            <w:r w:rsidRPr="007023D7">
              <w:rPr>
                <w:rFonts w:asciiTheme="minorHAnsi" w:eastAsiaTheme="minorEastAsia" w:hAnsiTheme="minorHAnsi" w:cs="Times New Roman" w:hint="eastAsia"/>
                <w:strike/>
                <w:color w:val="000000"/>
                <w:kern w:val="2"/>
                <w:sz w:val="21"/>
                <w:szCs w:val="22"/>
              </w:rPr>
              <w:t>返回</w:t>
            </w:r>
            <w:r w:rsidRPr="007023D7">
              <w:rPr>
                <w:rFonts w:asciiTheme="minorHAnsi" w:eastAsiaTheme="minorEastAsia" w:hAnsiTheme="minorHAnsi" w:cs="Times New Roman" w:hint="eastAsia"/>
                <w:strike/>
                <w:color w:val="000000"/>
                <w:kern w:val="2"/>
                <w:sz w:val="21"/>
                <w:szCs w:val="22"/>
              </w:rPr>
              <w:t>AAA</w:t>
            </w:r>
            <w:r w:rsidRPr="007023D7">
              <w:rPr>
                <w:rFonts w:asciiTheme="minorHAnsi" w:eastAsiaTheme="minorEastAsia" w:hAnsiTheme="minorHAnsi" w:cs="Times New Roman" w:hint="eastAsia"/>
                <w:strike/>
                <w:color w:val="000000"/>
                <w:kern w:val="2"/>
                <w:sz w:val="21"/>
                <w:szCs w:val="22"/>
              </w:rPr>
              <w:t>鉴详情页鉴权</w:t>
            </w:r>
            <w:r w:rsidRPr="007023D7">
              <w:rPr>
                <w:rFonts w:asciiTheme="minorHAnsi" w:eastAsiaTheme="minorEastAsia" w:hAnsiTheme="minorHAnsi" w:cs="Times New Roman" w:hint="eastAsia"/>
                <w:strike/>
                <w:color w:val="000000"/>
                <w:kern w:val="2"/>
                <w:sz w:val="21"/>
                <w:szCs w:val="22"/>
              </w:rPr>
              <w:t>msg</w:t>
            </w:r>
            <w:r w:rsidRPr="007023D7">
              <w:rPr>
                <w:rFonts w:asciiTheme="minorHAnsi" w:eastAsiaTheme="minorEastAsia" w:hAnsiTheme="minorHAnsi" w:cs="Times New Roman" w:hint="eastAsia"/>
                <w:strike/>
                <w:color w:val="000000"/>
                <w:kern w:val="2"/>
                <w:sz w:val="21"/>
                <w:szCs w:val="22"/>
              </w:rPr>
              <w:t>字段内容，详细参考</w:t>
            </w:r>
            <w:r w:rsidRPr="007023D7">
              <w:rPr>
                <w:rFonts w:asciiTheme="minorHAnsi" w:eastAsiaTheme="minorEastAsia" w:hAnsiTheme="minorHAnsi" w:cs="Times New Roman" w:hint="eastAsia"/>
                <w:strike/>
                <w:color w:val="000000"/>
                <w:kern w:val="2"/>
                <w:sz w:val="21"/>
                <w:szCs w:val="22"/>
              </w:rPr>
              <w:t>AAA</w:t>
            </w:r>
            <w:r w:rsidRPr="007023D7">
              <w:rPr>
                <w:rFonts w:asciiTheme="minorHAnsi" w:eastAsiaTheme="minorEastAsia" w:hAnsiTheme="minorHAnsi" w:cs="Times New Roman" w:hint="eastAsia"/>
                <w:strike/>
                <w:color w:val="000000"/>
                <w:kern w:val="2"/>
                <w:sz w:val="21"/>
                <w:szCs w:val="22"/>
              </w:rPr>
              <w:t>接口文档</w:t>
            </w:r>
          </w:p>
          <w:p w14:paraId="6EBF537D" w14:textId="77777777" w:rsidR="009915D4" w:rsidRPr="007023D7" w:rsidRDefault="009915D4" w:rsidP="009915D4">
            <w:pPr>
              <w:ind w:leftChars="50" w:left="105"/>
              <w:rPr>
                <w:strike/>
                <w:color w:val="000000"/>
              </w:rPr>
            </w:pPr>
            <w:r w:rsidRPr="007023D7">
              <w:rPr>
                <w:strike/>
                <w:color w:val="000000"/>
              </w:rPr>
              <w:t xml:space="preserve">    }</w:t>
            </w:r>
          </w:p>
          <w:p w14:paraId="3CF2D3C7" w14:textId="77777777" w:rsidR="009915D4" w:rsidRPr="007023D7" w:rsidRDefault="009915D4" w:rsidP="009915D4">
            <w:pPr>
              <w:ind w:leftChars="50" w:left="105"/>
              <w:rPr>
                <w:strike/>
                <w:color w:val="000000"/>
              </w:rPr>
            </w:pPr>
            <w:r w:rsidRPr="007023D7">
              <w:rPr>
                <w:strike/>
                <w:color w:val="000000"/>
              </w:rPr>
              <w:t>}</w:t>
            </w:r>
          </w:p>
        </w:tc>
      </w:tr>
    </w:tbl>
    <w:p w14:paraId="5B865CA9" w14:textId="77777777" w:rsidR="009915D4" w:rsidRDefault="00117BE5" w:rsidP="009915D4">
      <w:pPr>
        <w:pStyle w:val="2"/>
        <w:numPr>
          <w:ilvl w:val="1"/>
          <w:numId w:val="0"/>
        </w:numPr>
        <w:ind w:left="420" w:hanging="420"/>
      </w:pPr>
      <w:r>
        <w:rPr>
          <w:rFonts w:hint="eastAsia"/>
        </w:rPr>
        <w:t>7.2</w:t>
      </w:r>
      <w:r w:rsidR="009915D4" w:rsidRPr="005E4C71">
        <w:rPr>
          <w:rFonts w:hint="eastAsia"/>
          <w:szCs w:val="21"/>
        </w:rPr>
        <w:t>路由</w:t>
      </w:r>
      <w:r>
        <w:rPr>
          <w:rFonts w:hint="eastAsia"/>
          <w:szCs w:val="21"/>
        </w:rPr>
        <w:t>鉴权</w:t>
      </w:r>
      <w:r w:rsidR="009915D4" w:rsidRPr="005E4C71">
        <w:rPr>
          <w:rFonts w:hint="eastAsia"/>
          <w:szCs w:val="21"/>
        </w:rPr>
        <w:t>取串</w:t>
      </w:r>
      <w:r w:rsidR="009915D4">
        <w:rPr>
          <w:rFonts w:hint="eastAsia"/>
        </w:rPr>
        <w:t>接口</w:t>
      </w:r>
    </w:p>
    <w:p w14:paraId="4C9DB269" w14:textId="77777777" w:rsidR="009915D4" w:rsidRDefault="009915D4" w:rsidP="009915D4">
      <w:r>
        <w:rPr>
          <w:rFonts w:hint="eastAsia"/>
        </w:rPr>
        <w:t>接口地址：</w:t>
      </w:r>
      <w:r>
        <w:rPr>
          <w:rFonts w:hint="eastAsia"/>
        </w:rPr>
        <w:t>epg</w:t>
      </w:r>
      <w:r w:rsidR="00B61A30">
        <w:rPr>
          <w:rFonts w:hint="eastAsia"/>
        </w:rPr>
        <w:t>5</w:t>
      </w:r>
      <w:r>
        <w:rPr>
          <w:rFonts w:hint="eastAsia"/>
        </w:rPr>
        <w:t>/</w:t>
      </w:r>
      <w:r>
        <w:rPr>
          <w:rFonts w:hint="eastAsia"/>
          <w:szCs w:val="21"/>
        </w:rPr>
        <w:t>getVodPlayUrl</w:t>
      </w:r>
    </w:p>
    <w:p w14:paraId="58D23904" w14:textId="77777777" w:rsidR="009915D4" w:rsidRPr="004355FB" w:rsidRDefault="009915D4" w:rsidP="009915D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5"/>
        <w:gridCol w:w="949"/>
        <w:gridCol w:w="4356"/>
        <w:gridCol w:w="1582"/>
      </w:tblGrid>
      <w:tr w:rsidR="009915D4" w14:paraId="2B1FF301" w14:textId="77777777" w:rsidTr="00EF3D2E">
        <w:tc>
          <w:tcPr>
            <w:tcW w:w="959" w:type="pct"/>
            <w:tcBorders>
              <w:top w:val="single" w:sz="0" w:space="0" w:color="000000"/>
              <w:left w:val="single" w:sz="0" w:space="0" w:color="000000"/>
              <w:bottom w:val="single" w:sz="0" w:space="0" w:color="000000"/>
              <w:right w:val="single" w:sz="0" w:space="0" w:color="000000"/>
            </w:tcBorders>
            <w:shd w:val="clear" w:color="auto" w:fill="808080"/>
          </w:tcPr>
          <w:p w14:paraId="13E22440" w14:textId="77777777" w:rsidR="009915D4" w:rsidRDefault="009915D4" w:rsidP="009915D4">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65955DE6" w14:textId="77777777" w:rsidR="009915D4" w:rsidRDefault="009915D4" w:rsidP="009915D4">
            <w:r>
              <w:rPr>
                <w:rFonts w:hint="eastAsia"/>
              </w:rPr>
              <w:t>位置</w:t>
            </w:r>
          </w:p>
        </w:tc>
        <w:tc>
          <w:tcPr>
            <w:tcW w:w="2556" w:type="pct"/>
            <w:tcBorders>
              <w:top w:val="single" w:sz="0" w:space="0" w:color="000000"/>
              <w:left w:val="single" w:sz="0" w:space="0" w:color="000000"/>
              <w:bottom w:val="single" w:sz="0" w:space="0" w:color="000000"/>
              <w:right w:val="single" w:sz="0" w:space="0" w:color="000000"/>
            </w:tcBorders>
            <w:shd w:val="clear" w:color="auto" w:fill="808080"/>
          </w:tcPr>
          <w:p w14:paraId="2E4038AB" w14:textId="77777777" w:rsidR="009915D4" w:rsidRDefault="009915D4" w:rsidP="009915D4">
            <w:r>
              <w:rPr>
                <w:rFonts w:hint="eastAsia"/>
              </w:rPr>
              <w:t>含义</w:t>
            </w:r>
          </w:p>
        </w:tc>
        <w:tc>
          <w:tcPr>
            <w:tcW w:w="928" w:type="pct"/>
            <w:tcBorders>
              <w:top w:val="single" w:sz="0" w:space="0" w:color="000000"/>
              <w:left w:val="single" w:sz="0" w:space="0" w:color="000000"/>
              <w:bottom w:val="single" w:sz="0" w:space="0" w:color="000000"/>
              <w:right w:val="single" w:sz="0" w:space="0" w:color="000000"/>
            </w:tcBorders>
            <w:shd w:val="clear" w:color="auto" w:fill="808080"/>
          </w:tcPr>
          <w:p w14:paraId="70CAB21D" w14:textId="77777777" w:rsidR="009915D4" w:rsidRDefault="009915D4" w:rsidP="009915D4">
            <w:r>
              <w:rPr>
                <w:rFonts w:hint="eastAsia"/>
              </w:rPr>
              <w:t>是否必传</w:t>
            </w:r>
          </w:p>
        </w:tc>
      </w:tr>
      <w:tr w:rsidR="009915D4" w:rsidRPr="00B160F8" w14:paraId="48353EFE" w14:textId="77777777" w:rsidTr="00EF3D2E">
        <w:tc>
          <w:tcPr>
            <w:tcW w:w="959" w:type="pct"/>
            <w:tcBorders>
              <w:top w:val="single" w:sz="0" w:space="0" w:color="000000"/>
              <w:left w:val="single" w:sz="0" w:space="0" w:color="000000"/>
              <w:bottom w:val="single" w:sz="0" w:space="0" w:color="000000"/>
              <w:right w:val="single" w:sz="0" w:space="0" w:color="000000"/>
            </w:tcBorders>
          </w:tcPr>
          <w:p w14:paraId="03BA3992" w14:textId="77777777" w:rsidR="009915D4" w:rsidRDefault="009915D4" w:rsidP="009915D4">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1A3F3F1A"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764909B" w14:textId="77777777" w:rsidR="009915D4" w:rsidRDefault="009915D4" w:rsidP="009915D4">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28" w:type="pct"/>
            <w:tcBorders>
              <w:top w:val="single" w:sz="0" w:space="0" w:color="000000"/>
              <w:left w:val="single" w:sz="0" w:space="0" w:color="000000"/>
              <w:bottom w:val="single" w:sz="0" w:space="0" w:color="000000"/>
              <w:right w:val="single" w:sz="0" w:space="0" w:color="000000"/>
            </w:tcBorders>
          </w:tcPr>
          <w:p w14:paraId="380C3AB7" w14:textId="77777777" w:rsidR="009915D4" w:rsidRPr="00B160F8" w:rsidRDefault="009915D4" w:rsidP="009915D4">
            <w:pPr>
              <w:jc w:val="left"/>
            </w:pPr>
            <w:r>
              <w:rPr>
                <w:rFonts w:hint="eastAsia"/>
              </w:rPr>
              <w:t>Y</w:t>
            </w:r>
          </w:p>
        </w:tc>
      </w:tr>
      <w:tr w:rsidR="009915D4" w:rsidRPr="002C58EB" w14:paraId="26529A8B" w14:textId="77777777" w:rsidTr="00EF3D2E">
        <w:tc>
          <w:tcPr>
            <w:tcW w:w="959" w:type="pct"/>
            <w:tcBorders>
              <w:top w:val="single" w:sz="0" w:space="0" w:color="000000"/>
              <w:left w:val="single" w:sz="0" w:space="0" w:color="000000"/>
              <w:bottom w:val="single" w:sz="0" w:space="0" w:color="000000"/>
              <w:right w:val="single" w:sz="0" w:space="0" w:color="000000"/>
            </w:tcBorders>
          </w:tcPr>
          <w:p w14:paraId="3DBE7F2C" w14:textId="77777777" w:rsidR="009915D4" w:rsidRPr="00292CEE" w:rsidRDefault="009915D4" w:rsidP="009915D4">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5021A036"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350C20AB" w14:textId="77777777" w:rsidR="009915D4" w:rsidRPr="008775C6" w:rsidRDefault="009915D4" w:rsidP="009915D4">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28" w:type="pct"/>
            <w:tcBorders>
              <w:top w:val="single" w:sz="0" w:space="0" w:color="000000"/>
              <w:left w:val="single" w:sz="0" w:space="0" w:color="000000"/>
              <w:bottom w:val="single" w:sz="0" w:space="0" w:color="000000"/>
              <w:right w:val="single" w:sz="0" w:space="0" w:color="000000"/>
            </w:tcBorders>
          </w:tcPr>
          <w:p w14:paraId="2D4E0CED" w14:textId="77777777" w:rsidR="009915D4" w:rsidRDefault="009915D4" w:rsidP="009915D4">
            <w:pPr>
              <w:jc w:val="left"/>
            </w:pPr>
            <w:r>
              <w:rPr>
                <w:rFonts w:hint="eastAsia"/>
              </w:rPr>
              <w:t>N</w:t>
            </w:r>
          </w:p>
        </w:tc>
      </w:tr>
      <w:tr w:rsidR="009915D4" w:rsidRPr="002C58EB" w14:paraId="75FA19DA" w14:textId="77777777" w:rsidTr="00EF3D2E">
        <w:tc>
          <w:tcPr>
            <w:tcW w:w="959" w:type="pct"/>
            <w:tcBorders>
              <w:top w:val="single" w:sz="0" w:space="0" w:color="000000"/>
              <w:left w:val="single" w:sz="0" w:space="0" w:color="000000"/>
              <w:bottom w:val="single" w:sz="0" w:space="0" w:color="000000"/>
              <w:right w:val="single" w:sz="0" w:space="0" w:color="000000"/>
            </w:tcBorders>
          </w:tcPr>
          <w:p w14:paraId="49FF940C" w14:textId="77777777" w:rsidR="009915D4" w:rsidRDefault="009915D4" w:rsidP="009915D4">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6CDF6A1F"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51F71854" w14:textId="77777777" w:rsidR="009915D4" w:rsidRDefault="009915D4" w:rsidP="009915D4">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0F6D2C1B" w14:textId="77777777" w:rsidR="009915D4" w:rsidRDefault="009915D4" w:rsidP="009915D4">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28" w:type="pct"/>
            <w:tcBorders>
              <w:top w:val="single" w:sz="0" w:space="0" w:color="000000"/>
              <w:left w:val="single" w:sz="0" w:space="0" w:color="000000"/>
              <w:bottom w:val="single" w:sz="0" w:space="0" w:color="000000"/>
              <w:right w:val="single" w:sz="0" w:space="0" w:color="000000"/>
            </w:tcBorders>
          </w:tcPr>
          <w:p w14:paraId="6A41B643" w14:textId="77777777" w:rsidR="009915D4" w:rsidRPr="002C58EB" w:rsidRDefault="009915D4" w:rsidP="009915D4">
            <w:pPr>
              <w:jc w:val="left"/>
            </w:pPr>
            <w:r>
              <w:rPr>
                <w:rFonts w:hint="eastAsia"/>
              </w:rPr>
              <w:t>Y</w:t>
            </w:r>
          </w:p>
        </w:tc>
      </w:tr>
      <w:tr w:rsidR="009915D4" w:rsidRPr="008775C6" w14:paraId="17CA5E28" w14:textId="77777777" w:rsidTr="00EF3D2E">
        <w:tc>
          <w:tcPr>
            <w:tcW w:w="959" w:type="pct"/>
            <w:tcBorders>
              <w:top w:val="single" w:sz="0" w:space="0" w:color="000000"/>
              <w:left w:val="single" w:sz="0" w:space="0" w:color="000000"/>
              <w:bottom w:val="single" w:sz="0" w:space="0" w:color="000000"/>
              <w:right w:val="single" w:sz="0" w:space="0" w:color="000000"/>
            </w:tcBorders>
          </w:tcPr>
          <w:p w14:paraId="16BEC785" w14:textId="77777777" w:rsidR="009915D4" w:rsidRDefault="009915D4" w:rsidP="009915D4">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2FF8EE97"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BE5F650" w14:textId="77777777" w:rsidR="009915D4" w:rsidRDefault="009915D4" w:rsidP="009915D4">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02744A3" w14:textId="77777777" w:rsidR="009915D4" w:rsidRDefault="009915D4" w:rsidP="009915D4">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28" w:type="pct"/>
            <w:tcBorders>
              <w:top w:val="single" w:sz="0" w:space="0" w:color="000000"/>
              <w:left w:val="single" w:sz="0" w:space="0" w:color="000000"/>
              <w:bottom w:val="single" w:sz="0" w:space="0" w:color="000000"/>
              <w:right w:val="single" w:sz="0" w:space="0" w:color="000000"/>
            </w:tcBorders>
          </w:tcPr>
          <w:p w14:paraId="3D80F882" w14:textId="77777777" w:rsidR="009915D4" w:rsidRPr="008775C6" w:rsidRDefault="009915D4" w:rsidP="009915D4">
            <w:pPr>
              <w:jc w:val="left"/>
            </w:pPr>
            <w:r>
              <w:rPr>
                <w:rFonts w:hint="eastAsia"/>
              </w:rPr>
              <w:t>Y</w:t>
            </w:r>
          </w:p>
        </w:tc>
      </w:tr>
      <w:tr w:rsidR="009915D4" w14:paraId="36EE473C" w14:textId="77777777" w:rsidTr="00EF3D2E">
        <w:tc>
          <w:tcPr>
            <w:tcW w:w="959" w:type="pct"/>
            <w:tcBorders>
              <w:top w:val="single" w:sz="0" w:space="0" w:color="000000"/>
              <w:left w:val="single" w:sz="0" w:space="0" w:color="000000"/>
              <w:bottom w:val="single" w:sz="0" w:space="0" w:color="000000"/>
              <w:right w:val="single" w:sz="0" w:space="0" w:color="000000"/>
            </w:tcBorders>
          </w:tcPr>
          <w:p w14:paraId="498AF095" w14:textId="77777777" w:rsidR="009915D4" w:rsidRPr="00292CEE" w:rsidRDefault="009915D4" w:rsidP="009915D4">
            <w:pPr>
              <w:jc w:val="left"/>
            </w:pPr>
            <w:r w:rsidRPr="001A7F93">
              <w:t>uuid</w:t>
            </w:r>
          </w:p>
        </w:tc>
        <w:tc>
          <w:tcPr>
            <w:tcW w:w="557" w:type="pct"/>
            <w:tcBorders>
              <w:top w:val="single" w:sz="0" w:space="0" w:color="000000"/>
              <w:left w:val="single" w:sz="0" w:space="0" w:color="000000"/>
              <w:bottom w:val="single" w:sz="0" w:space="0" w:color="000000"/>
              <w:right w:val="single" w:sz="0" w:space="0" w:color="000000"/>
            </w:tcBorders>
          </w:tcPr>
          <w:p w14:paraId="723C6BFA"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13074C96" w14:textId="77777777" w:rsidR="009915D4" w:rsidRPr="008775C6" w:rsidRDefault="009915D4" w:rsidP="009915D4">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28" w:type="pct"/>
            <w:tcBorders>
              <w:top w:val="single" w:sz="0" w:space="0" w:color="000000"/>
              <w:left w:val="single" w:sz="0" w:space="0" w:color="000000"/>
              <w:bottom w:val="single" w:sz="0" w:space="0" w:color="000000"/>
              <w:right w:val="single" w:sz="0" w:space="0" w:color="000000"/>
            </w:tcBorders>
          </w:tcPr>
          <w:p w14:paraId="1A11C639" w14:textId="77777777" w:rsidR="009915D4" w:rsidRDefault="009915D4" w:rsidP="009915D4">
            <w:pPr>
              <w:jc w:val="left"/>
            </w:pPr>
            <w:r>
              <w:rPr>
                <w:rFonts w:hint="eastAsia"/>
              </w:rPr>
              <w:t>Y</w:t>
            </w:r>
          </w:p>
        </w:tc>
      </w:tr>
      <w:tr w:rsidR="009915D4" w14:paraId="0C008D87" w14:textId="77777777" w:rsidTr="00EF3D2E">
        <w:tc>
          <w:tcPr>
            <w:tcW w:w="959" w:type="pct"/>
            <w:tcBorders>
              <w:top w:val="single" w:sz="0" w:space="0" w:color="000000"/>
              <w:left w:val="single" w:sz="0" w:space="0" w:color="000000"/>
              <w:bottom w:val="single" w:sz="0" w:space="0" w:color="000000"/>
              <w:right w:val="single" w:sz="0" w:space="0" w:color="000000"/>
            </w:tcBorders>
          </w:tcPr>
          <w:p w14:paraId="6E2F8A0F" w14:textId="77777777" w:rsidR="009915D4" w:rsidRPr="007B0EC0" w:rsidRDefault="009915D4" w:rsidP="009915D4">
            <w:pPr>
              <w:jc w:val="left"/>
            </w:pPr>
            <w:r w:rsidRPr="007B0EC0">
              <w:t>license</w:t>
            </w:r>
          </w:p>
        </w:tc>
        <w:tc>
          <w:tcPr>
            <w:tcW w:w="557" w:type="pct"/>
            <w:tcBorders>
              <w:top w:val="single" w:sz="0" w:space="0" w:color="000000"/>
              <w:left w:val="single" w:sz="0" w:space="0" w:color="000000"/>
              <w:bottom w:val="single" w:sz="0" w:space="0" w:color="000000"/>
              <w:right w:val="single" w:sz="0" w:space="0" w:color="000000"/>
            </w:tcBorders>
          </w:tcPr>
          <w:p w14:paraId="30D0434F"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40B2E9DE" w14:textId="77777777" w:rsidR="009915D4" w:rsidRDefault="009915D4" w:rsidP="009915D4">
            <w:pPr>
              <w:jc w:val="left"/>
            </w:pPr>
            <w:r>
              <w:rPr>
                <w:rFonts w:hint="eastAsia"/>
              </w:rPr>
              <w:t>证书</w:t>
            </w:r>
            <w:r w:rsidRPr="0015408F">
              <w:rPr>
                <w:rFonts w:hint="eastAsia"/>
                <w:color w:val="0000FF"/>
              </w:rPr>
              <w:t>（由服务端下发）</w:t>
            </w:r>
          </w:p>
        </w:tc>
        <w:tc>
          <w:tcPr>
            <w:tcW w:w="928" w:type="pct"/>
            <w:tcBorders>
              <w:top w:val="single" w:sz="0" w:space="0" w:color="000000"/>
              <w:left w:val="single" w:sz="0" w:space="0" w:color="000000"/>
              <w:bottom w:val="single" w:sz="0" w:space="0" w:color="000000"/>
              <w:right w:val="single" w:sz="0" w:space="0" w:color="000000"/>
            </w:tcBorders>
          </w:tcPr>
          <w:p w14:paraId="2AC2BE05" w14:textId="77777777" w:rsidR="009915D4" w:rsidRDefault="009915D4" w:rsidP="009915D4">
            <w:pPr>
              <w:jc w:val="left"/>
            </w:pPr>
            <w:r>
              <w:rPr>
                <w:rFonts w:hint="eastAsia"/>
              </w:rPr>
              <w:t>Y</w:t>
            </w:r>
          </w:p>
        </w:tc>
      </w:tr>
      <w:tr w:rsidR="009915D4" w14:paraId="2AB3E42E" w14:textId="77777777" w:rsidTr="00EF3D2E">
        <w:tc>
          <w:tcPr>
            <w:tcW w:w="959" w:type="pct"/>
            <w:tcBorders>
              <w:top w:val="single" w:sz="0" w:space="0" w:color="000000"/>
              <w:left w:val="single" w:sz="0" w:space="0" w:color="000000"/>
              <w:bottom w:val="single" w:sz="0" w:space="0" w:color="000000"/>
              <w:right w:val="single" w:sz="0" w:space="0" w:color="000000"/>
            </w:tcBorders>
          </w:tcPr>
          <w:p w14:paraId="0C422101" w14:textId="77777777" w:rsidR="009915D4" w:rsidRPr="000257C3" w:rsidRDefault="00EF3D2E" w:rsidP="009915D4">
            <w:pPr>
              <w:jc w:val="left"/>
            </w:pPr>
            <w:r>
              <w:rPr>
                <w:rFonts w:hint="eastAsia"/>
              </w:rPr>
              <w:t>part</w:t>
            </w:r>
            <w:r w:rsidR="009915D4" w:rsidRPr="0001381C">
              <w:t>_id</w:t>
            </w:r>
          </w:p>
        </w:tc>
        <w:tc>
          <w:tcPr>
            <w:tcW w:w="557" w:type="pct"/>
            <w:tcBorders>
              <w:top w:val="single" w:sz="0" w:space="0" w:color="000000"/>
              <w:left w:val="single" w:sz="0" w:space="0" w:color="000000"/>
              <w:bottom w:val="single" w:sz="0" w:space="0" w:color="000000"/>
              <w:right w:val="single" w:sz="0" w:space="0" w:color="000000"/>
            </w:tcBorders>
          </w:tcPr>
          <w:p w14:paraId="5FF8D63D"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683FC8CF" w14:textId="77777777" w:rsidR="009915D4" w:rsidRPr="000257C3" w:rsidRDefault="000A7A15" w:rsidP="009915D4">
            <w:pPr>
              <w:jc w:val="left"/>
            </w:pPr>
            <w:r>
              <w:rPr>
                <w:rFonts w:hint="eastAsia"/>
              </w:rPr>
              <w:t>芒果</w:t>
            </w:r>
            <w:r w:rsidR="009915D4" w:rsidRPr="0001381C">
              <w:rPr>
                <w:rFonts w:hint="eastAsia"/>
              </w:rPr>
              <w:t>分集</w:t>
            </w:r>
            <w:r w:rsidR="009915D4" w:rsidRPr="0001381C">
              <w:rPr>
                <w:rFonts w:hint="eastAsia"/>
              </w:rPr>
              <w:t>ID</w:t>
            </w:r>
          </w:p>
        </w:tc>
        <w:tc>
          <w:tcPr>
            <w:tcW w:w="928" w:type="pct"/>
            <w:tcBorders>
              <w:top w:val="single" w:sz="0" w:space="0" w:color="000000"/>
              <w:left w:val="single" w:sz="0" w:space="0" w:color="000000"/>
              <w:bottom w:val="single" w:sz="0" w:space="0" w:color="000000"/>
              <w:right w:val="single" w:sz="0" w:space="0" w:color="000000"/>
            </w:tcBorders>
          </w:tcPr>
          <w:p w14:paraId="7207A78E" w14:textId="77777777" w:rsidR="009915D4" w:rsidRDefault="009915D4" w:rsidP="009915D4">
            <w:pPr>
              <w:jc w:val="left"/>
            </w:pPr>
            <w:r>
              <w:rPr>
                <w:rFonts w:hint="eastAsia"/>
              </w:rPr>
              <w:t>Y</w:t>
            </w:r>
          </w:p>
        </w:tc>
      </w:tr>
      <w:tr w:rsidR="009915D4" w14:paraId="6D87DAE2" w14:textId="77777777" w:rsidTr="00EF3D2E">
        <w:tc>
          <w:tcPr>
            <w:tcW w:w="959" w:type="pct"/>
            <w:tcBorders>
              <w:top w:val="single" w:sz="0" w:space="0" w:color="000000"/>
              <w:left w:val="single" w:sz="0" w:space="0" w:color="000000"/>
              <w:bottom w:val="single" w:sz="0" w:space="0" w:color="000000"/>
              <w:right w:val="single" w:sz="0" w:space="0" w:color="000000"/>
            </w:tcBorders>
          </w:tcPr>
          <w:p w14:paraId="52457A46" w14:textId="77777777" w:rsidR="009915D4" w:rsidRPr="0001381C" w:rsidRDefault="009915D4" w:rsidP="009915D4">
            <w:pPr>
              <w:jc w:val="left"/>
            </w:pPr>
            <w:r w:rsidRPr="0001381C">
              <w:t>quality</w:t>
            </w:r>
          </w:p>
        </w:tc>
        <w:tc>
          <w:tcPr>
            <w:tcW w:w="557" w:type="pct"/>
            <w:tcBorders>
              <w:top w:val="single" w:sz="0" w:space="0" w:color="000000"/>
              <w:left w:val="single" w:sz="0" w:space="0" w:color="000000"/>
              <w:bottom w:val="single" w:sz="0" w:space="0" w:color="000000"/>
              <w:right w:val="single" w:sz="0" w:space="0" w:color="000000"/>
            </w:tcBorders>
          </w:tcPr>
          <w:p w14:paraId="4E70A6CC"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52BBB201" w14:textId="77777777" w:rsidR="008275C1" w:rsidRDefault="008275C1" w:rsidP="008275C1">
            <w:pPr>
              <w:jc w:val="left"/>
            </w:pPr>
            <w:r>
              <w:rPr>
                <w:rFonts w:hint="eastAsia"/>
              </w:rPr>
              <w:t>片源清晰度</w:t>
            </w:r>
            <w:r w:rsidRPr="0001381C">
              <w:rPr>
                <w:rFonts w:hint="eastAsia"/>
              </w:rPr>
              <w:t>：</w:t>
            </w:r>
            <w:r>
              <w:rPr>
                <w:rFonts w:hint="eastAsia"/>
              </w:rPr>
              <w:t>0-</w:t>
            </w:r>
            <w:r w:rsidRPr="0001381C">
              <w:rPr>
                <w:rFonts w:hint="eastAsia"/>
              </w:rPr>
              <w:t>(</w:t>
            </w:r>
            <w:r w:rsidRPr="0001381C">
              <w:rPr>
                <w:rFonts w:hint="eastAsia"/>
              </w:rPr>
              <w:t>流畅</w:t>
            </w:r>
            <w:r w:rsidRPr="0001381C">
              <w:rPr>
                <w:rFonts w:hint="eastAsia"/>
              </w:rPr>
              <w:t xml:space="preserve">), </w:t>
            </w:r>
            <w:r>
              <w:rPr>
                <w:rFonts w:hint="eastAsia"/>
              </w:rPr>
              <w:t>1-</w:t>
            </w:r>
            <w:r w:rsidRPr="0001381C">
              <w:rPr>
                <w:rFonts w:hint="eastAsia"/>
              </w:rPr>
              <w:t>(</w:t>
            </w:r>
            <w:r w:rsidRPr="0001381C">
              <w:rPr>
                <w:rFonts w:hint="eastAsia"/>
              </w:rPr>
              <w:t>标清</w:t>
            </w:r>
            <w:r w:rsidRPr="0001381C">
              <w:rPr>
                <w:rFonts w:hint="eastAsia"/>
              </w:rPr>
              <w:t xml:space="preserve">), </w:t>
            </w:r>
            <w:r>
              <w:rPr>
                <w:rFonts w:hint="eastAsia"/>
              </w:rPr>
              <w:t>2-</w:t>
            </w:r>
            <w:r w:rsidRPr="0001381C">
              <w:rPr>
                <w:rFonts w:hint="eastAsia"/>
              </w:rPr>
              <w:t>(</w:t>
            </w:r>
            <w:r w:rsidRPr="0001381C">
              <w:rPr>
                <w:rFonts w:hint="eastAsia"/>
              </w:rPr>
              <w:t>高清</w:t>
            </w:r>
            <w:r w:rsidRPr="0001381C">
              <w:rPr>
                <w:rFonts w:hint="eastAsia"/>
              </w:rPr>
              <w:t xml:space="preserve">), </w:t>
            </w:r>
            <w:r>
              <w:rPr>
                <w:rFonts w:hint="eastAsia"/>
              </w:rPr>
              <w:t>3-</w:t>
            </w:r>
            <w:r w:rsidR="00B45D4B">
              <w:rPr>
                <w:rFonts w:hint="eastAsia"/>
              </w:rPr>
              <w:t>s</w:t>
            </w:r>
            <w:r w:rsidRPr="0001381C">
              <w:rPr>
                <w:rFonts w:hint="eastAsia"/>
              </w:rPr>
              <w:t>(</w:t>
            </w:r>
            <w:r w:rsidRPr="0001381C">
              <w:rPr>
                <w:rFonts w:hint="eastAsia"/>
              </w:rPr>
              <w:t>超清</w:t>
            </w:r>
            <w:r w:rsidRPr="0001381C">
              <w:rPr>
                <w:rFonts w:hint="eastAsia"/>
              </w:rPr>
              <w:t xml:space="preserve">), </w:t>
            </w:r>
            <w:r w:rsidR="008A0F48">
              <w:rPr>
                <w:rFonts w:hint="eastAsia"/>
              </w:rPr>
              <w:t>4-</w:t>
            </w:r>
            <w:r w:rsidR="00B45D4B">
              <w:rPr>
                <w:rFonts w:hint="eastAsia"/>
              </w:rPr>
              <w:t>(</w:t>
            </w:r>
            <w:r w:rsidR="008A0F48">
              <w:rPr>
                <w:rFonts w:hint="eastAsia"/>
              </w:rPr>
              <w:t>蓝光</w:t>
            </w:r>
            <w:r w:rsidR="00B45D4B">
              <w:rPr>
                <w:rFonts w:hint="eastAsia"/>
              </w:rPr>
              <w:t>)</w:t>
            </w:r>
            <w:r w:rsidR="008A0F48">
              <w:rPr>
                <w:rFonts w:hint="eastAsia"/>
              </w:rPr>
              <w:t xml:space="preserve">, </w:t>
            </w:r>
            <w:r>
              <w:rPr>
                <w:rFonts w:hint="eastAsia"/>
              </w:rPr>
              <w:t>9-</w:t>
            </w:r>
            <w:r w:rsidRPr="0001381C">
              <w:rPr>
                <w:rFonts w:hint="eastAsia"/>
              </w:rPr>
              <w:t>(4k</w:t>
            </w:r>
            <w:r w:rsidRPr="0001381C">
              <w:rPr>
                <w:rFonts w:hint="eastAsia"/>
              </w:rPr>
              <w:t>视频</w:t>
            </w:r>
            <w:r w:rsidRPr="0001381C">
              <w:rPr>
                <w:rFonts w:hint="eastAsia"/>
              </w:rPr>
              <w:t>)</w:t>
            </w:r>
          </w:p>
          <w:p w14:paraId="05A8BEA9" w14:textId="77777777" w:rsidR="009915D4" w:rsidRDefault="008275C1" w:rsidP="009915D4">
            <w:pPr>
              <w:jc w:val="left"/>
            </w:pPr>
            <w:r>
              <w:rPr>
                <w:rFonts w:hint="eastAsia"/>
              </w:rPr>
              <w:t>传入</w:t>
            </w:r>
            <w:r>
              <w:rPr>
                <w:rFonts w:hint="eastAsia"/>
              </w:rPr>
              <w:t>VRS</w:t>
            </w:r>
            <w:r>
              <w:rPr>
                <w:rFonts w:hint="eastAsia"/>
              </w:rPr>
              <w:t>数字：</w:t>
            </w:r>
            <w:r>
              <w:rPr>
                <w:rFonts w:hint="eastAsia"/>
              </w:rPr>
              <w:t>0,1,2,3,</w:t>
            </w:r>
            <w:r w:rsidR="008A0F48">
              <w:rPr>
                <w:rFonts w:hint="eastAsia"/>
              </w:rPr>
              <w:t>4,</w:t>
            </w:r>
            <w:r>
              <w:rPr>
                <w:rFonts w:hint="eastAsia"/>
              </w:rPr>
              <w:t>9</w:t>
            </w:r>
          </w:p>
          <w:p w14:paraId="35A71B42" w14:textId="77777777" w:rsidR="0043527F" w:rsidRDefault="0043527F" w:rsidP="009915D4">
            <w:pPr>
              <w:jc w:val="left"/>
            </w:pPr>
          </w:p>
          <w:p w14:paraId="66CD7FDA" w14:textId="77777777" w:rsidR="0043527F" w:rsidRPr="00C57942" w:rsidRDefault="002E370F" w:rsidP="009915D4">
            <w:pPr>
              <w:jc w:val="left"/>
            </w:pPr>
            <w:r>
              <w:rPr>
                <w:rFonts w:hint="eastAsia"/>
              </w:rPr>
              <w:t>如果终端传的清晰度服务端不存在，需要提供一个规则让服务端返加一个默认清晰度</w:t>
            </w:r>
          </w:p>
        </w:tc>
        <w:tc>
          <w:tcPr>
            <w:tcW w:w="928" w:type="pct"/>
            <w:tcBorders>
              <w:top w:val="single" w:sz="0" w:space="0" w:color="000000"/>
              <w:left w:val="single" w:sz="0" w:space="0" w:color="000000"/>
              <w:bottom w:val="single" w:sz="0" w:space="0" w:color="000000"/>
              <w:right w:val="single" w:sz="0" w:space="0" w:color="000000"/>
            </w:tcBorders>
          </w:tcPr>
          <w:p w14:paraId="74AEB5F8" w14:textId="77777777" w:rsidR="009915D4" w:rsidRDefault="00ED73EC" w:rsidP="009915D4">
            <w:pPr>
              <w:jc w:val="left"/>
            </w:pPr>
            <w:r>
              <w:rPr>
                <w:rFonts w:hint="eastAsia"/>
              </w:rPr>
              <w:t>Y</w:t>
            </w:r>
          </w:p>
        </w:tc>
      </w:tr>
      <w:tr w:rsidR="009915D4" w14:paraId="6275AE0E" w14:textId="77777777" w:rsidTr="00EF3D2E">
        <w:tc>
          <w:tcPr>
            <w:tcW w:w="959" w:type="pct"/>
            <w:tcBorders>
              <w:top w:val="single" w:sz="0" w:space="0" w:color="000000"/>
              <w:left w:val="single" w:sz="0" w:space="0" w:color="000000"/>
              <w:bottom w:val="single" w:sz="0" w:space="0" w:color="000000"/>
              <w:right w:val="single" w:sz="0" w:space="0" w:color="000000"/>
            </w:tcBorders>
          </w:tcPr>
          <w:p w14:paraId="0FE5109B" w14:textId="77777777" w:rsidR="009915D4" w:rsidRPr="007B0EC0" w:rsidRDefault="009915D4" w:rsidP="009915D4">
            <w:pPr>
              <w:jc w:val="left"/>
            </w:pPr>
            <w:r>
              <w:rPr>
                <w:rFonts w:hint="eastAsia"/>
              </w:rPr>
              <w:t>ticket</w:t>
            </w:r>
          </w:p>
        </w:tc>
        <w:tc>
          <w:tcPr>
            <w:tcW w:w="557" w:type="pct"/>
            <w:tcBorders>
              <w:top w:val="single" w:sz="0" w:space="0" w:color="000000"/>
              <w:left w:val="single" w:sz="0" w:space="0" w:color="000000"/>
              <w:bottom w:val="single" w:sz="0" w:space="0" w:color="000000"/>
              <w:right w:val="single" w:sz="0" w:space="0" w:color="000000"/>
            </w:tcBorders>
          </w:tcPr>
          <w:p w14:paraId="61BAD190"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5706778C" w14:textId="77777777" w:rsidR="009915D4" w:rsidRDefault="009915D4" w:rsidP="009915D4">
            <w:pPr>
              <w:jc w:val="left"/>
            </w:pPr>
            <w:r>
              <w:rPr>
                <w:rFonts w:hint="eastAsia"/>
              </w:rPr>
              <w:t>用户中心登录成功后返回的票据</w:t>
            </w:r>
          </w:p>
        </w:tc>
        <w:tc>
          <w:tcPr>
            <w:tcW w:w="928" w:type="pct"/>
            <w:tcBorders>
              <w:top w:val="single" w:sz="0" w:space="0" w:color="000000"/>
              <w:left w:val="single" w:sz="0" w:space="0" w:color="000000"/>
              <w:bottom w:val="single" w:sz="0" w:space="0" w:color="000000"/>
              <w:right w:val="single" w:sz="0" w:space="0" w:color="000000"/>
            </w:tcBorders>
          </w:tcPr>
          <w:p w14:paraId="2E2527D4" w14:textId="77777777" w:rsidR="009915D4" w:rsidRPr="00325ACE" w:rsidRDefault="00A77352" w:rsidP="009915D4">
            <w:pPr>
              <w:jc w:val="left"/>
            </w:pPr>
            <w:r>
              <w:rPr>
                <w:rFonts w:hint="eastAsia"/>
              </w:rPr>
              <w:t>N</w:t>
            </w:r>
          </w:p>
        </w:tc>
      </w:tr>
      <w:tr w:rsidR="009915D4" w14:paraId="664BB276" w14:textId="77777777" w:rsidTr="00EF3D2E">
        <w:tc>
          <w:tcPr>
            <w:tcW w:w="959" w:type="pct"/>
            <w:tcBorders>
              <w:top w:val="single" w:sz="0" w:space="0" w:color="000000"/>
              <w:left w:val="single" w:sz="0" w:space="0" w:color="000000"/>
              <w:bottom w:val="single" w:sz="0" w:space="0" w:color="000000"/>
              <w:right w:val="single" w:sz="0" w:space="0" w:color="000000"/>
            </w:tcBorders>
          </w:tcPr>
          <w:p w14:paraId="57A33836" w14:textId="77777777" w:rsidR="009915D4" w:rsidRDefault="009915D4" w:rsidP="009915D4">
            <w:pPr>
              <w:jc w:val="left"/>
            </w:pPr>
            <w:r w:rsidRPr="00032DC9">
              <w:rPr>
                <w:rFonts w:hint="eastAsia"/>
              </w:rPr>
              <w:t>svrip</w:t>
            </w:r>
          </w:p>
        </w:tc>
        <w:tc>
          <w:tcPr>
            <w:tcW w:w="557" w:type="pct"/>
            <w:tcBorders>
              <w:top w:val="single" w:sz="0" w:space="0" w:color="000000"/>
              <w:left w:val="single" w:sz="0" w:space="0" w:color="000000"/>
              <w:bottom w:val="single" w:sz="0" w:space="0" w:color="000000"/>
              <w:right w:val="single" w:sz="0" w:space="0" w:color="000000"/>
            </w:tcBorders>
          </w:tcPr>
          <w:p w14:paraId="2BB04363"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41609A7" w14:textId="77777777" w:rsidR="009915D4" w:rsidRPr="00964A0E" w:rsidRDefault="009915D4" w:rsidP="009915D4">
            <w:pPr>
              <w:jc w:val="left"/>
            </w:pPr>
            <w:r>
              <w:rPr>
                <w:rFonts w:hint="eastAsia"/>
              </w:rPr>
              <w:t>用户重调度参数，首次调度请求不需要传入，由服务在返回数据中返回，终端重试路由时需要带入上次请求路由接口中的返回值</w:t>
            </w:r>
          </w:p>
        </w:tc>
        <w:tc>
          <w:tcPr>
            <w:tcW w:w="928" w:type="pct"/>
            <w:tcBorders>
              <w:top w:val="single" w:sz="0" w:space="0" w:color="000000"/>
              <w:left w:val="single" w:sz="0" w:space="0" w:color="000000"/>
              <w:bottom w:val="single" w:sz="0" w:space="0" w:color="000000"/>
              <w:right w:val="single" w:sz="0" w:space="0" w:color="000000"/>
            </w:tcBorders>
          </w:tcPr>
          <w:p w14:paraId="7C7D1997" w14:textId="77777777" w:rsidR="009915D4" w:rsidRDefault="009915D4" w:rsidP="009915D4">
            <w:pPr>
              <w:jc w:val="left"/>
            </w:pPr>
            <w:r>
              <w:rPr>
                <w:rFonts w:hint="eastAsia"/>
              </w:rPr>
              <w:t>N</w:t>
            </w:r>
          </w:p>
        </w:tc>
      </w:tr>
      <w:tr w:rsidR="009915D4" w14:paraId="2D8A5CB5" w14:textId="77777777" w:rsidTr="00EF3D2E">
        <w:tc>
          <w:tcPr>
            <w:tcW w:w="959" w:type="pct"/>
            <w:tcBorders>
              <w:top w:val="single" w:sz="0" w:space="0" w:color="000000"/>
              <w:left w:val="single" w:sz="0" w:space="0" w:color="000000"/>
              <w:bottom w:val="single" w:sz="0" w:space="0" w:color="000000"/>
              <w:right w:val="single" w:sz="0" w:space="0" w:color="000000"/>
            </w:tcBorders>
          </w:tcPr>
          <w:p w14:paraId="010A3568" w14:textId="77777777" w:rsidR="009915D4" w:rsidRPr="00032DC9" w:rsidRDefault="009915D4" w:rsidP="009915D4">
            <w:pPr>
              <w:jc w:val="left"/>
            </w:pPr>
            <w:r>
              <w:rPr>
                <w:rFonts w:hint="eastAsia"/>
              </w:rPr>
              <w:t>dcp_id</w:t>
            </w:r>
          </w:p>
        </w:tc>
        <w:tc>
          <w:tcPr>
            <w:tcW w:w="557" w:type="pct"/>
            <w:tcBorders>
              <w:top w:val="single" w:sz="0" w:space="0" w:color="000000"/>
              <w:left w:val="single" w:sz="0" w:space="0" w:color="000000"/>
              <w:bottom w:val="single" w:sz="0" w:space="0" w:color="000000"/>
              <w:right w:val="single" w:sz="0" w:space="0" w:color="000000"/>
            </w:tcBorders>
          </w:tcPr>
          <w:p w14:paraId="7FAF96C4" w14:textId="77777777" w:rsidR="009915D4" w:rsidRDefault="009915D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E37E20E" w14:textId="77777777" w:rsidR="009915D4" w:rsidRDefault="009915D4" w:rsidP="009915D4">
            <w:pPr>
              <w:jc w:val="left"/>
            </w:pPr>
            <w:r>
              <w:rPr>
                <w:rFonts w:hint="eastAsia"/>
              </w:rPr>
              <w:t>传入重试次数，服务端会根据重试次数更换一个新的路由接口，默认为</w:t>
            </w:r>
            <w:r>
              <w:rPr>
                <w:rFonts w:hint="eastAsia"/>
              </w:rPr>
              <w:t>0</w:t>
            </w:r>
          </w:p>
        </w:tc>
        <w:tc>
          <w:tcPr>
            <w:tcW w:w="928" w:type="pct"/>
            <w:tcBorders>
              <w:top w:val="single" w:sz="0" w:space="0" w:color="000000"/>
              <w:left w:val="single" w:sz="0" w:space="0" w:color="000000"/>
              <w:bottom w:val="single" w:sz="0" w:space="0" w:color="000000"/>
              <w:right w:val="single" w:sz="0" w:space="0" w:color="000000"/>
            </w:tcBorders>
          </w:tcPr>
          <w:p w14:paraId="10E7F40D" w14:textId="77777777" w:rsidR="009915D4" w:rsidRDefault="009915D4" w:rsidP="009915D4">
            <w:pPr>
              <w:jc w:val="left"/>
            </w:pPr>
            <w:r>
              <w:rPr>
                <w:rFonts w:hint="eastAsia"/>
              </w:rPr>
              <w:t>N</w:t>
            </w:r>
          </w:p>
        </w:tc>
      </w:tr>
      <w:tr w:rsidR="008A3F4A" w14:paraId="5137880E" w14:textId="77777777" w:rsidTr="00EF3D2E">
        <w:tc>
          <w:tcPr>
            <w:tcW w:w="959" w:type="pct"/>
            <w:tcBorders>
              <w:top w:val="single" w:sz="0" w:space="0" w:color="000000"/>
              <w:left w:val="single" w:sz="0" w:space="0" w:color="000000"/>
              <w:bottom w:val="single" w:sz="0" w:space="0" w:color="000000"/>
              <w:right w:val="single" w:sz="0" w:space="0" w:color="000000"/>
            </w:tcBorders>
          </w:tcPr>
          <w:p w14:paraId="30135842" w14:textId="77777777" w:rsidR="008A3F4A" w:rsidRDefault="008A3F4A" w:rsidP="009915D4">
            <w:pPr>
              <w:jc w:val="left"/>
            </w:pPr>
            <w:r w:rsidRPr="008A3F4A">
              <w:t>preview</w:t>
            </w:r>
          </w:p>
        </w:tc>
        <w:tc>
          <w:tcPr>
            <w:tcW w:w="557" w:type="pct"/>
            <w:tcBorders>
              <w:top w:val="single" w:sz="0" w:space="0" w:color="000000"/>
              <w:left w:val="single" w:sz="0" w:space="0" w:color="000000"/>
              <w:bottom w:val="single" w:sz="0" w:space="0" w:color="000000"/>
              <w:right w:val="single" w:sz="0" w:space="0" w:color="000000"/>
            </w:tcBorders>
          </w:tcPr>
          <w:p w14:paraId="712DA0E8" w14:textId="77777777" w:rsidR="008A3F4A" w:rsidRDefault="008A3F4A"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E82E8AD" w14:textId="77777777" w:rsidR="008A3F4A" w:rsidRDefault="008A3F4A" w:rsidP="009915D4">
            <w:pPr>
              <w:jc w:val="left"/>
            </w:pPr>
            <w:r>
              <w:rPr>
                <w:rFonts w:hint="eastAsia"/>
              </w:rPr>
              <w:t>是否为试看取串，</w:t>
            </w:r>
            <w:r>
              <w:rPr>
                <w:rFonts w:hint="eastAsia"/>
              </w:rPr>
              <w:t>0-</w:t>
            </w:r>
            <w:r>
              <w:rPr>
                <w:rFonts w:hint="eastAsia"/>
              </w:rPr>
              <w:t>正常取串，</w:t>
            </w:r>
            <w:r>
              <w:rPr>
                <w:rFonts w:hint="eastAsia"/>
              </w:rPr>
              <w:t>1-</w:t>
            </w:r>
            <w:r>
              <w:rPr>
                <w:rFonts w:hint="eastAsia"/>
              </w:rPr>
              <w:t>试看取串，默认为</w:t>
            </w:r>
            <w:r>
              <w:rPr>
                <w:rFonts w:hint="eastAsia"/>
              </w:rPr>
              <w:t>0-</w:t>
            </w:r>
            <w:r>
              <w:rPr>
                <w:rFonts w:hint="eastAsia"/>
              </w:rPr>
              <w:t>正常取串</w:t>
            </w:r>
          </w:p>
        </w:tc>
        <w:tc>
          <w:tcPr>
            <w:tcW w:w="928" w:type="pct"/>
            <w:tcBorders>
              <w:top w:val="single" w:sz="0" w:space="0" w:color="000000"/>
              <w:left w:val="single" w:sz="0" w:space="0" w:color="000000"/>
              <w:bottom w:val="single" w:sz="0" w:space="0" w:color="000000"/>
              <w:right w:val="single" w:sz="0" w:space="0" w:color="000000"/>
            </w:tcBorders>
          </w:tcPr>
          <w:p w14:paraId="7F25338C" w14:textId="77777777" w:rsidR="008A3F4A" w:rsidRPr="008A3F4A" w:rsidRDefault="008A3F4A" w:rsidP="009915D4">
            <w:pPr>
              <w:jc w:val="left"/>
            </w:pPr>
            <w:r>
              <w:rPr>
                <w:rFonts w:hint="eastAsia"/>
              </w:rPr>
              <w:t>N</w:t>
            </w:r>
          </w:p>
        </w:tc>
      </w:tr>
      <w:tr w:rsidR="008C0E6D" w14:paraId="675E4CFA" w14:textId="77777777" w:rsidTr="00EF3D2E">
        <w:tc>
          <w:tcPr>
            <w:tcW w:w="959" w:type="pct"/>
            <w:tcBorders>
              <w:top w:val="single" w:sz="0" w:space="0" w:color="000000"/>
              <w:left w:val="single" w:sz="0" w:space="0" w:color="000000"/>
              <w:bottom w:val="single" w:sz="0" w:space="0" w:color="000000"/>
              <w:right w:val="single" w:sz="0" w:space="0" w:color="000000"/>
            </w:tcBorders>
          </w:tcPr>
          <w:p w14:paraId="5A6B6736" w14:textId="77777777" w:rsidR="008C0E6D" w:rsidRPr="00D424D4" w:rsidRDefault="008C0E6D" w:rsidP="009915D4">
            <w:pPr>
              <w:jc w:val="left"/>
              <w:rPr>
                <w:strike/>
              </w:rPr>
            </w:pPr>
            <w:r w:rsidRPr="00D424D4">
              <w:rPr>
                <w:rFonts w:hint="eastAsia"/>
                <w:strike/>
              </w:rPr>
              <w:t>m3u8</w:t>
            </w:r>
          </w:p>
        </w:tc>
        <w:tc>
          <w:tcPr>
            <w:tcW w:w="557" w:type="pct"/>
            <w:tcBorders>
              <w:top w:val="single" w:sz="0" w:space="0" w:color="000000"/>
              <w:left w:val="single" w:sz="0" w:space="0" w:color="000000"/>
              <w:bottom w:val="single" w:sz="0" w:space="0" w:color="000000"/>
              <w:right w:val="single" w:sz="0" w:space="0" w:color="000000"/>
            </w:tcBorders>
          </w:tcPr>
          <w:p w14:paraId="6563728F" w14:textId="77777777" w:rsidR="008C0E6D" w:rsidRPr="00D424D4" w:rsidRDefault="008C0E6D" w:rsidP="009915D4">
            <w:pPr>
              <w:jc w:val="left"/>
              <w:rPr>
                <w:strike/>
              </w:rPr>
            </w:pPr>
            <w:r w:rsidRPr="00D424D4">
              <w:rPr>
                <w:rFonts w:hint="eastAsia"/>
                <w:strike/>
              </w:rPr>
              <w:t>URL</w:t>
            </w:r>
          </w:p>
        </w:tc>
        <w:tc>
          <w:tcPr>
            <w:tcW w:w="2556" w:type="pct"/>
            <w:tcBorders>
              <w:top w:val="single" w:sz="0" w:space="0" w:color="000000"/>
              <w:left w:val="single" w:sz="0" w:space="0" w:color="000000"/>
              <w:bottom w:val="single" w:sz="0" w:space="0" w:color="000000"/>
              <w:right w:val="single" w:sz="0" w:space="0" w:color="000000"/>
            </w:tcBorders>
          </w:tcPr>
          <w:p w14:paraId="332EC007" w14:textId="77777777" w:rsidR="008C0E6D" w:rsidRPr="00D424D4" w:rsidRDefault="008C0E6D" w:rsidP="00DF6519">
            <w:pPr>
              <w:jc w:val="left"/>
              <w:rPr>
                <w:strike/>
              </w:rPr>
            </w:pPr>
            <w:r w:rsidRPr="00D424D4">
              <w:rPr>
                <w:rFonts w:hint="eastAsia"/>
                <w:strike/>
              </w:rPr>
              <w:t>是否为</w:t>
            </w:r>
            <w:r w:rsidRPr="00D424D4">
              <w:rPr>
                <w:rFonts w:hint="eastAsia"/>
                <w:strike/>
              </w:rPr>
              <w:t>m3u8</w:t>
            </w:r>
            <w:r w:rsidRPr="00D424D4">
              <w:rPr>
                <w:rFonts w:hint="eastAsia"/>
                <w:strike/>
              </w:rPr>
              <w:t>取串，</w:t>
            </w:r>
            <w:r w:rsidRPr="00D424D4">
              <w:rPr>
                <w:rFonts w:hint="eastAsia"/>
                <w:strike/>
              </w:rPr>
              <w:t>0-ts</w:t>
            </w:r>
            <w:r w:rsidRPr="00D424D4">
              <w:rPr>
                <w:rFonts w:hint="eastAsia"/>
                <w:strike/>
              </w:rPr>
              <w:t>取串，</w:t>
            </w:r>
            <w:r w:rsidRPr="00D424D4">
              <w:rPr>
                <w:rFonts w:hint="eastAsia"/>
                <w:strike/>
              </w:rPr>
              <w:t>1-m3u8</w:t>
            </w:r>
            <w:r w:rsidRPr="00D424D4">
              <w:rPr>
                <w:rFonts w:hint="eastAsia"/>
                <w:strike/>
              </w:rPr>
              <w:t>取串，</w:t>
            </w:r>
            <w:r w:rsidR="00AF0CA7" w:rsidRPr="00D424D4">
              <w:rPr>
                <w:rFonts w:hint="eastAsia"/>
                <w:strike/>
              </w:rPr>
              <w:t>2-</w:t>
            </w:r>
            <w:r w:rsidR="00AF0CA7" w:rsidRPr="00D424D4">
              <w:rPr>
                <w:rFonts w:hint="eastAsia"/>
                <w:strike/>
              </w:rPr>
              <w:t>判断</w:t>
            </w:r>
            <w:r w:rsidR="00DF6519" w:rsidRPr="00D424D4">
              <w:rPr>
                <w:rFonts w:hint="eastAsia"/>
                <w:strike/>
              </w:rPr>
              <w:t>芯片类型白名单，</w:t>
            </w:r>
            <w:r w:rsidRPr="00D424D4">
              <w:rPr>
                <w:rFonts w:hint="eastAsia"/>
                <w:strike/>
                <w:color w:val="FF0000"/>
              </w:rPr>
              <w:t>默认为</w:t>
            </w:r>
            <w:r w:rsidR="00DF6519" w:rsidRPr="00D424D4">
              <w:rPr>
                <w:rFonts w:hint="eastAsia"/>
                <w:strike/>
                <w:color w:val="FF0000"/>
              </w:rPr>
              <w:t>2</w:t>
            </w:r>
          </w:p>
          <w:p w14:paraId="23898B7C" w14:textId="77777777" w:rsidR="001C2D07" w:rsidRPr="00D424D4" w:rsidRDefault="001C2D07" w:rsidP="00DF6519">
            <w:pPr>
              <w:jc w:val="left"/>
              <w:rPr>
                <w:strike/>
              </w:rPr>
            </w:pPr>
            <w:r w:rsidRPr="00D424D4">
              <w:rPr>
                <w:rFonts w:hint="eastAsia"/>
                <w:strike/>
              </w:rPr>
              <w:t>0</w:t>
            </w:r>
            <w:r w:rsidR="00126FBB" w:rsidRPr="00D424D4">
              <w:rPr>
                <w:rFonts w:hint="eastAsia"/>
                <w:strike/>
              </w:rPr>
              <w:t>：优先返回</w:t>
            </w:r>
            <w:r w:rsidRPr="00D424D4">
              <w:rPr>
                <w:rFonts w:hint="eastAsia"/>
                <w:strike/>
              </w:rPr>
              <w:t>TS</w:t>
            </w:r>
            <w:r w:rsidRPr="00D424D4">
              <w:rPr>
                <w:rFonts w:hint="eastAsia"/>
                <w:strike/>
              </w:rPr>
              <w:t>串，终端开关只限</w:t>
            </w:r>
            <w:r w:rsidRPr="00D424D4">
              <w:rPr>
                <w:rFonts w:hint="eastAsia"/>
                <w:strike/>
              </w:rPr>
              <w:t>TS</w:t>
            </w:r>
          </w:p>
          <w:p w14:paraId="6EB8DDB3" w14:textId="77777777" w:rsidR="001C2D07" w:rsidRPr="00D424D4" w:rsidRDefault="001C2D07" w:rsidP="00DF6519">
            <w:pPr>
              <w:jc w:val="left"/>
              <w:rPr>
                <w:strike/>
              </w:rPr>
            </w:pPr>
            <w:r w:rsidRPr="00D424D4">
              <w:rPr>
                <w:rFonts w:hint="eastAsia"/>
                <w:strike/>
              </w:rPr>
              <w:t>1</w:t>
            </w:r>
            <w:r w:rsidR="00126FBB" w:rsidRPr="00D424D4">
              <w:rPr>
                <w:rFonts w:hint="eastAsia"/>
                <w:strike/>
              </w:rPr>
              <w:t>：优先返回</w:t>
            </w:r>
            <w:r w:rsidRPr="00D424D4">
              <w:rPr>
                <w:rFonts w:hint="eastAsia"/>
                <w:strike/>
              </w:rPr>
              <w:t>m3u8</w:t>
            </w:r>
            <w:r w:rsidRPr="00D424D4">
              <w:rPr>
                <w:rFonts w:hint="eastAsia"/>
                <w:strike/>
              </w:rPr>
              <w:t>串，终端开关只限</w:t>
            </w:r>
            <w:r w:rsidRPr="00D424D4">
              <w:rPr>
                <w:rFonts w:hint="eastAsia"/>
                <w:strike/>
              </w:rPr>
              <w:t>m3u8</w:t>
            </w:r>
          </w:p>
          <w:p w14:paraId="451E0B12" w14:textId="77777777" w:rsidR="001C2D07" w:rsidRPr="00D424D4" w:rsidRDefault="001C2D07" w:rsidP="00987E63">
            <w:pPr>
              <w:jc w:val="left"/>
              <w:rPr>
                <w:strike/>
              </w:rPr>
            </w:pPr>
            <w:r w:rsidRPr="00D424D4">
              <w:rPr>
                <w:rFonts w:hint="eastAsia"/>
                <w:strike/>
              </w:rPr>
              <w:t>2</w:t>
            </w:r>
            <w:r w:rsidRPr="00D424D4">
              <w:rPr>
                <w:rFonts w:hint="eastAsia"/>
                <w:strike/>
              </w:rPr>
              <w:t>：默认</w:t>
            </w:r>
            <w:r w:rsidR="00987E63" w:rsidRPr="00D424D4">
              <w:rPr>
                <w:rFonts w:hint="eastAsia"/>
                <w:strike/>
              </w:rPr>
              <w:t>值，根据芯片型号是否支持返回</w:t>
            </w:r>
            <w:r w:rsidR="00987E63" w:rsidRPr="00D424D4">
              <w:rPr>
                <w:rFonts w:hint="eastAsia"/>
                <w:strike/>
              </w:rPr>
              <w:t>ts</w:t>
            </w:r>
            <w:r w:rsidR="00987E63" w:rsidRPr="00D424D4">
              <w:rPr>
                <w:rFonts w:hint="eastAsia"/>
                <w:strike/>
              </w:rPr>
              <w:t>或</w:t>
            </w:r>
            <w:r w:rsidR="00987E63" w:rsidRPr="00D424D4">
              <w:rPr>
                <w:rFonts w:hint="eastAsia"/>
                <w:strike/>
              </w:rPr>
              <w:t>m3u8</w:t>
            </w:r>
            <w:r w:rsidR="00987E63" w:rsidRPr="00D424D4">
              <w:rPr>
                <w:rFonts w:hint="eastAsia"/>
                <w:strike/>
              </w:rPr>
              <w:t>播放串</w:t>
            </w:r>
          </w:p>
        </w:tc>
        <w:tc>
          <w:tcPr>
            <w:tcW w:w="928" w:type="pct"/>
            <w:tcBorders>
              <w:top w:val="single" w:sz="0" w:space="0" w:color="000000"/>
              <w:left w:val="single" w:sz="0" w:space="0" w:color="000000"/>
              <w:bottom w:val="single" w:sz="0" w:space="0" w:color="000000"/>
              <w:right w:val="single" w:sz="0" w:space="0" w:color="000000"/>
            </w:tcBorders>
          </w:tcPr>
          <w:p w14:paraId="2C9B92DF" w14:textId="77777777" w:rsidR="008C0E6D" w:rsidRPr="00D424D4" w:rsidRDefault="008C0E6D" w:rsidP="009915D4">
            <w:pPr>
              <w:jc w:val="left"/>
              <w:rPr>
                <w:strike/>
              </w:rPr>
            </w:pPr>
            <w:r w:rsidRPr="00D424D4">
              <w:rPr>
                <w:rFonts w:hint="eastAsia"/>
                <w:strike/>
              </w:rPr>
              <w:t>N</w:t>
            </w:r>
          </w:p>
        </w:tc>
      </w:tr>
      <w:tr w:rsidR="00AF0CA7" w14:paraId="31C5641C" w14:textId="77777777" w:rsidTr="00EF3D2E">
        <w:tc>
          <w:tcPr>
            <w:tcW w:w="959" w:type="pct"/>
            <w:tcBorders>
              <w:top w:val="single" w:sz="0" w:space="0" w:color="000000"/>
              <w:left w:val="single" w:sz="0" w:space="0" w:color="000000"/>
              <w:bottom w:val="single" w:sz="0" w:space="0" w:color="000000"/>
              <w:right w:val="single" w:sz="0" w:space="0" w:color="000000"/>
            </w:tcBorders>
          </w:tcPr>
          <w:p w14:paraId="27BBF61A" w14:textId="77777777" w:rsidR="00AF0CA7" w:rsidRPr="00D424D4" w:rsidRDefault="00AF0CA7" w:rsidP="00AF0CA7">
            <w:pPr>
              <w:jc w:val="left"/>
              <w:rPr>
                <w:strike/>
              </w:rPr>
            </w:pPr>
            <w:r w:rsidRPr="00D424D4">
              <w:rPr>
                <w:rFonts w:ascii="Tahoma" w:hAnsi="Tahoma" w:cs="Tahoma"/>
                <w:strike/>
                <w:szCs w:val="21"/>
              </w:rPr>
              <w:t>chip</w:t>
            </w:r>
            <w:r w:rsidRPr="00D424D4">
              <w:rPr>
                <w:rFonts w:ascii="Tahoma" w:hAnsi="Tahoma" w:cs="Tahoma" w:hint="eastAsia"/>
                <w:strike/>
                <w:szCs w:val="21"/>
              </w:rPr>
              <w:t>_type</w:t>
            </w:r>
          </w:p>
        </w:tc>
        <w:tc>
          <w:tcPr>
            <w:tcW w:w="557" w:type="pct"/>
            <w:tcBorders>
              <w:top w:val="single" w:sz="0" w:space="0" w:color="000000"/>
              <w:left w:val="single" w:sz="0" w:space="0" w:color="000000"/>
              <w:bottom w:val="single" w:sz="0" w:space="0" w:color="000000"/>
              <w:right w:val="single" w:sz="0" w:space="0" w:color="000000"/>
            </w:tcBorders>
          </w:tcPr>
          <w:p w14:paraId="70DD10C5" w14:textId="77777777" w:rsidR="00AF0CA7" w:rsidRPr="00D424D4" w:rsidRDefault="00AF0CA7" w:rsidP="009915D4">
            <w:pPr>
              <w:jc w:val="left"/>
              <w:rPr>
                <w:strike/>
              </w:rPr>
            </w:pPr>
            <w:r w:rsidRPr="00D424D4">
              <w:rPr>
                <w:rFonts w:hint="eastAsia"/>
                <w:strike/>
              </w:rPr>
              <w:t>URL</w:t>
            </w:r>
          </w:p>
        </w:tc>
        <w:tc>
          <w:tcPr>
            <w:tcW w:w="2556" w:type="pct"/>
            <w:tcBorders>
              <w:top w:val="single" w:sz="0" w:space="0" w:color="000000"/>
              <w:left w:val="single" w:sz="0" w:space="0" w:color="000000"/>
              <w:bottom w:val="single" w:sz="0" w:space="0" w:color="000000"/>
              <w:right w:val="single" w:sz="0" w:space="0" w:color="000000"/>
            </w:tcBorders>
          </w:tcPr>
          <w:p w14:paraId="6BD940C9" w14:textId="77777777" w:rsidR="00AF0CA7" w:rsidRPr="00D424D4" w:rsidRDefault="00582958" w:rsidP="00856DB4">
            <w:pPr>
              <w:jc w:val="left"/>
              <w:rPr>
                <w:strike/>
              </w:rPr>
            </w:pPr>
            <w:r w:rsidRPr="00D424D4">
              <w:rPr>
                <w:rFonts w:hint="eastAsia"/>
                <w:strike/>
              </w:rPr>
              <w:t>芯片型号，</w:t>
            </w:r>
            <w:r w:rsidRPr="00D424D4">
              <w:rPr>
                <w:rFonts w:hint="eastAsia"/>
                <w:strike/>
              </w:rPr>
              <w:t>m3u8=2</w:t>
            </w:r>
            <w:r w:rsidRPr="00D424D4">
              <w:rPr>
                <w:rFonts w:hint="eastAsia"/>
                <w:strike/>
              </w:rPr>
              <w:t>时，</w:t>
            </w:r>
            <w:r w:rsidR="00807515" w:rsidRPr="00D424D4">
              <w:rPr>
                <w:rFonts w:hint="eastAsia"/>
                <w:strike/>
              </w:rPr>
              <w:t>服务端</w:t>
            </w:r>
            <w:r w:rsidRPr="00D424D4">
              <w:rPr>
                <w:rFonts w:hint="eastAsia"/>
                <w:strike/>
              </w:rPr>
              <w:t>判断</w:t>
            </w:r>
            <w:r w:rsidR="00807515" w:rsidRPr="00D424D4">
              <w:rPr>
                <w:rFonts w:hint="eastAsia"/>
                <w:strike/>
              </w:rPr>
              <w:t>芯片型号是否在支持</w:t>
            </w:r>
            <w:r w:rsidR="00807515" w:rsidRPr="00D424D4">
              <w:rPr>
                <w:rFonts w:hint="eastAsia"/>
                <w:strike/>
              </w:rPr>
              <w:t>m3u8</w:t>
            </w:r>
            <w:r w:rsidR="00807515" w:rsidRPr="00D424D4">
              <w:rPr>
                <w:rFonts w:hint="eastAsia"/>
                <w:strike/>
              </w:rPr>
              <w:t>芯片的白名单列表，返回</w:t>
            </w:r>
            <w:r w:rsidR="00807515" w:rsidRPr="00D424D4">
              <w:rPr>
                <w:rFonts w:hint="eastAsia"/>
                <w:strike/>
              </w:rPr>
              <w:t>m3u8</w:t>
            </w:r>
            <w:r w:rsidR="00856DB4" w:rsidRPr="00D424D4">
              <w:rPr>
                <w:rFonts w:hint="eastAsia"/>
                <w:strike/>
              </w:rPr>
              <w:t>播放串，值为空或不在</w:t>
            </w:r>
            <w:r w:rsidR="00856DB4" w:rsidRPr="00D424D4">
              <w:rPr>
                <w:rFonts w:hint="eastAsia"/>
                <w:strike/>
              </w:rPr>
              <w:t>m3u8</w:t>
            </w:r>
            <w:r w:rsidR="00856DB4" w:rsidRPr="00D424D4">
              <w:rPr>
                <w:rFonts w:hint="eastAsia"/>
                <w:strike/>
              </w:rPr>
              <w:t>支持的列表中的芯片列表中则返回</w:t>
            </w:r>
            <w:r w:rsidR="00856DB4" w:rsidRPr="00D424D4">
              <w:rPr>
                <w:rFonts w:hint="eastAsia"/>
                <w:strike/>
              </w:rPr>
              <w:t>ts</w:t>
            </w:r>
            <w:r w:rsidR="00856DB4" w:rsidRPr="00D424D4">
              <w:rPr>
                <w:rFonts w:hint="eastAsia"/>
                <w:strike/>
              </w:rPr>
              <w:t>播放串</w:t>
            </w:r>
            <w:r w:rsidR="00856DB4" w:rsidRPr="00D424D4">
              <w:rPr>
                <w:rFonts w:hint="eastAsia"/>
                <w:strike/>
              </w:rPr>
              <w:t xml:space="preserve"> </w:t>
            </w:r>
          </w:p>
        </w:tc>
        <w:tc>
          <w:tcPr>
            <w:tcW w:w="928" w:type="pct"/>
            <w:tcBorders>
              <w:top w:val="single" w:sz="0" w:space="0" w:color="000000"/>
              <w:left w:val="single" w:sz="0" w:space="0" w:color="000000"/>
              <w:bottom w:val="single" w:sz="0" w:space="0" w:color="000000"/>
              <w:right w:val="single" w:sz="0" w:space="0" w:color="000000"/>
            </w:tcBorders>
          </w:tcPr>
          <w:p w14:paraId="08975C87" w14:textId="77777777" w:rsidR="00AF0CA7" w:rsidRPr="00D424D4" w:rsidRDefault="00AF0CA7" w:rsidP="009915D4">
            <w:pPr>
              <w:jc w:val="left"/>
              <w:rPr>
                <w:strike/>
              </w:rPr>
            </w:pPr>
            <w:r w:rsidRPr="00D424D4">
              <w:rPr>
                <w:rFonts w:hint="eastAsia"/>
                <w:strike/>
              </w:rPr>
              <w:t>N</w:t>
            </w:r>
          </w:p>
        </w:tc>
      </w:tr>
      <w:tr w:rsidR="00834CF9" w14:paraId="726A5334" w14:textId="77777777" w:rsidTr="00EF3D2E">
        <w:tc>
          <w:tcPr>
            <w:tcW w:w="959" w:type="pct"/>
            <w:tcBorders>
              <w:top w:val="single" w:sz="0" w:space="0" w:color="000000"/>
              <w:left w:val="single" w:sz="0" w:space="0" w:color="000000"/>
              <w:bottom w:val="single" w:sz="0" w:space="0" w:color="000000"/>
              <w:right w:val="single" w:sz="0" w:space="0" w:color="000000"/>
            </w:tcBorders>
          </w:tcPr>
          <w:p w14:paraId="7C9E616E" w14:textId="77777777" w:rsidR="00834CF9" w:rsidRPr="00834CF9" w:rsidRDefault="00834CF9" w:rsidP="00AF0CA7">
            <w:pPr>
              <w:jc w:val="left"/>
              <w:rPr>
                <w:rFonts w:ascii="Tahoma" w:hAnsi="Tahoma" w:cs="Tahoma"/>
                <w:szCs w:val="21"/>
              </w:rPr>
            </w:pPr>
            <w:r w:rsidRPr="004E3313">
              <w:t>platform</w:t>
            </w:r>
          </w:p>
        </w:tc>
        <w:tc>
          <w:tcPr>
            <w:tcW w:w="557" w:type="pct"/>
            <w:tcBorders>
              <w:top w:val="single" w:sz="0" w:space="0" w:color="000000"/>
              <w:left w:val="single" w:sz="0" w:space="0" w:color="000000"/>
              <w:bottom w:val="single" w:sz="0" w:space="0" w:color="000000"/>
              <w:right w:val="single" w:sz="0" w:space="0" w:color="000000"/>
            </w:tcBorders>
          </w:tcPr>
          <w:p w14:paraId="630CC24D" w14:textId="77777777" w:rsidR="00834CF9" w:rsidRPr="00834CF9" w:rsidRDefault="00834CF9" w:rsidP="009915D4">
            <w:pPr>
              <w:jc w:val="left"/>
            </w:pPr>
            <w:r w:rsidRPr="00834CF9">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B870239" w14:textId="77777777" w:rsidR="00834CF9" w:rsidRDefault="00834CF9" w:rsidP="00834CF9">
            <w:pPr>
              <w:jc w:val="left"/>
            </w:pPr>
            <w:r>
              <w:rPr>
                <w:rFonts w:hint="eastAsia"/>
              </w:rPr>
              <w:t>平台类型：</w:t>
            </w:r>
            <w:r w:rsidRPr="00F75EB9">
              <w:t xml:space="preserve"> 2-TVOS</w:t>
            </w:r>
            <w:r w:rsidRPr="00F75EB9">
              <w:t>，</w:t>
            </w:r>
            <w:r w:rsidRPr="00F75EB9">
              <w:t>3-OTT</w:t>
            </w:r>
          </w:p>
          <w:p w14:paraId="056D4763" w14:textId="77777777" w:rsidR="00834CF9" w:rsidRPr="00834CF9" w:rsidRDefault="00834CF9" w:rsidP="00834CF9">
            <w:pPr>
              <w:jc w:val="left"/>
            </w:pPr>
            <w:r w:rsidRPr="004E3313">
              <w:rPr>
                <w:rFonts w:hint="eastAsia"/>
                <w:color w:val="FF0000"/>
              </w:rPr>
              <w:t>默认</w:t>
            </w:r>
            <w:r w:rsidR="008807FF">
              <w:rPr>
                <w:rFonts w:hint="eastAsia"/>
                <w:color w:val="FF0000"/>
              </w:rPr>
              <w:t>3</w:t>
            </w:r>
          </w:p>
        </w:tc>
        <w:tc>
          <w:tcPr>
            <w:tcW w:w="928" w:type="pct"/>
            <w:tcBorders>
              <w:top w:val="single" w:sz="0" w:space="0" w:color="000000"/>
              <w:left w:val="single" w:sz="0" w:space="0" w:color="000000"/>
              <w:bottom w:val="single" w:sz="0" w:space="0" w:color="000000"/>
              <w:right w:val="single" w:sz="0" w:space="0" w:color="000000"/>
            </w:tcBorders>
          </w:tcPr>
          <w:p w14:paraId="4C584C0C" w14:textId="77777777" w:rsidR="00834CF9" w:rsidRPr="00834CF9" w:rsidRDefault="00834CF9" w:rsidP="009915D4">
            <w:pPr>
              <w:jc w:val="left"/>
            </w:pPr>
            <w:r>
              <w:rPr>
                <w:rFonts w:hint="eastAsia"/>
              </w:rPr>
              <w:t>N</w:t>
            </w:r>
          </w:p>
        </w:tc>
      </w:tr>
      <w:tr w:rsidR="00805124" w14:paraId="6842C013" w14:textId="77777777" w:rsidTr="00EF3D2E">
        <w:tc>
          <w:tcPr>
            <w:tcW w:w="959" w:type="pct"/>
            <w:tcBorders>
              <w:top w:val="single" w:sz="0" w:space="0" w:color="000000"/>
              <w:left w:val="single" w:sz="0" w:space="0" w:color="000000"/>
              <w:bottom w:val="single" w:sz="0" w:space="0" w:color="000000"/>
              <w:right w:val="single" w:sz="0" w:space="0" w:color="000000"/>
            </w:tcBorders>
          </w:tcPr>
          <w:p w14:paraId="7406F2D7" w14:textId="77777777" w:rsidR="00805124" w:rsidRPr="004E3313" w:rsidRDefault="00805124" w:rsidP="00AF0CA7">
            <w:pPr>
              <w:jc w:val="left"/>
            </w:pPr>
            <w:r>
              <w:rPr>
                <w:rFonts w:hint="eastAsia"/>
              </w:rPr>
              <w:t>other_</w:t>
            </w: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499F132C" w14:textId="77777777" w:rsidR="00805124" w:rsidRPr="00834CF9" w:rsidRDefault="00805124" w:rsidP="009915D4">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6AF5C91" w14:textId="77777777" w:rsidR="00805124" w:rsidRDefault="00805124" w:rsidP="00834CF9">
            <w:pPr>
              <w:jc w:val="left"/>
            </w:pPr>
            <w:r>
              <w:rPr>
                <w:rFonts w:hint="eastAsia"/>
              </w:rPr>
              <w:t>第三方接入的设备</w:t>
            </w:r>
            <w:r>
              <w:rPr>
                <w:rFonts w:hint="eastAsia"/>
              </w:rPr>
              <w:t>ID</w:t>
            </w:r>
          </w:p>
        </w:tc>
        <w:tc>
          <w:tcPr>
            <w:tcW w:w="928" w:type="pct"/>
            <w:tcBorders>
              <w:top w:val="single" w:sz="0" w:space="0" w:color="000000"/>
              <w:left w:val="single" w:sz="0" w:space="0" w:color="000000"/>
              <w:bottom w:val="single" w:sz="0" w:space="0" w:color="000000"/>
              <w:right w:val="single" w:sz="0" w:space="0" w:color="000000"/>
            </w:tcBorders>
          </w:tcPr>
          <w:p w14:paraId="407F21DC" w14:textId="77777777" w:rsidR="00805124" w:rsidRPr="00805124" w:rsidRDefault="00805124" w:rsidP="009915D4">
            <w:pPr>
              <w:jc w:val="left"/>
            </w:pPr>
            <w:r>
              <w:rPr>
                <w:rFonts w:hint="eastAsia"/>
              </w:rPr>
              <w:t>N</w:t>
            </w:r>
          </w:p>
        </w:tc>
      </w:tr>
      <w:tr w:rsidR="004629B1" w14:paraId="2FC50C9D" w14:textId="77777777" w:rsidTr="00EF3D2E">
        <w:tc>
          <w:tcPr>
            <w:tcW w:w="959" w:type="pct"/>
            <w:tcBorders>
              <w:top w:val="single" w:sz="0" w:space="0" w:color="000000"/>
              <w:left w:val="single" w:sz="0" w:space="0" w:color="000000"/>
              <w:bottom w:val="single" w:sz="0" w:space="0" w:color="000000"/>
              <w:right w:val="single" w:sz="0" w:space="0" w:color="000000"/>
            </w:tcBorders>
          </w:tcPr>
          <w:p w14:paraId="63CF79DC" w14:textId="77777777" w:rsidR="004629B1" w:rsidRPr="00213D5D" w:rsidRDefault="004629B1" w:rsidP="00AF0CA7">
            <w:pPr>
              <w:jc w:val="left"/>
              <w:rPr>
                <w:color w:val="FF0000"/>
              </w:rPr>
            </w:pPr>
            <w:r>
              <w:rPr>
                <w:color w:val="FF0000"/>
                <w:szCs w:val="28"/>
              </w:rPr>
              <w:t>carouse</w:t>
            </w:r>
            <w:r>
              <w:rPr>
                <w:rFonts w:hint="eastAsia"/>
                <w:color w:val="FF0000"/>
                <w:szCs w:val="28"/>
              </w:rPr>
              <w:t>l</w:t>
            </w:r>
          </w:p>
        </w:tc>
        <w:tc>
          <w:tcPr>
            <w:tcW w:w="557" w:type="pct"/>
            <w:tcBorders>
              <w:top w:val="single" w:sz="0" w:space="0" w:color="000000"/>
              <w:left w:val="single" w:sz="0" w:space="0" w:color="000000"/>
              <w:bottom w:val="single" w:sz="0" w:space="0" w:color="000000"/>
              <w:right w:val="single" w:sz="0" w:space="0" w:color="000000"/>
            </w:tcBorders>
          </w:tcPr>
          <w:p w14:paraId="2982C869" w14:textId="77777777" w:rsidR="004629B1" w:rsidRPr="00213D5D" w:rsidRDefault="004629B1" w:rsidP="009915D4">
            <w:pPr>
              <w:jc w:val="left"/>
              <w:rPr>
                <w:color w:val="FF0000"/>
              </w:rPr>
            </w:pPr>
            <w:r>
              <w:rPr>
                <w:rFonts w:hint="eastAsia"/>
                <w:color w:val="FF0000"/>
              </w:rPr>
              <w:t>URL</w:t>
            </w:r>
          </w:p>
        </w:tc>
        <w:tc>
          <w:tcPr>
            <w:tcW w:w="2556" w:type="pct"/>
            <w:tcBorders>
              <w:top w:val="single" w:sz="0" w:space="0" w:color="000000"/>
              <w:left w:val="single" w:sz="0" w:space="0" w:color="000000"/>
              <w:bottom w:val="single" w:sz="0" w:space="0" w:color="000000"/>
              <w:right w:val="single" w:sz="0" w:space="0" w:color="000000"/>
            </w:tcBorders>
          </w:tcPr>
          <w:p w14:paraId="194F35AB" w14:textId="77777777" w:rsidR="004629B1" w:rsidRDefault="004629B1" w:rsidP="00834CF9">
            <w:pPr>
              <w:jc w:val="left"/>
              <w:rPr>
                <w:color w:val="FF0000"/>
              </w:rPr>
            </w:pPr>
            <w:r>
              <w:rPr>
                <w:rFonts w:hint="eastAsia"/>
                <w:color w:val="FF0000"/>
              </w:rPr>
              <w:t>是否为轮播跳转点播入口：</w:t>
            </w:r>
          </w:p>
          <w:p w14:paraId="0ECAAC94" w14:textId="77777777" w:rsidR="004629B1" w:rsidRDefault="004629B1" w:rsidP="00834CF9">
            <w:pPr>
              <w:jc w:val="left"/>
              <w:rPr>
                <w:color w:val="FF0000"/>
              </w:rPr>
            </w:pPr>
            <w:r>
              <w:rPr>
                <w:rFonts w:hint="eastAsia"/>
                <w:color w:val="FF0000"/>
              </w:rPr>
              <w:t>0-</w:t>
            </w:r>
            <w:r>
              <w:rPr>
                <w:rFonts w:hint="eastAsia"/>
                <w:color w:val="FF0000"/>
              </w:rPr>
              <w:t>正常点播入口</w:t>
            </w:r>
          </w:p>
          <w:p w14:paraId="104B59DF" w14:textId="77777777" w:rsidR="004629B1" w:rsidRDefault="004629B1" w:rsidP="00834CF9">
            <w:pPr>
              <w:jc w:val="left"/>
              <w:rPr>
                <w:color w:val="FF0000"/>
              </w:rPr>
            </w:pPr>
            <w:r>
              <w:rPr>
                <w:rFonts w:hint="eastAsia"/>
                <w:color w:val="FF0000"/>
              </w:rPr>
              <w:t>1-</w:t>
            </w:r>
            <w:r>
              <w:rPr>
                <w:rFonts w:hint="eastAsia"/>
                <w:color w:val="FF0000"/>
              </w:rPr>
              <w:t>轮播入口</w:t>
            </w:r>
          </w:p>
          <w:p w14:paraId="35C38B04" w14:textId="77777777" w:rsidR="004629B1" w:rsidRDefault="004629B1" w:rsidP="00834CF9">
            <w:pPr>
              <w:jc w:val="left"/>
              <w:rPr>
                <w:color w:val="FF0000"/>
              </w:rPr>
            </w:pPr>
            <w:r>
              <w:rPr>
                <w:rFonts w:hint="eastAsia"/>
                <w:color w:val="FF0000"/>
              </w:rPr>
              <w:t>默认为</w:t>
            </w:r>
            <w:r>
              <w:rPr>
                <w:rFonts w:hint="eastAsia"/>
                <w:color w:val="FF0000"/>
              </w:rPr>
              <w:t>0</w:t>
            </w:r>
            <w:r>
              <w:rPr>
                <w:rFonts w:hint="eastAsia"/>
                <w:color w:val="FF0000"/>
              </w:rPr>
              <w:t>，正常点播入口。</w:t>
            </w:r>
          </w:p>
          <w:p w14:paraId="29B8EB7A" w14:textId="77777777" w:rsidR="004629B1" w:rsidRPr="004629B1" w:rsidRDefault="004629B1" w:rsidP="004629B1">
            <w:pPr>
              <w:rPr>
                <w:color w:val="FF0000"/>
              </w:rPr>
            </w:pPr>
            <w:r>
              <w:rPr>
                <w:rFonts w:hint="eastAsia"/>
                <w:color w:val="FF0000"/>
              </w:rPr>
              <w:t>该字段传</w:t>
            </w:r>
            <w:r>
              <w:rPr>
                <w:rFonts w:hint="eastAsia"/>
                <w:color w:val="FF0000"/>
              </w:rPr>
              <w:t>1</w:t>
            </w:r>
            <w:r>
              <w:rPr>
                <w:rFonts w:hint="eastAsia"/>
                <w:color w:val="FF0000"/>
              </w:rPr>
              <w:t>时，服务端分集的上下线标志改为判断</w:t>
            </w:r>
            <w:r>
              <w:rPr>
                <w:rFonts w:hint="eastAsia"/>
                <w:color w:val="FF0000"/>
              </w:rPr>
              <w:t>Odin</w:t>
            </w:r>
            <w:r>
              <w:rPr>
                <w:rFonts w:hint="eastAsia"/>
                <w:color w:val="FF0000"/>
              </w:rPr>
              <w:t>返回的</w:t>
            </w:r>
            <w:r w:rsidRPr="004629B1">
              <w:rPr>
                <w:color w:val="FF0000"/>
              </w:rPr>
              <w:t>carouselOttStatus</w:t>
            </w:r>
            <w:r>
              <w:rPr>
                <w:rFonts w:hint="eastAsia"/>
                <w:color w:val="FF0000"/>
              </w:rPr>
              <w:t>字段</w:t>
            </w:r>
          </w:p>
          <w:p w14:paraId="362E64B0" w14:textId="77777777" w:rsidR="004629B1" w:rsidRPr="00213D5D" w:rsidRDefault="004629B1" w:rsidP="00834CF9">
            <w:pPr>
              <w:jc w:val="left"/>
              <w:rPr>
                <w:color w:val="FF0000"/>
              </w:rPr>
            </w:pPr>
          </w:p>
        </w:tc>
        <w:tc>
          <w:tcPr>
            <w:tcW w:w="928" w:type="pct"/>
            <w:tcBorders>
              <w:top w:val="single" w:sz="0" w:space="0" w:color="000000"/>
              <w:left w:val="single" w:sz="0" w:space="0" w:color="000000"/>
              <w:bottom w:val="single" w:sz="0" w:space="0" w:color="000000"/>
              <w:right w:val="single" w:sz="0" w:space="0" w:color="000000"/>
            </w:tcBorders>
          </w:tcPr>
          <w:p w14:paraId="2CD984B6" w14:textId="77777777" w:rsidR="004629B1" w:rsidRPr="00213D5D" w:rsidRDefault="004629B1" w:rsidP="009915D4">
            <w:pPr>
              <w:jc w:val="left"/>
              <w:rPr>
                <w:color w:val="FF0000"/>
              </w:rPr>
            </w:pPr>
            <w:r>
              <w:rPr>
                <w:rFonts w:hint="eastAsia"/>
                <w:color w:val="FF0000"/>
              </w:rPr>
              <w:t>N</w:t>
            </w:r>
          </w:p>
        </w:tc>
      </w:tr>
      <w:tr w:rsidR="00213D5D" w14:paraId="5FD7BDFD" w14:textId="77777777" w:rsidTr="00EF3D2E">
        <w:tc>
          <w:tcPr>
            <w:tcW w:w="959" w:type="pct"/>
            <w:tcBorders>
              <w:top w:val="single" w:sz="0" w:space="0" w:color="000000"/>
              <w:left w:val="single" w:sz="0" w:space="0" w:color="000000"/>
              <w:bottom w:val="single" w:sz="0" w:space="0" w:color="000000"/>
              <w:right w:val="single" w:sz="0" w:space="0" w:color="000000"/>
            </w:tcBorders>
          </w:tcPr>
          <w:p w14:paraId="3581BC5A" w14:textId="77777777" w:rsidR="00213D5D" w:rsidRPr="00213D5D" w:rsidRDefault="00213D5D" w:rsidP="00AF0CA7">
            <w:pPr>
              <w:jc w:val="left"/>
              <w:rPr>
                <w:color w:val="FF0000"/>
              </w:rPr>
            </w:pPr>
            <w:r w:rsidRPr="00213D5D">
              <w:rPr>
                <w:rFonts w:hint="eastAsia"/>
                <w:color w:val="FF0000"/>
              </w:rPr>
              <w:t>src_play_id</w:t>
            </w:r>
          </w:p>
        </w:tc>
        <w:tc>
          <w:tcPr>
            <w:tcW w:w="557" w:type="pct"/>
            <w:tcBorders>
              <w:top w:val="single" w:sz="0" w:space="0" w:color="000000"/>
              <w:left w:val="single" w:sz="0" w:space="0" w:color="000000"/>
              <w:bottom w:val="single" w:sz="0" w:space="0" w:color="000000"/>
              <w:right w:val="single" w:sz="0" w:space="0" w:color="000000"/>
            </w:tcBorders>
          </w:tcPr>
          <w:p w14:paraId="4D238FF4" w14:textId="77777777" w:rsidR="00213D5D" w:rsidRPr="00213D5D" w:rsidRDefault="00213D5D" w:rsidP="009915D4">
            <w:pPr>
              <w:jc w:val="left"/>
              <w:rPr>
                <w:color w:val="FF0000"/>
              </w:rPr>
            </w:pPr>
            <w:r w:rsidRPr="00213D5D">
              <w:rPr>
                <w:rFonts w:hint="eastAsia"/>
                <w:color w:val="FF0000"/>
              </w:rPr>
              <w:t>URL</w:t>
            </w:r>
          </w:p>
        </w:tc>
        <w:tc>
          <w:tcPr>
            <w:tcW w:w="2556" w:type="pct"/>
            <w:tcBorders>
              <w:top w:val="single" w:sz="0" w:space="0" w:color="000000"/>
              <w:left w:val="single" w:sz="0" w:space="0" w:color="000000"/>
              <w:bottom w:val="single" w:sz="0" w:space="0" w:color="000000"/>
              <w:right w:val="single" w:sz="0" w:space="0" w:color="000000"/>
            </w:tcBorders>
          </w:tcPr>
          <w:p w14:paraId="68565383" w14:textId="77777777" w:rsidR="00213D5D" w:rsidRPr="00213D5D" w:rsidRDefault="00213D5D" w:rsidP="00834CF9">
            <w:pPr>
              <w:jc w:val="left"/>
              <w:rPr>
                <w:color w:val="FF0000"/>
              </w:rPr>
            </w:pPr>
            <w:r w:rsidRPr="00213D5D">
              <w:rPr>
                <w:rFonts w:hint="eastAsia"/>
                <w:color w:val="FF0000"/>
              </w:rPr>
              <w:t>认证播单</w:t>
            </w:r>
            <w:r w:rsidRPr="00213D5D">
              <w:rPr>
                <w:rFonts w:hint="eastAsia"/>
                <w:color w:val="FF0000"/>
              </w:rPr>
              <w:t>ID</w:t>
            </w:r>
            <w:r w:rsidRPr="00213D5D">
              <w:rPr>
                <w:rFonts w:hint="eastAsia"/>
                <w:color w:val="FF0000"/>
              </w:rPr>
              <w:t>，针对</w:t>
            </w:r>
            <w:r w:rsidRPr="00213D5D">
              <w:rPr>
                <w:rFonts w:hint="eastAsia"/>
                <w:color w:val="FF0000"/>
              </w:rPr>
              <w:t>UPGC</w:t>
            </w:r>
            <w:r w:rsidRPr="00213D5D">
              <w:rPr>
                <w:rFonts w:hint="eastAsia"/>
                <w:color w:val="FF0000"/>
              </w:rPr>
              <w:t>参数，仅记录日志</w:t>
            </w:r>
          </w:p>
        </w:tc>
        <w:tc>
          <w:tcPr>
            <w:tcW w:w="928" w:type="pct"/>
            <w:tcBorders>
              <w:top w:val="single" w:sz="0" w:space="0" w:color="000000"/>
              <w:left w:val="single" w:sz="0" w:space="0" w:color="000000"/>
              <w:bottom w:val="single" w:sz="0" w:space="0" w:color="000000"/>
              <w:right w:val="single" w:sz="0" w:space="0" w:color="000000"/>
            </w:tcBorders>
          </w:tcPr>
          <w:p w14:paraId="52CEBA8E" w14:textId="77777777" w:rsidR="00213D5D" w:rsidRPr="00213D5D" w:rsidRDefault="00213D5D" w:rsidP="009915D4">
            <w:pPr>
              <w:jc w:val="left"/>
              <w:rPr>
                <w:color w:val="FF0000"/>
              </w:rPr>
            </w:pPr>
            <w:r w:rsidRPr="00213D5D">
              <w:rPr>
                <w:rFonts w:hint="eastAsia"/>
                <w:color w:val="FF0000"/>
              </w:rPr>
              <w:t xml:space="preserve">N </w:t>
            </w:r>
          </w:p>
        </w:tc>
      </w:tr>
      <w:tr w:rsidR="00213D5D" w14:paraId="5DC6CA81" w14:textId="77777777" w:rsidTr="00EF3D2E">
        <w:tc>
          <w:tcPr>
            <w:tcW w:w="959" w:type="pct"/>
            <w:tcBorders>
              <w:top w:val="single" w:sz="0" w:space="0" w:color="000000"/>
              <w:left w:val="single" w:sz="0" w:space="0" w:color="000000"/>
              <w:bottom w:val="single" w:sz="0" w:space="0" w:color="000000"/>
              <w:right w:val="single" w:sz="0" w:space="0" w:color="000000"/>
            </w:tcBorders>
          </w:tcPr>
          <w:p w14:paraId="72A07C08" w14:textId="77777777" w:rsidR="00213D5D" w:rsidRPr="00213D5D" w:rsidRDefault="00213D5D" w:rsidP="00AF0CA7">
            <w:pPr>
              <w:jc w:val="left"/>
              <w:rPr>
                <w:color w:val="FF0000"/>
              </w:rPr>
            </w:pPr>
            <w:r w:rsidRPr="00213D5D">
              <w:rPr>
                <w:rFonts w:hint="eastAsia"/>
                <w:color w:val="FF0000"/>
              </w:rPr>
              <w:t>cur_play_id</w:t>
            </w:r>
          </w:p>
        </w:tc>
        <w:tc>
          <w:tcPr>
            <w:tcW w:w="557" w:type="pct"/>
            <w:tcBorders>
              <w:top w:val="single" w:sz="0" w:space="0" w:color="000000"/>
              <w:left w:val="single" w:sz="0" w:space="0" w:color="000000"/>
              <w:bottom w:val="single" w:sz="0" w:space="0" w:color="000000"/>
              <w:right w:val="single" w:sz="0" w:space="0" w:color="000000"/>
            </w:tcBorders>
          </w:tcPr>
          <w:p w14:paraId="11C3390B" w14:textId="77777777" w:rsidR="00213D5D" w:rsidRPr="00213D5D" w:rsidRDefault="00213D5D" w:rsidP="009915D4">
            <w:pPr>
              <w:jc w:val="left"/>
              <w:rPr>
                <w:color w:val="FF0000"/>
              </w:rPr>
            </w:pPr>
            <w:r w:rsidRPr="00213D5D">
              <w:rPr>
                <w:rFonts w:hint="eastAsia"/>
                <w:color w:val="FF0000"/>
              </w:rPr>
              <w:t>URL</w:t>
            </w:r>
          </w:p>
        </w:tc>
        <w:tc>
          <w:tcPr>
            <w:tcW w:w="2556" w:type="pct"/>
            <w:tcBorders>
              <w:top w:val="single" w:sz="0" w:space="0" w:color="000000"/>
              <w:left w:val="single" w:sz="0" w:space="0" w:color="000000"/>
              <w:bottom w:val="single" w:sz="0" w:space="0" w:color="000000"/>
              <w:right w:val="single" w:sz="0" w:space="0" w:color="000000"/>
            </w:tcBorders>
          </w:tcPr>
          <w:p w14:paraId="09701179" w14:textId="77777777" w:rsidR="00213D5D" w:rsidRPr="00213D5D" w:rsidRDefault="00213D5D" w:rsidP="00834CF9">
            <w:pPr>
              <w:jc w:val="left"/>
              <w:rPr>
                <w:color w:val="FF0000"/>
              </w:rPr>
            </w:pPr>
            <w:r w:rsidRPr="00213D5D">
              <w:rPr>
                <w:rFonts w:hint="eastAsia"/>
                <w:color w:val="FF0000"/>
              </w:rPr>
              <w:t>当前播放的播单</w:t>
            </w:r>
            <w:r w:rsidRPr="00213D5D">
              <w:rPr>
                <w:rFonts w:hint="eastAsia"/>
                <w:color w:val="FF0000"/>
              </w:rPr>
              <w:t>ID</w:t>
            </w:r>
            <w:r w:rsidRPr="00213D5D">
              <w:rPr>
                <w:rFonts w:hint="eastAsia"/>
                <w:color w:val="FF0000"/>
              </w:rPr>
              <w:t>，针对</w:t>
            </w:r>
            <w:r w:rsidRPr="00213D5D">
              <w:rPr>
                <w:rFonts w:hint="eastAsia"/>
                <w:color w:val="FF0000"/>
              </w:rPr>
              <w:t>UPGC</w:t>
            </w:r>
            <w:r w:rsidRPr="00213D5D">
              <w:rPr>
                <w:rFonts w:hint="eastAsia"/>
                <w:color w:val="FF0000"/>
              </w:rPr>
              <w:t>参数，仅记录日志</w:t>
            </w:r>
          </w:p>
        </w:tc>
        <w:tc>
          <w:tcPr>
            <w:tcW w:w="928" w:type="pct"/>
            <w:tcBorders>
              <w:top w:val="single" w:sz="0" w:space="0" w:color="000000"/>
              <w:left w:val="single" w:sz="0" w:space="0" w:color="000000"/>
              <w:bottom w:val="single" w:sz="0" w:space="0" w:color="000000"/>
              <w:right w:val="single" w:sz="0" w:space="0" w:color="000000"/>
            </w:tcBorders>
          </w:tcPr>
          <w:p w14:paraId="2B5B0475" w14:textId="77777777" w:rsidR="00213D5D" w:rsidRPr="00213D5D" w:rsidRDefault="00213D5D" w:rsidP="009915D4">
            <w:pPr>
              <w:jc w:val="left"/>
              <w:rPr>
                <w:color w:val="FF0000"/>
              </w:rPr>
            </w:pPr>
            <w:r w:rsidRPr="00213D5D">
              <w:rPr>
                <w:rFonts w:hint="eastAsia"/>
                <w:color w:val="FF0000"/>
              </w:rPr>
              <w:t>N</w:t>
            </w:r>
          </w:p>
        </w:tc>
      </w:tr>
    </w:tbl>
    <w:p w14:paraId="2E539413" w14:textId="77777777" w:rsidR="009915D4" w:rsidRDefault="009915D4" w:rsidP="009915D4">
      <w:pPr>
        <w:rPr>
          <w:szCs w:val="21"/>
        </w:rPr>
      </w:pPr>
    </w:p>
    <w:p w14:paraId="5764753E" w14:textId="77777777" w:rsidR="009915D4" w:rsidRDefault="009915D4" w:rsidP="009915D4">
      <w:r>
        <w:rPr>
          <w:rFonts w:hint="eastAsia"/>
        </w:rPr>
        <w:t>缓存参数：</w:t>
      </w:r>
      <w:r>
        <w:rPr>
          <w:rFonts w:hint="eastAsia"/>
        </w:rPr>
        <w:t xml:space="preserve"> </w:t>
      </w:r>
      <w:r>
        <w:rPr>
          <w:rFonts w:hint="eastAsia"/>
        </w:rPr>
        <w:t>不缓存</w:t>
      </w:r>
    </w:p>
    <w:p w14:paraId="43F2AB48" w14:textId="77777777" w:rsidR="009915D4" w:rsidRDefault="009915D4" w:rsidP="009915D4">
      <w:pPr>
        <w:rPr>
          <w:szCs w:val="21"/>
        </w:rPr>
      </w:pPr>
    </w:p>
    <w:p w14:paraId="4FA1C83D" w14:textId="77777777" w:rsidR="00924C9A" w:rsidRDefault="00924C9A" w:rsidP="00924C9A">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924C9A" w14:paraId="674EDE6F" w14:textId="77777777" w:rsidTr="00663F00">
        <w:tc>
          <w:tcPr>
            <w:tcW w:w="8363" w:type="dxa"/>
            <w:gridSpan w:val="3"/>
            <w:shd w:val="clear" w:color="auto" w:fill="808080"/>
          </w:tcPr>
          <w:p w14:paraId="0C8BB942" w14:textId="77777777" w:rsidR="00924C9A" w:rsidRDefault="00924C9A" w:rsidP="00663F00">
            <w:r>
              <w:rPr>
                <w:rFonts w:hint="eastAsia"/>
              </w:rPr>
              <w:t>开发方案：</w:t>
            </w:r>
          </w:p>
        </w:tc>
      </w:tr>
      <w:tr w:rsidR="00924C9A" w14:paraId="649EFF56" w14:textId="77777777" w:rsidTr="00663F00">
        <w:tc>
          <w:tcPr>
            <w:tcW w:w="8363" w:type="dxa"/>
            <w:gridSpan w:val="3"/>
            <w:tcBorders>
              <w:bottom w:val="single" w:sz="2" w:space="0" w:color="auto"/>
            </w:tcBorders>
          </w:tcPr>
          <w:p w14:paraId="57B830C6" w14:textId="77777777" w:rsidR="00924C9A" w:rsidRDefault="00924C9A" w:rsidP="00924C9A">
            <w:pPr>
              <w:rPr>
                <w:szCs w:val="21"/>
              </w:rPr>
            </w:pPr>
            <w:r>
              <w:rPr>
                <w:rFonts w:hint="eastAsia"/>
                <w:szCs w:val="21"/>
              </w:rPr>
              <w:t>数据集成：</w:t>
            </w:r>
          </w:p>
          <w:p w14:paraId="5033FDB6" w14:textId="77777777" w:rsidR="00924C9A" w:rsidRDefault="00924C9A" w:rsidP="00924C9A">
            <w:pPr>
              <w:rPr>
                <w:szCs w:val="21"/>
              </w:rPr>
            </w:pPr>
            <w:r>
              <w:rPr>
                <w:rFonts w:hint="eastAsia"/>
                <w:szCs w:val="21"/>
              </w:rPr>
              <w:tab/>
            </w:r>
            <w:r>
              <w:rPr>
                <w:rFonts w:hint="eastAsia"/>
                <w:szCs w:val="21"/>
              </w:rPr>
              <w:t>通过</w:t>
            </w:r>
            <w:r>
              <w:rPr>
                <w:rFonts w:hint="eastAsia"/>
                <w:szCs w:val="21"/>
              </w:rPr>
              <w:t>part_id</w:t>
            </w:r>
            <w:r>
              <w:rPr>
                <w:rFonts w:hint="eastAsia"/>
                <w:szCs w:val="21"/>
              </w:rPr>
              <w:t>拉取</w:t>
            </w:r>
            <w:r>
              <w:rPr>
                <w:rFonts w:hint="eastAsia"/>
                <w:szCs w:val="21"/>
              </w:rPr>
              <w:t>oding</w:t>
            </w:r>
            <w:r>
              <w:rPr>
                <w:rFonts w:hint="eastAsia"/>
                <w:szCs w:val="21"/>
              </w:rPr>
              <w:t>接口，查询片源信息和所有取串的参数</w:t>
            </w:r>
          </w:p>
          <w:p w14:paraId="75990A87" w14:textId="77777777" w:rsidR="00924C9A" w:rsidRDefault="00924C9A" w:rsidP="00924C9A">
            <w:pPr>
              <w:rPr>
                <w:szCs w:val="21"/>
              </w:rPr>
            </w:pPr>
            <w:r>
              <w:rPr>
                <w:rFonts w:hint="eastAsia"/>
                <w:szCs w:val="21"/>
              </w:rPr>
              <w:t xml:space="preserve">     </w:t>
            </w:r>
            <w:r>
              <w:rPr>
                <w:rFonts w:hint="eastAsia"/>
                <w:szCs w:val="21"/>
              </w:rPr>
              <w:t>如果是付费媒资，则需要走</w:t>
            </w:r>
            <w:r>
              <w:rPr>
                <w:rFonts w:hint="eastAsia"/>
                <w:szCs w:val="21"/>
              </w:rPr>
              <w:t>AAA</w:t>
            </w:r>
            <w:r>
              <w:rPr>
                <w:rFonts w:hint="eastAsia"/>
                <w:szCs w:val="21"/>
              </w:rPr>
              <w:t>新的播放鉴权接口</w:t>
            </w:r>
          </w:p>
          <w:p w14:paraId="0B35CDF7" w14:textId="77777777" w:rsidR="00924C9A" w:rsidRDefault="00924C9A" w:rsidP="00924C9A">
            <w:pPr>
              <w:rPr>
                <w:szCs w:val="21"/>
              </w:rPr>
            </w:pPr>
            <w:r>
              <w:rPr>
                <w:rFonts w:hint="eastAsia"/>
                <w:szCs w:val="21"/>
              </w:rPr>
              <w:tab/>
            </w:r>
            <w:r>
              <w:rPr>
                <w:rFonts w:hint="eastAsia"/>
                <w:szCs w:val="21"/>
              </w:rPr>
              <w:t>需要做上下线，版权的判断，</w:t>
            </w:r>
            <w:r>
              <w:rPr>
                <w:rFonts w:hint="eastAsia"/>
              </w:rPr>
              <w:t>版权判断分集版权优先于集合版权判断</w:t>
            </w:r>
          </w:p>
          <w:p w14:paraId="2A2B2605" w14:textId="77777777" w:rsidR="00924C9A" w:rsidRDefault="00924C9A" w:rsidP="00924C9A">
            <w:pPr>
              <w:rPr>
                <w:szCs w:val="21"/>
              </w:rPr>
            </w:pPr>
          </w:p>
          <w:p w14:paraId="545E4483" w14:textId="77777777" w:rsidR="00924C9A" w:rsidRDefault="00924C9A" w:rsidP="00924C9A">
            <w:pPr>
              <w:ind w:firstLine="420"/>
              <w:rPr>
                <w:szCs w:val="21"/>
              </w:rPr>
            </w:pPr>
            <w:r>
              <w:rPr>
                <w:rFonts w:hint="eastAsia"/>
                <w:szCs w:val="21"/>
              </w:rPr>
              <w:t>需要调用《点播</w:t>
            </w:r>
            <w:r>
              <w:rPr>
                <w:rFonts w:hint="eastAsia"/>
                <w:szCs w:val="21"/>
              </w:rPr>
              <w:t>Odin</w:t>
            </w:r>
            <w:r>
              <w:rPr>
                <w:rFonts w:hint="eastAsia"/>
                <w:szCs w:val="21"/>
              </w:rPr>
              <w:t>》的接口：</w:t>
            </w:r>
          </w:p>
          <w:p w14:paraId="3F77465B" w14:textId="77777777" w:rsidR="00924C9A" w:rsidRDefault="00924C9A" w:rsidP="00924C9A">
            <w:pPr>
              <w:ind w:firstLine="420"/>
              <w:rPr>
                <w:szCs w:val="21"/>
              </w:rPr>
            </w:pPr>
            <w:r>
              <w:rPr>
                <w:rFonts w:hint="eastAsia"/>
                <w:szCs w:val="21"/>
              </w:rPr>
              <w:t>接口规范：</w:t>
            </w:r>
            <w:hyperlink r:id="rId47" w:history="1">
              <w:r w:rsidRPr="00F3225D">
                <w:rPr>
                  <w:rStyle w:val="a3"/>
                  <w:szCs w:val="21"/>
                </w:rPr>
                <w:t>http://git.hunantv.com/arch/odin/wikis/video-interface</w:t>
              </w:r>
            </w:hyperlink>
          </w:p>
          <w:p w14:paraId="5DD2F90F" w14:textId="77777777" w:rsidR="00924C9A" w:rsidRDefault="00924C9A" w:rsidP="00924C9A">
            <w:pPr>
              <w:ind w:firstLine="420"/>
              <w:rPr>
                <w:szCs w:val="21"/>
              </w:rPr>
            </w:pPr>
            <w:r>
              <w:rPr>
                <w:rFonts w:hint="eastAsia"/>
                <w:szCs w:val="21"/>
              </w:rPr>
              <w:t>接口地址：</w:t>
            </w:r>
            <w:r w:rsidRPr="002E3D48">
              <w:rPr>
                <w:szCs w:val="21"/>
              </w:rPr>
              <w:t>54.222.250.200 odin.mgtv.com</w:t>
            </w:r>
          </w:p>
          <w:p w14:paraId="01A992CA" w14:textId="77777777" w:rsidR="00924C9A" w:rsidRDefault="00924C9A" w:rsidP="00924C9A">
            <w:pPr>
              <w:ind w:firstLine="420"/>
            </w:pPr>
            <w:r>
              <w:rPr>
                <w:rFonts w:hint="eastAsia"/>
              </w:rPr>
              <w:t>4.</w:t>
            </w:r>
            <w:r>
              <w:rPr>
                <w:rFonts w:hint="eastAsia"/>
              </w:rPr>
              <w:t>获取视频信息</w:t>
            </w:r>
            <w:r>
              <w:rPr>
                <w:rFonts w:hint="eastAsia"/>
              </w:rPr>
              <w:t xml:space="preserve"> </w:t>
            </w:r>
            <w:r>
              <w:rPr>
                <w:rFonts w:hint="eastAsia"/>
              </w:rPr>
              <w:t>判断分集上下线，取分集版权数据，付费状态</w:t>
            </w:r>
          </w:p>
          <w:p w14:paraId="6170F6CB" w14:textId="77777777" w:rsidR="00924C9A" w:rsidRDefault="00924C9A" w:rsidP="00924C9A">
            <w:pPr>
              <w:ind w:firstLine="420"/>
            </w:pPr>
            <w:r>
              <w:rPr>
                <w:rFonts w:hint="eastAsia"/>
              </w:rPr>
              <w:t>2.</w:t>
            </w:r>
            <w:r>
              <w:rPr>
                <w:rFonts w:hint="eastAsia"/>
              </w:rPr>
              <w:t>获取集合信息，取集合版权数据，付费状态</w:t>
            </w:r>
          </w:p>
          <w:p w14:paraId="45B8B86B" w14:textId="77777777" w:rsidR="00924C9A" w:rsidRPr="005D70CA" w:rsidRDefault="00924C9A" w:rsidP="00924C9A">
            <w:pPr>
              <w:ind w:firstLine="420"/>
            </w:pPr>
            <w:r w:rsidRPr="005D70CA">
              <w:rPr>
                <w:rFonts w:hint="eastAsia"/>
              </w:rPr>
              <w:t>7.</w:t>
            </w:r>
            <w:r w:rsidRPr="005D70CA">
              <w:rPr>
                <w:rFonts w:hint="eastAsia"/>
              </w:rPr>
              <w:t>获取文件列表</w:t>
            </w:r>
            <w:r w:rsidRPr="005D70CA">
              <w:rPr>
                <w:rFonts w:hint="eastAsia"/>
              </w:rPr>
              <w:t xml:space="preserve"> </w:t>
            </w:r>
            <w:r w:rsidRPr="005D70CA">
              <w:rPr>
                <w:rFonts w:hint="eastAsia"/>
              </w:rPr>
              <w:t>获取取串参数，</w:t>
            </w:r>
            <w:r w:rsidRPr="005D70CA">
              <w:rPr>
                <w:rFonts w:hint="eastAsia"/>
              </w:rPr>
              <w:t xml:space="preserve">fileHash, </w:t>
            </w:r>
            <w:r w:rsidRPr="005D70CA">
              <w:t>filename</w:t>
            </w:r>
            <w:r w:rsidRPr="005D70CA">
              <w:rPr>
                <w:rFonts w:hint="eastAsia"/>
              </w:rPr>
              <w:t>,fileBitRate,fileSize</w:t>
            </w:r>
            <w:r w:rsidRPr="005D70CA">
              <w:t>…</w:t>
            </w:r>
          </w:p>
          <w:p w14:paraId="5A87AAAD" w14:textId="77777777" w:rsidR="00924C9A" w:rsidRPr="005D70CA" w:rsidRDefault="00924C9A" w:rsidP="00924C9A">
            <w:pPr>
              <w:ind w:firstLine="420"/>
            </w:pPr>
          </w:p>
          <w:p w14:paraId="21AB8578" w14:textId="77777777" w:rsidR="00924C9A" w:rsidRPr="005D70CA" w:rsidRDefault="00924C9A" w:rsidP="00924C9A">
            <w:pPr>
              <w:ind w:firstLine="420"/>
              <w:rPr>
                <w:b/>
              </w:rPr>
            </w:pPr>
            <w:r w:rsidRPr="005D70CA">
              <w:rPr>
                <w:rFonts w:hint="eastAsia"/>
                <w:b/>
              </w:rPr>
              <w:t>上下线判断：</w:t>
            </w:r>
          </w:p>
          <w:p w14:paraId="4C2BFF2C" w14:textId="77777777" w:rsidR="00924C9A" w:rsidRPr="005D70CA" w:rsidRDefault="00924C9A" w:rsidP="00924C9A">
            <w:pPr>
              <w:rPr>
                <w:rFonts w:ascii="宋体" w:eastAsia="宋体" w:cs="宋体"/>
                <w:kern w:val="0"/>
                <w:szCs w:val="21"/>
              </w:rPr>
            </w:pPr>
            <w:r w:rsidRPr="005D70CA">
              <w:rPr>
                <w:rFonts w:hint="eastAsia"/>
              </w:rPr>
              <w:tab/>
            </w:r>
            <w:r w:rsidRPr="005D70CA">
              <w:rPr>
                <w:rFonts w:hint="eastAsia"/>
              </w:rPr>
              <w:t>通过分集信息</w:t>
            </w:r>
            <w:r w:rsidRPr="005D70CA">
              <w:rPr>
                <w:rFonts w:ascii="宋体" w:eastAsia="宋体" w:cs="宋体"/>
                <w:kern w:val="0"/>
                <w:szCs w:val="21"/>
              </w:rPr>
              <w:t>playPriority</w:t>
            </w:r>
            <w:r w:rsidRPr="005D70CA">
              <w:rPr>
                <w:rFonts w:ascii="宋体" w:eastAsia="宋体" w:cs="宋体" w:hint="eastAsia"/>
                <w:kern w:val="0"/>
                <w:szCs w:val="21"/>
                <w:lang w:val="zh-CN"/>
              </w:rPr>
              <w:t>字段</w:t>
            </w:r>
            <w:r w:rsidRPr="005D70CA">
              <w:rPr>
                <w:rFonts w:ascii="宋体" w:eastAsia="宋体" w:cs="宋体" w:hint="eastAsia"/>
                <w:kern w:val="0"/>
                <w:szCs w:val="21"/>
              </w:rPr>
              <w:t>：0-</w:t>
            </w:r>
            <w:r w:rsidRPr="005D70CA">
              <w:rPr>
                <w:rFonts w:ascii="宋体" w:eastAsia="宋体" w:cs="宋体" w:hint="eastAsia"/>
                <w:kern w:val="0"/>
                <w:szCs w:val="21"/>
                <w:lang w:val="zh-CN"/>
              </w:rPr>
              <w:t>单视频</w:t>
            </w:r>
            <w:r w:rsidRPr="005D70CA">
              <w:rPr>
                <w:rFonts w:ascii="宋体" w:eastAsia="宋体" w:cs="宋体" w:hint="eastAsia"/>
                <w:kern w:val="0"/>
                <w:szCs w:val="21"/>
              </w:rPr>
              <w:t>，1-</w:t>
            </w:r>
            <w:r w:rsidRPr="005D70CA">
              <w:rPr>
                <w:rFonts w:ascii="宋体" w:eastAsia="宋体" w:cs="宋体" w:hint="eastAsia"/>
                <w:kern w:val="0"/>
                <w:szCs w:val="21"/>
                <w:lang w:val="zh-CN"/>
              </w:rPr>
              <w:t>播单</w:t>
            </w:r>
            <w:r w:rsidRPr="005D70CA">
              <w:rPr>
                <w:rFonts w:ascii="宋体" w:eastAsia="宋体" w:cs="宋体" w:hint="eastAsia"/>
                <w:kern w:val="0"/>
                <w:szCs w:val="21"/>
              </w:rPr>
              <w:t>，2-</w:t>
            </w:r>
            <w:r w:rsidRPr="005D70CA">
              <w:rPr>
                <w:rFonts w:ascii="宋体" w:eastAsia="宋体" w:cs="宋体" w:hint="eastAsia"/>
                <w:kern w:val="0"/>
                <w:szCs w:val="21"/>
                <w:lang w:val="zh-CN"/>
              </w:rPr>
              <w:t>集合</w:t>
            </w:r>
          </w:p>
          <w:p w14:paraId="4EE905C3" w14:textId="77777777" w:rsidR="00924C9A" w:rsidRPr="005D70CA" w:rsidRDefault="00924C9A" w:rsidP="00924C9A">
            <w:pPr>
              <w:rPr>
                <w:rFonts w:ascii="宋体" w:eastAsia="宋体" w:cs="宋体"/>
                <w:kern w:val="0"/>
                <w:szCs w:val="21"/>
              </w:rPr>
            </w:pPr>
            <w:r w:rsidRPr="005D70CA">
              <w:rPr>
                <w:rFonts w:ascii="宋体" w:eastAsia="宋体" w:cs="宋体" w:hint="eastAsia"/>
                <w:kern w:val="0"/>
                <w:szCs w:val="21"/>
              </w:rPr>
              <w:tab/>
              <w:t>如果是单视频，则只需要判断分集的上下线状态</w:t>
            </w:r>
          </w:p>
          <w:p w14:paraId="5C8EEE51" w14:textId="77777777" w:rsidR="00924C9A" w:rsidRPr="005D70CA" w:rsidRDefault="00924C9A" w:rsidP="00924C9A">
            <w:pPr>
              <w:rPr>
                <w:rFonts w:ascii="宋体" w:eastAsia="宋体" w:cs="宋体"/>
                <w:kern w:val="0"/>
                <w:szCs w:val="21"/>
              </w:rPr>
            </w:pPr>
            <w:r w:rsidRPr="005D70CA">
              <w:rPr>
                <w:rFonts w:ascii="宋体" w:eastAsia="宋体" w:cs="宋体" w:hint="eastAsia"/>
                <w:kern w:val="0"/>
                <w:szCs w:val="21"/>
              </w:rPr>
              <w:tab/>
              <w:t>如果是播单，需要判分集的上下线判断</w:t>
            </w:r>
          </w:p>
          <w:p w14:paraId="72598984" w14:textId="77777777" w:rsidR="00924C9A" w:rsidRPr="005D70CA" w:rsidRDefault="00924C9A" w:rsidP="00924C9A">
            <w:r w:rsidRPr="005D70CA">
              <w:rPr>
                <w:rFonts w:hint="eastAsia"/>
              </w:rPr>
              <w:tab/>
            </w:r>
            <w:r w:rsidRPr="005D70CA">
              <w:rPr>
                <w:rFonts w:hint="eastAsia"/>
              </w:rPr>
              <w:t>如果是集合，需要判断分集</w:t>
            </w:r>
            <w:r w:rsidR="00F910E3" w:rsidRPr="005D70CA">
              <w:rPr>
                <w:rFonts w:hint="eastAsia"/>
              </w:rPr>
              <w:t>上</w:t>
            </w:r>
            <w:r w:rsidRPr="005D70CA">
              <w:rPr>
                <w:rFonts w:hint="eastAsia"/>
              </w:rPr>
              <w:t>下线判断</w:t>
            </w:r>
            <w:r w:rsidR="00F910E3" w:rsidRPr="005D70CA">
              <w:rPr>
                <w:rFonts w:hint="eastAsia"/>
              </w:rPr>
              <w:t>（修改为只判断分集</w:t>
            </w:r>
            <w:r w:rsidR="00913C32" w:rsidRPr="005D70CA">
              <w:rPr>
                <w:rFonts w:hint="eastAsia"/>
              </w:rPr>
              <w:t>上下线状态</w:t>
            </w:r>
            <w:r w:rsidR="00F910E3" w:rsidRPr="005D70CA">
              <w:rPr>
                <w:rFonts w:hint="eastAsia"/>
              </w:rPr>
              <w:t>）</w:t>
            </w:r>
          </w:p>
          <w:p w14:paraId="6FFD82F6" w14:textId="77777777" w:rsidR="00924C9A" w:rsidRPr="005D70CA" w:rsidRDefault="00924C9A" w:rsidP="00924C9A">
            <w:pPr>
              <w:ind w:firstLine="420"/>
            </w:pPr>
            <w:r w:rsidRPr="005D70CA">
              <w:rPr>
                <w:rFonts w:hint="eastAsia"/>
              </w:rPr>
              <w:t>如果是为合集，则需要判断集合的版权（分集没有版权信息）</w:t>
            </w:r>
          </w:p>
          <w:p w14:paraId="6B961ADD" w14:textId="77777777" w:rsidR="00924C9A" w:rsidRDefault="00924C9A" w:rsidP="00924C9A">
            <w:pPr>
              <w:ind w:firstLine="420"/>
            </w:pPr>
          </w:p>
          <w:p w14:paraId="78918818" w14:textId="77777777" w:rsidR="00924C9A" w:rsidRPr="007836F4" w:rsidRDefault="00924C9A" w:rsidP="00924C9A">
            <w:pPr>
              <w:ind w:firstLine="420"/>
              <w:rPr>
                <w:b/>
              </w:rPr>
            </w:pPr>
            <w:r w:rsidRPr="007836F4">
              <w:rPr>
                <w:rFonts w:hint="eastAsia"/>
                <w:b/>
              </w:rPr>
              <w:t>版权判断：</w:t>
            </w:r>
          </w:p>
          <w:p w14:paraId="021EEBA5" w14:textId="77777777" w:rsidR="00924C9A" w:rsidRPr="00472CE3" w:rsidRDefault="00924C9A" w:rsidP="00924C9A">
            <w:pPr>
              <w:ind w:firstLine="420"/>
            </w:pPr>
            <w:r>
              <w:rPr>
                <w:rFonts w:hint="eastAsia"/>
              </w:rPr>
              <w:t>优先判断分集版权，如果分集版权为空，分集有集合的话，则需要判断集合版权。</w:t>
            </w:r>
          </w:p>
          <w:p w14:paraId="7742D435" w14:textId="77777777" w:rsidR="00924C9A" w:rsidRPr="005D70CA" w:rsidRDefault="00924C9A" w:rsidP="00924C9A">
            <w:r>
              <w:rPr>
                <w:rFonts w:hint="eastAsia"/>
              </w:rPr>
              <w:tab/>
            </w:r>
            <w:r w:rsidRPr="00B33E2B">
              <w:t>Playareas</w:t>
            </w:r>
            <w:r>
              <w:rPr>
                <w:rFonts w:hint="eastAsia"/>
              </w:rPr>
              <w:t>:</w:t>
            </w:r>
            <w:r w:rsidRPr="00B33E2B">
              <w:rPr>
                <w:rFonts w:hint="eastAsia"/>
              </w:rPr>
              <w:t>设置允许或禁止播放的国家地区代码</w:t>
            </w:r>
            <w:r w:rsidRPr="00B33E2B">
              <w:t>,</w:t>
            </w:r>
            <w:r w:rsidRPr="00B33E2B">
              <w:rPr>
                <w:rFonts w:hint="eastAsia"/>
              </w:rPr>
              <w:t>多个以</w:t>
            </w:r>
            <w:r w:rsidRPr="00B33E2B">
              <w:t>|</w:t>
            </w:r>
            <w:r w:rsidRPr="00B33E2B">
              <w:rPr>
                <w:rFonts w:hint="eastAsia"/>
              </w:rPr>
              <w:t>分隔</w:t>
            </w:r>
            <w:r w:rsidRPr="00B33E2B">
              <w:t xml:space="preserve">, CN|CA </w:t>
            </w:r>
            <w:r w:rsidRPr="00B33E2B">
              <w:rPr>
                <w:rFonts w:hint="eastAsia"/>
              </w:rPr>
              <w:t>代表允许的国家，</w:t>
            </w:r>
            <w:r w:rsidRPr="00B33E2B">
              <w:rPr>
                <w:rFonts w:hint="eastAsia"/>
              </w:rPr>
              <w:t>!</w:t>
            </w:r>
            <w:r w:rsidRPr="00B33E2B">
              <w:t>CN|</w:t>
            </w:r>
            <w:r w:rsidRPr="00B33E2B">
              <w:rPr>
                <w:rFonts w:hint="eastAsia"/>
              </w:rPr>
              <w:t>!</w:t>
            </w:r>
            <w:r w:rsidRPr="00B33E2B">
              <w:t>CA</w:t>
            </w:r>
            <w:r w:rsidRPr="00B33E2B">
              <w:rPr>
                <w:rFonts w:hint="eastAsia"/>
              </w:rPr>
              <w:t>代表禁止的国家，</w:t>
            </w:r>
            <w:r w:rsidRPr="00B33E2B">
              <w:t>ALL</w:t>
            </w:r>
            <w:r>
              <w:rPr>
                <w:rFonts w:hint="eastAsia"/>
              </w:rPr>
              <w:t>或值</w:t>
            </w:r>
            <w:r w:rsidRPr="00B33E2B">
              <w:rPr>
                <w:rFonts w:hint="eastAsia"/>
              </w:rPr>
              <w:t>代表所有都允许</w:t>
            </w:r>
            <w:r w:rsidRPr="00B33E2B">
              <w:t>,NONE</w:t>
            </w:r>
            <w:r w:rsidRPr="00B33E2B">
              <w:rPr>
                <w:rFonts w:hint="eastAsia"/>
              </w:rPr>
              <w:t>代表所有都不允许，</w:t>
            </w:r>
            <w:r w:rsidRPr="00B33E2B">
              <w:rPr>
                <w:rFonts w:hint="eastAsia"/>
              </w:rPr>
              <w:t>ABROAD</w:t>
            </w:r>
            <w:r w:rsidRPr="005D70CA">
              <w:rPr>
                <w:rFonts w:hint="eastAsia"/>
              </w:rPr>
              <w:t>代表允许国外（</w:t>
            </w:r>
            <w:r w:rsidRPr="005D70CA">
              <w:rPr>
                <w:rFonts w:hint="eastAsia"/>
              </w:rPr>
              <w:t>!CN</w:t>
            </w:r>
            <w:r w:rsidRPr="005D70CA">
              <w:rPr>
                <w:rFonts w:hint="eastAsia"/>
              </w:rPr>
              <w:t>）</w:t>
            </w:r>
          </w:p>
          <w:p w14:paraId="59D3E918" w14:textId="77777777" w:rsidR="00924C9A" w:rsidRPr="005D70CA" w:rsidRDefault="00924C9A" w:rsidP="00924C9A">
            <w:pPr>
              <w:autoSpaceDE w:val="0"/>
              <w:autoSpaceDN w:val="0"/>
              <w:adjustRightInd w:val="0"/>
              <w:ind w:left="200"/>
              <w:jc w:val="left"/>
              <w:rPr>
                <w:rFonts w:ascii="宋体" w:eastAsia="宋体" w:cs="宋体"/>
                <w:kern w:val="0"/>
                <w:sz w:val="20"/>
                <w:szCs w:val="20"/>
                <w:lang w:val="zh-CN"/>
              </w:rPr>
            </w:pPr>
            <w:r w:rsidRPr="005D70CA">
              <w:rPr>
                <w:rFonts w:ascii="宋体" w:eastAsia="宋体" w:cs="宋体"/>
                <w:kern w:val="0"/>
                <w:sz w:val="20"/>
                <w:szCs w:val="20"/>
                <w:lang w:val="zh-CN"/>
              </w:rPr>
              <w:t>1</w:t>
            </w:r>
            <w:r w:rsidRPr="005D70CA">
              <w:rPr>
                <w:rFonts w:ascii="宋体" w:eastAsia="宋体" w:cs="宋体" w:hint="eastAsia"/>
                <w:kern w:val="0"/>
                <w:sz w:val="20"/>
                <w:szCs w:val="20"/>
                <w:lang w:val="zh-CN"/>
              </w:rPr>
              <w:t>、</w:t>
            </w:r>
            <w:r w:rsidRPr="005D70CA">
              <w:rPr>
                <w:rFonts w:ascii="宋体" w:eastAsia="宋体" w:cs="宋体"/>
                <w:kern w:val="0"/>
                <w:sz w:val="20"/>
                <w:szCs w:val="20"/>
                <w:lang w:val="zh-CN"/>
              </w:rPr>
              <w:t>status</w:t>
            </w:r>
            <w:r w:rsidRPr="005D70CA">
              <w:rPr>
                <w:rFonts w:ascii="宋体" w:eastAsia="宋体" w:cs="宋体" w:hint="eastAsia"/>
                <w:kern w:val="0"/>
                <w:sz w:val="20"/>
                <w:szCs w:val="20"/>
                <w:lang w:val="zh-CN"/>
              </w:rPr>
              <w:t>为</w:t>
            </w:r>
            <w:r w:rsidRPr="005D70CA">
              <w:rPr>
                <w:rFonts w:ascii="宋体" w:eastAsia="宋体" w:cs="宋体"/>
                <w:kern w:val="0"/>
                <w:sz w:val="20"/>
                <w:szCs w:val="20"/>
                <w:lang w:val="zh-CN"/>
              </w:rPr>
              <w:t>false</w:t>
            </w:r>
            <w:r w:rsidRPr="005D70CA">
              <w:rPr>
                <w:rFonts w:ascii="宋体" w:eastAsia="宋体" w:cs="宋体" w:hint="eastAsia"/>
                <w:kern w:val="0"/>
                <w:sz w:val="20"/>
                <w:szCs w:val="20"/>
                <w:lang w:val="zh-CN"/>
              </w:rPr>
              <w:t>或者</w:t>
            </w:r>
            <w:r w:rsidRPr="005D70CA">
              <w:rPr>
                <w:rFonts w:ascii="宋体" w:eastAsia="宋体" w:cs="宋体"/>
                <w:kern w:val="0"/>
                <w:sz w:val="20"/>
                <w:szCs w:val="20"/>
                <w:lang w:val="zh-CN"/>
              </w:rPr>
              <w:t xml:space="preserve">0 </w:t>
            </w:r>
            <w:r w:rsidRPr="005D70CA">
              <w:rPr>
                <w:rFonts w:ascii="宋体" w:eastAsia="宋体" w:cs="宋体" w:hint="eastAsia"/>
                <w:kern w:val="0"/>
                <w:sz w:val="20"/>
                <w:szCs w:val="20"/>
                <w:lang w:val="zh-CN"/>
              </w:rPr>
              <w:t>就不做鉴权判断</w:t>
            </w:r>
          </w:p>
          <w:p w14:paraId="31A22798" w14:textId="77777777" w:rsidR="00924C9A" w:rsidRPr="005D70CA" w:rsidRDefault="00924C9A" w:rsidP="00924C9A">
            <w:pPr>
              <w:autoSpaceDE w:val="0"/>
              <w:autoSpaceDN w:val="0"/>
              <w:adjustRightInd w:val="0"/>
              <w:ind w:left="200"/>
              <w:jc w:val="left"/>
              <w:rPr>
                <w:rFonts w:ascii="宋体" w:eastAsia="宋体" w:cs="宋体"/>
                <w:strike/>
                <w:kern w:val="0"/>
                <w:sz w:val="20"/>
                <w:szCs w:val="20"/>
                <w:lang w:val="zh-CN"/>
              </w:rPr>
            </w:pPr>
            <w:r w:rsidRPr="005D70CA">
              <w:rPr>
                <w:rFonts w:ascii="宋体" w:eastAsia="宋体" w:cs="宋体"/>
                <w:strike/>
                <w:kern w:val="0"/>
                <w:sz w:val="20"/>
                <w:szCs w:val="20"/>
                <w:lang w:val="zh-CN"/>
              </w:rPr>
              <w:t>2</w:t>
            </w:r>
            <w:r w:rsidRPr="005D70CA">
              <w:rPr>
                <w:rFonts w:ascii="宋体" w:eastAsia="宋体" w:cs="宋体" w:hint="eastAsia"/>
                <w:strike/>
                <w:kern w:val="0"/>
                <w:sz w:val="20"/>
                <w:szCs w:val="20"/>
                <w:lang w:val="zh-CN"/>
              </w:rPr>
              <w:t>、当前时间</w:t>
            </w:r>
            <w:r w:rsidRPr="005D70CA">
              <w:rPr>
                <w:rFonts w:ascii="宋体" w:eastAsia="宋体" w:cs="宋体"/>
                <w:strike/>
                <w:kern w:val="0"/>
                <w:sz w:val="20"/>
                <w:szCs w:val="20"/>
                <w:lang w:val="zh-CN"/>
              </w:rPr>
              <w:t xml:space="preserve">begintime </w:t>
            </w:r>
            <w:r w:rsidRPr="005D70CA">
              <w:rPr>
                <w:rFonts w:ascii="宋体" w:eastAsia="宋体" w:cs="宋体" w:hint="eastAsia"/>
                <w:strike/>
                <w:kern w:val="0"/>
                <w:sz w:val="20"/>
                <w:szCs w:val="20"/>
                <w:lang w:val="zh-CN"/>
              </w:rPr>
              <w:t>、</w:t>
            </w:r>
            <w:r w:rsidRPr="005D70CA">
              <w:rPr>
                <w:rFonts w:ascii="宋体" w:eastAsia="宋体" w:cs="宋体"/>
                <w:strike/>
                <w:kern w:val="0"/>
                <w:sz w:val="20"/>
                <w:szCs w:val="20"/>
                <w:lang w:val="zh-CN"/>
              </w:rPr>
              <w:t>endtime</w:t>
            </w:r>
            <w:r w:rsidRPr="005D70CA">
              <w:rPr>
                <w:rFonts w:ascii="宋体" w:eastAsia="宋体" w:cs="宋体" w:hint="eastAsia"/>
                <w:strike/>
                <w:kern w:val="0"/>
                <w:sz w:val="20"/>
                <w:szCs w:val="20"/>
                <w:lang w:val="zh-CN"/>
              </w:rPr>
              <w:t>都不为空时，则判断版权是否到期，到期则鉴权不过</w:t>
            </w:r>
          </w:p>
          <w:p w14:paraId="34D5BEF2" w14:textId="77777777" w:rsidR="00924C9A" w:rsidRPr="005D70CA" w:rsidRDefault="00924C9A" w:rsidP="00924C9A">
            <w:pPr>
              <w:ind w:firstLineChars="100" w:firstLine="200"/>
            </w:pPr>
            <w:r w:rsidRPr="005D70CA">
              <w:rPr>
                <w:rFonts w:ascii="宋体" w:eastAsia="宋体" w:cs="宋体"/>
                <w:kern w:val="0"/>
                <w:sz w:val="20"/>
                <w:szCs w:val="20"/>
                <w:lang w:val="zh-CN"/>
              </w:rPr>
              <w:t>3</w:t>
            </w:r>
            <w:r w:rsidRPr="005D70CA">
              <w:rPr>
                <w:rFonts w:ascii="宋体" w:eastAsia="宋体" w:cs="宋体" w:hint="eastAsia"/>
                <w:kern w:val="0"/>
                <w:sz w:val="20"/>
                <w:szCs w:val="20"/>
                <w:lang w:val="zh-CN"/>
              </w:rPr>
              <w:t>、判断国别版权</w:t>
            </w:r>
            <w:r w:rsidRPr="005D70CA">
              <w:rPr>
                <w:rFonts w:ascii="宋体" w:eastAsia="宋体" w:cs="宋体"/>
                <w:kern w:val="0"/>
                <w:sz w:val="20"/>
                <w:szCs w:val="20"/>
                <w:lang w:val="zh-CN"/>
              </w:rPr>
              <w:t>playAreas</w:t>
            </w:r>
          </w:p>
          <w:p w14:paraId="070B23C2" w14:textId="77777777" w:rsidR="00924C9A" w:rsidRPr="005D70CA" w:rsidRDefault="00924C9A" w:rsidP="00924C9A"/>
          <w:p w14:paraId="516774C9" w14:textId="77777777" w:rsidR="00924C9A" w:rsidRPr="005D70CA" w:rsidRDefault="00924C9A" w:rsidP="00924C9A">
            <w:r w:rsidRPr="005D70CA">
              <w:rPr>
                <w:rFonts w:hint="eastAsia"/>
              </w:rPr>
              <w:tab/>
            </w:r>
            <w:r w:rsidRPr="005D70CA">
              <w:rPr>
                <w:rFonts w:hint="eastAsia"/>
              </w:rPr>
              <w:t>分集信息的：</w:t>
            </w:r>
            <w:r w:rsidRPr="005D70CA">
              <w:rPr>
                <w:rFonts w:ascii="ArialMT" w:cs="ArialMT"/>
                <w:kern w:val="0"/>
                <w:sz w:val="20"/>
                <w:szCs w:val="20"/>
              </w:rPr>
              <w:t>vipInfoOtt</w:t>
            </w:r>
            <w:r w:rsidRPr="005D70CA">
              <w:rPr>
                <w:rFonts w:ascii="ArialMT" w:cs="ArialMT" w:hint="eastAsia"/>
                <w:kern w:val="0"/>
                <w:sz w:val="20"/>
                <w:szCs w:val="20"/>
              </w:rPr>
              <w:t>.</w:t>
            </w:r>
            <w:r w:rsidRPr="005D70CA">
              <w:rPr>
                <w:rFonts w:ascii="ArialMT" w:cs="ArialMT"/>
                <w:kern w:val="0"/>
                <w:sz w:val="20"/>
                <w:szCs w:val="20"/>
              </w:rPr>
              <w:t xml:space="preserve"> mark</w:t>
            </w:r>
            <w:r w:rsidRPr="005D70CA">
              <w:rPr>
                <w:rFonts w:ascii="ArialMT" w:cs="ArialMT" w:hint="eastAsia"/>
                <w:kern w:val="0"/>
                <w:sz w:val="20"/>
                <w:szCs w:val="20"/>
              </w:rPr>
              <w:t xml:space="preserve"> &gt; 0  </w:t>
            </w:r>
            <w:r w:rsidRPr="005D70CA">
              <w:rPr>
                <w:rFonts w:ascii="ArialMT" w:cs="ArialMT" w:hint="eastAsia"/>
                <w:kern w:val="0"/>
                <w:sz w:val="20"/>
                <w:szCs w:val="20"/>
              </w:rPr>
              <w:t>或者：</w:t>
            </w:r>
            <w:r w:rsidRPr="005D70CA">
              <w:rPr>
                <w:rFonts w:ascii="ArialMT" w:cs="ArialMT"/>
                <w:kern w:val="0"/>
                <w:sz w:val="20"/>
                <w:szCs w:val="20"/>
              </w:rPr>
              <w:t>vipInfoOtt</w:t>
            </w:r>
            <w:r w:rsidRPr="005D70CA">
              <w:rPr>
                <w:rFonts w:ascii="ArialMT" w:cs="ArialMT" w:hint="eastAsia"/>
                <w:kern w:val="0"/>
                <w:sz w:val="20"/>
                <w:szCs w:val="20"/>
              </w:rPr>
              <w:t>.</w:t>
            </w:r>
            <w:r w:rsidRPr="005D70CA">
              <w:rPr>
                <w:rFonts w:ascii="ArialMT" w:cs="ArialMT"/>
                <w:kern w:val="0"/>
                <w:sz w:val="20"/>
                <w:szCs w:val="20"/>
              </w:rPr>
              <w:t xml:space="preserve"> mark</w:t>
            </w:r>
            <w:r w:rsidRPr="005D70CA">
              <w:rPr>
                <w:rFonts w:ascii="ArialMT" w:cs="ArialMT" w:hint="eastAsia"/>
                <w:kern w:val="0"/>
                <w:sz w:val="20"/>
                <w:szCs w:val="20"/>
              </w:rPr>
              <w:t xml:space="preserve">=0 and </w:t>
            </w:r>
            <w:r w:rsidRPr="005D70CA">
              <w:rPr>
                <w:rFonts w:ascii="ArialMT" w:cs="ArialMT"/>
                <w:kern w:val="0"/>
                <w:sz w:val="20"/>
                <w:szCs w:val="20"/>
              </w:rPr>
              <w:t>vipInfoOtt</w:t>
            </w:r>
            <w:r w:rsidRPr="005D70CA">
              <w:rPr>
                <w:rFonts w:ascii="ArialMT" w:cs="ArialMT" w:hint="eastAsia"/>
                <w:kern w:val="0"/>
                <w:sz w:val="20"/>
                <w:szCs w:val="20"/>
              </w:rPr>
              <w:t>.</w:t>
            </w:r>
            <w:r w:rsidRPr="005D70CA">
              <w:rPr>
                <w:rFonts w:ascii="ArialMT" w:cs="ArialMT"/>
                <w:kern w:val="0"/>
                <w:sz w:val="20"/>
                <w:szCs w:val="20"/>
              </w:rPr>
              <w:t xml:space="preserve"> vip_defs</w:t>
            </w:r>
            <w:r w:rsidRPr="005D70CA">
              <w:rPr>
                <w:rFonts w:ascii="ArialMT" w:cs="ArialMT" w:hint="eastAsia"/>
                <w:kern w:val="0"/>
                <w:sz w:val="20"/>
                <w:szCs w:val="20"/>
              </w:rPr>
              <w:t>包含取串的清晰度，则需要做用户鉴权和</w:t>
            </w:r>
            <w:r w:rsidRPr="005D70CA">
              <w:rPr>
                <w:rFonts w:ascii="ArialMT" w:cs="ArialMT" w:hint="eastAsia"/>
                <w:kern w:val="0"/>
                <w:sz w:val="20"/>
                <w:szCs w:val="20"/>
              </w:rPr>
              <w:t>AAA</w:t>
            </w:r>
            <w:r w:rsidRPr="005D70CA">
              <w:rPr>
                <w:rFonts w:ascii="ArialMT" w:cs="ArialMT" w:hint="eastAsia"/>
                <w:kern w:val="0"/>
                <w:sz w:val="20"/>
                <w:szCs w:val="20"/>
              </w:rPr>
              <w:t>付费鉴权</w:t>
            </w:r>
          </w:p>
          <w:p w14:paraId="08F81C6A" w14:textId="77777777" w:rsidR="00924C9A" w:rsidRPr="005D70CA" w:rsidRDefault="00924C9A" w:rsidP="00924C9A">
            <w:pPr>
              <w:ind w:firstLine="420"/>
              <w:rPr>
                <w:b/>
              </w:rPr>
            </w:pPr>
            <w:r w:rsidRPr="005D70CA">
              <w:rPr>
                <w:rFonts w:hint="eastAsia"/>
                <w:b/>
              </w:rPr>
              <w:t>用户鉴权：</w:t>
            </w:r>
          </w:p>
          <w:p w14:paraId="3166B65F" w14:textId="77777777" w:rsidR="00924C9A" w:rsidRPr="005D70CA" w:rsidRDefault="00924C9A" w:rsidP="00924C9A">
            <w:pPr>
              <w:ind w:firstLine="420"/>
            </w:pPr>
            <w:r w:rsidRPr="005D70CA">
              <w:rPr>
                <w:rFonts w:hint="eastAsia"/>
              </w:rPr>
              <w:t>调用</w:t>
            </w:r>
            <w:r w:rsidRPr="005D70CA">
              <w:rPr>
                <w:rFonts w:hint="eastAsia"/>
              </w:rPr>
              <w:t>passport</w:t>
            </w:r>
            <w:r w:rsidRPr="005D70CA">
              <w:rPr>
                <w:rFonts w:hint="eastAsia"/>
              </w:rPr>
              <w:t>的用户鉴权接口</w:t>
            </w:r>
            <w:r w:rsidRPr="005D70CA">
              <w:rPr>
                <w:rFonts w:hint="eastAsia"/>
              </w:rPr>
              <w:t>getuser</w:t>
            </w:r>
            <w:r w:rsidRPr="005D70CA">
              <w:rPr>
                <w:rFonts w:hint="eastAsia"/>
              </w:rPr>
              <w:t>，鉴权用户身份，鉴权失败返回错误码，调用</w:t>
            </w:r>
            <w:r w:rsidRPr="005D70CA">
              <w:rPr>
                <w:rFonts w:hint="eastAsia"/>
              </w:rPr>
              <w:t>AAA</w:t>
            </w:r>
            <w:r w:rsidRPr="005D70CA">
              <w:rPr>
                <w:rFonts w:hint="eastAsia"/>
              </w:rPr>
              <w:t>接口传入鉴权返回的</w:t>
            </w:r>
            <w:r w:rsidRPr="005D70CA">
              <w:rPr>
                <w:rFonts w:hint="eastAsia"/>
              </w:rPr>
              <w:t>uuid</w:t>
            </w:r>
          </w:p>
          <w:p w14:paraId="4C6F2644" w14:textId="77777777" w:rsidR="00924C9A" w:rsidRPr="005D70CA" w:rsidRDefault="00924C9A" w:rsidP="00924C9A">
            <w:pPr>
              <w:ind w:firstLine="420"/>
              <w:rPr>
                <w:strike/>
              </w:rPr>
            </w:pPr>
            <w:r w:rsidRPr="005D70CA">
              <w:rPr>
                <w:rFonts w:hint="eastAsia"/>
                <w:strike/>
              </w:rPr>
              <w:t>按清晰度收费的，不去</w:t>
            </w:r>
            <w:r w:rsidRPr="005D70CA">
              <w:rPr>
                <w:rFonts w:hint="eastAsia"/>
                <w:strike/>
              </w:rPr>
              <w:t>AAA</w:t>
            </w:r>
            <w:r w:rsidRPr="005D70CA">
              <w:rPr>
                <w:rFonts w:hint="eastAsia"/>
                <w:strike/>
              </w:rPr>
              <w:t>做鉴权，返回错误码标识用户不是</w:t>
            </w:r>
            <w:r w:rsidRPr="005D70CA">
              <w:rPr>
                <w:rFonts w:hint="eastAsia"/>
                <w:strike/>
              </w:rPr>
              <w:t>VIP</w:t>
            </w:r>
            <w:r w:rsidRPr="005D70CA">
              <w:rPr>
                <w:rFonts w:hint="eastAsia"/>
                <w:strike/>
              </w:rPr>
              <w:t>不能观看</w:t>
            </w:r>
          </w:p>
          <w:p w14:paraId="5F1BCAAE" w14:textId="77777777" w:rsidR="00097A9C" w:rsidRPr="005D70CA" w:rsidRDefault="00097A9C" w:rsidP="00924C9A">
            <w:pPr>
              <w:ind w:firstLine="420"/>
            </w:pPr>
            <w:r w:rsidRPr="005D70CA">
              <w:rPr>
                <w:rFonts w:hint="eastAsia"/>
              </w:rPr>
              <w:t>如果</w:t>
            </w:r>
            <w:r w:rsidRPr="005D70CA">
              <w:rPr>
                <w:rFonts w:hint="eastAsia"/>
              </w:rPr>
              <w:t>ticket</w:t>
            </w:r>
            <w:r w:rsidRPr="005D70CA">
              <w:rPr>
                <w:rFonts w:hint="eastAsia"/>
              </w:rPr>
              <w:t>为空，则需要走</w:t>
            </w:r>
            <w:r w:rsidRPr="005D70CA">
              <w:rPr>
                <w:rFonts w:hint="eastAsia"/>
              </w:rPr>
              <w:t>AAA</w:t>
            </w:r>
            <w:r w:rsidRPr="005D70CA">
              <w:rPr>
                <w:rFonts w:hint="eastAsia"/>
              </w:rPr>
              <w:t>进行游客鉴权，</w:t>
            </w:r>
            <w:r w:rsidRPr="005D70CA">
              <w:rPr>
                <w:rFonts w:hint="eastAsia"/>
              </w:rPr>
              <w:t>uuid</w:t>
            </w:r>
            <w:r w:rsidRPr="005D70CA">
              <w:rPr>
                <w:rFonts w:hint="eastAsia"/>
              </w:rPr>
              <w:t>传空</w:t>
            </w:r>
          </w:p>
          <w:p w14:paraId="483B5618" w14:textId="77777777" w:rsidR="00924C9A" w:rsidRPr="005D70CA" w:rsidRDefault="00924C9A" w:rsidP="00924C9A">
            <w:pPr>
              <w:ind w:firstLine="420"/>
            </w:pPr>
          </w:p>
          <w:p w14:paraId="2762AB3D" w14:textId="77777777" w:rsidR="00924C9A" w:rsidRPr="005D70CA" w:rsidRDefault="00924C9A" w:rsidP="00924C9A">
            <w:pPr>
              <w:ind w:firstLine="420"/>
              <w:rPr>
                <w:b/>
              </w:rPr>
            </w:pPr>
            <w:r w:rsidRPr="005D70CA">
              <w:rPr>
                <w:rFonts w:ascii="ArialMT" w:cs="ArialMT" w:hint="eastAsia"/>
                <w:kern w:val="0"/>
                <w:sz w:val="20"/>
                <w:szCs w:val="20"/>
              </w:rPr>
              <w:t>AAA</w:t>
            </w:r>
            <w:r w:rsidRPr="005D70CA">
              <w:rPr>
                <w:rFonts w:hint="eastAsia"/>
                <w:b/>
              </w:rPr>
              <w:t>付费鉴权：</w:t>
            </w:r>
          </w:p>
          <w:p w14:paraId="0F5018CE" w14:textId="77777777" w:rsidR="00924C9A" w:rsidRPr="005D70CA" w:rsidRDefault="00924C9A" w:rsidP="00924C9A">
            <w:pPr>
              <w:ind w:firstLine="420"/>
            </w:pPr>
            <w:r w:rsidRPr="005D70CA">
              <w:rPr>
                <w:rFonts w:hint="eastAsia"/>
              </w:rPr>
              <w:t>确认媒资信息上收费状态为</w:t>
            </w:r>
            <w:r w:rsidRPr="005D70CA">
              <w:rPr>
                <w:rFonts w:hint="eastAsia"/>
              </w:rPr>
              <w:t>1</w:t>
            </w:r>
            <w:r w:rsidRPr="005D70CA">
              <w:rPr>
                <w:rFonts w:hint="eastAsia"/>
              </w:rPr>
              <w:t>才走播放鉴权逻辑，《</w:t>
            </w:r>
            <w:r w:rsidRPr="005D70CA">
              <w:rPr>
                <w:rFonts w:hint="eastAsia"/>
              </w:rPr>
              <w:t>AAA</w:t>
            </w:r>
            <w:r w:rsidRPr="005D70CA">
              <w:rPr>
                <w:rFonts w:hint="eastAsia"/>
              </w:rPr>
              <w:t>原生接口文档（</w:t>
            </w:r>
            <w:r w:rsidRPr="005D70CA">
              <w:rPr>
                <w:rFonts w:hint="eastAsia"/>
              </w:rPr>
              <w:t>CMS</w:t>
            </w:r>
            <w:r w:rsidRPr="005D70CA">
              <w:rPr>
                <w:rFonts w:hint="eastAsia"/>
              </w:rPr>
              <w:t>使用）》</w:t>
            </w:r>
            <w:r w:rsidRPr="005D70CA">
              <w:rPr>
                <w:rFonts w:hint="eastAsia"/>
              </w:rPr>
              <w:t>30.</w:t>
            </w:r>
            <w:r w:rsidRPr="005D70CA">
              <w:rPr>
                <w:rFonts w:hint="eastAsia"/>
              </w:rPr>
              <w:t>播放鉴权</w:t>
            </w:r>
            <w:r w:rsidRPr="005D70CA">
              <w:rPr>
                <w:rFonts w:hint="eastAsia"/>
              </w:rPr>
              <w:t>v5.0</w:t>
            </w:r>
          </w:p>
          <w:p w14:paraId="0ED461EB" w14:textId="77777777" w:rsidR="00097A9C" w:rsidRDefault="00097A9C" w:rsidP="00924C9A">
            <w:pPr>
              <w:ind w:firstLine="420"/>
            </w:pPr>
            <w:r w:rsidRPr="005D70CA">
              <w:rPr>
                <w:rFonts w:hint="eastAsia"/>
              </w:rPr>
              <w:t>清晰度收费也去</w:t>
            </w:r>
            <w:r w:rsidRPr="005D70CA">
              <w:rPr>
                <w:rFonts w:hint="eastAsia"/>
              </w:rPr>
              <w:t>AAA</w:t>
            </w:r>
            <w:r w:rsidRPr="005D70CA">
              <w:rPr>
                <w:rFonts w:hint="eastAsia"/>
              </w:rPr>
              <w:t>鉴权</w:t>
            </w:r>
          </w:p>
          <w:p w14:paraId="25FF72CC" w14:textId="3BDA6D88" w:rsidR="00D06E0D" w:rsidRDefault="00D06E0D" w:rsidP="00924C9A">
            <w:pPr>
              <w:ind w:firstLine="420"/>
              <w:rPr>
                <w:color w:val="FF0000"/>
              </w:rPr>
            </w:pPr>
            <w:r w:rsidRPr="00D06E0D">
              <w:rPr>
                <w:rFonts w:hint="eastAsia"/>
                <w:color w:val="FF0000"/>
              </w:rPr>
              <w:t>厂家全计费版本所有内容都需要去</w:t>
            </w:r>
            <w:r w:rsidRPr="00D06E0D">
              <w:rPr>
                <w:rFonts w:hint="eastAsia"/>
                <w:color w:val="FF0000"/>
              </w:rPr>
              <w:t>AAA</w:t>
            </w:r>
            <w:r w:rsidRPr="00D06E0D">
              <w:rPr>
                <w:rFonts w:hint="eastAsia"/>
                <w:color w:val="FF0000"/>
              </w:rPr>
              <w:t>鉴权</w:t>
            </w:r>
            <w:r w:rsidR="009645D3">
              <w:rPr>
                <w:rFonts w:hint="eastAsia"/>
                <w:color w:val="FF0000"/>
              </w:rPr>
              <w:t>，通过后台配置版本号正则判断</w:t>
            </w:r>
            <w:r w:rsidR="001C4AE6">
              <w:rPr>
                <w:rFonts w:hint="eastAsia"/>
                <w:color w:val="FF0000"/>
              </w:rPr>
              <w:t>：</w:t>
            </w:r>
          </w:p>
          <w:p w14:paraId="4E9534E7" w14:textId="77777777" w:rsidR="001C4AE6" w:rsidRPr="001C4AE6" w:rsidRDefault="001C4AE6" w:rsidP="001C4AE6">
            <w:pPr>
              <w:ind w:leftChars="200" w:left="420"/>
              <w:rPr>
                <w:color w:val="FF0000"/>
              </w:rPr>
            </w:pPr>
            <w:r w:rsidRPr="001C4AE6">
              <w:rPr>
                <w:rFonts w:hint="eastAsia"/>
                <w:color w:val="FF0000"/>
              </w:rPr>
              <w:t>从后台通用配置中查询当前版本是否需要做厂家收银台的正则匹配判断；</w:t>
            </w:r>
          </w:p>
          <w:p w14:paraId="4D1B5ED4" w14:textId="6C838073" w:rsidR="001C4AE6" w:rsidRPr="001C4AE6" w:rsidRDefault="001C4AE6" w:rsidP="001C4AE6">
            <w:pPr>
              <w:ind w:leftChars="200" w:left="420"/>
              <w:rPr>
                <w:color w:val="FF0000"/>
              </w:rPr>
            </w:pPr>
            <w:r w:rsidRPr="001C4AE6">
              <w:rPr>
                <w:color w:val="FF0000"/>
              </w:rPr>
              <w:t>configKey = 'factory_</w:t>
            </w:r>
            <w:r>
              <w:rPr>
                <w:rFonts w:hint="eastAsia"/>
                <w:color w:val="FF0000"/>
              </w:rPr>
              <w:t>allpay</w:t>
            </w:r>
            <w:r w:rsidRPr="001C4AE6">
              <w:rPr>
                <w:color w:val="FF0000"/>
              </w:rPr>
              <w:t>_regex'</w:t>
            </w:r>
            <w:r w:rsidRPr="001C4AE6">
              <w:rPr>
                <w:rFonts w:hint="eastAsia"/>
                <w:color w:val="FF0000"/>
              </w:rPr>
              <w:t>，这个</w:t>
            </w:r>
            <w:r w:rsidRPr="001C4AE6">
              <w:rPr>
                <w:rFonts w:hint="eastAsia"/>
                <w:color w:val="FF0000"/>
              </w:rPr>
              <w:t>key</w:t>
            </w:r>
            <w:r w:rsidRPr="001C4AE6">
              <w:rPr>
                <w:rFonts w:hint="eastAsia"/>
                <w:color w:val="FF0000"/>
              </w:rPr>
              <w:t>可以硬编码</w:t>
            </w:r>
            <w:r w:rsidR="00933064">
              <w:rPr>
                <w:rFonts w:hint="eastAsia"/>
                <w:color w:val="FF0000"/>
              </w:rPr>
              <w:t>，获取这个配置的内容己有现成的方法（王书浩编写）</w:t>
            </w:r>
          </w:p>
          <w:p w14:paraId="34B8284A" w14:textId="4DCA8A7A" w:rsidR="00A8674D" w:rsidRDefault="00A8674D" w:rsidP="00A8674D">
            <w:pPr>
              <w:ind w:leftChars="200" w:left="420"/>
              <w:rPr>
                <w:color w:val="FF0000"/>
              </w:rPr>
            </w:pPr>
            <w:r>
              <w:rPr>
                <w:rFonts w:hint="eastAsia"/>
                <w:color w:val="FF0000"/>
              </w:rPr>
              <w:t>配置不存在或</w:t>
            </w:r>
            <w:r w:rsidRPr="001C4AE6">
              <w:rPr>
                <w:rFonts w:hint="eastAsia"/>
                <w:color w:val="FF0000"/>
              </w:rPr>
              <w:t>当前版本号不匹配正则</w:t>
            </w:r>
            <w:r>
              <w:rPr>
                <w:rFonts w:hint="eastAsia"/>
                <w:color w:val="FF0000"/>
              </w:rPr>
              <w:t>：</w:t>
            </w:r>
            <w:r>
              <w:rPr>
                <w:rFonts w:hint="eastAsia"/>
                <w:color w:val="FF0000"/>
              </w:rPr>
              <w:t xml:space="preserve"> </w:t>
            </w:r>
            <w:r>
              <w:rPr>
                <w:rFonts w:hint="eastAsia"/>
                <w:color w:val="FF0000"/>
              </w:rPr>
              <w:t>则之前默认收费内容去</w:t>
            </w:r>
            <w:r>
              <w:rPr>
                <w:rFonts w:hint="eastAsia"/>
                <w:color w:val="FF0000"/>
              </w:rPr>
              <w:t>AAA</w:t>
            </w:r>
            <w:r>
              <w:rPr>
                <w:rFonts w:hint="eastAsia"/>
                <w:color w:val="FF0000"/>
              </w:rPr>
              <w:t>鉴权</w:t>
            </w:r>
          </w:p>
          <w:p w14:paraId="4EC995BE" w14:textId="5180F41C" w:rsidR="00A8674D" w:rsidRPr="001C4AE6" w:rsidRDefault="00A8674D" w:rsidP="00A8674D">
            <w:pPr>
              <w:ind w:leftChars="200" w:left="420"/>
              <w:rPr>
                <w:color w:val="FF0000"/>
              </w:rPr>
            </w:pPr>
            <w:r>
              <w:rPr>
                <w:rFonts w:hint="eastAsia"/>
                <w:color w:val="FF0000"/>
              </w:rPr>
              <w:t>当前版本号匹配正则：必须则走</w:t>
            </w:r>
            <w:r>
              <w:rPr>
                <w:rFonts w:hint="eastAsia"/>
                <w:color w:val="FF0000"/>
              </w:rPr>
              <w:t>AAA</w:t>
            </w:r>
            <w:r>
              <w:rPr>
                <w:rFonts w:hint="eastAsia"/>
                <w:color w:val="FF0000"/>
              </w:rPr>
              <w:t>鉴权</w:t>
            </w:r>
          </w:p>
          <w:p w14:paraId="6FC1A569" w14:textId="77777777" w:rsidR="001C4AE6" w:rsidRPr="00D06E0D" w:rsidRDefault="001C4AE6" w:rsidP="00924C9A">
            <w:pPr>
              <w:ind w:firstLine="420"/>
              <w:rPr>
                <w:color w:val="FF0000"/>
              </w:rPr>
            </w:pPr>
          </w:p>
          <w:p w14:paraId="04BD2800" w14:textId="77777777" w:rsidR="00924C9A" w:rsidRDefault="00924C9A" w:rsidP="00924C9A"/>
          <w:p w14:paraId="67B4413E" w14:textId="77777777" w:rsidR="00924C9A" w:rsidRDefault="00924C9A" w:rsidP="00924C9A"/>
          <w:p w14:paraId="0937DF0A" w14:textId="77777777" w:rsidR="00924C9A" w:rsidRPr="006B0A0D" w:rsidRDefault="00924C9A" w:rsidP="00924C9A"/>
          <w:p w14:paraId="3F742B3F" w14:textId="77777777" w:rsidR="00924C9A" w:rsidRPr="00F81AB8" w:rsidRDefault="00924C9A" w:rsidP="00924C9A">
            <w:pPr>
              <w:rPr>
                <w:strike/>
              </w:rPr>
            </w:pPr>
            <w:r w:rsidRPr="00F81AB8">
              <w:rPr>
                <w:rFonts w:hint="eastAsia"/>
                <w:strike/>
              </w:rPr>
              <w:t>2016-09-27</w:t>
            </w:r>
            <w:r w:rsidRPr="00F81AB8">
              <w:rPr>
                <w:rFonts w:hint="eastAsia"/>
                <w:strike/>
              </w:rPr>
              <w:t>增加</w:t>
            </w:r>
            <w:r w:rsidRPr="00F81AB8">
              <w:rPr>
                <w:rFonts w:hint="eastAsia"/>
                <w:strike/>
              </w:rPr>
              <w:t>m3u8</w:t>
            </w:r>
            <w:r w:rsidRPr="00F81AB8">
              <w:rPr>
                <w:rFonts w:hint="eastAsia"/>
                <w:strike/>
              </w:rPr>
              <w:t>取串支持</w:t>
            </w:r>
            <w:r w:rsidRPr="00F81AB8">
              <w:rPr>
                <w:rFonts w:hint="eastAsia"/>
                <w:strike/>
              </w:rPr>
              <w:t>:</w:t>
            </w:r>
          </w:p>
          <w:p w14:paraId="66ABD498" w14:textId="77777777" w:rsidR="00924C9A" w:rsidRPr="00F81AB8" w:rsidRDefault="00924C9A" w:rsidP="00924C9A">
            <w:pPr>
              <w:jc w:val="left"/>
              <w:rPr>
                <w:strike/>
              </w:rPr>
            </w:pPr>
            <w:r w:rsidRPr="00F81AB8">
              <w:rPr>
                <w:rFonts w:hint="eastAsia"/>
                <w:strike/>
              </w:rPr>
              <w:t>增加请求字段：</w:t>
            </w:r>
            <w:r w:rsidRPr="00F81AB8">
              <w:rPr>
                <w:rFonts w:hint="eastAsia"/>
                <w:strike/>
              </w:rPr>
              <w:t>m3u8</w:t>
            </w:r>
            <w:r w:rsidRPr="00F81AB8">
              <w:rPr>
                <w:rFonts w:hint="eastAsia"/>
                <w:strike/>
              </w:rPr>
              <w:t>，是否为</w:t>
            </w:r>
            <w:r w:rsidRPr="00F81AB8">
              <w:rPr>
                <w:rFonts w:hint="eastAsia"/>
                <w:strike/>
              </w:rPr>
              <w:t>m3u8</w:t>
            </w:r>
            <w:r w:rsidRPr="00F81AB8">
              <w:rPr>
                <w:rFonts w:hint="eastAsia"/>
                <w:strike/>
              </w:rPr>
              <w:t>取串，</w:t>
            </w:r>
            <w:r w:rsidRPr="00F81AB8">
              <w:rPr>
                <w:rFonts w:hint="eastAsia"/>
                <w:strike/>
              </w:rPr>
              <w:t>0-ts</w:t>
            </w:r>
            <w:r w:rsidRPr="00F81AB8">
              <w:rPr>
                <w:rFonts w:hint="eastAsia"/>
                <w:strike/>
              </w:rPr>
              <w:t>取串，</w:t>
            </w:r>
            <w:r w:rsidRPr="00F81AB8">
              <w:rPr>
                <w:rFonts w:hint="eastAsia"/>
                <w:strike/>
              </w:rPr>
              <w:t>1-m3u8</w:t>
            </w:r>
            <w:r w:rsidRPr="00F81AB8">
              <w:rPr>
                <w:rFonts w:hint="eastAsia"/>
                <w:strike/>
              </w:rPr>
              <w:t>取串，</w:t>
            </w:r>
            <w:r w:rsidRPr="00F81AB8">
              <w:rPr>
                <w:rFonts w:hint="eastAsia"/>
                <w:strike/>
              </w:rPr>
              <w:t>2-</w:t>
            </w:r>
            <w:r w:rsidRPr="00F81AB8">
              <w:rPr>
                <w:rFonts w:hint="eastAsia"/>
                <w:strike/>
              </w:rPr>
              <w:t>判断芯片类型白名单，默认为</w:t>
            </w:r>
            <w:r w:rsidRPr="00F81AB8">
              <w:rPr>
                <w:rFonts w:hint="eastAsia"/>
                <w:strike/>
              </w:rPr>
              <w:t>2</w:t>
            </w:r>
          </w:p>
          <w:p w14:paraId="6907BAB6" w14:textId="77777777" w:rsidR="00924C9A" w:rsidRPr="00F81AB8" w:rsidRDefault="00924C9A" w:rsidP="00924C9A">
            <w:pPr>
              <w:jc w:val="left"/>
              <w:rPr>
                <w:strike/>
              </w:rPr>
            </w:pPr>
            <w:r w:rsidRPr="00F81AB8">
              <w:rPr>
                <w:rFonts w:hint="eastAsia"/>
                <w:strike/>
              </w:rPr>
              <w:t>0</w:t>
            </w:r>
            <w:r w:rsidRPr="00F81AB8">
              <w:rPr>
                <w:rFonts w:hint="eastAsia"/>
                <w:strike/>
              </w:rPr>
              <w:t>：优先返回</w:t>
            </w:r>
            <w:r w:rsidRPr="00F81AB8">
              <w:rPr>
                <w:rFonts w:hint="eastAsia"/>
                <w:strike/>
              </w:rPr>
              <w:t>TS</w:t>
            </w:r>
            <w:r w:rsidRPr="00F81AB8">
              <w:rPr>
                <w:rFonts w:hint="eastAsia"/>
                <w:strike/>
              </w:rPr>
              <w:t>串，终端开关只限</w:t>
            </w:r>
            <w:r w:rsidRPr="00F81AB8">
              <w:rPr>
                <w:rFonts w:hint="eastAsia"/>
                <w:strike/>
              </w:rPr>
              <w:t>TS</w:t>
            </w:r>
            <w:r w:rsidRPr="00F81AB8">
              <w:rPr>
                <w:rFonts w:hint="eastAsia"/>
                <w:strike/>
              </w:rPr>
              <w:t>，与现有流程保持不变</w:t>
            </w:r>
          </w:p>
          <w:p w14:paraId="6892BCBE" w14:textId="77777777" w:rsidR="00924C9A" w:rsidRPr="00F81AB8" w:rsidRDefault="00924C9A" w:rsidP="00924C9A">
            <w:pPr>
              <w:jc w:val="left"/>
              <w:rPr>
                <w:strike/>
              </w:rPr>
            </w:pPr>
            <w:r w:rsidRPr="00F81AB8">
              <w:rPr>
                <w:rFonts w:hint="eastAsia"/>
                <w:strike/>
              </w:rPr>
              <w:t>1</w:t>
            </w:r>
            <w:r w:rsidRPr="00F81AB8">
              <w:rPr>
                <w:rFonts w:hint="eastAsia"/>
                <w:strike/>
              </w:rPr>
              <w:t>：优先返回</w:t>
            </w:r>
            <w:r w:rsidRPr="00F81AB8">
              <w:rPr>
                <w:rFonts w:hint="eastAsia"/>
                <w:strike/>
              </w:rPr>
              <w:t>m3u8</w:t>
            </w:r>
            <w:r w:rsidRPr="00F81AB8">
              <w:rPr>
                <w:rFonts w:hint="eastAsia"/>
                <w:strike/>
              </w:rPr>
              <w:t>串，终端开关只限</w:t>
            </w:r>
            <w:r w:rsidRPr="00F81AB8">
              <w:rPr>
                <w:rFonts w:hint="eastAsia"/>
                <w:strike/>
              </w:rPr>
              <w:t>m3u8</w:t>
            </w:r>
            <w:r w:rsidRPr="00F81AB8">
              <w:rPr>
                <w:rFonts w:hint="eastAsia"/>
                <w:strike/>
              </w:rPr>
              <w:t>，优先获取</w:t>
            </w:r>
            <w:r w:rsidRPr="00F81AB8">
              <w:rPr>
                <w:rFonts w:hint="eastAsia"/>
                <w:strike/>
              </w:rPr>
              <w:t>m3u8</w:t>
            </w:r>
            <w:r w:rsidRPr="00F81AB8">
              <w:rPr>
                <w:rFonts w:hint="eastAsia"/>
                <w:strike/>
              </w:rPr>
              <w:t>路由地址，失败则走</w:t>
            </w:r>
            <w:r w:rsidRPr="00F81AB8">
              <w:rPr>
                <w:rFonts w:hint="eastAsia"/>
                <w:strike/>
              </w:rPr>
              <w:t>ts</w:t>
            </w:r>
            <w:r w:rsidRPr="00F81AB8">
              <w:rPr>
                <w:rFonts w:hint="eastAsia"/>
                <w:strike/>
              </w:rPr>
              <w:t>取串流程。</w:t>
            </w:r>
          </w:p>
          <w:p w14:paraId="605FC30D" w14:textId="77777777" w:rsidR="00924C9A" w:rsidRPr="00F81AB8" w:rsidRDefault="00924C9A" w:rsidP="00924C9A">
            <w:pPr>
              <w:rPr>
                <w:strike/>
              </w:rPr>
            </w:pPr>
            <w:r w:rsidRPr="00F81AB8">
              <w:rPr>
                <w:rFonts w:hint="eastAsia"/>
                <w:strike/>
              </w:rPr>
              <w:t>2</w:t>
            </w:r>
            <w:r w:rsidRPr="00F81AB8">
              <w:rPr>
                <w:rFonts w:hint="eastAsia"/>
                <w:strike/>
              </w:rPr>
              <w:t>：默认值，根据芯片型号是否支持返回</w:t>
            </w:r>
            <w:r w:rsidRPr="00F81AB8">
              <w:rPr>
                <w:rFonts w:hint="eastAsia"/>
                <w:strike/>
              </w:rPr>
              <w:t>ts</w:t>
            </w:r>
            <w:r w:rsidRPr="00F81AB8">
              <w:rPr>
                <w:rFonts w:hint="eastAsia"/>
                <w:strike/>
              </w:rPr>
              <w:t>或</w:t>
            </w:r>
            <w:r w:rsidRPr="00F81AB8">
              <w:rPr>
                <w:rFonts w:hint="eastAsia"/>
                <w:strike/>
              </w:rPr>
              <w:t>m3u8</w:t>
            </w:r>
            <w:r w:rsidRPr="00F81AB8">
              <w:rPr>
                <w:rFonts w:hint="eastAsia"/>
                <w:strike/>
              </w:rPr>
              <w:t>播放串，如果芯片型号在白名单中，优先获取</w:t>
            </w:r>
            <w:r w:rsidRPr="00F81AB8">
              <w:rPr>
                <w:rFonts w:hint="eastAsia"/>
                <w:strike/>
              </w:rPr>
              <w:t>m3u8</w:t>
            </w:r>
            <w:r w:rsidRPr="00F81AB8">
              <w:rPr>
                <w:rFonts w:hint="eastAsia"/>
                <w:strike/>
              </w:rPr>
              <w:t>路由地址，失败则走</w:t>
            </w:r>
            <w:r w:rsidRPr="00F81AB8">
              <w:rPr>
                <w:rFonts w:hint="eastAsia"/>
                <w:strike/>
              </w:rPr>
              <w:t>ts</w:t>
            </w:r>
            <w:r w:rsidRPr="00F81AB8">
              <w:rPr>
                <w:rFonts w:hint="eastAsia"/>
                <w:strike/>
              </w:rPr>
              <w:t>取串流程。</w:t>
            </w:r>
          </w:p>
          <w:p w14:paraId="54CAB77E" w14:textId="77777777" w:rsidR="00924C9A" w:rsidRPr="00F81AB8" w:rsidRDefault="00924C9A" w:rsidP="00924C9A">
            <w:pPr>
              <w:rPr>
                <w:strike/>
              </w:rPr>
            </w:pPr>
          </w:p>
          <w:p w14:paraId="7FEE3A95" w14:textId="77777777" w:rsidR="00924C9A" w:rsidRPr="00F81AB8" w:rsidRDefault="00924C9A" w:rsidP="00924C9A">
            <w:pPr>
              <w:rPr>
                <w:strike/>
              </w:rPr>
            </w:pPr>
            <w:r w:rsidRPr="00F81AB8">
              <w:rPr>
                <w:rFonts w:hint="eastAsia"/>
                <w:strike/>
              </w:rPr>
              <w:t>增加请求字段：</w:t>
            </w:r>
            <w:r w:rsidRPr="00F81AB8">
              <w:rPr>
                <w:rFonts w:ascii="Tahoma" w:hAnsi="Tahoma" w:cs="Tahoma"/>
                <w:strike/>
                <w:szCs w:val="21"/>
              </w:rPr>
              <w:t>chip</w:t>
            </w:r>
            <w:r w:rsidRPr="00F81AB8">
              <w:rPr>
                <w:rFonts w:ascii="Tahoma" w:hAnsi="Tahoma" w:cs="Tahoma" w:hint="eastAsia"/>
                <w:strike/>
                <w:szCs w:val="21"/>
              </w:rPr>
              <w:t>_type</w:t>
            </w:r>
            <w:r w:rsidRPr="00F81AB8">
              <w:rPr>
                <w:rFonts w:ascii="Tahoma" w:hAnsi="Tahoma" w:cs="Tahoma" w:hint="eastAsia"/>
                <w:strike/>
                <w:szCs w:val="21"/>
              </w:rPr>
              <w:t>，</w:t>
            </w:r>
            <w:r w:rsidRPr="00F81AB8">
              <w:rPr>
                <w:rFonts w:hint="eastAsia"/>
                <w:strike/>
              </w:rPr>
              <w:t>m3u8=2</w:t>
            </w:r>
            <w:r w:rsidRPr="00F81AB8">
              <w:rPr>
                <w:rFonts w:hint="eastAsia"/>
                <w:strike/>
              </w:rPr>
              <w:t>时，服务端判断芯片型号是否在支持</w:t>
            </w:r>
            <w:r w:rsidRPr="00F81AB8">
              <w:rPr>
                <w:rFonts w:hint="eastAsia"/>
                <w:strike/>
              </w:rPr>
              <w:t>m3u8</w:t>
            </w:r>
            <w:r w:rsidRPr="00F81AB8">
              <w:rPr>
                <w:rFonts w:hint="eastAsia"/>
                <w:strike/>
              </w:rPr>
              <w:t>芯片的白名单列表，返回</w:t>
            </w:r>
            <w:r w:rsidRPr="00F81AB8">
              <w:rPr>
                <w:rFonts w:hint="eastAsia"/>
                <w:strike/>
              </w:rPr>
              <w:t>m3u8</w:t>
            </w:r>
            <w:r w:rsidRPr="00F81AB8">
              <w:rPr>
                <w:rFonts w:hint="eastAsia"/>
                <w:strike/>
              </w:rPr>
              <w:t>播放串，值为空或不在</w:t>
            </w:r>
            <w:r w:rsidRPr="00F81AB8">
              <w:rPr>
                <w:rFonts w:hint="eastAsia"/>
                <w:strike/>
              </w:rPr>
              <w:t>m3u8</w:t>
            </w:r>
            <w:r w:rsidRPr="00F81AB8">
              <w:rPr>
                <w:rFonts w:hint="eastAsia"/>
                <w:strike/>
              </w:rPr>
              <w:t>支持的列表中的芯片列表中则返回</w:t>
            </w:r>
            <w:r w:rsidRPr="00F81AB8">
              <w:rPr>
                <w:rFonts w:hint="eastAsia"/>
                <w:strike/>
              </w:rPr>
              <w:t>ts</w:t>
            </w:r>
            <w:r w:rsidRPr="00F81AB8">
              <w:rPr>
                <w:rFonts w:hint="eastAsia"/>
                <w:strike/>
              </w:rPr>
              <w:t>播放串</w:t>
            </w:r>
          </w:p>
          <w:p w14:paraId="714A4FDA" w14:textId="77777777" w:rsidR="00924C9A" w:rsidRPr="00F81AB8" w:rsidRDefault="00924C9A" w:rsidP="00924C9A">
            <w:pPr>
              <w:rPr>
                <w:strike/>
              </w:rPr>
            </w:pPr>
          </w:p>
          <w:p w14:paraId="4AE6436C" w14:textId="77777777" w:rsidR="00924C9A" w:rsidRPr="00F81AB8" w:rsidRDefault="00924C9A" w:rsidP="00924C9A">
            <w:pPr>
              <w:rPr>
                <w:strike/>
              </w:rPr>
            </w:pPr>
            <w:r w:rsidRPr="00F81AB8">
              <w:rPr>
                <w:rFonts w:hint="eastAsia"/>
                <w:strike/>
              </w:rPr>
              <w:t>芯片型号白名单表：</w:t>
            </w:r>
            <w:r w:rsidRPr="00F81AB8">
              <w:rPr>
                <w:rFonts w:hint="eastAsia"/>
                <w:strike/>
              </w:rPr>
              <w:t>ott_cms.</w:t>
            </w:r>
            <w:r w:rsidRPr="00F81AB8">
              <w:rPr>
                <w:strike/>
              </w:rPr>
              <w:t xml:space="preserve"> cms_m3u8_chip_type</w:t>
            </w:r>
          </w:p>
          <w:p w14:paraId="7EB56F5B" w14:textId="77777777" w:rsidR="00924C9A" w:rsidRPr="00F81AB8" w:rsidRDefault="00924C9A" w:rsidP="00924C9A">
            <w:pPr>
              <w:rPr>
                <w:strike/>
              </w:rPr>
            </w:pPr>
            <w:r w:rsidRPr="00F81AB8">
              <w:rPr>
                <w:rFonts w:hint="eastAsia"/>
                <w:strike/>
              </w:rPr>
              <w:t>Sql</w:t>
            </w:r>
            <w:r w:rsidRPr="00F81AB8">
              <w:rPr>
                <w:rFonts w:hint="eastAsia"/>
                <w:strike/>
              </w:rPr>
              <w:t>：</w:t>
            </w:r>
            <w:r w:rsidRPr="00F81AB8">
              <w:rPr>
                <w:strike/>
              </w:rPr>
              <w:t>select chip from cms_m3u8_chip_type where status = 1</w:t>
            </w:r>
          </w:p>
          <w:p w14:paraId="117DF032" w14:textId="77777777" w:rsidR="00924C9A" w:rsidRPr="00A05C81" w:rsidRDefault="00924C9A" w:rsidP="00924C9A"/>
          <w:p w14:paraId="277464A4" w14:textId="77777777" w:rsidR="00924C9A" w:rsidRPr="00CB35FD" w:rsidRDefault="00924C9A" w:rsidP="00924C9A">
            <w:pPr>
              <w:rPr>
                <w:strike/>
              </w:rPr>
            </w:pPr>
            <w:r w:rsidRPr="00CB35FD">
              <w:rPr>
                <w:rFonts w:hint="eastAsia"/>
                <w:strike/>
              </w:rPr>
              <w:t>泰坦</w:t>
            </w:r>
            <w:r w:rsidRPr="00CB35FD">
              <w:rPr>
                <w:rFonts w:hint="eastAsia"/>
                <w:strike/>
              </w:rPr>
              <w:t>CDN</w:t>
            </w:r>
            <w:r w:rsidRPr="00CB35FD">
              <w:rPr>
                <w:rFonts w:hint="eastAsia"/>
                <w:strike/>
              </w:rPr>
              <w:t>接口文档：《</w:t>
            </w:r>
            <w:r w:rsidRPr="00CB35FD">
              <w:rPr>
                <w:rFonts w:hint="eastAsia"/>
                <w:strike/>
              </w:rPr>
              <w:t>TitanCDN</w:t>
            </w:r>
            <w:r w:rsidRPr="00CB35FD">
              <w:rPr>
                <w:rFonts w:hint="eastAsia"/>
                <w:strike/>
              </w:rPr>
              <w:t>播放接口说明</w:t>
            </w:r>
            <w:r w:rsidRPr="00CB35FD">
              <w:rPr>
                <w:rFonts w:hint="eastAsia"/>
                <w:strike/>
              </w:rPr>
              <w:t>.docx</w:t>
            </w:r>
            <w:r w:rsidRPr="00CB35FD">
              <w:rPr>
                <w:rFonts w:hint="eastAsia"/>
                <w:strike/>
              </w:rPr>
              <w:t>》</w:t>
            </w:r>
          </w:p>
          <w:p w14:paraId="37459D14" w14:textId="77777777" w:rsidR="00924C9A" w:rsidRPr="00CB35FD" w:rsidRDefault="00924C9A" w:rsidP="00924C9A">
            <w:pPr>
              <w:rPr>
                <w:strike/>
              </w:rPr>
            </w:pPr>
          </w:p>
          <w:p w14:paraId="04A7D645" w14:textId="77777777" w:rsidR="00924C9A" w:rsidRPr="00CB35FD" w:rsidRDefault="00924C9A" w:rsidP="00924C9A">
            <w:pPr>
              <w:rPr>
                <w:strike/>
              </w:rPr>
            </w:pPr>
            <w:r w:rsidRPr="00CB35FD">
              <w:rPr>
                <w:rFonts w:hint="eastAsia"/>
                <w:strike/>
              </w:rPr>
              <w:t>后续问题：</w:t>
            </w:r>
          </w:p>
          <w:p w14:paraId="35D3CBEA" w14:textId="77777777" w:rsidR="00924C9A" w:rsidRDefault="00924C9A" w:rsidP="00924C9A">
            <w:pPr>
              <w:rPr>
                <w:strike/>
              </w:rPr>
            </w:pPr>
            <w:r w:rsidRPr="00CB35FD">
              <w:rPr>
                <w:rFonts w:hint="eastAsia"/>
                <w:strike/>
              </w:rPr>
              <w:t>为了减少开发工作量和流程，目前如果是优先</w:t>
            </w:r>
            <w:r w:rsidRPr="00CB35FD">
              <w:rPr>
                <w:rFonts w:hint="eastAsia"/>
                <w:strike/>
              </w:rPr>
              <w:t>m3u8</w:t>
            </w:r>
            <w:r w:rsidRPr="00CB35FD">
              <w:rPr>
                <w:rFonts w:hint="eastAsia"/>
                <w:strike/>
              </w:rPr>
              <w:t>取串，只有在第一次取串时使用</w:t>
            </w:r>
            <w:r w:rsidRPr="00CB35FD">
              <w:rPr>
                <w:rFonts w:hint="eastAsia"/>
                <w:strike/>
              </w:rPr>
              <w:t>m3u8</w:t>
            </w:r>
            <w:r w:rsidRPr="00CB35FD">
              <w:rPr>
                <w:rFonts w:hint="eastAsia"/>
                <w:strike/>
              </w:rPr>
              <w:t>取串，如果失败则还是使用</w:t>
            </w:r>
            <w:r w:rsidRPr="00CB35FD">
              <w:rPr>
                <w:rFonts w:hint="eastAsia"/>
                <w:strike/>
              </w:rPr>
              <w:t>ts</w:t>
            </w:r>
            <w:r w:rsidRPr="00CB35FD">
              <w:rPr>
                <w:rFonts w:hint="eastAsia"/>
                <w:strike/>
              </w:rPr>
              <w:t>取串。</w:t>
            </w:r>
          </w:p>
          <w:p w14:paraId="1942A85A" w14:textId="77777777" w:rsidR="008D7EAC" w:rsidRPr="005D70CA" w:rsidRDefault="008D7EAC" w:rsidP="00924C9A">
            <w:pPr>
              <w:rPr>
                <w:strike/>
              </w:rPr>
            </w:pPr>
          </w:p>
          <w:p w14:paraId="2D413E18" w14:textId="77777777" w:rsidR="00563103" w:rsidRPr="005D70CA" w:rsidRDefault="00154081" w:rsidP="00924C9A">
            <w:r w:rsidRPr="005D70CA">
              <w:rPr>
                <w:rFonts w:hint="eastAsia"/>
              </w:rPr>
              <w:t>注意：</w:t>
            </w:r>
          </w:p>
          <w:p w14:paraId="3AF7D771" w14:textId="77777777" w:rsidR="00563103" w:rsidRPr="005D70CA" w:rsidRDefault="00563103" w:rsidP="00924C9A">
            <w:r w:rsidRPr="005D70CA">
              <w:rPr>
                <w:rFonts w:hint="eastAsia"/>
              </w:rPr>
              <w:t>调用</w:t>
            </w:r>
            <w:r w:rsidRPr="005D70CA">
              <w:rPr>
                <w:rFonts w:hint="eastAsia"/>
              </w:rPr>
              <w:t>Odin</w:t>
            </w:r>
            <w:r w:rsidRPr="005D70CA">
              <w:rPr>
                <w:rFonts w:hint="eastAsia"/>
              </w:rPr>
              <w:t>的</w:t>
            </w:r>
            <w:r w:rsidRPr="005D70CA">
              <w:rPr>
                <w:rFonts w:hint="eastAsia"/>
              </w:rPr>
              <w:t>video/attach</w:t>
            </w:r>
            <w:r w:rsidRPr="005D70CA">
              <w:rPr>
                <w:rFonts w:hint="eastAsia"/>
              </w:rPr>
              <w:t>接口需要将</w:t>
            </w:r>
            <w:r w:rsidRPr="005D70CA">
              <w:rPr>
                <w:rFonts w:hint="eastAsia"/>
              </w:rPr>
              <w:t>type=3</w:t>
            </w:r>
            <w:r w:rsidRPr="005D70CA">
              <w:rPr>
                <w:rFonts w:hint="eastAsia"/>
              </w:rPr>
              <w:t>改为</w:t>
            </w:r>
            <w:r w:rsidRPr="005D70CA">
              <w:rPr>
                <w:rFonts w:hint="eastAsia"/>
              </w:rPr>
              <w:t>type=2</w:t>
            </w:r>
            <w:r w:rsidRPr="005D70CA">
              <w:rPr>
                <w:rFonts w:hint="eastAsia"/>
              </w:rPr>
              <w:t>，因为</w:t>
            </w:r>
            <w:r w:rsidRPr="005D70CA">
              <w:rPr>
                <w:rFonts w:hint="eastAsia"/>
              </w:rPr>
              <w:t>type=3</w:t>
            </w:r>
            <w:r w:rsidRPr="005D70CA">
              <w:rPr>
                <w:rFonts w:hint="eastAsia"/>
              </w:rPr>
              <w:t>时</w:t>
            </w:r>
            <w:r w:rsidRPr="005D70CA">
              <w:rPr>
                <w:rFonts w:hint="eastAsia"/>
              </w:rPr>
              <w:t>OTT</w:t>
            </w:r>
            <w:r w:rsidRPr="005D70CA">
              <w:rPr>
                <w:rFonts w:hint="eastAsia"/>
              </w:rPr>
              <w:t>的蓝光</w:t>
            </w:r>
            <w:r w:rsidRPr="005D70CA">
              <w:rPr>
                <w:rFonts w:hint="eastAsia"/>
              </w:rPr>
              <w:t>m3u8</w:t>
            </w:r>
            <w:r w:rsidRPr="005D70CA">
              <w:rPr>
                <w:rFonts w:hint="eastAsia"/>
              </w:rPr>
              <w:t>片源不会放出来</w:t>
            </w:r>
          </w:p>
          <w:p w14:paraId="5110D0C8" w14:textId="77777777" w:rsidR="00154081" w:rsidRPr="005D70CA" w:rsidRDefault="00154081" w:rsidP="00924C9A">
            <w:r w:rsidRPr="005D70CA">
              <w:rPr>
                <w:rFonts w:hint="eastAsia"/>
              </w:rPr>
              <w:t>点播取串调用</w:t>
            </w:r>
            <w:r w:rsidRPr="005D70CA">
              <w:rPr>
                <w:rFonts w:hint="eastAsia"/>
              </w:rPr>
              <w:t>Odin</w:t>
            </w:r>
            <w:r w:rsidRPr="005D70CA">
              <w:rPr>
                <w:rFonts w:hint="eastAsia"/>
              </w:rPr>
              <w:t>的</w:t>
            </w:r>
            <w:r w:rsidRPr="005D70CA">
              <w:rPr>
                <w:rFonts w:hint="eastAsia"/>
              </w:rPr>
              <w:t>video/attach</w:t>
            </w:r>
            <w:r w:rsidRPr="005D70CA">
              <w:rPr>
                <w:rFonts w:hint="eastAsia"/>
              </w:rPr>
              <w:t>接口，传</w:t>
            </w:r>
            <w:r w:rsidRPr="005D70CA">
              <w:t>terminalCode=2</w:t>
            </w:r>
            <w:r w:rsidRPr="005D70CA">
              <w:rPr>
                <w:rFonts w:hint="eastAsia"/>
              </w:rPr>
              <w:t>，</w:t>
            </w:r>
            <w:r w:rsidR="004E1A92" w:rsidRPr="005D70CA">
              <w:rPr>
                <w:rFonts w:hint="eastAsia"/>
              </w:rPr>
              <w:t>去掉</w:t>
            </w:r>
            <w:r w:rsidRPr="005D70CA">
              <w:t>spid=7</w:t>
            </w:r>
            <w:r w:rsidRPr="005D70CA">
              <w:rPr>
                <w:rFonts w:hint="eastAsia"/>
              </w:rPr>
              <w:t>来过滤</w:t>
            </w:r>
            <w:r w:rsidRPr="005D70CA">
              <w:t>OTT</w:t>
            </w:r>
            <w:r w:rsidRPr="005D70CA">
              <w:rPr>
                <w:rFonts w:hint="eastAsia"/>
              </w:rPr>
              <w:t>片源，</w:t>
            </w:r>
            <w:r w:rsidRPr="005D70CA">
              <w:rPr>
                <w:rFonts w:hint="eastAsia"/>
              </w:rPr>
              <w:t>Odin</w:t>
            </w:r>
            <w:r w:rsidRPr="005D70CA">
              <w:rPr>
                <w:rFonts w:hint="eastAsia"/>
              </w:rPr>
              <w:t>返回的片源己是当前平台的片源列表</w:t>
            </w:r>
          </w:p>
          <w:p w14:paraId="0D26747B" w14:textId="77777777" w:rsidR="0093242C" w:rsidRPr="005D70CA" w:rsidRDefault="0093242C" w:rsidP="0093242C">
            <w:pPr>
              <w:widowControl/>
              <w:jc w:val="left"/>
              <w:rPr>
                <w:b/>
                <w:szCs w:val="28"/>
              </w:rPr>
            </w:pPr>
            <w:r w:rsidRPr="005D70CA">
              <w:rPr>
                <w:rFonts w:hint="eastAsia"/>
                <w:b/>
                <w:szCs w:val="28"/>
              </w:rPr>
              <w:t>试看逻辑修改：</w:t>
            </w:r>
          </w:p>
          <w:p w14:paraId="174F54C6" w14:textId="77777777" w:rsidR="0093242C" w:rsidRPr="005D70CA" w:rsidRDefault="0093242C" w:rsidP="0093242C">
            <w:pPr>
              <w:widowControl/>
              <w:jc w:val="left"/>
              <w:rPr>
                <w:szCs w:val="28"/>
              </w:rPr>
            </w:pPr>
            <w:r w:rsidRPr="005D70CA">
              <w:rPr>
                <w:rFonts w:hint="eastAsia"/>
                <w:szCs w:val="28"/>
              </w:rPr>
              <w:t>试看的文件内容走独立的文件</w:t>
            </w:r>
          </w:p>
          <w:p w14:paraId="5973EB59" w14:textId="77777777" w:rsidR="00DB55FF" w:rsidRPr="005D70CA" w:rsidRDefault="00DB55FF" w:rsidP="00DB55FF">
            <w:pPr>
              <w:widowControl/>
              <w:jc w:val="left"/>
              <w:rPr>
                <w:szCs w:val="28"/>
              </w:rPr>
            </w:pPr>
            <w:r w:rsidRPr="005D70CA">
              <w:rPr>
                <w:rFonts w:hint="eastAsia"/>
                <w:szCs w:val="28"/>
              </w:rPr>
              <w:t>测试</w:t>
            </w:r>
            <w:r w:rsidRPr="005D70CA">
              <w:rPr>
                <w:rFonts w:hint="eastAsia"/>
                <w:szCs w:val="28"/>
              </w:rPr>
              <w:t>Host</w:t>
            </w:r>
            <w:r w:rsidRPr="005D70CA">
              <w:rPr>
                <w:rFonts w:hint="eastAsia"/>
                <w:szCs w:val="28"/>
              </w:rPr>
              <w:t>：</w:t>
            </w:r>
            <w:r w:rsidRPr="005D70CA">
              <w:rPr>
                <w:szCs w:val="28"/>
              </w:rPr>
              <w:t>124.250.52.141 odin.mgtv.com</w:t>
            </w:r>
          </w:p>
          <w:p w14:paraId="4F1890BE" w14:textId="77777777" w:rsidR="00DB55FF" w:rsidRPr="005D70CA" w:rsidRDefault="00DB55FF" w:rsidP="00DB55FF">
            <w:r w:rsidRPr="005D70CA">
              <w:t>http://odin.mgtv.com/odin/p1/video/attach?type=2&amp;version=5.0&amp;partId=3501156&amp;terminalCode=2</w:t>
            </w:r>
          </w:p>
          <w:p w14:paraId="7C75B9F0" w14:textId="77777777" w:rsidR="0093242C" w:rsidRDefault="00FA1695" w:rsidP="0093242C">
            <w:pPr>
              <w:widowControl/>
              <w:jc w:val="left"/>
              <w:rPr>
                <w:szCs w:val="28"/>
              </w:rPr>
            </w:pPr>
            <w:r>
              <w:rPr>
                <w:rFonts w:hint="eastAsia"/>
                <w:szCs w:val="28"/>
              </w:rPr>
              <w:t>Odin</w:t>
            </w:r>
            <w:r>
              <w:rPr>
                <w:rFonts w:hint="eastAsia"/>
                <w:szCs w:val="28"/>
              </w:rPr>
              <w:t>接口增加</w:t>
            </w:r>
            <w:r>
              <w:rPr>
                <w:rFonts w:hint="eastAsia"/>
                <w:szCs w:val="28"/>
              </w:rPr>
              <w:t>3</w:t>
            </w:r>
            <w:r>
              <w:rPr>
                <w:rFonts w:hint="eastAsia"/>
                <w:szCs w:val="28"/>
              </w:rPr>
              <w:t>个字段：</w:t>
            </w:r>
          </w:p>
          <w:p w14:paraId="4B6B2220" w14:textId="77777777" w:rsidR="00FA1695" w:rsidRPr="00563103" w:rsidRDefault="00FA1695" w:rsidP="0093242C">
            <w:pPr>
              <w:widowControl/>
              <w:jc w:val="left"/>
              <w:rPr>
                <w:rFonts w:ascii="宋体" w:eastAsia="宋体" w:cs="宋体"/>
                <w:color w:val="000000"/>
                <w:kern w:val="0"/>
                <w:sz w:val="20"/>
                <w:szCs w:val="20"/>
              </w:rPr>
            </w:pPr>
            <w:r w:rsidRPr="00563103">
              <w:rPr>
                <w:rFonts w:ascii="宋体" w:eastAsia="宋体" w:cs="宋体"/>
                <w:color w:val="000000"/>
                <w:kern w:val="0"/>
                <w:sz w:val="20"/>
                <w:szCs w:val="20"/>
              </w:rPr>
              <w:t>previewFileHash</w:t>
            </w:r>
            <w:r w:rsidRPr="00563103">
              <w:rPr>
                <w:rFonts w:ascii="宋体" w:eastAsia="宋体" w:cs="宋体" w:hint="eastAsia"/>
                <w:color w:val="000000"/>
                <w:kern w:val="0"/>
                <w:sz w:val="20"/>
                <w:szCs w:val="20"/>
              </w:rPr>
              <w:t>：</w:t>
            </w:r>
            <w:r>
              <w:rPr>
                <w:rFonts w:ascii="宋体" w:eastAsia="宋体" w:cs="宋体" w:hint="eastAsia"/>
                <w:color w:val="000000"/>
                <w:kern w:val="0"/>
                <w:sz w:val="20"/>
                <w:szCs w:val="20"/>
                <w:lang w:val="zh-CN"/>
              </w:rPr>
              <w:t>试看的文件</w:t>
            </w:r>
            <w:r w:rsidRPr="00563103">
              <w:rPr>
                <w:rFonts w:ascii="宋体" w:eastAsia="宋体" w:cs="宋体" w:hint="eastAsia"/>
                <w:color w:val="000000"/>
                <w:kern w:val="0"/>
                <w:sz w:val="20"/>
                <w:szCs w:val="20"/>
              </w:rPr>
              <w:t>Hash</w:t>
            </w:r>
          </w:p>
          <w:p w14:paraId="6808FBDE" w14:textId="77777777" w:rsidR="00FA1695" w:rsidRPr="00563103" w:rsidRDefault="00FA1695" w:rsidP="0093242C">
            <w:pPr>
              <w:widowControl/>
              <w:jc w:val="left"/>
              <w:rPr>
                <w:rFonts w:ascii="宋体" w:eastAsia="宋体" w:cs="宋体"/>
                <w:color w:val="000000"/>
                <w:kern w:val="0"/>
                <w:sz w:val="20"/>
                <w:szCs w:val="20"/>
              </w:rPr>
            </w:pPr>
            <w:r w:rsidRPr="00563103">
              <w:rPr>
                <w:rFonts w:ascii="宋体" w:eastAsia="宋体" w:cs="宋体"/>
                <w:color w:val="000000"/>
                <w:kern w:val="0"/>
                <w:sz w:val="20"/>
                <w:szCs w:val="20"/>
              </w:rPr>
              <w:t>previewFileName</w:t>
            </w:r>
            <w:r w:rsidRPr="00563103">
              <w:rPr>
                <w:rFonts w:ascii="宋体" w:eastAsia="宋体" w:cs="宋体" w:hint="eastAsia"/>
                <w:color w:val="000000"/>
                <w:kern w:val="0"/>
                <w:sz w:val="20"/>
                <w:szCs w:val="20"/>
              </w:rPr>
              <w:t>：</w:t>
            </w:r>
            <w:r>
              <w:rPr>
                <w:rFonts w:ascii="宋体" w:eastAsia="宋体" w:cs="宋体" w:hint="eastAsia"/>
                <w:color w:val="000000"/>
                <w:kern w:val="0"/>
                <w:sz w:val="20"/>
                <w:szCs w:val="20"/>
                <w:lang w:val="zh-CN"/>
              </w:rPr>
              <w:t>试看的</w:t>
            </w:r>
            <w:r w:rsidRPr="00563103">
              <w:rPr>
                <w:rFonts w:ascii="宋体" w:eastAsia="宋体" w:cs="宋体" w:hint="eastAsia"/>
                <w:color w:val="000000"/>
                <w:kern w:val="0"/>
                <w:sz w:val="20"/>
                <w:szCs w:val="20"/>
              </w:rPr>
              <w:t>FileName</w:t>
            </w:r>
          </w:p>
          <w:p w14:paraId="3BB3501C" w14:textId="77777777" w:rsidR="00FA1695" w:rsidRPr="00DB55FF" w:rsidRDefault="00FA1695" w:rsidP="0093242C">
            <w:pPr>
              <w:widowControl/>
              <w:jc w:val="left"/>
              <w:rPr>
                <w:szCs w:val="28"/>
              </w:rPr>
            </w:pPr>
            <w:r w:rsidRPr="00563103">
              <w:rPr>
                <w:rFonts w:ascii="宋体" w:eastAsia="宋体" w:cs="宋体"/>
                <w:color w:val="000000"/>
                <w:kern w:val="0"/>
                <w:sz w:val="20"/>
                <w:szCs w:val="20"/>
              </w:rPr>
              <w:t>previewFileStatus</w:t>
            </w:r>
            <w:r w:rsidRPr="00563103">
              <w:rPr>
                <w:rFonts w:ascii="宋体" w:eastAsia="宋体" w:cs="宋体" w:hint="eastAsia"/>
                <w:color w:val="000000"/>
                <w:kern w:val="0"/>
                <w:sz w:val="20"/>
                <w:szCs w:val="20"/>
              </w:rPr>
              <w:t>：</w:t>
            </w:r>
            <w:r>
              <w:rPr>
                <w:rFonts w:ascii="宋体" w:eastAsia="宋体" w:cs="宋体" w:hint="eastAsia"/>
                <w:color w:val="000000"/>
                <w:kern w:val="0"/>
                <w:sz w:val="20"/>
                <w:szCs w:val="20"/>
                <w:lang w:val="zh-CN"/>
              </w:rPr>
              <w:t>试看文件是否有效</w:t>
            </w:r>
            <w:r w:rsidRPr="00563103">
              <w:rPr>
                <w:rFonts w:ascii="宋体" w:eastAsia="宋体" w:cs="宋体" w:hint="eastAsia"/>
                <w:color w:val="000000"/>
                <w:kern w:val="0"/>
                <w:sz w:val="20"/>
                <w:szCs w:val="20"/>
              </w:rPr>
              <w:t>，0-</w:t>
            </w:r>
            <w:r>
              <w:rPr>
                <w:rFonts w:ascii="宋体" w:eastAsia="宋体" w:cs="宋体" w:hint="eastAsia"/>
                <w:color w:val="000000"/>
                <w:kern w:val="0"/>
                <w:sz w:val="20"/>
                <w:szCs w:val="20"/>
                <w:lang w:val="zh-CN"/>
              </w:rPr>
              <w:t>无效</w:t>
            </w:r>
            <w:r w:rsidRPr="00563103">
              <w:rPr>
                <w:rFonts w:ascii="宋体" w:eastAsia="宋体" w:cs="宋体" w:hint="eastAsia"/>
                <w:color w:val="000000"/>
                <w:kern w:val="0"/>
                <w:sz w:val="20"/>
                <w:szCs w:val="20"/>
              </w:rPr>
              <w:t>，1-</w:t>
            </w:r>
            <w:r>
              <w:rPr>
                <w:rFonts w:ascii="宋体" w:eastAsia="宋体" w:cs="宋体" w:hint="eastAsia"/>
                <w:color w:val="000000"/>
                <w:kern w:val="0"/>
                <w:sz w:val="20"/>
                <w:szCs w:val="20"/>
                <w:lang w:val="zh-CN"/>
              </w:rPr>
              <w:t>有效</w:t>
            </w:r>
            <w:r w:rsidRPr="00563103">
              <w:rPr>
                <w:rFonts w:ascii="宋体" w:eastAsia="宋体" w:cs="宋体" w:hint="eastAsia"/>
                <w:color w:val="000000"/>
                <w:kern w:val="0"/>
                <w:sz w:val="20"/>
                <w:szCs w:val="20"/>
              </w:rPr>
              <w:t xml:space="preserve">， </w:t>
            </w:r>
            <w:r>
              <w:rPr>
                <w:rFonts w:ascii="宋体" w:eastAsia="宋体" w:cs="宋体" w:hint="eastAsia"/>
                <w:color w:val="000000"/>
                <w:kern w:val="0"/>
                <w:sz w:val="20"/>
                <w:szCs w:val="20"/>
                <w:lang w:val="zh-CN"/>
              </w:rPr>
              <w:t>为</w:t>
            </w:r>
            <w:r w:rsidRPr="00563103">
              <w:rPr>
                <w:rFonts w:ascii="宋体" w:eastAsia="宋体" w:cs="宋体" w:hint="eastAsia"/>
                <w:color w:val="000000"/>
                <w:kern w:val="0"/>
                <w:sz w:val="20"/>
                <w:szCs w:val="20"/>
              </w:rPr>
              <w:t>0</w:t>
            </w:r>
            <w:r>
              <w:rPr>
                <w:rFonts w:ascii="宋体" w:eastAsia="宋体" w:cs="宋体" w:hint="eastAsia"/>
                <w:color w:val="000000"/>
                <w:kern w:val="0"/>
                <w:sz w:val="20"/>
                <w:szCs w:val="20"/>
                <w:lang w:val="zh-CN"/>
              </w:rPr>
              <w:t>时</w:t>
            </w:r>
            <w:r w:rsidRPr="00563103">
              <w:rPr>
                <w:rFonts w:ascii="宋体" w:eastAsia="宋体" w:cs="宋体" w:hint="eastAsia"/>
                <w:color w:val="000000"/>
                <w:kern w:val="0"/>
                <w:sz w:val="20"/>
                <w:szCs w:val="20"/>
              </w:rPr>
              <w:t>，</w:t>
            </w:r>
            <w:r>
              <w:rPr>
                <w:rFonts w:ascii="宋体" w:eastAsia="宋体" w:cs="宋体" w:hint="eastAsia"/>
                <w:color w:val="000000"/>
                <w:kern w:val="0"/>
                <w:sz w:val="20"/>
                <w:szCs w:val="20"/>
                <w:lang w:val="zh-CN"/>
              </w:rPr>
              <w:t>使用老的试看取串逻辑</w:t>
            </w:r>
          </w:p>
          <w:p w14:paraId="6915218E" w14:textId="77777777" w:rsidR="0093242C" w:rsidRDefault="00063537" w:rsidP="0093242C">
            <w:pPr>
              <w:widowControl/>
              <w:jc w:val="left"/>
              <w:rPr>
                <w:szCs w:val="28"/>
              </w:rPr>
            </w:pPr>
            <w:r>
              <w:rPr>
                <w:rFonts w:hint="eastAsia"/>
                <w:szCs w:val="28"/>
              </w:rPr>
              <w:t>如果走新的试看文件逻辑，则不需要再传试看时长到</w:t>
            </w:r>
            <w:r>
              <w:rPr>
                <w:rFonts w:hint="eastAsia"/>
                <w:szCs w:val="28"/>
              </w:rPr>
              <w:t>CDN</w:t>
            </w:r>
            <w:r>
              <w:rPr>
                <w:rFonts w:hint="eastAsia"/>
                <w:szCs w:val="28"/>
              </w:rPr>
              <w:t>了</w:t>
            </w:r>
          </w:p>
          <w:p w14:paraId="6AB52730" w14:textId="77777777" w:rsidR="007B1BA5" w:rsidRDefault="007B1BA5" w:rsidP="0093242C">
            <w:pPr>
              <w:widowControl/>
              <w:jc w:val="left"/>
              <w:rPr>
                <w:szCs w:val="28"/>
              </w:rPr>
            </w:pPr>
            <w:r>
              <w:rPr>
                <w:rFonts w:hint="eastAsia"/>
                <w:szCs w:val="28"/>
              </w:rPr>
              <w:t>注意试看有</w:t>
            </w:r>
            <w:r>
              <w:rPr>
                <w:rFonts w:hint="eastAsia"/>
                <w:szCs w:val="28"/>
              </w:rPr>
              <w:t>m3u8</w:t>
            </w:r>
            <w:r>
              <w:rPr>
                <w:rFonts w:hint="eastAsia"/>
                <w:szCs w:val="28"/>
              </w:rPr>
              <w:t>文件，</w:t>
            </w:r>
            <w:r>
              <w:rPr>
                <w:rFonts w:hint="eastAsia"/>
                <w:szCs w:val="28"/>
              </w:rPr>
              <w:t>ts</w:t>
            </w:r>
            <w:r>
              <w:rPr>
                <w:rFonts w:hint="eastAsia"/>
                <w:szCs w:val="28"/>
              </w:rPr>
              <w:t>文件，这需要看</w:t>
            </w:r>
            <w:r>
              <w:rPr>
                <w:rFonts w:hint="eastAsia"/>
                <w:szCs w:val="28"/>
              </w:rPr>
              <w:t>m3u8</w:t>
            </w:r>
            <w:r>
              <w:rPr>
                <w:rFonts w:hint="eastAsia"/>
                <w:szCs w:val="28"/>
              </w:rPr>
              <w:t>兼容逻辑了</w:t>
            </w:r>
          </w:p>
          <w:p w14:paraId="42AD5E23" w14:textId="77777777" w:rsidR="00063537" w:rsidRPr="00063537" w:rsidRDefault="00063537" w:rsidP="0093242C">
            <w:pPr>
              <w:widowControl/>
              <w:jc w:val="left"/>
              <w:rPr>
                <w:szCs w:val="28"/>
              </w:rPr>
            </w:pPr>
          </w:p>
          <w:p w14:paraId="10014EAB" w14:textId="77777777" w:rsidR="0093242C" w:rsidRPr="000F78FD" w:rsidRDefault="0093242C" w:rsidP="0093242C">
            <w:pPr>
              <w:widowControl/>
              <w:jc w:val="left"/>
              <w:rPr>
                <w:b/>
                <w:szCs w:val="28"/>
              </w:rPr>
            </w:pPr>
            <w:r w:rsidRPr="000F78FD">
              <w:rPr>
                <w:b/>
                <w:szCs w:val="28"/>
              </w:rPr>
              <w:t>m3</w:t>
            </w:r>
            <w:r w:rsidRPr="000F78FD">
              <w:rPr>
                <w:rFonts w:hint="eastAsia"/>
                <w:b/>
                <w:szCs w:val="28"/>
              </w:rPr>
              <w:t>u8</w:t>
            </w:r>
            <w:r w:rsidRPr="000F78FD">
              <w:rPr>
                <w:rFonts w:hint="eastAsia"/>
                <w:b/>
                <w:szCs w:val="28"/>
              </w:rPr>
              <w:t>兼容：</w:t>
            </w:r>
          </w:p>
          <w:p w14:paraId="1D33A375" w14:textId="77777777" w:rsidR="0093242C" w:rsidRDefault="0093242C" w:rsidP="0093242C">
            <w:pPr>
              <w:widowControl/>
              <w:jc w:val="left"/>
              <w:rPr>
                <w:szCs w:val="28"/>
              </w:rPr>
            </w:pPr>
            <w:r>
              <w:rPr>
                <w:rFonts w:hint="eastAsia"/>
                <w:szCs w:val="28"/>
              </w:rPr>
              <w:t>废弃之前的按</w:t>
            </w:r>
            <w:r>
              <w:rPr>
                <w:rFonts w:hint="eastAsia"/>
                <w:szCs w:val="28"/>
              </w:rPr>
              <w:t>m3u8</w:t>
            </w:r>
            <w:r>
              <w:rPr>
                <w:rFonts w:hint="eastAsia"/>
                <w:szCs w:val="28"/>
              </w:rPr>
              <w:t>，</w:t>
            </w:r>
            <w:r>
              <w:rPr>
                <w:rFonts w:hint="eastAsia"/>
                <w:szCs w:val="28"/>
              </w:rPr>
              <w:t>chip_type</w:t>
            </w:r>
            <w:r>
              <w:rPr>
                <w:rFonts w:hint="eastAsia"/>
                <w:szCs w:val="28"/>
              </w:rPr>
              <w:t>取</w:t>
            </w:r>
            <w:r>
              <w:rPr>
                <w:rFonts w:hint="eastAsia"/>
                <w:szCs w:val="28"/>
              </w:rPr>
              <w:t>m3u8</w:t>
            </w:r>
            <w:r>
              <w:rPr>
                <w:rFonts w:hint="eastAsia"/>
                <w:szCs w:val="28"/>
              </w:rPr>
              <w:t>文件</w:t>
            </w:r>
          </w:p>
          <w:p w14:paraId="61126EDB" w14:textId="77777777" w:rsidR="0093242C" w:rsidRDefault="0093242C" w:rsidP="0093242C">
            <w:pPr>
              <w:widowControl/>
              <w:jc w:val="left"/>
              <w:rPr>
                <w:szCs w:val="28"/>
              </w:rPr>
            </w:pPr>
            <w:r>
              <w:rPr>
                <w:rFonts w:hint="eastAsia"/>
                <w:szCs w:val="28"/>
              </w:rPr>
              <w:t>按版本号白名单走</w:t>
            </w:r>
            <w:r>
              <w:rPr>
                <w:rFonts w:hint="eastAsia"/>
                <w:szCs w:val="28"/>
              </w:rPr>
              <w:t>m3u8</w:t>
            </w:r>
            <w:r>
              <w:rPr>
                <w:rFonts w:hint="eastAsia"/>
                <w:szCs w:val="28"/>
              </w:rPr>
              <w:t>取串，</w:t>
            </w:r>
            <w:r w:rsidR="00717435">
              <w:rPr>
                <w:rFonts w:hint="eastAsia"/>
                <w:szCs w:val="28"/>
              </w:rPr>
              <w:t>根据</w:t>
            </w:r>
            <w:r w:rsidR="00717435">
              <w:rPr>
                <w:rFonts w:hint="eastAsia"/>
                <w:szCs w:val="28"/>
              </w:rPr>
              <w:t>fileEx</w:t>
            </w:r>
            <w:r w:rsidR="00717435">
              <w:rPr>
                <w:rFonts w:hint="eastAsia"/>
                <w:szCs w:val="28"/>
              </w:rPr>
              <w:t>参数判断，</w:t>
            </w:r>
            <w:r>
              <w:rPr>
                <w:rFonts w:hint="eastAsia"/>
                <w:szCs w:val="28"/>
              </w:rPr>
              <w:t>Odin</w:t>
            </w:r>
            <w:r>
              <w:rPr>
                <w:rFonts w:hint="eastAsia"/>
                <w:szCs w:val="28"/>
              </w:rPr>
              <w:t>没有</w:t>
            </w:r>
            <w:r>
              <w:rPr>
                <w:rFonts w:hint="eastAsia"/>
                <w:szCs w:val="28"/>
              </w:rPr>
              <w:t>m3u8</w:t>
            </w:r>
            <w:r>
              <w:rPr>
                <w:rFonts w:hint="eastAsia"/>
                <w:szCs w:val="28"/>
              </w:rPr>
              <w:t>文件，则走</w:t>
            </w:r>
            <w:r>
              <w:rPr>
                <w:rFonts w:hint="eastAsia"/>
                <w:szCs w:val="28"/>
              </w:rPr>
              <w:t>ts</w:t>
            </w:r>
            <w:r>
              <w:rPr>
                <w:rFonts w:hint="eastAsia"/>
                <w:szCs w:val="28"/>
              </w:rPr>
              <w:t>文件</w:t>
            </w:r>
          </w:p>
          <w:p w14:paraId="1B33BFF9" w14:textId="77777777" w:rsidR="003C76A4" w:rsidRDefault="003C76A4" w:rsidP="0093242C">
            <w:pPr>
              <w:widowControl/>
              <w:jc w:val="left"/>
              <w:rPr>
                <w:szCs w:val="28"/>
              </w:rPr>
            </w:pPr>
            <w:r>
              <w:rPr>
                <w:rFonts w:hint="eastAsia"/>
                <w:szCs w:val="28"/>
              </w:rPr>
              <w:t>测试</w:t>
            </w:r>
            <w:r>
              <w:rPr>
                <w:rFonts w:hint="eastAsia"/>
                <w:szCs w:val="28"/>
              </w:rPr>
              <w:t>Host</w:t>
            </w:r>
            <w:r>
              <w:rPr>
                <w:rFonts w:hint="eastAsia"/>
                <w:szCs w:val="28"/>
              </w:rPr>
              <w:t>：</w:t>
            </w:r>
            <w:r w:rsidRPr="003C76A4">
              <w:rPr>
                <w:szCs w:val="28"/>
              </w:rPr>
              <w:t>124.250.52.141 odin.mgtv.com</w:t>
            </w:r>
          </w:p>
          <w:p w14:paraId="2B5862F7" w14:textId="77777777" w:rsidR="008D7EAC" w:rsidRDefault="00D470B1" w:rsidP="00924C9A">
            <w:hyperlink r:id="rId48" w:history="1">
              <w:r w:rsidR="007B1BA5" w:rsidRPr="00A911DE">
                <w:rPr>
                  <w:rStyle w:val="a3"/>
                </w:rPr>
                <w:t>http://odin.mgtv.com/odin/p1/video/attach?type=2&amp;version=5.0&amp;partId=3501156&amp;terminalCode=2</w:t>
              </w:r>
            </w:hyperlink>
          </w:p>
          <w:p w14:paraId="78D95759" w14:textId="77777777" w:rsidR="007B1BA5" w:rsidRPr="003C76A4" w:rsidRDefault="00467378" w:rsidP="00924C9A">
            <w:r>
              <w:rPr>
                <w:rFonts w:hint="eastAsia"/>
              </w:rPr>
              <w:t>M3u8</w:t>
            </w:r>
            <w:r>
              <w:rPr>
                <w:rFonts w:hint="eastAsia"/>
              </w:rPr>
              <w:t>取串需要走泰坦接口</w:t>
            </w:r>
          </w:p>
          <w:p w14:paraId="44F8E552" w14:textId="77777777" w:rsidR="005D0FD7" w:rsidRDefault="005D0FD7" w:rsidP="0043527F">
            <w:pPr>
              <w:rPr>
                <w:color w:val="000000"/>
              </w:rPr>
            </w:pPr>
          </w:p>
          <w:p w14:paraId="1B825B86" w14:textId="77777777" w:rsidR="00087583" w:rsidRDefault="00087583" w:rsidP="0043527F">
            <w:pPr>
              <w:rPr>
                <w:color w:val="000000"/>
              </w:rPr>
            </w:pPr>
          </w:p>
          <w:p w14:paraId="72FDEA42" w14:textId="77777777" w:rsidR="00087583" w:rsidRPr="00C50F77" w:rsidRDefault="00087583" w:rsidP="0043527F">
            <w:r w:rsidRPr="00C50F77">
              <w:rPr>
                <w:rFonts w:hint="eastAsia"/>
              </w:rPr>
              <w:t>轮播跳点播入口上下线逻辑修改：</w:t>
            </w:r>
          </w:p>
          <w:p w14:paraId="1210EA3A" w14:textId="77777777" w:rsidR="00087583" w:rsidRPr="00C50F77" w:rsidRDefault="0067215A" w:rsidP="00087583">
            <w:pPr>
              <w:widowControl/>
              <w:jc w:val="left"/>
              <w:rPr>
                <w:szCs w:val="28"/>
              </w:rPr>
            </w:pPr>
            <w:r w:rsidRPr="00C50F77">
              <w:rPr>
                <w:rFonts w:hint="eastAsia"/>
                <w:szCs w:val="28"/>
              </w:rPr>
              <w:t>新增请求参数：</w:t>
            </w:r>
            <w:r w:rsidR="00087583" w:rsidRPr="00C50F77">
              <w:rPr>
                <w:szCs w:val="28"/>
              </w:rPr>
              <w:t>carouse</w:t>
            </w:r>
            <w:r w:rsidR="00087583" w:rsidRPr="00C50F77">
              <w:rPr>
                <w:rFonts w:hint="eastAsia"/>
                <w:szCs w:val="28"/>
              </w:rPr>
              <w:t xml:space="preserve">l </w:t>
            </w:r>
            <w:r w:rsidR="00087583" w:rsidRPr="00C50F77">
              <w:rPr>
                <w:rFonts w:hint="eastAsia"/>
                <w:szCs w:val="28"/>
              </w:rPr>
              <w:t>是否为轮播跳点播入口：</w:t>
            </w:r>
          </w:p>
          <w:p w14:paraId="2DF67D7A" w14:textId="77777777" w:rsidR="00087583" w:rsidRPr="00C50F77" w:rsidRDefault="00087583" w:rsidP="00087583">
            <w:r w:rsidRPr="00C50F77">
              <w:rPr>
                <w:rFonts w:hint="eastAsia"/>
                <w:szCs w:val="28"/>
              </w:rPr>
              <w:t>如果</w:t>
            </w:r>
            <w:r w:rsidRPr="00C50F77">
              <w:rPr>
                <w:szCs w:val="28"/>
              </w:rPr>
              <w:t xml:space="preserve"> carouse</w:t>
            </w:r>
            <w:r w:rsidRPr="00C50F77">
              <w:rPr>
                <w:rFonts w:hint="eastAsia"/>
                <w:szCs w:val="28"/>
              </w:rPr>
              <w:t>l=1</w:t>
            </w:r>
            <w:r w:rsidRPr="00C50F77">
              <w:rPr>
                <w:rFonts w:hint="eastAsia"/>
                <w:szCs w:val="28"/>
              </w:rPr>
              <w:t>则判断分集视频上下线时使用</w:t>
            </w:r>
            <w:r w:rsidRPr="00C50F77">
              <w:rPr>
                <w:rFonts w:hint="eastAsia"/>
                <w:szCs w:val="28"/>
              </w:rPr>
              <w:t>Odin</w:t>
            </w:r>
            <w:r w:rsidRPr="00C50F77">
              <w:rPr>
                <w:rFonts w:hint="eastAsia"/>
                <w:szCs w:val="28"/>
              </w:rPr>
              <w:t>返回的：</w:t>
            </w:r>
            <w:r w:rsidRPr="00C50F77">
              <w:t>carouselOttStatus</w:t>
            </w:r>
            <w:r w:rsidRPr="00C50F77">
              <w:rPr>
                <w:rFonts w:hint="eastAsia"/>
              </w:rPr>
              <w:t>字段</w:t>
            </w:r>
          </w:p>
          <w:p w14:paraId="643872F5" w14:textId="77777777" w:rsidR="00087583" w:rsidRPr="005D0FD7" w:rsidRDefault="00087583" w:rsidP="0043527F">
            <w:pPr>
              <w:rPr>
                <w:color w:val="000000"/>
              </w:rPr>
            </w:pPr>
          </w:p>
        </w:tc>
      </w:tr>
      <w:tr w:rsidR="00924C9A" w14:paraId="6D81C9E8" w14:textId="77777777" w:rsidTr="00663F00">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42B67A62" w14:textId="77777777" w:rsidR="00924C9A" w:rsidRPr="00C9018A" w:rsidRDefault="00924C9A" w:rsidP="00663F00">
            <w:pPr>
              <w:rPr>
                <w:b/>
                <w:color w:val="000000"/>
              </w:rPr>
            </w:pPr>
            <w:r w:rsidRPr="00C9018A">
              <w:rPr>
                <w:rFonts w:hint="eastAsia"/>
                <w:b/>
                <w:color w:val="000000"/>
              </w:rPr>
              <w:t>更新记录</w:t>
            </w:r>
          </w:p>
        </w:tc>
      </w:tr>
      <w:tr w:rsidR="00924C9A" w14:paraId="763E109B"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72BADFD" w14:textId="77777777" w:rsidR="00924C9A" w:rsidRPr="00BA1F0B" w:rsidRDefault="00924C9A" w:rsidP="00663F00">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1BE7B2E" w14:textId="77777777" w:rsidR="00924C9A" w:rsidRPr="00BA1F0B" w:rsidRDefault="00924C9A" w:rsidP="00663F00">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3887D5D" w14:textId="77777777" w:rsidR="00924C9A" w:rsidRPr="00BA1F0B" w:rsidRDefault="00924C9A" w:rsidP="00663F00">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924C9A" w14:paraId="136089C6"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60FF083" w14:textId="77777777" w:rsidR="00924C9A" w:rsidRDefault="005571A9" w:rsidP="00663F00">
            <w:pPr>
              <w:rPr>
                <w:color w:val="000000"/>
              </w:rPr>
            </w:pPr>
            <w:r>
              <w:rPr>
                <w:rFonts w:hint="eastAsia"/>
                <w:color w:val="000000"/>
              </w:rPr>
              <w:t>2017-01-12</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C8AA223" w14:textId="77777777" w:rsidR="00924C9A" w:rsidRDefault="005571A9" w:rsidP="00663F00">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1D7AFCAC" w14:textId="77777777" w:rsidR="00924C9A" w:rsidRDefault="005571A9" w:rsidP="00663F00">
            <w:pPr>
              <w:tabs>
                <w:tab w:val="center" w:pos="2460"/>
                <w:tab w:val="left" w:pos="3555"/>
              </w:tabs>
              <w:jc w:val="left"/>
              <w:rPr>
                <w:color w:val="000000"/>
              </w:rPr>
            </w:pPr>
            <w:r>
              <w:rPr>
                <w:rFonts w:hint="eastAsia"/>
                <w:color w:val="000000"/>
              </w:rPr>
              <w:t>从</w:t>
            </w:r>
            <w:r>
              <w:rPr>
                <w:rFonts w:hint="eastAsia"/>
                <w:color w:val="000000"/>
              </w:rPr>
              <w:t>Odin</w:t>
            </w:r>
            <w:r>
              <w:rPr>
                <w:rFonts w:hint="eastAsia"/>
                <w:color w:val="000000"/>
              </w:rPr>
              <w:t>接口获取数据，返回</w:t>
            </w:r>
            <w:r>
              <w:rPr>
                <w:rFonts w:hint="eastAsia"/>
                <w:color w:val="000000"/>
              </w:rPr>
              <w:t>point</w:t>
            </w:r>
            <w:r>
              <w:rPr>
                <w:rFonts w:hint="eastAsia"/>
                <w:color w:val="000000"/>
              </w:rPr>
              <w:t>打点信息：</w:t>
            </w:r>
          </w:p>
          <w:p w14:paraId="123C11F4" w14:textId="77777777" w:rsidR="005571A9" w:rsidRDefault="00D470B1" w:rsidP="00663F00">
            <w:pPr>
              <w:tabs>
                <w:tab w:val="center" w:pos="2460"/>
                <w:tab w:val="left" w:pos="3555"/>
              </w:tabs>
              <w:jc w:val="left"/>
              <w:rPr>
                <w:color w:val="000000"/>
              </w:rPr>
            </w:pPr>
            <w:hyperlink r:id="rId49" w:history="1">
              <w:r w:rsidR="005571A9" w:rsidRPr="000A160B">
                <w:rPr>
                  <w:rStyle w:val="a3"/>
                </w:rPr>
                <w:t>http://odin.mgtv.com/odin/p1/video/attach?version=5.0&amp;type=1&amp;partId=3761304&amp;ret=file,point</w:t>
              </w:r>
            </w:hyperlink>
          </w:p>
          <w:p w14:paraId="25896B59" w14:textId="77777777" w:rsidR="005571A9" w:rsidRDefault="005571A9" w:rsidP="00663F00">
            <w:pPr>
              <w:tabs>
                <w:tab w:val="center" w:pos="2460"/>
                <w:tab w:val="left" w:pos="3555"/>
              </w:tabs>
              <w:jc w:val="left"/>
              <w:rPr>
                <w:color w:val="000000"/>
              </w:rPr>
            </w:pPr>
            <w:r>
              <w:rPr>
                <w:rFonts w:hint="eastAsia"/>
                <w:color w:val="000000"/>
              </w:rPr>
              <w:t>字段：</w:t>
            </w:r>
          </w:p>
          <w:p w14:paraId="23E80788" w14:textId="77777777" w:rsidR="005571A9" w:rsidRPr="005571A9" w:rsidRDefault="005571A9" w:rsidP="005571A9">
            <w:pPr>
              <w:pStyle w:val="TableTextNormal"/>
              <w:rPr>
                <w:rFonts w:eastAsia="宋体"/>
              </w:rPr>
            </w:pPr>
            <w:r w:rsidRPr="005571A9">
              <w:rPr>
                <w:rFonts w:eastAsia="宋体"/>
              </w:rPr>
              <w:t>point: </w:t>
            </w:r>
          </w:p>
          <w:p w14:paraId="1775A9DA" w14:textId="77777777" w:rsidR="005571A9" w:rsidRPr="005571A9" w:rsidRDefault="005571A9" w:rsidP="005571A9">
            <w:pPr>
              <w:pStyle w:val="TableTextNormal"/>
              <w:rPr>
                <w:rFonts w:eastAsia="宋体"/>
              </w:rPr>
            </w:pPr>
            <w:r w:rsidRPr="005571A9">
              <w:rPr>
                <w:rFonts w:eastAsia="宋体"/>
              </w:rPr>
              <w:t>[</w:t>
            </w:r>
          </w:p>
          <w:p w14:paraId="1801C193" w14:textId="77777777" w:rsidR="005571A9" w:rsidRPr="005571A9" w:rsidRDefault="005571A9" w:rsidP="005571A9">
            <w:pPr>
              <w:pStyle w:val="TableTextNormal"/>
              <w:rPr>
                <w:rFonts w:eastAsia="宋体"/>
              </w:rPr>
            </w:pPr>
            <w:r w:rsidRPr="005571A9">
              <w:rPr>
                <w:rFonts w:eastAsia="宋体"/>
              </w:rPr>
              <w:t>{</w:t>
            </w:r>
          </w:p>
          <w:p w14:paraId="166BF2C8" w14:textId="77777777" w:rsidR="005571A9" w:rsidRPr="005571A9" w:rsidRDefault="005571A9" w:rsidP="005571A9">
            <w:pPr>
              <w:pStyle w:val="TableTextNormal"/>
              <w:rPr>
                <w:rFonts w:eastAsia="宋体"/>
              </w:rPr>
            </w:pPr>
            <w:r w:rsidRPr="005571A9">
              <w:rPr>
                <w:rFonts w:eastAsia="宋体"/>
              </w:rPr>
              <w:t>imgHash: </w:t>
            </w:r>
            <w:r w:rsidRPr="005571A9">
              <w:rPr>
                <w:rFonts w:eastAsia="宋体"/>
                <w:color w:val="008000"/>
              </w:rPr>
              <w:t>""</w:t>
            </w:r>
            <w:r w:rsidRPr="005571A9">
              <w:rPr>
                <w:rFonts w:eastAsia="宋体"/>
              </w:rPr>
              <w:t>,</w:t>
            </w:r>
          </w:p>
          <w:p w14:paraId="464D95FB" w14:textId="77777777" w:rsidR="005571A9" w:rsidRPr="005571A9" w:rsidRDefault="005571A9" w:rsidP="005571A9">
            <w:pPr>
              <w:pStyle w:val="TableTextNormal"/>
              <w:rPr>
                <w:rFonts w:eastAsia="宋体"/>
              </w:rPr>
            </w:pPr>
            <w:r w:rsidRPr="005571A9">
              <w:rPr>
                <w:rFonts w:eastAsia="宋体"/>
              </w:rPr>
              <w:t>partId: </w:t>
            </w:r>
            <w:r w:rsidRPr="005571A9">
              <w:rPr>
                <w:rFonts w:eastAsia="宋体"/>
                <w:color w:val="0000FF"/>
              </w:rPr>
              <w:t>3761304</w:t>
            </w:r>
            <w:r w:rsidRPr="005571A9">
              <w:rPr>
                <w:rFonts w:eastAsia="宋体"/>
              </w:rPr>
              <w:t>,</w:t>
            </w:r>
          </w:p>
          <w:p w14:paraId="297FA849" w14:textId="77777777" w:rsidR="005571A9" w:rsidRPr="005571A9" w:rsidRDefault="005571A9" w:rsidP="005571A9">
            <w:pPr>
              <w:pStyle w:val="TableTextNormal"/>
              <w:rPr>
                <w:rFonts w:eastAsia="宋体"/>
              </w:rPr>
            </w:pPr>
            <w:r w:rsidRPr="005571A9">
              <w:rPr>
                <w:rFonts w:eastAsia="宋体"/>
              </w:rPr>
              <w:t>pointId: </w:t>
            </w:r>
            <w:r w:rsidRPr="005571A9">
              <w:rPr>
                <w:rFonts w:eastAsia="宋体"/>
                <w:color w:val="0000FF"/>
              </w:rPr>
              <w:t>337221</w:t>
            </w:r>
            <w:r w:rsidRPr="005571A9">
              <w:rPr>
                <w:rFonts w:eastAsia="宋体"/>
              </w:rPr>
              <w:t>,</w:t>
            </w:r>
          </w:p>
          <w:p w14:paraId="2167B3CA" w14:textId="77777777" w:rsidR="005571A9" w:rsidRPr="005571A9" w:rsidRDefault="005571A9" w:rsidP="005571A9">
            <w:pPr>
              <w:pStyle w:val="TableTextNormal"/>
              <w:rPr>
                <w:rFonts w:eastAsia="宋体"/>
              </w:rPr>
            </w:pPr>
            <w:r w:rsidRPr="005571A9">
              <w:rPr>
                <w:rFonts w:eastAsia="宋体"/>
              </w:rPr>
              <w:t>pointPic: </w:t>
            </w:r>
            <w:r w:rsidRPr="005571A9">
              <w:rPr>
                <w:rFonts w:eastAsia="宋体"/>
                <w:color w:val="008000"/>
              </w:rPr>
              <w:t>""</w:t>
            </w:r>
            <w:r w:rsidRPr="005571A9">
              <w:rPr>
                <w:rFonts w:eastAsia="宋体"/>
              </w:rPr>
              <w:t>,</w:t>
            </w:r>
          </w:p>
          <w:p w14:paraId="226919DC" w14:textId="77777777" w:rsidR="005571A9" w:rsidRPr="005571A9" w:rsidRDefault="005571A9" w:rsidP="005571A9">
            <w:pPr>
              <w:pStyle w:val="TableTextNormal"/>
              <w:rPr>
                <w:rFonts w:eastAsia="宋体"/>
              </w:rPr>
            </w:pPr>
            <w:r w:rsidRPr="005571A9">
              <w:rPr>
                <w:rFonts w:eastAsia="宋体"/>
              </w:rPr>
              <w:t>pointStart: </w:t>
            </w:r>
            <w:r w:rsidRPr="005571A9">
              <w:rPr>
                <w:rFonts w:eastAsia="宋体"/>
                <w:color w:val="0000FF"/>
              </w:rPr>
              <w:t>2679</w:t>
            </w:r>
            <w:r w:rsidRPr="005571A9">
              <w:rPr>
                <w:rFonts w:eastAsia="宋体"/>
              </w:rPr>
              <w:t>,</w:t>
            </w:r>
          </w:p>
          <w:p w14:paraId="3511DFB8" w14:textId="77777777" w:rsidR="005571A9" w:rsidRPr="005571A9" w:rsidRDefault="005571A9" w:rsidP="005571A9">
            <w:pPr>
              <w:pStyle w:val="TableTextNormal"/>
              <w:rPr>
                <w:rFonts w:eastAsia="宋体"/>
              </w:rPr>
            </w:pPr>
            <w:r w:rsidRPr="005571A9">
              <w:rPr>
                <w:rFonts w:eastAsia="宋体"/>
              </w:rPr>
              <w:t>pointTitle: </w:t>
            </w:r>
            <w:r w:rsidRPr="005571A9">
              <w:rPr>
                <w:rFonts w:eastAsia="宋体"/>
                <w:color w:val="008000"/>
              </w:rPr>
              <w:t>"</w:t>
            </w:r>
            <w:r w:rsidRPr="005571A9">
              <w:rPr>
                <w:rFonts w:eastAsia="宋体"/>
                <w:color w:val="008000"/>
              </w:rPr>
              <w:t>片尾</w:t>
            </w:r>
            <w:r w:rsidRPr="005571A9">
              <w:rPr>
                <w:rFonts w:eastAsia="宋体"/>
                <w:color w:val="008000"/>
              </w:rPr>
              <w:t>"</w:t>
            </w:r>
            <w:r w:rsidRPr="005571A9">
              <w:rPr>
                <w:rFonts w:eastAsia="宋体"/>
              </w:rPr>
              <w:t>,</w:t>
            </w:r>
          </w:p>
          <w:p w14:paraId="09C064AC" w14:textId="77777777" w:rsidR="005571A9" w:rsidRPr="005571A9" w:rsidRDefault="005571A9" w:rsidP="005571A9">
            <w:pPr>
              <w:pStyle w:val="TableTextNormal"/>
              <w:rPr>
                <w:rFonts w:eastAsia="宋体"/>
              </w:rPr>
            </w:pPr>
            <w:r w:rsidRPr="005571A9">
              <w:rPr>
                <w:rFonts w:eastAsia="宋体"/>
              </w:rPr>
              <w:t>pointType: </w:t>
            </w:r>
            <w:r w:rsidRPr="005571A9">
              <w:rPr>
                <w:rFonts w:eastAsia="宋体"/>
                <w:color w:val="0000FF"/>
              </w:rPr>
              <w:t>2</w:t>
            </w:r>
          </w:p>
          <w:p w14:paraId="34E2D142" w14:textId="77777777" w:rsidR="005571A9" w:rsidRPr="005571A9" w:rsidRDefault="005571A9" w:rsidP="005571A9">
            <w:pPr>
              <w:pStyle w:val="TableTextNormal"/>
              <w:rPr>
                <w:rFonts w:eastAsia="宋体"/>
              </w:rPr>
            </w:pPr>
            <w:r w:rsidRPr="005571A9">
              <w:rPr>
                <w:rFonts w:eastAsia="宋体"/>
              </w:rPr>
              <w:t>}</w:t>
            </w:r>
          </w:p>
          <w:p w14:paraId="7C82A258" w14:textId="77777777" w:rsidR="005571A9" w:rsidRPr="005571A9" w:rsidRDefault="005571A9" w:rsidP="005571A9">
            <w:pPr>
              <w:pStyle w:val="TableTextNormal"/>
              <w:rPr>
                <w:rFonts w:eastAsia="宋体"/>
              </w:rPr>
            </w:pPr>
            <w:r w:rsidRPr="005571A9">
              <w:rPr>
                <w:rFonts w:eastAsia="宋体"/>
              </w:rPr>
              <w:t>],</w:t>
            </w:r>
          </w:p>
          <w:p w14:paraId="3A9B1436" w14:textId="77777777" w:rsidR="005571A9" w:rsidRDefault="005571A9" w:rsidP="00663F00">
            <w:pPr>
              <w:tabs>
                <w:tab w:val="center" w:pos="2460"/>
                <w:tab w:val="left" w:pos="3555"/>
              </w:tabs>
              <w:jc w:val="left"/>
              <w:rPr>
                <w:color w:val="000000"/>
              </w:rPr>
            </w:pPr>
          </w:p>
          <w:p w14:paraId="6A633A66" w14:textId="77777777" w:rsidR="00174783" w:rsidRDefault="00174783" w:rsidP="00663F00">
            <w:pPr>
              <w:tabs>
                <w:tab w:val="center" w:pos="2460"/>
                <w:tab w:val="left" w:pos="3555"/>
              </w:tabs>
              <w:jc w:val="left"/>
              <w:rPr>
                <w:color w:val="000000"/>
              </w:rPr>
            </w:pPr>
            <w:r>
              <w:rPr>
                <w:rFonts w:hint="eastAsia"/>
                <w:color w:val="000000"/>
              </w:rPr>
              <w:t>返回数据原样增加这个</w:t>
            </w:r>
            <w:r>
              <w:rPr>
                <w:rFonts w:hint="eastAsia"/>
                <w:color w:val="000000"/>
              </w:rPr>
              <w:t>point</w:t>
            </w:r>
            <w:r>
              <w:rPr>
                <w:rFonts w:hint="eastAsia"/>
                <w:color w:val="000000"/>
              </w:rPr>
              <w:t>数据</w:t>
            </w:r>
          </w:p>
          <w:p w14:paraId="7BC452A3" w14:textId="77777777" w:rsidR="000F16BC" w:rsidRPr="00FA19F6" w:rsidRDefault="000F16BC" w:rsidP="000F16BC">
            <w:pPr>
              <w:ind w:leftChars="250" w:left="525"/>
              <w:rPr>
                <w:color w:val="FF0000"/>
              </w:rPr>
            </w:pPr>
            <w:r w:rsidRPr="00FA19F6">
              <w:rPr>
                <w:color w:val="FF0000"/>
              </w:rPr>
              <w:t xml:space="preserve">    "point": [</w:t>
            </w:r>
          </w:p>
          <w:p w14:paraId="35A33386" w14:textId="77777777" w:rsidR="000F16BC" w:rsidRPr="00FA19F6" w:rsidRDefault="000F16BC" w:rsidP="000F16BC">
            <w:pPr>
              <w:ind w:leftChars="250" w:left="525"/>
              <w:rPr>
                <w:color w:val="FF0000"/>
              </w:rPr>
            </w:pPr>
            <w:r w:rsidRPr="00FA19F6">
              <w:rPr>
                <w:color w:val="FF0000"/>
              </w:rPr>
              <w:t xml:space="preserve">        {</w:t>
            </w:r>
          </w:p>
          <w:p w14:paraId="50FC5C58" w14:textId="77777777" w:rsidR="000F16BC" w:rsidRPr="00FA19F6" w:rsidRDefault="000F16BC" w:rsidP="000F16BC">
            <w:pPr>
              <w:ind w:leftChars="250" w:left="525"/>
              <w:rPr>
                <w:color w:val="FF0000"/>
              </w:rPr>
            </w:pPr>
            <w:r w:rsidRPr="00FA19F6">
              <w:rPr>
                <w:color w:val="FF0000"/>
              </w:rPr>
              <w:t xml:space="preserve">            "imgHash": "",</w:t>
            </w:r>
            <w:r w:rsidRPr="00FA19F6">
              <w:rPr>
                <w:rFonts w:hint="eastAsia"/>
                <w:color w:val="FF0000"/>
              </w:rPr>
              <w:t xml:space="preserve"> //</w:t>
            </w:r>
            <w:r w:rsidRPr="00FA19F6">
              <w:rPr>
                <w:rFonts w:hint="eastAsia"/>
                <w:color w:val="FF0000"/>
              </w:rPr>
              <w:t>没用的字段，不用管</w:t>
            </w:r>
          </w:p>
          <w:p w14:paraId="7C6F6C70" w14:textId="77777777" w:rsidR="000F16BC" w:rsidRPr="00FA19F6" w:rsidRDefault="000F16BC" w:rsidP="000F16BC">
            <w:pPr>
              <w:ind w:leftChars="250" w:left="525"/>
              <w:rPr>
                <w:color w:val="FF0000"/>
              </w:rPr>
            </w:pPr>
            <w:r w:rsidRPr="00FA19F6">
              <w:rPr>
                <w:color w:val="FF0000"/>
              </w:rPr>
              <w:t xml:space="preserve">            "partId": 3761304,</w:t>
            </w:r>
            <w:r w:rsidRPr="00FA19F6">
              <w:rPr>
                <w:rFonts w:hint="eastAsia"/>
                <w:color w:val="FF0000"/>
              </w:rPr>
              <w:t xml:space="preserve">  //</w:t>
            </w:r>
            <w:r w:rsidRPr="00FA19F6">
              <w:rPr>
                <w:rFonts w:hint="eastAsia"/>
                <w:color w:val="FF0000"/>
              </w:rPr>
              <w:t>打点所属的分集</w:t>
            </w:r>
          </w:p>
          <w:p w14:paraId="59A00809" w14:textId="77777777" w:rsidR="000F16BC" w:rsidRPr="00FA19F6" w:rsidRDefault="000F16BC" w:rsidP="000F16BC">
            <w:pPr>
              <w:ind w:leftChars="250" w:left="525"/>
              <w:rPr>
                <w:color w:val="FF0000"/>
              </w:rPr>
            </w:pPr>
            <w:r w:rsidRPr="00FA19F6">
              <w:rPr>
                <w:color w:val="FF0000"/>
              </w:rPr>
              <w:t xml:space="preserve">            "pointId": 337221,</w:t>
            </w:r>
            <w:r w:rsidRPr="00FA19F6">
              <w:rPr>
                <w:rFonts w:hint="eastAsia"/>
                <w:color w:val="FF0000"/>
              </w:rPr>
              <w:t xml:space="preserve">  //</w:t>
            </w:r>
            <w:r w:rsidRPr="00FA19F6">
              <w:rPr>
                <w:rFonts w:hint="eastAsia"/>
                <w:color w:val="FF0000"/>
              </w:rPr>
              <w:t>打点</w:t>
            </w:r>
            <w:r w:rsidRPr="00FA19F6">
              <w:rPr>
                <w:rFonts w:hint="eastAsia"/>
                <w:color w:val="FF0000"/>
              </w:rPr>
              <w:t>ID</w:t>
            </w:r>
            <w:r w:rsidRPr="00FA19F6">
              <w:rPr>
                <w:rFonts w:hint="eastAsia"/>
                <w:color w:val="FF0000"/>
              </w:rPr>
              <w:t>，无用</w:t>
            </w:r>
          </w:p>
          <w:p w14:paraId="6B612B24" w14:textId="77777777" w:rsidR="000F16BC" w:rsidRPr="00FA19F6" w:rsidRDefault="000F16BC" w:rsidP="000F16BC">
            <w:pPr>
              <w:ind w:leftChars="250" w:left="525"/>
              <w:rPr>
                <w:color w:val="FF0000"/>
              </w:rPr>
            </w:pPr>
            <w:r w:rsidRPr="00FA19F6">
              <w:rPr>
                <w:color w:val="FF0000"/>
              </w:rPr>
              <w:t xml:space="preserve">            "pointPic": "",</w:t>
            </w:r>
            <w:r w:rsidRPr="00FA19F6">
              <w:rPr>
                <w:rFonts w:hint="eastAsia"/>
                <w:color w:val="FF0000"/>
              </w:rPr>
              <w:t xml:space="preserve"> //</w:t>
            </w:r>
            <w:r w:rsidRPr="00FA19F6">
              <w:rPr>
                <w:rFonts w:hint="eastAsia"/>
                <w:color w:val="FF0000"/>
              </w:rPr>
              <w:t>打点图片</w:t>
            </w:r>
          </w:p>
          <w:p w14:paraId="09C0F72C" w14:textId="77777777" w:rsidR="000F16BC" w:rsidRPr="00FA19F6" w:rsidRDefault="000F16BC" w:rsidP="000F16BC">
            <w:pPr>
              <w:ind w:leftChars="250" w:left="525"/>
              <w:rPr>
                <w:color w:val="FF0000"/>
              </w:rPr>
            </w:pPr>
            <w:r w:rsidRPr="00FA19F6">
              <w:rPr>
                <w:color w:val="FF0000"/>
              </w:rPr>
              <w:t xml:space="preserve">            "pointStart": 2679,</w:t>
            </w:r>
            <w:r w:rsidRPr="00FA19F6">
              <w:rPr>
                <w:rFonts w:hint="eastAsia"/>
                <w:color w:val="FF0000"/>
              </w:rPr>
              <w:t xml:space="preserve"> // </w:t>
            </w:r>
            <w:r w:rsidRPr="00FA19F6">
              <w:rPr>
                <w:rFonts w:hint="eastAsia"/>
                <w:color w:val="FF0000"/>
              </w:rPr>
              <w:t>打点开始时间</w:t>
            </w:r>
          </w:p>
          <w:p w14:paraId="4AD70676" w14:textId="77777777" w:rsidR="000F16BC" w:rsidRPr="00FA19F6" w:rsidRDefault="000F16BC" w:rsidP="000F16BC">
            <w:pPr>
              <w:ind w:leftChars="250" w:left="525"/>
              <w:rPr>
                <w:color w:val="FF0000"/>
              </w:rPr>
            </w:pPr>
            <w:r w:rsidRPr="00FA19F6">
              <w:rPr>
                <w:rFonts w:hint="eastAsia"/>
                <w:color w:val="FF0000"/>
              </w:rPr>
              <w:t xml:space="preserve">            "pointTitle": "</w:t>
            </w:r>
            <w:r w:rsidRPr="00FA19F6">
              <w:rPr>
                <w:rFonts w:hint="eastAsia"/>
                <w:color w:val="FF0000"/>
              </w:rPr>
              <w:t>片尾</w:t>
            </w:r>
            <w:r w:rsidRPr="00FA19F6">
              <w:rPr>
                <w:rFonts w:hint="eastAsia"/>
                <w:color w:val="FF0000"/>
              </w:rPr>
              <w:t>", //</w:t>
            </w:r>
            <w:r w:rsidRPr="00FA19F6">
              <w:rPr>
                <w:rFonts w:hint="eastAsia"/>
                <w:color w:val="FF0000"/>
              </w:rPr>
              <w:t>打点标题</w:t>
            </w:r>
          </w:p>
          <w:p w14:paraId="361FAE8A" w14:textId="77777777" w:rsidR="000F16BC" w:rsidRPr="00FA19F6" w:rsidRDefault="000F16BC" w:rsidP="000F16BC">
            <w:pPr>
              <w:ind w:leftChars="250" w:left="525"/>
              <w:rPr>
                <w:color w:val="FF0000"/>
              </w:rPr>
            </w:pPr>
            <w:r w:rsidRPr="00FA19F6">
              <w:rPr>
                <w:color w:val="FF0000"/>
              </w:rPr>
              <w:t xml:space="preserve">            "pointType": 2</w:t>
            </w:r>
            <w:r w:rsidRPr="00FA19F6">
              <w:rPr>
                <w:rFonts w:hint="eastAsia"/>
                <w:color w:val="FF0000"/>
              </w:rPr>
              <w:t xml:space="preserve">  //</w:t>
            </w:r>
            <w:r w:rsidRPr="00FA19F6">
              <w:rPr>
                <w:rFonts w:hint="eastAsia"/>
                <w:color w:val="FF0000"/>
              </w:rPr>
              <w:t>打点类型：</w:t>
            </w:r>
            <w:r w:rsidRPr="00FA19F6">
              <w:rPr>
                <w:rFonts w:hint="eastAsia"/>
                <w:color w:val="FF0000"/>
              </w:rPr>
              <w:t>0-</w:t>
            </w:r>
            <w:r w:rsidRPr="00FA19F6">
              <w:rPr>
                <w:rFonts w:hint="eastAsia"/>
                <w:color w:val="FF0000"/>
              </w:rPr>
              <w:t>片中，</w:t>
            </w:r>
            <w:r w:rsidRPr="00FA19F6">
              <w:rPr>
                <w:rFonts w:hint="eastAsia"/>
                <w:color w:val="FF0000"/>
              </w:rPr>
              <w:t>1-</w:t>
            </w:r>
            <w:r w:rsidRPr="00FA19F6">
              <w:rPr>
                <w:rFonts w:hint="eastAsia"/>
                <w:color w:val="FF0000"/>
              </w:rPr>
              <w:t>片头，</w:t>
            </w:r>
            <w:r w:rsidRPr="00FA19F6">
              <w:rPr>
                <w:rFonts w:hint="eastAsia"/>
                <w:color w:val="FF0000"/>
              </w:rPr>
              <w:t>2-</w:t>
            </w:r>
            <w:r w:rsidRPr="00FA19F6">
              <w:rPr>
                <w:rFonts w:hint="eastAsia"/>
                <w:color w:val="FF0000"/>
              </w:rPr>
              <w:t>片尾</w:t>
            </w:r>
          </w:p>
          <w:p w14:paraId="7877BD85" w14:textId="77777777" w:rsidR="000F16BC" w:rsidRPr="00FA19F6" w:rsidRDefault="000F16BC" w:rsidP="000F16BC">
            <w:pPr>
              <w:ind w:leftChars="250" w:left="525"/>
              <w:rPr>
                <w:color w:val="FF0000"/>
              </w:rPr>
            </w:pPr>
            <w:r w:rsidRPr="00FA19F6">
              <w:rPr>
                <w:color w:val="FF0000"/>
              </w:rPr>
              <w:t xml:space="preserve">        }</w:t>
            </w:r>
          </w:p>
          <w:p w14:paraId="24AE8BE8" w14:textId="77777777" w:rsidR="004D7EB5" w:rsidRPr="004A5206" w:rsidRDefault="004D7EB5" w:rsidP="004D7EB5">
            <w:pPr>
              <w:widowControl/>
              <w:jc w:val="left"/>
              <w:rPr>
                <w:color w:val="FF0000"/>
                <w:szCs w:val="28"/>
              </w:rPr>
            </w:pPr>
            <w:r>
              <w:rPr>
                <w:rFonts w:hint="eastAsia"/>
                <w:szCs w:val="28"/>
              </w:rPr>
              <w:t xml:space="preserve">  </w:t>
            </w:r>
            <w:r w:rsidRPr="004A5206">
              <w:rPr>
                <w:rFonts w:hint="eastAsia"/>
                <w:color w:val="FF0000"/>
                <w:szCs w:val="28"/>
              </w:rPr>
              <w:t>增加返回</w:t>
            </w:r>
            <w:r w:rsidRPr="004A5206">
              <w:rPr>
                <w:color w:val="FF0000"/>
                <w:szCs w:val="28"/>
              </w:rPr>
              <w:t>preview</w:t>
            </w:r>
            <w:r w:rsidRPr="004A5206">
              <w:rPr>
                <w:rFonts w:hint="eastAsia"/>
                <w:color w:val="FF0000"/>
                <w:szCs w:val="28"/>
              </w:rPr>
              <w:t xml:space="preserve"> </w:t>
            </w:r>
            <w:r w:rsidRPr="004A5206">
              <w:rPr>
                <w:rFonts w:hint="eastAsia"/>
                <w:color w:val="FF0000"/>
                <w:szCs w:val="28"/>
              </w:rPr>
              <w:t>是否允许试看</w:t>
            </w:r>
          </w:p>
          <w:p w14:paraId="573A0F08" w14:textId="77777777" w:rsidR="004D7EB5" w:rsidRPr="004A5206" w:rsidRDefault="004D7EB5" w:rsidP="004D7EB5">
            <w:pPr>
              <w:widowControl/>
              <w:jc w:val="left"/>
              <w:rPr>
                <w:color w:val="FF0000"/>
                <w:szCs w:val="28"/>
              </w:rPr>
            </w:pPr>
            <w:r w:rsidRPr="004A5206">
              <w:rPr>
                <w:rFonts w:hint="eastAsia"/>
                <w:color w:val="FF0000"/>
                <w:szCs w:val="28"/>
              </w:rPr>
              <w:t xml:space="preserve">  </w:t>
            </w:r>
            <w:r w:rsidRPr="004A5206">
              <w:rPr>
                <w:rFonts w:hint="eastAsia"/>
                <w:color w:val="FF0000"/>
                <w:szCs w:val="28"/>
              </w:rPr>
              <w:t>增加返加</w:t>
            </w:r>
            <w:r w:rsidRPr="004A5206">
              <w:rPr>
                <w:rFonts w:hint="eastAsia"/>
                <w:color w:val="FF0000"/>
                <w:szCs w:val="28"/>
              </w:rPr>
              <w:t xml:space="preserve">previewRange </w:t>
            </w:r>
            <w:r w:rsidRPr="004A5206">
              <w:rPr>
                <w:rFonts w:hint="eastAsia"/>
                <w:color w:val="FF0000"/>
                <w:szCs w:val="28"/>
              </w:rPr>
              <w:t>试看时长</w:t>
            </w:r>
          </w:p>
          <w:p w14:paraId="695F983F" w14:textId="77777777" w:rsidR="000F16BC" w:rsidRPr="004D7EB5" w:rsidRDefault="000F16BC" w:rsidP="00663F00">
            <w:pPr>
              <w:tabs>
                <w:tab w:val="center" w:pos="2460"/>
                <w:tab w:val="left" w:pos="3555"/>
              </w:tabs>
              <w:jc w:val="left"/>
              <w:rPr>
                <w:color w:val="000000"/>
              </w:rPr>
            </w:pPr>
          </w:p>
        </w:tc>
      </w:tr>
      <w:tr w:rsidR="00F108DD" w14:paraId="083990B1"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9921F15" w14:textId="77777777" w:rsidR="00F108DD" w:rsidRDefault="001900FD" w:rsidP="00663F00">
            <w:pPr>
              <w:rPr>
                <w:color w:val="000000"/>
              </w:rPr>
            </w:pPr>
            <w:r>
              <w:rPr>
                <w:rFonts w:hint="eastAsia"/>
                <w:color w:val="000000"/>
              </w:rPr>
              <w:t>2017-03-03</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75BF64A2" w14:textId="77777777" w:rsidR="00F108DD" w:rsidRDefault="001900FD" w:rsidP="00663F00">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A848C5E" w14:textId="77777777" w:rsidR="002E01A6" w:rsidRPr="002E01A6" w:rsidRDefault="002E01A6" w:rsidP="00C34690">
            <w:pPr>
              <w:widowControl/>
              <w:jc w:val="left"/>
              <w:rPr>
                <w:b/>
                <w:szCs w:val="28"/>
              </w:rPr>
            </w:pPr>
            <w:r w:rsidRPr="002E01A6">
              <w:rPr>
                <w:rFonts w:hint="eastAsia"/>
                <w:b/>
                <w:szCs w:val="28"/>
              </w:rPr>
              <w:t>AAA</w:t>
            </w:r>
            <w:r w:rsidRPr="002E01A6">
              <w:rPr>
                <w:rFonts w:hint="eastAsia"/>
                <w:b/>
                <w:szCs w:val="28"/>
              </w:rPr>
              <w:t>鉴权逻辑修改：</w:t>
            </w:r>
          </w:p>
          <w:p w14:paraId="5A09D32E" w14:textId="77777777" w:rsidR="00C34690" w:rsidRDefault="00C34690" w:rsidP="00C34690">
            <w:pPr>
              <w:widowControl/>
              <w:jc w:val="left"/>
              <w:rPr>
                <w:szCs w:val="28"/>
              </w:rPr>
            </w:pPr>
            <w:r>
              <w:rPr>
                <w:rFonts w:hint="eastAsia"/>
                <w:szCs w:val="28"/>
              </w:rPr>
              <w:t>清晰度鉴权走</w:t>
            </w:r>
            <w:r>
              <w:rPr>
                <w:rFonts w:hint="eastAsia"/>
                <w:szCs w:val="28"/>
              </w:rPr>
              <w:t>AAA</w:t>
            </w:r>
            <w:r>
              <w:rPr>
                <w:rFonts w:hint="eastAsia"/>
                <w:szCs w:val="28"/>
              </w:rPr>
              <w:t>接口</w:t>
            </w:r>
          </w:p>
          <w:p w14:paraId="45F76E2B" w14:textId="77777777" w:rsidR="00C34690" w:rsidRDefault="00C34690" w:rsidP="00C34690">
            <w:pPr>
              <w:widowControl/>
              <w:jc w:val="left"/>
              <w:rPr>
                <w:szCs w:val="28"/>
              </w:rPr>
            </w:pPr>
            <w:r>
              <w:rPr>
                <w:rFonts w:hint="eastAsia"/>
                <w:szCs w:val="28"/>
              </w:rPr>
              <w:t>增加返回</w:t>
            </w:r>
            <w:r>
              <w:rPr>
                <w:rFonts w:hint="eastAsia"/>
                <w:szCs w:val="28"/>
              </w:rPr>
              <w:t>AAA</w:t>
            </w:r>
            <w:r>
              <w:rPr>
                <w:rFonts w:hint="eastAsia"/>
                <w:szCs w:val="28"/>
              </w:rPr>
              <w:t>开通文案</w:t>
            </w:r>
            <w:r>
              <w:rPr>
                <w:rFonts w:hint="eastAsia"/>
                <w:szCs w:val="28"/>
              </w:rPr>
              <w:t>tips</w:t>
            </w:r>
            <w:r>
              <w:rPr>
                <w:rFonts w:hint="eastAsia"/>
                <w:szCs w:val="28"/>
              </w:rPr>
              <w:t>字段</w:t>
            </w:r>
          </w:p>
          <w:p w14:paraId="404A3506" w14:textId="77777777" w:rsidR="00C34690" w:rsidRDefault="00C34690" w:rsidP="00C34690">
            <w:pPr>
              <w:widowControl/>
              <w:jc w:val="left"/>
              <w:rPr>
                <w:szCs w:val="28"/>
              </w:rPr>
            </w:pPr>
            <w:r>
              <w:rPr>
                <w:rFonts w:hint="eastAsia"/>
                <w:szCs w:val="28"/>
              </w:rPr>
              <w:t>无</w:t>
            </w:r>
            <w:r>
              <w:rPr>
                <w:rFonts w:hint="eastAsia"/>
                <w:szCs w:val="28"/>
              </w:rPr>
              <w:t>ticket</w:t>
            </w:r>
            <w:r>
              <w:rPr>
                <w:rFonts w:hint="eastAsia"/>
                <w:szCs w:val="28"/>
              </w:rPr>
              <w:t>也走</w:t>
            </w:r>
            <w:r>
              <w:rPr>
                <w:rFonts w:hint="eastAsia"/>
                <w:szCs w:val="28"/>
              </w:rPr>
              <w:t>AAA</w:t>
            </w:r>
            <w:r>
              <w:rPr>
                <w:rFonts w:hint="eastAsia"/>
                <w:szCs w:val="28"/>
              </w:rPr>
              <w:t>鉴权（游客鉴权）</w:t>
            </w:r>
          </w:p>
          <w:p w14:paraId="79E0F301" w14:textId="77777777" w:rsidR="00F6258D" w:rsidRDefault="00F6258D" w:rsidP="00C34690">
            <w:pPr>
              <w:widowControl/>
              <w:jc w:val="left"/>
              <w:rPr>
                <w:szCs w:val="28"/>
              </w:rPr>
            </w:pPr>
            <w:r>
              <w:rPr>
                <w:rFonts w:hint="eastAsia"/>
                <w:szCs w:val="28"/>
              </w:rPr>
              <w:t>请求</w:t>
            </w:r>
            <w:r>
              <w:rPr>
                <w:rFonts w:hint="eastAsia"/>
                <w:szCs w:val="28"/>
              </w:rPr>
              <w:t>Odin</w:t>
            </w:r>
            <w:r>
              <w:rPr>
                <w:rFonts w:hint="eastAsia"/>
                <w:szCs w:val="28"/>
              </w:rPr>
              <w:t>的</w:t>
            </w:r>
            <w:r>
              <w:rPr>
                <w:rFonts w:hint="eastAsia"/>
                <w:szCs w:val="28"/>
              </w:rPr>
              <w:t>video/attach</w:t>
            </w:r>
            <w:r>
              <w:rPr>
                <w:rFonts w:hint="eastAsia"/>
                <w:szCs w:val="28"/>
              </w:rPr>
              <w:t>接口，</w:t>
            </w:r>
            <w:r>
              <w:rPr>
                <w:rFonts w:hint="eastAsia"/>
                <w:szCs w:val="28"/>
              </w:rPr>
              <w:t>type=3</w:t>
            </w:r>
            <w:r>
              <w:rPr>
                <w:rFonts w:hint="eastAsia"/>
                <w:szCs w:val="28"/>
              </w:rPr>
              <w:t>改为</w:t>
            </w:r>
            <w:r>
              <w:rPr>
                <w:rFonts w:hint="eastAsia"/>
                <w:szCs w:val="28"/>
              </w:rPr>
              <w:t>type=2</w:t>
            </w:r>
          </w:p>
          <w:p w14:paraId="45D766AC" w14:textId="77777777" w:rsidR="002E01A6" w:rsidRDefault="002E01A6" w:rsidP="00C34690">
            <w:pPr>
              <w:widowControl/>
              <w:jc w:val="left"/>
              <w:rPr>
                <w:szCs w:val="28"/>
              </w:rPr>
            </w:pPr>
          </w:p>
          <w:p w14:paraId="738AB151" w14:textId="77777777" w:rsidR="002E01A6" w:rsidRPr="000F78FD" w:rsidRDefault="002E01A6" w:rsidP="002E01A6">
            <w:pPr>
              <w:widowControl/>
              <w:jc w:val="left"/>
              <w:rPr>
                <w:b/>
                <w:szCs w:val="28"/>
              </w:rPr>
            </w:pPr>
            <w:r w:rsidRPr="000F78FD">
              <w:rPr>
                <w:rFonts w:hint="eastAsia"/>
                <w:b/>
              </w:rPr>
              <w:t>增加</w:t>
            </w:r>
            <w:r w:rsidRPr="000F78FD">
              <w:rPr>
                <w:rFonts w:hint="eastAsia"/>
                <w:b/>
              </w:rPr>
              <w:t>platform</w:t>
            </w:r>
            <w:r w:rsidRPr="000F78FD">
              <w:rPr>
                <w:rFonts w:hint="eastAsia"/>
                <w:b/>
              </w:rPr>
              <w:t>参数，用于区分</w:t>
            </w:r>
            <w:r w:rsidRPr="000F78FD">
              <w:rPr>
                <w:rFonts w:hint="eastAsia"/>
                <w:b/>
              </w:rPr>
              <w:t>OTT</w:t>
            </w:r>
            <w:r w:rsidRPr="000F78FD">
              <w:rPr>
                <w:rFonts w:hint="eastAsia"/>
                <w:b/>
              </w:rPr>
              <w:t>、</w:t>
            </w:r>
            <w:r w:rsidRPr="000F78FD">
              <w:rPr>
                <w:rFonts w:hint="eastAsia"/>
                <w:b/>
              </w:rPr>
              <w:t>TVOS</w:t>
            </w:r>
            <w:r w:rsidR="00EA46E4" w:rsidRPr="000F78FD">
              <w:rPr>
                <w:rFonts w:hint="eastAsia"/>
                <w:b/>
              </w:rPr>
              <w:t>：</w:t>
            </w:r>
          </w:p>
          <w:p w14:paraId="2AC172A7" w14:textId="77777777" w:rsidR="002E01A6" w:rsidRPr="00E6517D" w:rsidRDefault="002E01A6" w:rsidP="002E01A6">
            <w:pPr>
              <w:widowControl/>
              <w:jc w:val="left"/>
              <w:rPr>
                <w:szCs w:val="28"/>
              </w:rPr>
            </w:pPr>
            <w:r>
              <w:rPr>
                <w:rFonts w:hint="eastAsia"/>
                <w:szCs w:val="28"/>
              </w:rPr>
              <w:t>取串接口调用</w:t>
            </w:r>
            <w:r>
              <w:rPr>
                <w:rFonts w:hint="eastAsia"/>
                <w:szCs w:val="28"/>
              </w:rPr>
              <w:t>passport</w:t>
            </w:r>
            <w:r>
              <w:rPr>
                <w:rFonts w:hint="eastAsia"/>
                <w:szCs w:val="28"/>
              </w:rPr>
              <w:t>，</w:t>
            </w:r>
            <w:r>
              <w:rPr>
                <w:rFonts w:hint="eastAsia"/>
                <w:szCs w:val="28"/>
              </w:rPr>
              <w:t>aaa</w:t>
            </w:r>
            <w:r>
              <w:rPr>
                <w:rFonts w:hint="eastAsia"/>
                <w:szCs w:val="28"/>
              </w:rPr>
              <w:t>的</w:t>
            </w:r>
            <w:r>
              <w:rPr>
                <w:rFonts w:hint="eastAsia"/>
                <w:szCs w:val="28"/>
              </w:rPr>
              <w:t>invoker</w:t>
            </w:r>
            <w:r>
              <w:rPr>
                <w:rFonts w:hint="eastAsia"/>
                <w:szCs w:val="28"/>
              </w:rPr>
              <w:t>值（同轮播接口）：</w:t>
            </w:r>
          </w:p>
          <w:p w14:paraId="5A583ED1" w14:textId="77777777" w:rsidR="002E01A6" w:rsidRDefault="002E01A6" w:rsidP="002E01A6">
            <w:pPr>
              <w:widowControl/>
              <w:jc w:val="left"/>
              <w:rPr>
                <w:szCs w:val="28"/>
              </w:rPr>
            </w:pPr>
            <w:r>
              <w:rPr>
                <w:szCs w:val="28"/>
              </w:rPr>
              <w:t>P</w:t>
            </w:r>
            <w:r>
              <w:rPr>
                <w:rFonts w:hint="eastAsia"/>
                <w:szCs w:val="28"/>
              </w:rPr>
              <w:t>assport Invoker</w:t>
            </w:r>
            <w:r>
              <w:rPr>
                <w:rFonts w:hint="eastAsia"/>
                <w:szCs w:val="28"/>
              </w:rPr>
              <w:t>规范：</w:t>
            </w:r>
          </w:p>
          <w:p w14:paraId="066EC314" w14:textId="77777777" w:rsidR="002E01A6" w:rsidRPr="00C1401E" w:rsidRDefault="002E01A6" w:rsidP="002E01A6">
            <w:pPr>
              <w:widowControl/>
              <w:jc w:val="left"/>
              <w:rPr>
                <w:szCs w:val="28"/>
              </w:rPr>
            </w:pPr>
            <w:r w:rsidRPr="00C1401E">
              <w:rPr>
                <w:szCs w:val="28"/>
              </w:rPr>
              <w:t>2-TVOS</w:t>
            </w:r>
            <w:r w:rsidRPr="00C1401E">
              <w:rPr>
                <w:rFonts w:hint="eastAsia"/>
                <w:szCs w:val="28"/>
              </w:rPr>
              <w:t>：</w:t>
            </w:r>
            <w:r w:rsidRPr="00C1401E">
              <w:rPr>
                <w:rFonts w:hint="eastAsia"/>
                <w:szCs w:val="28"/>
              </w:rPr>
              <w:t>invoker=</w:t>
            </w:r>
            <w:r w:rsidRPr="00C1401E">
              <w:rPr>
                <w:szCs w:val="28"/>
              </w:rPr>
              <w:t>tvossdk</w:t>
            </w:r>
          </w:p>
          <w:p w14:paraId="623E8000" w14:textId="77777777" w:rsidR="002E01A6" w:rsidRPr="00C1401E" w:rsidRDefault="002E01A6" w:rsidP="002E01A6">
            <w:pPr>
              <w:widowControl/>
              <w:jc w:val="left"/>
              <w:rPr>
                <w:szCs w:val="28"/>
              </w:rPr>
            </w:pPr>
            <w:r w:rsidRPr="00C1401E">
              <w:rPr>
                <w:szCs w:val="28"/>
              </w:rPr>
              <w:t>3-OTT</w:t>
            </w:r>
            <w:r w:rsidRPr="00C1401E">
              <w:rPr>
                <w:rFonts w:hint="eastAsia"/>
                <w:szCs w:val="28"/>
              </w:rPr>
              <w:t>：</w:t>
            </w:r>
            <w:r w:rsidRPr="00C1401E">
              <w:rPr>
                <w:rFonts w:hint="eastAsia"/>
                <w:szCs w:val="28"/>
              </w:rPr>
              <w:t>invoker=</w:t>
            </w:r>
            <w:r w:rsidRPr="00C1401E">
              <w:rPr>
                <w:szCs w:val="28"/>
              </w:rPr>
              <w:t>itvsdk</w:t>
            </w:r>
          </w:p>
          <w:p w14:paraId="12C16083" w14:textId="77777777" w:rsidR="002E01A6" w:rsidRPr="00C1401E" w:rsidRDefault="002E01A6" w:rsidP="002E01A6">
            <w:pPr>
              <w:widowControl/>
              <w:jc w:val="left"/>
              <w:rPr>
                <w:szCs w:val="28"/>
              </w:rPr>
            </w:pPr>
            <w:r w:rsidRPr="00C1401E">
              <w:rPr>
                <w:szCs w:val="28"/>
              </w:rPr>
              <w:t>4-PCweb</w:t>
            </w:r>
            <w:r w:rsidRPr="00C1401E">
              <w:rPr>
                <w:rFonts w:hint="eastAsia"/>
                <w:szCs w:val="28"/>
              </w:rPr>
              <w:t>：</w:t>
            </w:r>
            <w:r w:rsidRPr="00C1401E">
              <w:rPr>
                <w:rFonts w:hint="eastAsia"/>
                <w:szCs w:val="28"/>
              </w:rPr>
              <w:t>invoker=</w:t>
            </w:r>
            <w:r w:rsidRPr="00C1401E">
              <w:rPr>
                <w:szCs w:val="28"/>
              </w:rPr>
              <w:t>pc</w:t>
            </w:r>
          </w:p>
          <w:p w14:paraId="1FA03345" w14:textId="77777777" w:rsidR="002E01A6" w:rsidRPr="00C1401E" w:rsidRDefault="002E01A6" w:rsidP="002E01A6">
            <w:pPr>
              <w:widowControl/>
              <w:jc w:val="left"/>
              <w:rPr>
                <w:szCs w:val="28"/>
              </w:rPr>
            </w:pPr>
            <w:r w:rsidRPr="00C1401E">
              <w:rPr>
                <w:szCs w:val="28"/>
              </w:rPr>
              <w:t>5-Mobile</w:t>
            </w:r>
            <w:r w:rsidRPr="00C1401E">
              <w:rPr>
                <w:rFonts w:hint="eastAsia"/>
                <w:szCs w:val="28"/>
              </w:rPr>
              <w:t>：</w:t>
            </w:r>
            <w:r w:rsidRPr="00C1401E">
              <w:rPr>
                <w:rFonts w:hint="eastAsia"/>
                <w:szCs w:val="28"/>
              </w:rPr>
              <w:t>invoker=</w:t>
            </w:r>
            <w:r w:rsidRPr="00C1401E">
              <w:rPr>
                <w:szCs w:val="28"/>
              </w:rPr>
              <w:t>hunantvphone</w:t>
            </w:r>
          </w:p>
          <w:p w14:paraId="5FDBA1F3" w14:textId="77777777" w:rsidR="002E01A6" w:rsidRPr="00C1401E" w:rsidRDefault="002E01A6" w:rsidP="002E01A6">
            <w:pPr>
              <w:widowControl/>
              <w:jc w:val="left"/>
              <w:rPr>
                <w:szCs w:val="28"/>
              </w:rPr>
            </w:pPr>
            <w:r w:rsidRPr="00C1401E">
              <w:rPr>
                <w:szCs w:val="28"/>
              </w:rPr>
              <w:t>6-PAD</w:t>
            </w:r>
            <w:r w:rsidRPr="00C1401E">
              <w:rPr>
                <w:rFonts w:hint="eastAsia"/>
                <w:szCs w:val="28"/>
              </w:rPr>
              <w:t>：</w:t>
            </w:r>
            <w:r w:rsidRPr="00C1401E">
              <w:rPr>
                <w:rFonts w:hint="eastAsia"/>
                <w:szCs w:val="28"/>
              </w:rPr>
              <w:t>invoker=</w:t>
            </w:r>
            <w:r w:rsidRPr="00C1401E">
              <w:rPr>
                <w:szCs w:val="28"/>
              </w:rPr>
              <w:t>imgoipad</w:t>
            </w:r>
          </w:p>
          <w:p w14:paraId="07E0D6D9" w14:textId="77777777" w:rsidR="002E01A6" w:rsidRDefault="002E01A6" w:rsidP="002E01A6">
            <w:pPr>
              <w:widowControl/>
              <w:jc w:val="left"/>
              <w:rPr>
                <w:szCs w:val="28"/>
              </w:rPr>
            </w:pPr>
            <w:r w:rsidRPr="00C1401E">
              <w:rPr>
                <w:szCs w:val="28"/>
              </w:rPr>
              <w:t>7-Msite</w:t>
            </w:r>
            <w:r w:rsidRPr="00C1401E">
              <w:rPr>
                <w:rFonts w:hint="eastAsia"/>
                <w:szCs w:val="28"/>
              </w:rPr>
              <w:t>：</w:t>
            </w:r>
            <w:r w:rsidRPr="00C1401E">
              <w:rPr>
                <w:rFonts w:hint="eastAsia"/>
                <w:szCs w:val="28"/>
              </w:rPr>
              <w:t>invoker=</w:t>
            </w:r>
            <w:r w:rsidRPr="00C1401E">
              <w:rPr>
                <w:szCs w:val="28"/>
              </w:rPr>
              <w:t>msite</w:t>
            </w:r>
          </w:p>
          <w:p w14:paraId="579F0811" w14:textId="77777777" w:rsidR="002E01A6" w:rsidRPr="00B61D59" w:rsidRDefault="002E01A6" w:rsidP="002E01A6">
            <w:pPr>
              <w:widowControl/>
              <w:jc w:val="left"/>
              <w:rPr>
                <w:color w:val="FF0000"/>
                <w:szCs w:val="28"/>
              </w:rPr>
            </w:pPr>
            <w:r w:rsidRPr="009B31EA">
              <w:rPr>
                <w:rFonts w:hint="eastAsia"/>
                <w:color w:val="FF0000"/>
                <w:szCs w:val="28"/>
              </w:rPr>
              <w:t>默认</w:t>
            </w:r>
            <w:r w:rsidRPr="009B31EA">
              <w:rPr>
                <w:rFonts w:hint="eastAsia"/>
                <w:color w:val="FF0000"/>
                <w:szCs w:val="28"/>
              </w:rPr>
              <w:t>pc</w:t>
            </w:r>
          </w:p>
          <w:p w14:paraId="0B0547B9" w14:textId="77777777" w:rsidR="002E01A6" w:rsidRDefault="002E01A6" w:rsidP="002E01A6">
            <w:pPr>
              <w:widowControl/>
              <w:jc w:val="left"/>
              <w:rPr>
                <w:szCs w:val="28"/>
              </w:rPr>
            </w:pPr>
            <w:r>
              <w:rPr>
                <w:rFonts w:hint="eastAsia"/>
                <w:szCs w:val="28"/>
              </w:rPr>
              <w:t>AAA Invoker</w:t>
            </w:r>
            <w:r>
              <w:rPr>
                <w:rFonts w:hint="eastAsia"/>
                <w:szCs w:val="28"/>
              </w:rPr>
              <w:t>规范：</w:t>
            </w:r>
          </w:p>
          <w:p w14:paraId="649D4BFD" w14:textId="77777777" w:rsidR="002E01A6" w:rsidRPr="009B31EA" w:rsidRDefault="002E01A6" w:rsidP="002E01A6">
            <w:pPr>
              <w:autoSpaceDE w:val="0"/>
              <w:autoSpaceDN w:val="0"/>
              <w:adjustRightInd w:val="0"/>
              <w:jc w:val="left"/>
              <w:rPr>
                <w:szCs w:val="28"/>
              </w:rPr>
            </w:pPr>
            <w:r w:rsidRPr="009B31EA">
              <w:rPr>
                <w:szCs w:val="28"/>
              </w:rPr>
              <w:t>1-PCclient</w:t>
            </w:r>
            <w:r w:rsidRPr="009B31EA">
              <w:rPr>
                <w:rFonts w:hint="eastAsia"/>
                <w:szCs w:val="28"/>
              </w:rPr>
              <w:t>：</w:t>
            </w:r>
            <w:r w:rsidRPr="009B31EA">
              <w:rPr>
                <w:szCs w:val="28"/>
              </w:rPr>
              <w:t>invoker=</w:t>
            </w:r>
            <w:r>
              <w:rPr>
                <w:rFonts w:hint="eastAsia"/>
                <w:szCs w:val="28"/>
              </w:rPr>
              <w:t>pcclient</w:t>
            </w:r>
          </w:p>
          <w:p w14:paraId="01790334" w14:textId="77777777" w:rsidR="002E01A6" w:rsidRPr="009B31EA" w:rsidRDefault="002E01A6" w:rsidP="002E01A6">
            <w:pPr>
              <w:autoSpaceDE w:val="0"/>
              <w:autoSpaceDN w:val="0"/>
              <w:adjustRightInd w:val="0"/>
              <w:jc w:val="left"/>
              <w:rPr>
                <w:szCs w:val="28"/>
              </w:rPr>
            </w:pPr>
            <w:r w:rsidRPr="009B31EA">
              <w:rPr>
                <w:szCs w:val="28"/>
              </w:rPr>
              <w:t>2-TVOS</w:t>
            </w:r>
            <w:r w:rsidRPr="009B31EA">
              <w:rPr>
                <w:rFonts w:hint="eastAsia"/>
                <w:szCs w:val="28"/>
              </w:rPr>
              <w:t>：</w:t>
            </w:r>
            <w:r w:rsidRPr="009B31EA">
              <w:rPr>
                <w:szCs w:val="28"/>
              </w:rPr>
              <w:t>invoker=tvos</w:t>
            </w:r>
          </w:p>
          <w:p w14:paraId="1A7C90A6" w14:textId="77777777" w:rsidR="002E01A6" w:rsidRPr="009B31EA" w:rsidRDefault="002E01A6" w:rsidP="002E01A6">
            <w:pPr>
              <w:autoSpaceDE w:val="0"/>
              <w:autoSpaceDN w:val="0"/>
              <w:adjustRightInd w:val="0"/>
              <w:jc w:val="left"/>
              <w:rPr>
                <w:szCs w:val="28"/>
              </w:rPr>
            </w:pPr>
            <w:r w:rsidRPr="009B31EA">
              <w:rPr>
                <w:szCs w:val="28"/>
              </w:rPr>
              <w:t>3-OTT</w:t>
            </w:r>
            <w:r w:rsidRPr="009B31EA">
              <w:rPr>
                <w:rFonts w:hint="eastAsia"/>
                <w:szCs w:val="28"/>
              </w:rPr>
              <w:t>：</w:t>
            </w:r>
            <w:r w:rsidRPr="009B31EA">
              <w:rPr>
                <w:szCs w:val="28"/>
              </w:rPr>
              <w:t>invoker=ott</w:t>
            </w:r>
          </w:p>
          <w:p w14:paraId="37C5F0F8" w14:textId="77777777" w:rsidR="002E01A6" w:rsidRPr="009B31EA" w:rsidRDefault="002E01A6" w:rsidP="002E01A6">
            <w:pPr>
              <w:autoSpaceDE w:val="0"/>
              <w:autoSpaceDN w:val="0"/>
              <w:adjustRightInd w:val="0"/>
              <w:jc w:val="left"/>
              <w:rPr>
                <w:szCs w:val="28"/>
              </w:rPr>
            </w:pPr>
            <w:r w:rsidRPr="009B31EA">
              <w:rPr>
                <w:szCs w:val="28"/>
              </w:rPr>
              <w:t>4-PCweb</w:t>
            </w:r>
            <w:r w:rsidRPr="009B31EA">
              <w:rPr>
                <w:rFonts w:hint="eastAsia"/>
                <w:szCs w:val="28"/>
              </w:rPr>
              <w:t>：</w:t>
            </w:r>
            <w:r w:rsidRPr="009B31EA">
              <w:rPr>
                <w:szCs w:val="28"/>
              </w:rPr>
              <w:t>invoker=</w:t>
            </w:r>
            <w:r>
              <w:rPr>
                <w:rFonts w:hint="eastAsia"/>
                <w:szCs w:val="28"/>
              </w:rPr>
              <w:t>pcweb</w:t>
            </w:r>
          </w:p>
          <w:p w14:paraId="3FBA3612" w14:textId="77777777" w:rsidR="002E01A6" w:rsidRPr="009B31EA" w:rsidRDefault="002E01A6" w:rsidP="002E01A6">
            <w:pPr>
              <w:autoSpaceDE w:val="0"/>
              <w:autoSpaceDN w:val="0"/>
              <w:adjustRightInd w:val="0"/>
              <w:jc w:val="left"/>
              <w:rPr>
                <w:szCs w:val="28"/>
              </w:rPr>
            </w:pPr>
            <w:r w:rsidRPr="009B31EA">
              <w:rPr>
                <w:szCs w:val="28"/>
              </w:rPr>
              <w:t>5-Mobile</w:t>
            </w:r>
            <w:r w:rsidRPr="009B31EA">
              <w:rPr>
                <w:rFonts w:hint="eastAsia"/>
                <w:szCs w:val="28"/>
              </w:rPr>
              <w:t>：</w:t>
            </w:r>
            <w:r w:rsidRPr="009B31EA">
              <w:rPr>
                <w:szCs w:val="28"/>
              </w:rPr>
              <w:t>invoker=</w:t>
            </w:r>
            <w:r>
              <w:rPr>
                <w:rFonts w:hint="eastAsia"/>
                <w:szCs w:val="28"/>
              </w:rPr>
              <w:t>mobile</w:t>
            </w:r>
          </w:p>
          <w:p w14:paraId="65B915C5" w14:textId="77777777" w:rsidR="002E01A6" w:rsidRPr="009B31EA" w:rsidRDefault="002E01A6" w:rsidP="002E01A6">
            <w:pPr>
              <w:autoSpaceDE w:val="0"/>
              <w:autoSpaceDN w:val="0"/>
              <w:adjustRightInd w:val="0"/>
              <w:jc w:val="left"/>
              <w:rPr>
                <w:szCs w:val="28"/>
              </w:rPr>
            </w:pPr>
            <w:r w:rsidRPr="009B31EA">
              <w:rPr>
                <w:szCs w:val="28"/>
              </w:rPr>
              <w:t>6-PAD</w:t>
            </w:r>
            <w:r w:rsidRPr="009B31EA">
              <w:rPr>
                <w:rFonts w:hint="eastAsia"/>
                <w:szCs w:val="28"/>
              </w:rPr>
              <w:t>：</w:t>
            </w:r>
            <w:r w:rsidRPr="009B31EA">
              <w:rPr>
                <w:szCs w:val="28"/>
              </w:rPr>
              <w:t>invoker=</w:t>
            </w:r>
            <w:r>
              <w:rPr>
                <w:rFonts w:hint="eastAsia"/>
                <w:szCs w:val="28"/>
              </w:rPr>
              <w:t>pad</w:t>
            </w:r>
          </w:p>
          <w:p w14:paraId="0885207A" w14:textId="77777777" w:rsidR="002E01A6" w:rsidRDefault="002E01A6" w:rsidP="002E01A6">
            <w:pPr>
              <w:widowControl/>
              <w:jc w:val="left"/>
              <w:rPr>
                <w:szCs w:val="28"/>
              </w:rPr>
            </w:pPr>
            <w:r w:rsidRPr="009B31EA">
              <w:rPr>
                <w:szCs w:val="28"/>
              </w:rPr>
              <w:t>7-Msite</w:t>
            </w:r>
            <w:r w:rsidRPr="009B31EA">
              <w:rPr>
                <w:rFonts w:hint="eastAsia"/>
                <w:szCs w:val="28"/>
              </w:rPr>
              <w:t>：</w:t>
            </w:r>
            <w:r w:rsidRPr="009B31EA">
              <w:rPr>
                <w:szCs w:val="28"/>
              </w:rPr>
              <w:t>invoker=</w:t>
            </w:r>
            <w:r>
              <w:rPr>
                <w:rFonts w:hint="eastAsia"/>
                <w:szCs w:val="28"/>
              </w:rPr>
              <w:t>msite</w:t>
            </w:r>
          </w:p>
          <w:p w14:paraId="763BB019" w14:textId="77777777" w:rsidR="002E01A6" w:rsidRPr="009B31EA" w:rsidRDefault="002E01A6" w:rsidP="002E01A6">
            <w:pPr>
              <w:widowControl/>
              <w:jc w:val="left"/>
              <w:rPr>
                <w:color w:val="FF0000"/>
                <w:szCs w:val="28"/>
              </w:rPr>
            </w:pPr>
            <w:r w:rsidRPr="009B31EA">
              <w:rPr>
                <w:rFonts w:hint="eastAsia"/>
                <w:color w:val="FF0000"/>
                <w:szCs w:val="28"/>
              </w:rPr>
              <w:t>默认：</w:t>
            </w:r>
            <w:r w:rsidRPr="009B31EA">
              <w:rPr>
                <w:rFonts w:hint="eastAsia"/>
                <w:color w:val="FF0000"/>
                <w:szCs w:val="28"/>
              </w:rPr>
              <w:t>pcweb</w:t>
            </w:r>
          </w:p>
          <w:p w14:paraId="6ADFAFBB" w14:textId="77777777" w:rsidR="002E01A6" w:rsidRDefault="002E01A6" w:rsidP="002E01A6">
            <w:pPr>
              <w:widowControl/>
              <w:jc w:val="left"/>
              <w:rPr>
                <w:szCs w:val="28"/>
              </w:rPr>
            </w:pPr>
            <w:r w:rsidRPr="005E4DE2">
              <w:rPr>
                <w:rFonts w:cs="宋体" w:hint="eastAsia"/>
                <w:color w:val="FF0000"/>
                <w:kern w:val="0"/>
              </w:rPr>
              <w:t>注意：</w:t>
            </w:r>
            <w:r w:rsidRPr="005E4DE2">
              <w:rPr>
                <w:rFonts w:cs="宋体" w:hint="eastAsia"/>
                <w:color w:val="FF0000"/>
                <w:kern w:val="0"/>
              </w:rPr>
              <w:t>AAA</w:t>
            </w:r>
            <w:r w:rsidRPr="005E4DE2">
              <w:rPr>
                <w:rFonts w:cs="宋体" w:hint="eastAsia"/>
                <w:color w:val="FF0000"/>
                <w:kern w:val="0"/>
              </w:rPr>
              <w:t>接口</w:t>
            </w:r>
            <w:r w:rsidRPr="005E4DE2">
              <w:rPr>
                <w:rFonts w:cs="宋体" w:hint="eastAsia"/>
                <w:color w:val="FF0000"/>
                <w:kern w:val="0"/>
              </w:rPr>
              <w:t>invoker</w:t>
            </w:r>
            <w:r w:rsidRPr="005E4DE2">
              <w:rPr>
                <w:rFonts w:cs="宋体" w:hint="eastAsia"/>
                <w:color w:val="FF0000"/>
                <w:kern w:val="0"/>
              </w:rPr>
              <w:t>参数传了以后，就必须要传</w:t>
            </w:r>
            <w:r w:rsidRPr="005E4DE2">
              <w:rPr>
                <w:rFonts w:cs="宋体" w:hint="eastAsia"/>
                <w:color w:val="FF0000"/>
                <w:kern w:val="0"/>
              </w:rPr>
              <w:t>uuid</w:t>
            </w:r>
            <w:r w:rsidRPr="005E4DE2">
              <w:rPr>
                <w:rFonts w:cs="宋体" w:hint="eastAsia"/>
                <w:color w:val="FF0000"/>
                <w:kern w:val="0"/>
              </w:rPr>
              <w:t>参数</w:t>
            </w:r>
            <w:r>
              <w:rPr>
                <w:rFonts w:cs="宋体" w:hint="eastAsia"/>
                <w:color w:val="FF0000"/>
                <w:kern w:val="0"/>
              </w:rPr>
              <w:t>，注意测试兼容性</w:t>
            </w:r>
          </w:p>
          <w:p w14:paraId="2265947E" w14:textId="77777777" w:rsidR="002E01A6" w:rsidRDefault="002E01A6" w:rsidP="00C34690">
            <w:pPr>
              <w:widowControl/>
              <w:jc w:val="left"/>
              <w:rPr>
                <w:szCs w:val="28"/>
              </w:rPr>
            </w:pPr>
          </w:p>
          <w:p w14:paraId="2DFE6D7B" w14:textId="77777777" w:rsidR="00C34690" w:rsidRPr="000F78FD" w:rsidRDefault="002E01A6" w:rsidP="00C34690">
            <w:pPr>
              <w:widowControl/>
              <w:jc w:val="left"/>
              <w:rPr>
                <w:b/>
                <w:szCs w:val="28"/>
              </w:rPr>
            </w:pPr>
            <w:r w:rsidRPr="000F78FD">
              <w:rPr>
                <w:rFonts w:hint="eastAsia"/>
                <w:b/>
                <w:szCs w:val="28"/>
              </w:rPr>
              <w:t>试看逻辑修改：</w:t>
            </w:r>
          </w:p>
          <w:p w14:paraId="14BADB02" w14:textId="77777777" w:rsidR="002E01A6" w:rsidRDefault="002E01A6" w:rsidP="00C34690">
            <w:pPr>
              <w:widowControl/>
              <w:jc w:val="left"/>
              <w:rPr>
                <w:szCs w:val="28"/>
              </w:rPr>
            </w:pPr>
            <w:r>
              <w:rPr>
                <w:rFonts w:hint="eastAsia"/>
                <w:szCs w:val="28"/>
              </w:rPr>
              <w:t>试看的文件内容走独立的文件</w:t>
            </w:r>
          </w:p>
          <w:p w14:paraId="5F708E9A" w14:textId="77777777" w:rsidR="002E01A6" w:rsidRPr="002E01A6" w:rsidRDefault="002E01A6" w:rsidP="00C34690">
            <w:pPr>
              <w:widowControl/>
              <w:jc w:val="left"/>
              <w:rPr>
                <w:szCs w:val="28"/>
              </w:rPr>
            </w:pPr>
          </w:p>
          <w:p w14:paraId="7C1B9098" w14:textId="77777777" w:rsidR="00C34690" w:rsidRPr="000F78FD" w:rsidRDefault="00C34690" w:rsidP="00C34690">
            <w:pPr>
              <w:widowControl/>
              <w:jc w:val="left"/>
              <w:rPr>
                <w:b/>
                <w:szCs w:val="28"/>
              </w:rPr>
            </w:pPr>
            <w:r w:rsidRPr="000F78FD">
              <w:rPr>
                <w:b/>
                <w:szCs w:val="28"/>
              </w:rPr>
              <w:t>m3</w:t>
            </w:r>
            <w:r w:rsidRPr="000F78FD">
              <w:rPr>
                <w:rFonts w:hint="eastAsia"/>
                <w:b/>
                <w:szCs w:val="28"/>
              </w:rPr>
              <w:t>u8</w:t>
            </w:r>
            <w:r w:rsidRPr="000F78FD">
              <w:rPr>
                <w:rFonts w:hint="eastAsia"/>
                <w:b/>
                <w:szCs w:val="28"/>
              </w:rPr>
              <w:t>兼容</w:t>
            </w:r>
            <w:r w:rsidR="002E01A6" w:rsidRPr="000F78FD">
              <w:rPr>
                <w:rFonts w:hint="eastAsia"/>
                <w:b/>
                <w:szCs w:val="28"/>
              </w:rPr>
              <w:t>：</w:t>
            </w:r>
          </w:p>
          <w:p w14:paraId="48871194" w14:textId="77777777" w:rsidR="002E01A6" w:rsidRDefault="002E01A6" w:rsidP="00C34690">
            <w:pPr>
              <w:widowControl/>
              <w:jc w:val="left"/>
              <w:rPr>
                <w:szCs w:val="28"/>
              </w:rPr>
            </w:pPr>
            <w:r>
              <w:rPr>
                <w:rFonts w:hint="eastAsia"/>
                <w:szCs w:val="28"/>
              </w:rPr>
              <w:t>废弃之前的按</w:t>
            </w:r>
            <w:r>
              <w:rPr>
                <w:rFonts w:hint="eastAsia"/>
                <w:szCs w:val="28"/>
              </w:rPr>
              <w:t>m3u8</w:t>
            </w:r>
            <w:r>
              <w:rPr>
                <w:rFonts w:hint="eastAsia"/>
                <w:szCs w:val="28"/>
              </w:rPr>
              <w:t>，</w:t>
            </w:r>
            <w:r>
              <w:rPr>
                <w:rFonts w:hint="eastAsia"/>
                <w:szCs w:val="28"/>
              </w:rPr>
              <w:t>chip_type</w:t>
            </w:r>
            <w:r w:rsidR="008F1C18">
              <w:rPr>
                <w:rFonts w:hint="eastAsia"/>
                <w:szCs w:val="28"/>
              </w:rPr>
              <w:t>取</w:t>
            </w:r>
            <w:r w:rsidR="008F1C18">
              <w:rPr>
                <w:rFonts w:hint="eastAsia"/>
                <w:szCs w:val="28"/>
              </w:rPr>
              <w:t>m3u8</w:t>
            </w:r>
            <w:r w:rsidR="008F1C18">
              <w:rPr>
                <w:rFonts w:hint="eastAsia"/>
                <w:szCs w:val="28"/>
              </w:rPr>
              <w:t>文件</w:t>
            </w:r>
          </w:p>
          <w:p w14:paraId="00BA2613" w14:textId="77777777" w:rsidR="00C34690" w:rsidRDefault="0022180F" w:rsidP="00C34690">
            <w:pPr>
              <w:widowControl/>
              <w:jc w:val="left"/>
              <w:rPr>
                <w:szCs w:val="28"/>
              </w:rPr>
            </w:pPr>
            <w:r>
              <w:rPr>
                <w:rFonts w:hint="eastAsia"/>
                <w:szCs w:val="28"/>
              </w:rPr>
              <w:t>按版本号白名单走</w:t>
            </w:r>
            <w:r>
              <w:rPr>
                <w:rFonts w:hint="eastAsia"/>
                <w:szCs w:val="28"/>
              </w:rPr>
              <w:t>m3u8</w:t>
            </w:r>
            <w:r>
              <w:rPr>
                <w:rFonts w:hint="eastAsia"/>
                <w:szCs w:val="28"/>
              </w:rPr>
              <w:t>取串，</w:t>
            </w:r>
            <w:r>
              <w:rPr>
                <w:rFonts w:hint="eastAsia"/>
                <w:szCs w:val="28"/>
              </w:rPr>
              <w:t>Odin</w:t>
            </w:r>
            <w:r>
              <w:rPr>
                <w:rFonts w:hint="eastAsia"/>
                <w:szCs w:val="28"/>
              </w:rPr>
              <w:t>没有</w:t>
            </w:r>
            <w:r>
              <w:rPr>
                <w:rFonts w:hint="eastAsia"/>
                <w:szCs w:val="28"/>
              </w:rPr>
              <w:t>m3u8</w:t>
            </w:r>
            <w:r>
              <w:rPr>
                <w:rFonts w:hint="eastAsia"/>
                <w:szCs w:val="28"/>
              </w:rPr>
              <w:t>文件，则走</w:t>
            </w:r>
            <w:r>
              <w:rPr>
                <w:rFonts w:hint="eastAsia"/>
                <w:szCs w:val="28"/>
              </w:rPr>
              <w:t>ts</w:t>
            </w:r>
            <w:r>
              <w:rPr>
                <w:rFonts w:hint="eastAsia"/>
                <w:szCs w:val="28"/>
              </w:rPr>
              <w:t>文件</w:t>
            </w:r>
          </w:p>
          <w:p w14:paraId="00534913" w14:textId="77777777" w:rsidR="00C34690" w:rsidRDefault="00C34690" w:rsidP="00C34690">
            <w:pPr>
              <w:widowControl/>
              <w:jc w:val="left"/>
              <w:rPr>
                <w:rFonts w:cs="宋体"/>
                <w:color w:val="FF0000"/>
                <w:kern w:val="0"/>
              </w:rPr>
            </w:pPr>
          </w:p>
          <w:p w14:paraId="16270ACA" w14:textId="77777777" w:rsidR="002C0D1E" w:rsidRPr="005E4DE2" w:rsidRDefault="002C0D1E" w:rsidP="00C34690">
            <w:pPr>
              <w:widowControl/>
              <w:jc w:val="left"/>
              <w:rPr>
                <w:rFonts w:cs="宋体"/>
                <w:color w:val="FF0000"/>
                <w:kern w:val="0"/>
              </w:rPr>
            </w:pPr>
            <w:r>
              <w:rPr>
                <w:rFonts w:cs="宋体" w:hint="eastAsia"/>
                <w:color w:val="FF0000"/>
                <w:kern w:val="0"/>
              </w:rPr>
              <w:t>注意，本次取串改动，多传了</w:t>
            </w:r>
            <w:r>
              <w:rPr>
                <w:color w:val="FF0000"/>
              </w:rPr>
              <w:t>terminalCod</w:t>
            </w:r>
            <w:r>
              <w:rPr>
                <w:rFonts w:hint="eastAsia"/>
                <w:color w:val="FF0000"/>
              </w:rPr>
              <w:t>e</w:t>
            </w:r>
            <w:r>
              <w:rPr>
                <w:rFonts w:hint="eastAsia"/>
                <w:color w:val="FF0000"/>
              </w:rPr>
              <w:t>参数，需要等</w:t>
            </w:r>
            <w:r>
              <w:rPr>
                <w:rFonts w:hint="eastAsia"/>
                <w:color w:val="FF0000"/>
              </w:rPr>
              <w:t>VRS</w:t>
            </w:r>
            <w:r>
              <w:rPr>
                <w:rFonts w:hint="eastAsia"/>
                <w:color w:val="FF0000"/>
              </w:rPr>
              <w:t>与</w:t>
            </w:r>
            <w:r>
              <w:rPr>
                <w:rFonts w:hint="eastAsia"/>
                <w:color w:val="FF0000"/>
              </w:rPr>
              <w:t>Odin</w:t>
            </w:r>
            <w:r>
              <w:rPr>
                <w:rFonts w:hint="eastAsia"/>
                <w:color w:val="FF0000"/>
              </w:rPr>
              <w:t>把数据做了初始化后才可以生产升级，需要与</w:t>
            </w:r>
            <w:r>
              <w:rPr>
                <w:rFonts w:hint="eastAsia"/>
                <w:color w:val="FF0000"/>
              </w:rPr>
              <w:t>VRS</w:t>
            </w:r>
            <w:r>
              <w:rPr>
                <w:rFonts w:hint="eastAsia"/>
                <w:color w:val="FF0000"/>
              </w:rPr>
              <w:t>与</w:t>
            </w:r>
            <w:r>
              <w:rPr>
                <w:rFonts w:hint="eastAsia"/>
                <w:color w:val="FF0000"/>
              </w:rPr>
              <w:t>Odin</w:t>
            </w:r>
            <w:r>
              <w:rPr>
                <w:rFonts w:hint="eastAsia"/>
                <w:color w:val="FF0000"/>
              </w:rPr>
              <w:t>定时间点</w:t>
            </w:r>
          </w:p>
          <w:p w14:paraId="72D59ECA" w14:textId="77777777" w:rsidR="00F108DD" w:rsidRPr="00C34690" w:rsidRDefault="00F108DD" w:rsidP="00AD14CA">
            <w:pPr>
              <w:rPr>
                <w:color w:val="000000"/>
              </w:rPr>
            </w:pPr>
          </w:p>
        </w:tc>
      </w:tr>
      <w:tr w:rsidR="004629B1" w14:paraId="5AA93896"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3707998" w14:textId="77777777" w:rsidR="004629B1" w:rsidRDefault="004629B1" w:rsidP="00663F00">
            <w:pPr>
              <w:rPr>
                <w:color w:val="000000"/>
              </w:rPr>
            </w:pPr>
            <w:r>
              <w:rPr>
                <w:rFonts w:hint="eastAsia"/>
                <w:color w:val="000000"/>
              </w:rPr>
              <w:t>2017-05-16</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CF584E7" w14:textId="77777777" w:rsidR="004629B1" w:rsidRDefault="004629B1" w:rsidP="00663F00">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61F84CBC" w14:textId="77777777" w:rsidR="004629B1" w:rsidRDefault="004629B1" w:rsidP="004629B1">
            <w:pPr>
              <w:tabs>
                <w:tab w:val="center" w:pos="2460"/>
                <w:tab w:val="left" w:pos="3555"/>
              </w:tabs>
              <w:jc w:val="left"/>
              <w:rPr>
                <w:color w:val="000000"/>
              </w:rPr>
            </w:pPr>
            <w:r>
              <w:rPr>
                <w:rFonts w:hint="eastAsia"/>
                <w:color w:val="000000"/>
              </w:rPr>
              <w:t>增加请求参数：</w:t>
            </w:r>
          </w:p>
          <w:p w14:paraId="0DA4B8B1" w14:textId="77777777" w:rsidR="004629B1" w:rsidRDefault="004629B1" w:rsidP="004629B1">
            <w:pPr>
              <w:tabs>
                <w:tab w:val="center" w:pos="2460"/>
                <w:tab w:val="left" w:pos="3555"/>
              </w:tabs>
              <w:jc w:val="left"/>
              <w:rPr>
                <w:color w:val="000000"/>
              </w:rPr>
            </w:pPr>
            <w:r>
              <w:rPr>
                <w:rFonts w:hint="eastAsia"/>
                <w:color w:val="000000"/>
              </w:rPr>
              <w:t>src_paly_id</w:t>
            </w:r>
            <w:r>
              <w:rPr>
                <w:rFonts w:hint="eastAsia"/>
                <w:color w:val="000000"/>
              </w:rPr>
              <w:t>：认证播单</w:t>
            </w:r>
            <w:r>
              <w:rPr>
                <w:rFonts w:hint="eastAsia"/>
                <w:color w:val="000000"/>
              </w:rPr>
              <w:t>ID</w:t>
            </w:r>
          </w:p>
          <w:p w14:paraId="034E2377" w14:textId="77777777" w:rsidR="004629B1" w:rsidRDefault="004629B1" w:rsidP="004629B1">
            <w:pPr>
              <w:tabs>
                <w:tab w:val="center" w:pos="2460"/>
                <w:tab w:val="left" w:pos="3555"/>
              </w:tabs>
              <w:jc w:val="left"/>
              <w:rPr>
                <w:color w:val="000000"/>
              </w:rPr>
            </w:pPr>
            <w:r>
              <w:rPr>
                <w:rFonts w:hint="eastAsia"/>
                <w:color w:val="000000"/>
              </w:rPr>
              <w:t>cur_paly_id</w:t>
            </w:r>
            <w:r>
              <w:rPr>
                <w:rFonts w:hint="eastAsia"/>
                <w:color w:val="000000"/>
              </w:rPr>
              <w:t>：当前播放的播单</w:t>
            </w:r>
            <w:r>
              <w:rPr>
                <w:rFonts w:hint="eastAsia"/>
                <w:color w:val="000000"/>
              </w:rPr>
              <w:t>ID</w:t>
            </w:r>
          </w:p>
          <w:p w14:paraId="67B33271" w14:textId="77777777" w:rsidR="004629B1" w:rsidRDefault="004629B1" w:rsidP="004629B1">
            <w:pPr>
              <w:widowControl/>
              <w:jc w:val="left"/>
              <w:rPr>
                <w:color w:val="000000"/>
              </w:rPr>
            </w:pPr>
            <w:r>
              <w:rPr>
                <w:rFonts w:hint="eastAsia"/>
                <w:color w:val="000000"/>
              </w:rPr>
              <w:t>该两个参数仅记录请求日志，不做业务处理</w:t>
            </w:r>
          </w:p>
          <w:p w14:paraId="60A30B51" w14:textId="77777777" w:rsidR="00087583" w:rsidRDefault="00087583" w:rsidP="004629B1">
            <w:pPr>
              <w:widowControl/>
              <w:jc w:val="left"/>
              <w:rPr>
                <w:b/>
                <w:szCs w:val="28"/>
              </w:rPr>
            </w:pPr>
          </w:p>
          <w:p w14:paraId="69F61357" w14:textId="77777777" w:rsidR="00087583" w:rsidRDefault="00087583" w:rsidP="004629B1">
            <w:pPr>
              <w:widowControl/>
              <w:jc w:val="left"/>
              <w:rPr>
                <w:color w:val="FF0000"/>
                <w:szCs w:val="28"/>
              </w:rPr>
            </w:pPr>
            <w:r>
              <w:rPr>
                <w:color w:val="FF0000"/>
                <w:szCs w:val="28"/>
              </w:rPr>
              <w:t>carouse</w:t>
            </w:r>
            <w:r>
              <w:rPr>
                <w:rFonts w:hint="eastAsia"/>
                <w:color w:val="FF0000"/>
                <w:szCs w:val="28"/>
              </w:rPr>
              <w:t xml:space="preserve">l </w:t>
            </w:r>
            <w:r>
              <w:rPr>
                <w:rFonts w:hint="eastAsia"/>
                <w:color w:val="FF0000"/>
                <w:szCs w:val="28"/>
              </w:rPr>
              <w:t>是否为轮播跳点播入口：</w:t>
            </w:r>
          </w:p>
          <w:p w14:paraId="2050E68B" w14:textId="77777777" w:rsidR="00087583" w:rsidRPr="00087583" w:rsidRDefault="00087583" w:rsidP="004629B1">
            <w:pPr>
              <w:widowControl/>
              <w:jc w:val="left"/>
              <w:rPr>
                <w:color w:val="FF0000"/>
                <w:szCs w:val="28"/>
              </w:rPr>
            </w:pPr>
            <w:r>
              <w:rPr>
                <w:rFonts w:hint="eastAsia"/>
                <w:color w:val="FF0000"/>
                <w:szCs w:val="28"/>
              </w:rPr>
              <w:t>如果</w:t>
            </w:r>
            <w:r>
              <w:rPr>
                <w:color w:val="FF0000"/>
                <w:szCs w:val="28"/>
              </w:rPr>
              <w:t xml:space="preserve"> carouse</w:t>
            </w:r>
            <w:r>
              <w:rPr>
                <w:rFonts w:hint="eastAsia"/>
                <w:color w:val="FF0000"/>
                <w:szCs w:val="28"/>
              </w:rPr>
              <w:t>l=1</w:t>
            </w:r>
            <w:r>
              <w:rPr>
                <w:rFonts w:hint="eastAsia"/>
                <w:color w:val="FF0000"/>
                <w:szCs w:val="28"/>
              </w:rPr>
              <w:t>则判断分集视频上下线时使用</w:t>
            </w:r>
            <w:r>
              <w:rPr>
                <w:rFonts w:hint="eastAsia"/>
                <w:color w:val="FF0000"/>
                <w:szCs w:val="28"/>
              </w:rPr>
              <w:t>Odin</w:t>
            </w:r>
            <w:r>
              <w:rPr>
                <w:rFonts w:hint="eastAsia"/>
                <w:color w:val="FF0000"/>
                <w:szCs w:val="28"/>
              </w:rPr>
              <w:t>返回的：</w:t>
            </w:r>
            <w:r w:rsidRPr="004629B1">
              <w:rPr>
                <w:color w:val="FF0000"/>
              </w:rPr>
              <w:t>carouselOttStatus</w:t>
            </w:r>
            <w:r>
              <w:rPr>
                <w:rFonts w:hint="eastAsia"/>
                <w:color w:val="FF0000"/>
              </w:rPr>
              <w:t>字段</w:t>
            </w:r>
          </w:p>
        </w:tc>
      </w:tr>
      <w:tr w:rsidR="00E46EDE" w14:paraId="3234C838"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9915C6A" w14:textId="6D46BB8D" w:rsidR="00E46EDE" w:rsidRDefault="00E46EDE" w:rsidP="00663F00">
            <w:pPr>
              <w:rPr>
                <w:color w:val="000000"/>
              </w:rPr>
            </w:pPr>
            <w:r>
              <w:rPr>
                <w:rFonts w:hint="eastAsia"/>
                <w:color w:val="000000"/>
              </w:rPr>
              <w:t>2017-08-21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8931FCE" w14:textId="7B88ED9A" w:rsidR="00E46EDE" w:rsidRDefault="00E46EDE" w:rsidP="00663F00">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76892F28" w14:textId="77777777" w:rsidR="00E46EDE" w:rsidRDefault="00E46EDE" w:rsidP="00E46EDE">
            <w:pPr>
              <w:widowControl/>
              <w:jc w:val="left"/>
              <w:rPr>
                <w:szCs w:val="28"/>
              </w:rPr>
            </w:pPr>
            <w:r>
              <w:rPr>
                <w:rFonts w:hint="eastAsia"/>
                <w:szCs w:val="28"/>
              </w:rPr>
              <w:t>5.X</w:t>
            </w:r>
            <w:r>
              <w:rPr>
                <w:rFonts w:hint="eastAsia"/>
                <w:szCs w:val="28"/>
              </w:rPr>
              <w:t>厂家版本全计费需求，免费内容也去需要去鉴权</w:t>
            </w:r>
          </w:p>
          <w:p w14:paraId="4F37FEBF" w14:textId="7584ED5A" w:rsidR="00E46EDE" w:rsidRDefault="009645D3" w:rsidP="009645D3">
            <w:pPr>
              <w:widowControl/>
              <w:jc w:val="left"/>
              <w:rPr>
                <w:color w:val="000000"/>
              </w:rPr>
            </w:pPr>
            <w:r w:rsidRPr="00D06E0D">
              <w:rPr>
                <w:rFonts w:hint="eastAsia"/>
                <w:color w:val="FF0000"/>
              </w:rPr>
              <w:t>厂家全计费版本所有内容都需要去</w:t>
            </w:r>
            <w:r w:rsidRPr="00D06E0D">
              <w:rPr>
                <w:rFonts w:hint="eastAsia"/>
                <w:color w:val="FF0000"/>
              </w:rPr>
              <w:t>AAA</w:t>
            </w:r>
            <w:r w:rsidRPr="00D06E0D">
              <w:rPr>
                <w:rFonts w:hint="eastAsia"/>
                <w:color w:val="FF0000"/>
              </w:rPr>
              <w:t>鉴权</w:t>
            </w:r>
            <w:r>
              <w:rPr>
                <w:rFonts w:hint="eastAsia"/>
                <w:color w:val="FF0000"/>
              </w:rPr>
              <w:t>，通过后台配置版本号正则判断</w:t>
            </w:r>
          </w:p>
        </w:tc>
      </w:tr>
    </w:tbl>
    <w:p w14:paraId="28ECC762" w14:textId="77777777" w:rsidR="00924C9A" w:rsidRPr="00EA0463" w:rsidRDefault="00924C9A" w:rsidP="00924C9A"/>
    <w:p w14:paraId="1EA9BBDE" w14:textId="77777777" w:rsidR="004811E7" w:rsidRPr="00A745B7" w:rsidRDefault="004811E7" w:rsidP="00A745B7"/>
    <w:p w14:paraId="7098EF24" w14:textId="77777777" w:rsidR="009915D4" w:rsidRDefault="009915D4" w:rsidP="009915D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9915D4" w14:paraId="39A74E32" w14:textId="77777777" w:rsidTr="009915D4">
        <w:tc>
          <w:tcPr>
            <w:tcW w:w="1843" w:type="dxa"/>
            <w:shd w:val="clear" w:color="auto" w:fill="808080"/>
          </w:tcPr>
          <w:p w14:paraId="361B1A76" w14:textId="77777777" w:rsidR="009915D4" w:rsidRDefault="009915D4" w:rsidP="009915D4">
            <w:r>
              <w:rPr>
                <w:rFonts w:hint="eastAsia"/>
              </w:rPr>
              <w:t>参数名称</w:t>
            </w:r>
          </w:p>
        </w:tc>
        <w:tc>
          <w:tcPr>
            <w:tcW w:w="1417" w:type="dxa"/>
            <w:shd w:val="clear" w:color="auto" w:fill="808080"/>
          </w:tcPr>
          <w:p w14:paraId="48D2E760" w14:textId="77777777" w:rsidR="009915D4" w:rsidRDefault="009915D4" w:rsidP="009915D4">
            <w:r>
              <w:rPr>
                <w:rFonts w:hint="eastAsia"/>
              </w:rPr>
              <w:t>位置</w:t>
            </w:r>
          </w:p>
        </w:tc>
        <w:tc>
          <w:tcPr>
            <w:tcW w:w="5103" w:type="dxa"/>
            <w:shd w:val="clear" w:color="auto" w:fill="808080"/>
          </w:tcPr>
          <w:p w14:paraId="5E0324CA" w14:textId="77777777" w:rsidR="009915D4" w:rsidRDefault="009915D4" w:rsidP="009915D4">
            <w:r>
              <w:rPr>
                <w:rFonts w:hint="eastAsia"/>
              </w:rPr>
              <w:t>含义</w:t>
            </w:r>
          </w:p>
        </w:tc>
      </w:tr>
      <w:tr w:rsidR="009915D4" w14:paraId="20505318" w14:textId="77777777" w:rsidTr="009915D4">
        <w:tc>
          <w:tcPr>
            <w:tcW w:w="1843" w:type="dxa"/>
          </w:tcPr>
          <w:p w14:paraId="626FB4D2" w14:textId="77777777" w:rsidR="009915D4" w:rsidRDefault="009915D4" w:rsidP="009915D4">
            <w:r>
              <w:rPr>
                <w:rFonts w:hint="eastAsia"/>
              </w:rPr>
              <w:t>CODE</w:t>
            </w:r>
          </w:p>
        </w:tc>
        <w:tc>
          <w:tcPr>
            <w:tcW w:w="1417" w:type="dxa"/>
          </w:tcPr>
          <w:p w14:paraId="7278C244" w14:textId="77777777" w:rsidR="009915D4" w:rsidRDefault="009915D4" w:rsidP="009915D4">
            <w:r>
              <w:rPr>
                <w:rFonts w:hint="eastAsia"/>
              </w:rPr>
              <w:t>RESPONSE</w:t>
            </w:r>
          </w:p>
        </w:tc>
        <w:tc>
          <w:tcPr>
            <w:tcW w:w="5103" w:type="dxa"/>
          </w:tcPr>
          <w:p w14:paraId="1DC18CB6" w14:textId="77777777" w:rsidR="009915D4" w:rsidRDefault="009915D4" w:rsidP="009915D4">
            <w:pPr>
              <w:autoSpaceDE w:val="0"/>
              <w:autoSpaceDN w:val="0"/>
              <w:adjustRightInd w:val="0"/>
              <w:jc w:val="left"/>
            </w:pPr>
            <w:r>
              <w:rPr>
                <w:rFonts w:hint="eastAsia"/>
              </w:rPr>
              <w:t xml:space="preserve">200 </w:t>
            </w:r>
            <w:r>
              <w:rPr>
                <w:rFonts w:hint="eastAsia"/>
              </w:rPr>
              <w:t>成功</w:t>
            </w:r>
            <w:r>
              <w:rPr>
                <w:rFonts w:hint="eastAsia"/>
              </w:rPr>
              <w:t xml:space="preserve"> </w:t>
            </w:r>
          </w:p>
          <w:p w14:paraId="253FEC13" w14:textId="77777777" w:rsidR="009915D4" w:rsidRDefault="009915D4" w:rsidP="009915D4">
            <w:r>
              <w:rPr>
                <w:rFonts w:hint="eastAsia"/>
              </w:rPr>
              <w:t>其它</w:t>
            </w:r>
            <w:r>
              <w:rPr>
                <w:rFonts w:hint="eastAsia"/>
              </w:rPr>
              <w:t>,</w:t>
            </w:r>
            <w:r>
              <w:rPr>
                <w:rFonts w:hint="eastAsia"/>
              </w:rPr>
              <w:t>读取失败</w:t>
            </w:r>
          </w:p>
        </w:tc>
      </w:tr>
      <w:tr w:rsidR="009915D4" w14:paraId="5776BABB" w14:textId="77777777" w:rsidTr="009915D4">
        <w:tc>
          <w:tcPr>
            <w:tcW w:w="1843" w:type="dxa"/>
          </w:tcPr>
          <w:p w14:paraId="4490906B" w14:textId="77777777" w:rsidR="009915D4" w:rsidRDefault="009915D4" w:rsidP="009915D4">
            <w:r>
              <w:rPr>
                <w:rFonts w:hint="eastAsia"/>
              </w:rPr>
              <w:t>返回值</w:t>
            </w:r>
            <w:r>
              <w:rPr>
                <w:rFonts w:hint="eastAsia"/>
              </w:rPr>
              <w:t>JSON</w:t>
            </w:r>
          </w:p>
        </w:tc>
        <w:tc>
          <w:tcPr>
            <w:tcW w:w="1417" w:type="dxa"/>
          </w:tcPr>
          <w:p w14:paraId="79012465" w14:textId="77777777" w:rsidR="009915D4" w:rsidRDefault="009915D4" w:rsidP="009915D4">
            <w:r>
              <w:rPr>
                <w:rFonts w:hint="eastAsia"/>
              </w:rPr>
              <w:t>BODY</w:t>
            </w:r>
          </w:p>
        </w:tc>
        <w:tc>
          <w:tcPr>
            <w:tcW w:w="5103" w:type="dxa"/>
          </w:tcPr>
          <w:p w14:paraId="3BDE3A7E" w14:textId="77777777" w:rsidR="009915D4" w:rsidRDefault="009915D4" w:rsidP="009915D4">
            <w:pPr>
              <w:ind w:leftChars="50" w:left="105"/>
              <w:rPr>
                <w:color w:val="000000"/>
              </w:rPr>
            </w:pPr>
          </w:p>
        </w:tc>
      </w:tr>
      <w:tr w:rsidR="009915D4" w14:paraId="71F758A4" w14:textId="77777777" w:rsidTr="009915D4">
        <w:tc>
          <w:tcPr>
            <w:tcW w:w="8363" w:type="dxa"/>
            <w:gridSpan w:val="3"/>
          </w:tcPr>
          <w:p w14:paraId="00E6724D" w14:textId="77777777" w:rsidR="00117BE5" w:rsidRDefault="00117BE5" w:rsidP="009915D4">
            <w:pPr>
              <w:ind w:leftChars="50" w:left="105"/>
              <w:rPr>
                <w:color w:val="000000"/>
              </w:rPr>
            </w:pPr>
            <w:r>
              <w:rPr>
                <w:rFonts w:hint="eastAsia"/>
                <w:color w:val="000000"/>
              </w:rPr>
              <w:t>取串鉴权通过时返回：</w:t>
            </w:r>
          </w:p>
          <w:p w14:paraId="23BBA9B3" w14:textId="77777777" w:rsidR="009915D4" w:rsidRPr="0001381C" w:rsidRDefault="009915D4" w:rsidP="009915D4">
            <w:pPr>
              <w:ind w:leftChars="50" w:left="105"/>
              <w:rPr>
                <w:color w:val="000000"/>
              </w:rPr>
            </w:pPr>
            <w:r w:rsidRPr="0001381C">
              <w:rPr>
                <w:color w:val="000000"/>
              </w:rPr>
              <w:t>{</w:t>
            </w:r>
          </w:p>
          <w:p w14:paraId="7169F491" w14:textId="77777777" w:rsidR="009915D4" w:rsidRPr="0001381C" w:rsidRDefault="009915D4" w:rsidP="009915D4">
            <w:pPr>
              <w:ind w:leftChars="50" w:left="105"/>
              <w:rPr>
                <w:color w:val="000000"/>
              </w:rPr>
            </w:pPr>
            <w:r w:rsidRPr="0001381C">
              <w:rPr>
                <w:color w:val="000000"/>
              </w:rPr>
              <w:t xml:space="preserve">    "errno": "0",</w:t>
            </w:r>
          </w:p>
          <w:p w14:paraId="08D86164" w14:textId="77777777" w:rsidR="009915D4" w:rsidRPr="0001381C" w:rsidRDefault="009915D4" w:rsidP="009915D4">
            <w:pPr>
              <w:ind w:leftChars="50" w:left="105"/>
              <w:rPr>
                <w:color w:val="000000"/>
              </w:rPr>
            </w:pPr>
            <w:r w:rsidRPr="0001381C">
              <w:rPr>
                <w:rFonts w:hint="eastAsia"/>
                <w:color w:val="000000"/>
              </w:rPr>
              <w:t xml:space="preserve">    "msg": "</w:t>
            </w:r>
            <w:r w:rsidRPr="0001381C">
              <w:rPr>
                <w:rFonts w:hint="eastAsia"/>
                <w:color w:val="000000"/>
              </w:rPr>
              <w:t>成功</w:t>
            </w:r>
            <w:r w:rsidRPr="0001381C">
              <w:rPr>
                <w:rFonts w:hint="eastAsia"/>
                <w:color w:val="000000"/>
              </w:rPr>
              <w:t>",</w:t>
            </w:r>
          </w:p>
          <w:p w14:paraId="701CFB30" w14:textId="77777777" w:rsidR="009915D4" w:rsidRPr="0001381C" w:rsidRDefault="009915D4" w:rsidP="009915D4">
            <w:pPr>
              <w:ind w:leftChars="50" w:left="105"/>
              <w:rPr>
                <w:color w:val="000000"/>
              </w:rPr>
            </w:pPr>
            <w:r w:rsidRPr="0001381C">
              <w:rPr>
                <w:color w:val="000000"/>
              </w:rPr>
              <w:t xml:space="preserve">    "server_time": 1455815935,</w:t>
            </w:r>
          </w:p>
          <w:p w14:paraId="22DD53AE" w14:textId="77777777" w:rsidR="009915D4" w:rsidRPr="00EF3D2E" w:rsidRDefault="009915D4" w:rsidP="00EF3D2E">
            <w:pPr>
              <w:ind w:leftChars="50" w:left="105" w:firstLine="420"/>
              <w:rPr>
                <w:color w:val="000000"/>
              </w:rPr>
            </w:pPr>
            <w:r w:rsidRPr="0001381C">
              <w:rPr>
                <w:color w:val="000000"/>
              </w:rPr>
              <w:t>"data": {</w:t>
            </w:r>
          </w:p>
          <w:p w14:paraId="1FDFFBC7" w14:textId="77777777" w:rsidR="009915D4" w:rsidRPr="00386365" w:rsidRDefault="009915D4" w:rsidP="00EF3D2E">
            <w:pPr>
              <w:ind w:firstLineChars="400" w:firstLine="840"/>
            </w:pPr>
            <w:r w:rsidRPr="00386365">
              <w:t>"</w:t>
            </w:r>
            <w:r w:rsidRPr="00386365">
              <w:rPr>
                <w:rFonts w:hint="eastAsia"/>
              </w:rPr>
              <w:t>svrip</w:t>
            </w:r>
            <w:r w:rsidRPr="00386365">
              <w:t xml:space="preserve"> ": "</w:t>
            </w:r>
            <w:r w:rsidRPr="00386365">
              <w:rPr>
                <w:rFonts w:hint="eastAsia"/>
              </w:rPr>
              <w:t>127.0.0.1</w:t>
            </w:r>
            <w:r w:rsidRPr="00386365">
              <w:t>"</w:t>
            </w:r>
            <w:r w:rsidRPr="00386365">
              <w:rPr>
                <w:rFonts w:hint="eastAsia"/>
              </w:rPr>
              <w:t>,//retry</w:t>
            </w:r>
            <w:r w:rsidRPr="00386365">
              <w:rPr>
                <w:rFonts w:hint="eastAsia"/>
              </w:rPr>
              <w:t>机制参数，重试路由请求参数中带入</w:t>
            </w:r>
          </w:p>
          <w:p w14:paraId="6ECAB24B" w14:textId="77777777" w:rsidR="009915D4" w:rsidRPr="0001381C" w:rsidRDefault="009915D4" w:rsidP="009915D4">
            <w:pPr>
              <w:ind w:leftChars="50" w:left="105"/>
              <w:rPr>
                <w:color w:val="000000"/>
              </w:rPr>
            </w:pPr>
            <w:r w:rsidRPr="00386365">
              <w:t xml:space="preserve">        "url": </w:t>
            </w:r>
            <w:r w:rsidRPr="0001381C">
              <w:rPr>
                <w:color w:val="000000"/>
              </w:rPr>
              <w:t>"http://124.228.15.19/ZmlkPTc1NERFNEUxRDM1MzYxNjIzNEUxRkQwNzI5OEEyRURDJnQ9NTZjMzQyNjgmdXVpZD02NWNhOTcxMmI0NDM0NmZkOGRhMWI4OGRjOWUyMjRlYiZyZHVyPTYxNTgmc3JnaWQ9NjY5MyZ1cmdpZD0x 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-/internettv/c1/2016/dianshiju/qingqiuhuc huanshuo/1046f978</w:t>
            </w:r>
            <w:r w:rsidRPr="0001381C">
              <w:rPr>
                <w:rFonts w:hint="eastAsia"/>
                <w:color w:val="000000"/>
              </w:rPr>
              <w:t>4ccc8175d29ffd306cbf9e36e.ts", //</w:t>
            </w:r>
            <w:r w:rsidRPr="0001381C">
              <w:rPr>
                <w:rFonts w:hint="eastAsia"/>
                <w:color w:val="000000"/>
              </w:rPr>
              <w:t>播放串</w:t>
            </w:r>
          </w:p>
          <w:p w14:paraId="7126DF81" w14:textId="77777777" w:rsidR="009915D4" w:rsidRPr="00DC3A86" w:rsidRDefault="009915D4" w:rsidP="009915D4">
            <w:pPr>
              <w:ind w:leftChars="50" w:left="105"/>
            </w:pPr>
            <w:r w:rsidRPr="0001381C">
              <w:rPr>
                <w:rFonts w:hint="eastAsia"/>
                <w:color w:val="000000"/>
              </w:rPr>
              <w:t xml:space="preserve">  </w:t>
            </w:r>
            <w:r w:rsidRPr="00DC3A86">
              <w:rPr>
                <w:rFonts w:hint="eastAsia"/>
              </w:rPr>
              <w:t xml:space="preserve">      "isothercdn": "0"</w:t>
            </w:r>
            <w:r w:rsidR="00F213BC" w:rsidRPr="00DC3A86">
              <w:rPr>
                <w:rFonts w:hint="eastAsia"/>
              </w:rPr>
              <w:t>,</w:t>
            </w:r>
            <w:r w:rsidRPr="00DC3A86">
              <w:rPr>
                <w:rFonts w:hint="eastAsia"/>
              </w:rPr>
              <w:t xml:space="preserve">  //</w:t>
            </w:r>
            <w:r w:rsidRPr="00DC3A86">
              <w:rPr>
                <w:rFonts w:hint="eastAsia"/>
              </w:rPr>
              <w:t>是否为第三方</w:t>
            </w:r>
            <w:r w:rsidRPr="00DC3A86">
              <w:rPr>
                <w:rFonts w:hint="eastAsia"/>
              </w:rPr>
              <w:t>CDN</w:t>
            </w:r>
            <w:r w:rsidR="00EF3D2E" w:rsidRPr="00DC3A86">
              <w:t xml:space="preserve"> </w:t>
            </w:r>
          </w:p>
          <w:p w14:paraId="7B59463B" w14:textId="77777777" w:rsidR="00F213BC" w:rsidRPr="00DC3A86" w:rsidRDefault="00F213BC" w:rsidP="00BD0D31">
            <w:pPr>
              <w:ind w:leftChars="250" w:left="525"/>
            </w:pPr>
            <w:r w:rsidRPr="00DC3A86">
              <w:t xml:space="preserve">    "point": [</w:t>
            </w:r>
            <w:r w:rsidR="00DC3A86" w:rsidRPr="00DC3A86">
              <w:rPr>
                <w:rFonts w:hint="eastAsia"/>
              </w:rPr>
              <w:t xml:space="preserve"> //</w:t>
            </w:r>
            <w:r w:rsidR="00DC3A86" w:rsidRPr="00DC3A86">
              <w:rPr>
                <w:rFonts w:hint="eastAsia"/>
              </w:rPr>
              <w:t>打点信息</w:t>
            </w:r>
            <w:r w:rsidR="00D844A6">
              <w:rPr>
                <w:rFonts w:hint="eastAsia"/>
              </w:rPr>
              <w:t>，兼容厂家</w:t>
            </w:r>
            <w:r w:rsidR="00D844A6">
              <w:rPr>
                <w:rFonts w:hint="eastAsia"/>
              </w:rPr>
              <w:t>SDK</w:t>
            </w:r>
            <w:r w:rsidR="00D844A6">
              <w:rPr>
                <w:rFonts w:hint="eastAsia"/>
              </w:rPr>
              <w:t>打点</w:t>
            </w:r>
          </w:p>
          <w:p w14:paraId="2AE834B4" w14:textId="77777777" w:rsidR="00F213BC" w:rsidRPr="00DC3A86" w:rsidRDefault="00F213BC" w:rsidP="00BD0D31">
            <w:pPr>
              <w:ind w:leftChars="250" w:left="525"/>
            </w:pPr>
            <w:r w:rsidRPr="00DC3A86">
              <w:t xml:space="preserve">        {</w:t>
            </w:r>
          </w:p>
          <w:p w14:paraId="293AAD31" w14:textId="77777777" w:rsidR="00F213BC" w:rsidRPr="00DC3A86" w:rsidRDefault="00F213BC" w:rsidP="00F213BC">
            <w:pPr>
              <w:ind w:leftChars="250" w:left="525"/>
            </w:pPr>
            <w:r w:rsidRPr="00DC3A86">
              <w:t xml:space="preserve">            "imgHash": "",</w:t>
            </w:r>
            <w:r w:rsidR="00B502D3" w:rsidRPr="00DC3A86">
              <w:rPr>
                <w:rFonts w:hint="eastAsia"/>
              </w:rPr>
              <w:t xml:space="preserve"> //</w:t>
            </w:r>
            <w:r w:rsidR="00B502D3" w:rsidRPr="00DC3A86">
              <w:rPr>
                <w:rFonts w:hint="eastAsia"/>
              </w:rPr>
              <w:t>没用的字段，不用管</w:t>
            </w:r>
          </w:p>
          <w:p w14:paraId="4B12F56F" w14:textId="77777777" w:rsidR="00F213BC" w:rsidRPr="00DC3A86" w:rsidRDefault="00F213BC" w:rsidP="00F213BC">
            <w:pPr>
              <w:ind w:leftChars="250" w:left="525"/>
            </w:pPr>
            <w:r w:rsidRPr="00DC3A86">
              <w:t xml:space="preserve">            "partId": 3761304,</w:t>
            </w:r>
            <w:r w:rsidR="00B502D3" w:rsidRPr="00DC3A86">
              <w:rPr>
                <w:rFonts w:hint="eastAsia"/>
              </w:rPr>
              <w:t xml:space="preserve">  //</w:t>
            </w:r>
            <w:r w:rsidR="00B502D3" w:rsidRPr="00DC3A86">
              <w:rPr>
                <w:rFonts w:hint="eastAsia"/>
              </w:rPr>
              <w:t>打点所属的分集</w:t>
            </w:r>
          </w:p>
          <w:p w14:paraId="315E8BDA" w14:textId="77777777" w:rsidR="00F213BC" w:rsidRPr="00DC3A86" w:rsidRDefault="00F213BC" w:rsidP="00F213BC">
            <w:pPr>
              <w:ind w:leftChars="250" w:left="525"/>
            </w:pPr>
            <w:r w:rsidRPr="00DC3A86">
              <w:t xml:space="preserve">            "pointId": 337221,</w:t>
            </w:r>
            <w:r w:rsidR="00B502D3" w:rsidRPr="00DC3A86">
              <w:rPr>
                <w:rFonts w:hint="eastAsia"/>
              </w:rPr>
              <w:t xml:space="preserve">  //</w:t>
            </w:r>
            <w:r w:rsidR="00B502D3" w:rsidRPr="00DC3A86">
              <w:rPr>
                <w:rFonts w:hint="eastAsia"/>
              </w:rPr>
              <w:t>打点</w:t>
            </w:r>
            <w:r w:rsidR="00B502D3" w:rsidRPr="00DC3A86">
              <w:rPr>
                <w:rFonts w:hint="eastAsia"/>
              </w:rPr>
              <w:t>ID</w:t>
            </w:r>
            <w:r w:rsidR="00B502D3" w:rsidRPr="00DC3A86">
              <w:rPr>
                <w:rFonts w:hint="eastAsia"/>
              </w:rPr>
              <w:t>，无用</w:t>
            </w:r>
          </w:p>
          <w:p w14:paraId="1327EC96" w14:textId="77777777" w:rsidR="00F213BC" w:rsidRPr="00DC3A86" w:rsidRDefault="00F213BC" w:rsidP="00F213BC">
            <w:pPr>
              <w:ind w:leftChars="250" w:left="525"/>
            </w:pPr>
            <w:r w:rsidRPr="00DC3A86">
              <w:t xml:space="preserve">            "pointPic": "",</w:t>
            </w:r>
            <w:r w:rsidR="00B502D3" w:rsidRPr="00DC3A86">
              <w:rPr>
                <w:rFonts w:hint="eastAsia"/>
              </w:rPr>
              <w:t xml:space="preserve"> //</w:t>
            </w:r>
            <w:r w:rsidR="00B502D3" w:rsidRPr="00DC3A86">
              <w:rPr>
                <w:rFonts w:hint="eastAsia"/>
              </w:rPr>
              <w:t>打点图片</w:t>
            </w:r>
          </w:p>
          <w:p w14:paraId="7DABE76B" w14:textId="77777777" w:rsidR="00F213BC" w:rsidRPr="00DC3A86" w:rsidRDefault="00F213BC" w:rsidP="00F213BC">
            <w:pPr>
              <w:ind w:leftChars="250" w:left="525"/>
            </w:pPr>
            <w:r w:rsidRPr="00DC3A86">
              <w:t xml:space="preserve">            "pointStart": 2679,</w:t>
            </w:r>
            <w:r w:rsidR="00B502D3" w:rsidRPr="00DC3A86">
              <w:rPr>
                <w:rFonts w:hint="eastAsia"/>
              </w:rPr>
              <w:t xml:space="preserve"> // </w:t>
            </w:r>
            <w:r w:rsidR="00B502D3" w:rsidRPr="00DC3A86">
              <w:rPr>
                <w:rFonts w:hint="eastAsia"/>
              </w:rPr>
              <w:t>打点开始时间</w:t>
            </w:r>
          </w:p>
          <w:p w14:paraId="46D9E52A" w14:textId="77777777" w:rsidR="00F213BC" w:rsidRPr="00DC3A86" w:rsidRDefault="00F213BC" w:rsidP="00F213BC">
            <w:pPr>
              <w:ind w:leftChars="250" w:left="525"/>
            </w:pPr>
            <w:r w:rsidRPr="00DC3A86">
              <w:rPr>
                <w:rFonts w:hint="eastAsia"/>
              </w:rPr>
              <w:t xml:space="preserve">            "pointTitle": "</w:t>
            </w:r>
            <w:r w:rsidRPr="00DC3A86">
              <w:rPr>
                <w:rFonts w:hint="eastAsia"/>
              </w:rPr>
              <w:t>片尾</w:t>
            </w:r>
            <w:r w:rsidRPr="00DC3A86">
              <w:rPr>
                <w:rFonts w:hint="eastAsia"/>
              </w:rPr>
              <w:t>",</w:t>
            </w:r>
            <w:r w:rsidR="00F90C44" w:rsidRPr="00DC3A86">
              <w:rPr>
                <w:rFonts w:hint="eastAsia"/>
              </w:rPr>
              <w:t xml:space="preserve"> //</w:t>
            </w:r>
            <w:r w:rsidR="00F90C44" w:rsidRPr="00DC3A86">
              <w:rPr>
                <w:rFonts w:hint="eastAsia"/>
              </w:rPr>
              <w:t>打点标题</w:t>
            </w:r>
          </w:p>
          <w:p w14:paraId="30394850" w14:textId="77777777" w:rsidR="00F213BC" w:rsidRPr="00DC3A86" w:rsidRDefault="00F213BC" w:rsidP="00F213BC">
            <w:pPr>
              <w:ind w:leftChars="250" w:left="525"/>
            </w:pPr>
            <w:r w:rsidRPr="00DC3A86">
              <w:t xml:space="preserve">            "pointType": 2</w:t>
            </w:r>
            <w:r w:rsidR="00DC4D48" w:rsidRPr="00DC3A86">
              <w:rPr>
                <w:rFonts w:hint="eastAsia"/>
              </w:rPr>
              <w:t xml:space="preserve">  //</w:t>
            </w:r>
            <w:r w:rsidR="00DC4D48" w:rsidRPr="00DC3A86">
              <w:rPr>
                <w:rFonts w:hint="eastAsia"/>
              </w:rPr>
              <w:t>打点类型：</w:t>
            </w:r>
            <w:r w:rsidR="00BD0D31" w:rsidRPr="00DC3A86">
              <w:rPr>
                <w:rFonts w:hint="eastAsia"/>
              </w:rPr>
              <w:t>0-</w:t>
            </w:r>
            <w:r w:rsidR="00BD0D31" w:rsidRPr="00DC3A86">
              <w:rPr>
                <w:rFonts w:hint="eastAsia"/>
              </w:rPr>
              <w:t>片中，</w:t>
            </w:r>
            <w:r w:rsidR="00DC4D48" w:rsidRPr="00DC3A86">
              <w:rPr>
                <w:rFonts w:hint="eastAsia"/>
              </w:rPr>
              <w:t>1-</w:t>
            </w:r>
            <w:r w:rsidR="00DC4D48" w:rsidRPr="00DC3A86">
              <w:rPr>
                <w:rFonts w:hint="eastAsia"/>
              </w:rPr>
              <w:t>片头，</w:t>
            </w:r>
            <w:r w:rsidR="00DC4D48" w:rsidRPr="00DC3A86">
              <w:rPr>
                <w:rFonts w:hint="eastAsia"/>
              </w:rPr>
              <w:t>2-</w:t>
            </w:r>
            <w:r w:rsidR="00E22547" w:rsidRPr="00DC3A86">
              <w:rPr>
                <w:rFonts w:hint="eastAsia"/>
              </w:rPr>
              <w:t>片尾</w:t>
            </w:r>
          </w:p>
          <w:p w14:paraId="2097E68D" w14:textId="77777777" w:rsidR="00F213BC" w:rsidRPr="00DC3A86" w:rsidRDefault="00F213BC" w:rsidP="00BD0D31">
            <w:pPr>
              <w:ind w:leftChars="250" w:left="525"/>
            </w:pPr>
            <w:r w:rsidRPr="00DC3A86">
              <w:t xml:space="preserve">        }</w:t>
            </w:r>
          </w:p>
          <w:p w14:paraId="7E747F9E" w14:textId="77777777" w:rsidR="00F213BC" w:rsidRPr="00DC3A86" w:rsidRDefault="00F213BC" w:rsidP="004D7EB5">
            <w:pPr>
              <w:ind w:leftChars="250" w:left="525" w:firstLine="420"/>
            </w:pPr>
            <w:r w:rsidRPr="00DC3A86">
              <w:t>]</w:t>
            </w:r>
          </w:p>
          <w:p w14:paraId="5650CCC7" w14:textId="77777777" w:rsidR="004D7EB5" w:rsidRPr="00DC3A86" w:rsidRDefault="004D7EB5" w:rsidP="004D7EB5">
            <w:pPr>
              <w:ind w:leftChars="50" w:left="105" w:firstLineChars="400" w:firstLine="840"/>
            </w:pPr>
            <w:r w:rsidRPr="00DC3A86">
              <w:rPr>
                <w:rFonts w:hint="eastAsia"/>
              </w:rPr>
              <w:t>"perview": "0",  //</w:t>
            </w:r>
            <w:r w:rsidR="00184798" w:rsidRPr="00DC3A86">
              <w:rPr>
                <w:rFonts w:hint="eastAsia"/>
              </w:rPr>
              <w:t>是否允许试看，</w:t>
            </w:r>
            <w:r w:rsidR="00184798" w:rsidRPr="00DC3A86">
              <w:rPr>
                <w:rFonts w:hint="eastAsia"/>
              </w:rPr>
              <w:t>0-</w:t>
            </w:r>
            <w:r w:rsidR="00184798" w:rsidRPr="00DC3A86">
              <w:rPr>
                <w:rFonts w:hint="eastAsia"/>
              </w:rPr>
              <w:t>不允许，</w:t>
            </w:r>
            <w:r w:rsidR="00184798" w:rsidRPr="00DC3A86">
              <w:rPr>
                <w:rFonts w:hint="eastAsia"/>
              </w:rPr>
              <w:t>1-</w:t>
            </w:r>
            <w:r w:rsidR="00184798" w:rsidRPr="00DC3A86">
              <w:rPr>
                <w:rFonts w:hint="eastAsia"/>
              </w:rPr>
              <w:t>允许</w:t>
            </w:r>
          </w:p>
          <w:p w14:paraId="74CCDC36" w14:textId="77777777" w:rsidR="004D7EB5" w:rsidRDefault="004D7EB5" w:rsidP="004D7EB5">
            <w:pPr>
              <w:ind w:leftChars="50" w:left="105" w:firstLineChars="400" w:firstLine="840"/>
            </w:pPr>
            <w:r w:rsidRPr="00DC3A86">
              <w:rPr>
                <w:rFonts w:hint="eastAsia"/>
              </w:rPr>
              <w:t>"</w:t>
            </w:r>
            <w:r w:rsidR="004771BA" w:rsidRPr="00DC3A86">
              <w:rPr>
                <w:szCs w:val="28"/>
              </w:rPr>
              <w:t>preview</w:t>
            </w:r>
            <w:r w:rsidR="004771BA" w:rsidRPr="00DC3A86">
              <w:rPr>
                <w:rFonts w:hint="eastAsia"/>
                <w:szCs w:val="28"/>
              </w:rPr>
              <w:t>Range</w:t>
            </w:r>
            <w:r w:rsidRPr="00DC3A86">
              <w:rPr>
                <w:rFonts w:hint="eastAsia"/>
              </w:rPr>
              <w:t>": "0",  //</w:t>
            </w:r>
            <w:r w:rsidR="00212054" w:rsidRPr="00DC3A86">
              <w:rPr>
                <w:rFonts w:hint="eastAsia"/>
              </w:rPr>
              <w:t>试看时长</w:t>
            </w:r>
            <w:r w:rsidRPr="00DC3A86">
              <w:t xml:space="preserve"> </w:t>
            </w:r>
          </w:p>
          <w:p w14:paraId="7228EF5D" w14:textId="77777777" w:rsidR="009915D4" w:rsidRPr="0001381C" w:rsidRDefault="009915D4" w:rsidP="009915D4">
            <w:pPr>
              <w:ind w:leftChars="50" w:left="105"/>
              <w:rPr>
                <w:color w:val="000000"/>
              </w:rPr>
            </w:pPr>
            <w:r w:rsidRPr="0001381C">
              <w:rPr>
                <w:color w:val="000000"/>
              </w:rPr>
              <w:t xml:space="preserve">    }</w:t>
            </w:r>
          </w:p>
          <w:p w14:paraId="2773A46B" w14:textId="77777777" w:rsidR="009915D4" w:rsidRDefault="009915D4" w:rsidP="009915D4">
            <w:pPr>
              <w:ind w:leftChars="50" w:left="105"/>
              <w:rPr>
                <w:color w:val="000000"/>
              </w:rPr>
            </w:pPr>
            <w:r w:rsidRPr="0001381C">
              <w:rPr>
                <w:color w:val="000000"/>
              </w:rPr>
              <w:t>}</w:t>
            </w:r>
          </w:p>
          <w:p w14:paraId="1A776A6D" w14:textId="77777777" w:rsidR="00117BE5" w:rsidRDefault="00117BE5" w:rsidP="009915D4">
            <w:pPr>
              <w:ind w:leftChars="50" w:left="105"/>
              <w:rPr>
                <w:color w:val="000000"/>
              </w:rPr>
            </w:pPr>
          </w:p>
          <w:p w14:paraId="723A8AFF" w14:textId="77777777" w:rsidR="00117BE5" w:rsidRDefault="00117BE5" w:rsidP="009915D4">
            <w:pPr>
              <w:ind w:leftChars="50" w:left="105"/>
              <w:rPr>
                <w:color w:val="000000"/>
              </w:rPr>
            </w:pPr>
            <w:r>
              <w:rPr>
                <w:rFonts w:hint="eastAsia"/>
                <w:color w:val="000000"/>
              </w:rPr>
              <w:t>取串鉴权失败时返回：</w:t>
            </w:r>
            <w:r w:rsidR="00964FCD">
              <w:rPr>
                <w:rFonts w:ascii="宋体" w:eastAsia="宋体" w:cs="宋体"/>
                <w:kern w:val="0"/>
                <w:szCs w:val="21"/>
                <w:lang w:val="zh-CN"/>
              </w:rPr>
              <w:t>20403</w:t>
            </w:r>
            <w:r w:rsidR="00964FCD">
              <w:rPr>
                <w:rFonts w:ascii="宋体" w:eastAsia="宋体" w:cs="宋体" w:hint="eastAsia"/>
                <w:kern w:val="0"/>
                <w:szCs w:val="21"/>
                <w:lang w:val="zh-CN"/>
              </w:rPr>
              <w:t>52</w:t>
            </w:r>
            <w:r w:rsidR="007521B8">
              <w:rPr>
                <w:rFonts w:ascii="宋体" w:eastAsia="宋体" w:cs="宋体" w:hint="eastAsia"/>
                <w:kern w:val="0"/>
                <w:szCs w:val="21"/>
                <w:lang w:val="zh-CN"/>
              </w:rPr>
              <w:t xml:space="preserve">错误码，表示用户未购买 </w:t>
            </w:r>
          </w:p>
          <w:p w14:paraId="4AF349B4" w14:textId="77777777" w:rsidR="00964FCD" w:rsidRPr="0001381C" w:rsidRDefault="00964FCD" w:rsidP="00964FCD">
            <w:pPr>
              <w:ind w:leftChars="50" w:left="105"/>
              <w:rPr>
                <w:color w:val="000000"/>
              </w:rPr>
            </w:pPr>
            <w:r w:rsidRPr="0001381C">
              <w:rPr>
                <w:color w:val="000000"/>
              </w:rPr>
              <w:t>{</w:t>
            </w:r>
          </w:p>
          <w:p w14:paraId="725F5BF9" w14:textId="77777777" w:rsidR="00964FCD" w:rsidRPr="0001381C" w:rsidRDefault="00964FCD" w:rsidP="00964FCD">
            <w:pPr>
              <w:ind w:leftChars="50" w:left="105"/>
              <w:rPr>
                <w:color w:val="000000"/>
              </w:rPr>
            </w:pPr>
            <w:r>
              <w:rPr>
                <w:color w:val="000000"/>
              </w:rPr>
              <w:t xml:space="preserve">    "errno": "</w:t>
            </w:r>
            <w:r w:rsidRPr="00EB7FC2">
              <w:rPr>
                <w:rFonts w:ascii="宋体" w:eastAsia="宋体" w:cs="宋体"/>
                <w:kern w:val="0"/>
                <w:szCs w:val="21"/>
              </w:rPr>
              <w:t>20403</w:t>
            </w:r>
            <w:r w:rsidRPr="00EB7FC2">
              <w:rPr>
                <w:rFonts w:ascii="宋体" w:eastAsia="宋体" w:cs="宋体" w:hint="eastAsia"/>
                <w:kern w:val="0"/>
                <w:szCs w:val="21"/>
              </w:rPr>
              <w:t>52</w:t>
            </w:r>
            <w:r w:rsidRPr="0001381C">
              <w:rPr>
                <w:color w:val="000000"/>
              </w:rPr>
              <w:t>",</w:t>
            </w:r>
          </w:p>
          <w:p w14:paraId="4F585AA3" w14:textId="77777777" w:rsidR="00964FCD" w:rsidRPr="0001381C" w:rsidRDefault="00964FCD" w:rsidP="00964FCD">
            <w:pPr>
              <w:ind w:leftChars="50" w:left="105"/>
              <w:rPr>
                <w:color w:val="000000"/>
              </w:rPr>
            </w:pPr>
            <w:r w:rsidRPr="0001381C">
              <w:rPr>
                <w:rFonts w:hint="eastAsia"/>
                <w:color w:val="000000"/>
              </w:rPr>
              <w:t xml:space="preserve">    "msg": "</w:t>
            </w:r>
            <w:r w:rsidR="00526058">
              <w:rPr>
                <w:rFonts w:hint="eastAsia"/>
                <w:color w:val="000000"/>
              </w:rPr>
              <w:t>用户未付费</w:t>
            </w:r>
            <w:r w:rsidRPr="0001381C">
              <w:rPr>
                <w:rFonts w:hint="eastAsia"/>
                <w:color w:val="000000"/>
              </w:rPr>
              <w:t>",</w:t>
            </w:r>
          </w:p>
          <w:p w14:paraId="0B9A10BC" w14:textId="77777777" w:rsidR="00964FCD" w:rsidRPr="0001381C" w:rsidRDefault="00964FCD" w:rsidP="00964FCD">
            <w:pPr>
              <w:ind w:leftChars="50" w:left="105"/>
              <w:rPr>
                <w:color w:val="000000"/>
              </w:rPr>
            </w:pPr>
            <w:r w:rsidRPr="0001381C">
              <w:rPr>
                <w:color w:val="000000"/>
              </w:rPr>
              <w:t xml:space="preserve">    "server_time": 1455815935,</w:t>
            </w:r>
          </w:p>
          <w:p w14:paraId="3080B6E4" w14:textId="77777777" w:rsidR="00964FCD" w:rsidRDefault="00964FCD" w:rsidP="000C1634">
            <w:pPr>
              <w:ind w:leftChars="50" w:left="105" w:firstLineChars="200" w:firstLine="420"/>
              <w:rPr>
                <w:color w:val="000000"/>
              </w:rPr>
            </w:pPr>
            <w:r w:rsidRPr="0001381C">
              <w:rPr>
                <w:color w:val="000000"/>
              </w:rPr>
              <w:t>"data": {</w:t>
            </w:r>
            <w:r w:rsidR="000C1634">
              <w:rPr>
                <w:rFonts w:hint="eastAsia"/>
                <w:color w:val="000000"/>
              </w:rPr>
              <w:t xml:space="preserve"> //</w:t>
            </w:r>
            <w:r w:rsidR="000C1634">
              <w:rPr>
                <w:rFonts w:hint="eastAsia"/>
                <w:color w:val="000000"/>
              </w:rPr>
              <w:t>透传返回</w:t>
            </w:r>
            <w:r w:rsidR="000C1634">
              <w:rPr>
                <w:rFonts w:hint="eastAsia"/>
                <w:color w:val="000000"/>
              </w:rPr>
              <w:t>AAA</w:t>
            </w:r>
            <w:r w:rsidR="000C1634">
              <w:rPr>
                <w:rFonts w:hint="eastAsia"/>
                <w:color w:val="000000"/>
              </w:rPr>
              <w:t>接口文档《</w:t>
            </w:r>
            <w:r w:rsidR="000C1634" w:rsidRPr="000C1634">
              <w:rPr>
                <w:rFonts w:hint="eastAsia"/>
                <w:color w:val="000000"/>
              </w:rPr>
              <w:t>AAA</w:t>
            </w:r>
            <w:r w:rsidR="000C1634" w:rsidRPr="000C1634">
              <w:rPr>
                <w:rFonts w:hint="eastAsia"/>
                <w:color w:val="000000"/>
              </w:rPr>
              <w:t>原生接口文档（</w:t>
            </w:r>
            <w:r w:rsidR="000C1634" w:rsidRPr="000C1634">
              <w:rPr>
                <w:rFonts w:hint="eastAsia"/>
                <w:color w:val="000000"/>
              </w:rPr>
              <w:t>CMS</w:t>
            </w:r>
            <w:r w:rsidR="000C1634" w:rsidRPr="000C1634">
              <w:rPr>
                <w:rFonts w:hint="eastAsia"/>
                <w:color w:val="000000"/>
              </w:rPr>
              <w:t>使用）</w:t>
            </w:r>
            <w:r w:rsidR="000C1634" w:rsidRPr="000C1634">
              <w:rPr>
                <w:rFonts w:hint="eastAsia"/>
                <w:color w:val="000000"/>
              </w:rPr>
              <w:t>.pdf</w:t>
            </w:r>
            <w:r w:rsidR="000C1634">
              <w:rPr>
                <w:rFonts w:hint="eastAsia"/>
                <w:color w:val="000000"/>
              </w:rPr>
              <w:t>》</w:t>
            </w:r>
            <w:r w:rsidR="000C1634">
              <w:rPr>
                <w:rFonts w:hint="eastAsia"/>
                <w:color w:val="000000"/>
              </w:rPr>
              <w:t>30.</w:t>
            </w:r>
            <w:r w:rsidR="000C1634">
              <w:rPr>
                <w:rFonts w:hint="eastAsia"/>
                <w:color w:val="000000"/>
              </w:rPr>
              <w:t>播放鉴权接口</w:t>
            </w:r>
            <w:r w:rsidR="000C1634">
              <w:rPr>
                <w:rFonts w:hint="eastAsia"/>
                <w:color w:val="000000"/>
              </w:rPr>
              <w:t>5.0 msg</w:t>
            </w:r>
            <w:r w:rsidR="000C1634">
              <w:rPr>
                <w:rFonts w:hint="eastAsia"/>
                <w:color w:val="000000"/>
              </w:rPr>
              <w:t>内容</w:t>
            </w:r>
          </w:p>
          <w:p w14:paraId="54F52451" w14:textId="77777777" w:rsidR="00F54785" w:rsidRPr="000C1634" w:rsidRDefault="00F54785" w:rsidP="000C1634">
            <w:pPr>
              <w:ind w:leftChars="350" w:left="735"/>
              <w:rPr>
                <w:color w:val="000000"/>
              </w:rPr>
            </w:pPr>
            <w:r w:rsidRPr="000C1634">
              <w:rPr>
                <w:color w:val="000000"/>
              </w:rPr>
              <w:t>"coupon":0 //0</w:t>
            </w:r>
            <w:r w:rsidRPr="000C1634">
              <w:rPr>
                <w:rFonts w:hint="eastAsia"/>
                <w:color w:val="000000"/>
              </w:rPr>
              <w:t>不能使用观影券，</w:t>
            </w:r>
            <w:r w:rsidRPr="000C1634">
              <w:rPr>
                <w:color w:val="000000"/>
              </w:rPr>
              <w:t>1</w:t>
            </w:r>
            <w:r w:rsidRPr="000C1634">
              <w:rPr>
                <w:rFonts w:hint="eastAsia"/>
                <w:color w:val="000000"/>
              </w:rPr>
              <w:t>能使用观影券</w:t>
            </w:r>
          </w:p>
          <w:p w14:paraId="5B7F08F2" w14:textId="77777777" w:rsidR="00F54785" w:rsidRPr="000C1634" w:rsidRDefault="00F54785" w:rsidP="000C1634">
            <w:pPr>
              <w:ind w:leftChars="350" w:left="735"/>
              <w:rPr>
                <w:color w:val="000000"/>
              </w:rPr>
            </w:pPr>
            <w:r w:rsidRPr="000C1634">
              <w:rPr>
                <w:color w:val="000000"/>
              </w:rPr>
              <w:t>"is_single":0 //0</w:t>
            </w:r>
            <w:r w:rsidRPr="000C1634">
              <w:rPr>
                <w:rFonts w:hint="eastAsia"/>
                <w:color w:val="000000"/>
              </w:rPr>
              <w:t>不是单点影片，</w:t>
            </w:r>
            <w:r w:rsidRPr="000C1634">
              <w:rPr>
                <w:color w:val="000000"/>
              </w:rPr>
              <w:t>1</w:t>
            </w:r>
            <w:r w:rsidRPr="000C1634">
              <w:rPr>
                <w:rFonts w:hint="eastAsia"/>
                <w:color w:val="000000"/>
              </w:rPr>
              <w:t>是单片影片，如果影片设置</w:t>
            </w:r>
            <w:r w:rsidRPr="000C1634">
              <w:rPr>
                <w:color w:val="000000"/>
              </w:rPr>
              <w:t>vip+</w:t>
            </w:r>
            <w:r w:rsidRPr="000C1634">
              <w:rPr>
                <w:rFonts w:hint="eastAsia"/>
                <w:color w:val="000000"/>
              </w:rPr>
              <w:t>单点会显示</w:t>
            </w:r>
            <w:r w:rsidRPr="000C1634">
              <w:rPr>
                <w:color w:val="000000"/>
              </w:rPr>
              <w:t>0</w:t>
            </w:r>
          </w:p>
          <w:p w14:paraId="33871DBB" w14:textId="77777777" w:rsidR="00F54785" w:rsidRPr="000C1634" w:rsidRDefault="00F54785" w:rsidP="000C1634">
            <w:pPr>
              <w:ind w:leftChars="350" w:left="735"/>
              <w:rPr>
                <w:color w:val="000000"/>
              </w:rPr>
            </w:pPr>
            <w:r w:rsidRPr="000C1634">
              <w:rPr>
                <w:color w:val="000000"/>
              </w:rPr>
              <w:t>"preview":1 //0</w:t>
            </w:r>
            <w:r w:rsidRPr="000C1634">
              <w:rPr>
                <w:rFonts w:hint="eastAsia"/>
                <w:color w:val="000000"/>
              </w:rPr>
              <w:t>不能试看，</w:t>
            </w:r>
            <w:r w:rsidRPr="000C1634">
              <w:rPr>
                <w:color w:val="000000"/>
              </w:rPr>
              <w:t>1</w:t>
            </w:r>
            <w:r w:rsidRPr="000C1634">
              <w:rPr>
                <w:rFonts w:hint="eastAsia"/>
                <w:color w:val="000000"/>
              </w:rPr>
              <w:t>能试看，如果影片设置</w:t>
            </w:r>
            <w:r w:rsidRPr="000C1634">
              <w:rPr>
                <w:color w:val="000000"/>
              </w:rPr>
              <w:t>vip+</w:t>
            </w:r>
            <w:r w:rsidRPr="000C1634">
              <w:rPr>
                <w:rFonts w:hint="eastAsia"/>
                <w:color w:val="000000"/>
              </w:rPr>
              <w:t>单点会显示</w:t>
            </w:r>
            <w:r w:rsidRPr="000C1634">
              <w:rPr>
                <w:color w:val="000000"/>
              </w:rPr>
              <w:t>0</w:t>
            </w:r>
          </w:p>
          <w:p w14:paraId="618C6566" w14:textId="77777777" w:rsidR="00F54785" w:rsidRPr="000C1634" w:rsidRDefault="00F54785" w:rsidP="000C1634">
            <w:pPr>
              <w:ind w:leftChars="350" w:left="735"/>
              <w:rPr>
                <w:color w:val="000000"/>
              </w:rPr>
            </w:pPr>
            <w:r w:rsidRPr="000C1634">
              <w:rPr>
                <w:color w:val="000000"/>
              </w:rPr>
              <w:t>"type":"pass" //pass</w:t>
            </w:r>
            <w:r w:rsidRPr="000C1634">
              <w:rPr>
                <w:rFonts w:hint="eastAsia"/>
                <w:color w:val="000000"/>
              </w:rPr>
              <w:t>鉴权通过，</w:t>
            </w:r>
            <w:r w:rsidRPr="000C1634">
              <w:rPr>
                <w:color w:val="000000"/>
              </w:rPr>
              <w:t>refuse</w:t>
            </w:r>
            <w:r w:rsidRPr="000C1634">
              <w:rPr>
                <w:rFonts w:hint="eastAsia"/>
                <w:color w:val="000000"/>
              </w:rPr>
              <w:t>鉴权不不通过</w:t>
            </w:r>
          </w:p>
          <w:p w14:paraId="621AEB6B" w14:textId="77777777" w:rsidR="00F54785" w:rsidRPr="000C1634" w:rsidRDefault="00F54785" w:rsidP="000C1634">
            <w:pPr>
              <w:ind w:leftChars="350" w:left="735"/>
              <w:rPr>
                <w:color w:val="000000"/>
              </w:rPr>
            </w:pPr>
            <w:r w:rsidRPr="000C1634">
              <w:rPr>
                <w:color w:val="000000"/>
              </w:rPr>
              <w:t>"product_list":[</w:t>
            </w:r>
          </w:p>
          <w:p w14:paraId="3DC66141" w14:textId="77777777" w:rsidR="00F54785" w:rsidRPr="000C1634" w:rsidRDefault="00F54785" w:rsidP="000C1634">
            <w:pPr>
              <w:ind w:leftChars="350" w:left="735"/>
              <w:rPr>
                <w:color w:val="000000"/>
              </w:rPr>
            </w:pPr>
            <w:r w:rsidRPr="000C1634">
              <w:rPr>
                <w:color w:val="000000"/>
              </w:rPr>
              <w:t>{ "price_show":"0.01", "name":"VIP</w:t>
            </w:r>
            <w:r w:rsidRPr="000C1634">
              <w:rPr>
                <w:rFonts w:hint="eastAsia"/>
                <w:color w:val="000000"/>
              </w:rPr>
              <w:t>全年年</w:t>
            </w:r>
            <w:r w:rsidRPr="000C1634">
              <w:rPr>
                <w:color w:val="000000"/>
              </w:rPr>
              <w:t>", "time":365, "price":"0.01",</w:t>
            </w:r>
          </w:p>
          <w:p w14:paraId="7E8DDE57" w14:textId="77777777" w:rsidR="00F54785" w:rsidRPr="000C1634" w:rsidRDefault="00F54785" w:rsidP="000C1634">
            <w:pPr>
              <w:ind w:leftChars="350" w:left="735"/>
              <w:rPr>
                <w:color w:val="000000"/>
              </w:rPr>
            </w:pPr>
            <w:r w:rsidRPr="000C1634">
              <w:rPr>
                <w:color w:val="000000"/>
              </w:rPr>
              <w:t>"description":"</w:t>
            </w:r>
            <w:r w:rsidRPr="000C1634">
              <w:rPr>
                <w:rFonts w:hint="eastAsia"/>
                <w:color w:val="000000"/>
              </w:rPr>
              <w:t>每月赠送</w:t>
            </w:r>
            <w:r w:rsidRPr="000C1634">
              <w:rPr>
                <w:color w:val="000000"/>
              </w:rPr>
              <w:t>4</w:t>
            </w:r>
            <w:r w:rsidRPr="000C1634">
              <w:rPr>
                <w:rFonts w:hint="eastAsia"/>
                <w:color w:val="000000"/>
              </w:rPr>
              <w:t>张观影券</w:t>
            </w:r>
            <w:r w:rsidRPr="000C1634">
              <w:rPr>
                <w:color w:val="000000"/>
              </w:rPr>
              <w:t>", "type":1, "product_id":4,</w:t>
            </w:r>
          </w:p>
          <w:p w14:paraId="2397A6BE" w14:textId="77777777" w:rsidR="00F54785" w:rsidRPr="000C1634" w:rsidRDefault="00F54785" w:rsidP="000C1634">
            <w:pPr>
              <w:ind w:leftChars="350" w:left="735"/>
              <w:rPr>
                <w:color w:val="000000"/>
              </w:rPr>
            </w:pPr>
            <w:r w:rsidRPr="000C1634">
              <w:rPr>
                <w:color w:val="000000"/>
              </w:rPr>
              <w:t>"button_name":"VIP</w:t>
            </w:r>
            <w:r w:rsidRPr="000C1634">
              <w:rPr>
                <w:rFonts w:hint="eastAsia"/>
                <w:color w:val="000000"/>
              </w:rPr>
              <w:t>全年年</w:t>
            </w:r>
            <w:r w:rsidRPr="000C1634">
              <w:rPr>
                <w:color w:val="000000"/>
              </w:rPr>
              <w:t>" },</w:t>
            </w:r>
          </w:p>
          <w:p w14:paraId="0BE499AC" w14:textId="77777777" w:rsidR="00F54785" w:rsidRPr="000C1634" w:rsidRDefault="00F54785" w:rsidP="000C1634">
            <w:pPr>
              <w:ind w:leftChars="350" w:left="735"/>
              <w:rPr>
                <w:color w:val="000000"/>
              </w:rPr>
            </w:pPr>
            <w:r w:rsidRPr="000C1634">
              <w:rPr>
                <w:color w:val="000000"/>
              </w:rPr>
              <w:t>{ "product_id":"3099", "price":10, "price_show":10, "time":"2</w:t>
            </w:r>
            <w:r w:rsidRPr="000C1634">
              <w:rPr>
                <w:rFonts w:hint="eastAsia"/>
                <w:color w:val="000000"/>
              </w:rPr>
              <w:t>天</w:t>
            </w:r>
            <w:r w:rsidRPr="000C1634">
              <w:rPr>
                <w:color w:val="000000"/>
              </w:rPr>
              <w:t>",</w:t>
            </w:r>
          </w:p>
          <w:p w14:paraId="5BE81C5F" w14:textId="77777777" w:rsidR="00F54785" w:rsidRPr="000C1634" w:rsidRDefault="00F54785" w:rsidP="000C1634">
            <w:pPr>
              <w:ind w:leftChars="350" w:left="735"/>
              <w:rPr>
                <w:color w:val="000000"/>
              </w:rPr>
            </w:pPr>
            <w:r w:rsidRPr="000C1634">
              <w:rPr>
                <w:color w:val="000000"/>
              </w:rPr>
              <w:t>"type":2, "name":"</w:t>
            </w:r>
            <w:r w:rsidRPr="000C1634">
              <w:rPr>
                <w:rFonts w:hint="eastAsia"/>
                <w:color w:val="000000"/>
              </w:rPr>
              <w:t>禁闭岛</w:t>
            </w:r>
            <w:r w:rsidRPr="000C1634">
              <w:rPr>
                <w:color w:val="000000"/>
              </w:rPr>
              <w:t>(</w:t>
            </w:r>
            <w:r w:rsidRPr="000C1634">
              <w:rPr>
                <w:rFonts w:hint="eastAsia"/>
                <w:color w:val="000000"/>
              </w:rPr>
              <w:t>单片</w:t>
            </w:r>
            <w:r w:rsidRPr="000C1634">
              <w:rPr>
                <w:color w:val="000000"/>
              </w:rPr>
              <w:t>)" }</w:t>
            </w:r>
          </w:p>
          <w:p w14:paraId="72954DE3" w14:textId="77777777" w:rsidR="00F54785" w:rsidRPr="000C1634" w:rsidRDefault="00F54785" w:rsidP="000C1634">
            <w:pPr>
              <w:ind w:leftChars="350" w:left="735"/>
              <w:rPr>
                <w:color w:val="000000"/>
              </w:rPr>
            </w:pPr>
            <w:r w:rsidRPr="000C1634">
              <w:rPr>
                <w:color w:val="000000"/>
              </w:rPr>
              <w:t>] //type</w:t>
            </w:r>
            <w:r w:rsidRPr="000C1634">
              <w:rPr>
                <w:rFonts w:hint="eastAsia"/>
                <w:color w:val="000000"/>
              </w:rPr>
              <w:t>为</w:t>
            </w:r>
            <w:r w:rsidRPr="000C1634">
              <w:rPr>
                <w:color w:val="000000"/>
              </w:rPr>
              <w:t>1vip</w:t>
            </w:r>
            <w:r w:rsidRPr="000C1634">
              <w:rPr>
                <w:rFonts w:hint="eastAsia"/>
                <w:color w:val="000000"/>
              </w:rPr>
              <w:t>产品，</w:t>
            </w:r>
            <w:r w:rsidRPr="000C1634">
              <w:rPr>
                <w:color w:val="000000"/>
              </w:rPr>
              <w:t>type</w:t>
            </w:r>
            <w:r w:rsidRPr="000C1634">
              <w:rPr>
                <w:rFonts w:hint="eastAsia"/>
                <w:color w:val="000000"/>
              </w:rPr>
              <w:t>为</w:t>
            </w:r>
            <w:r w:rsidRPr="000C1634">
              <w:rPr>
                <w:color w:val="000000"/>
              </w:rPr>
              <w:t>2</w:t>
            </w:r>
            <w:r w:rsidRPr="000C1634">
              <w:rPr>
                <w:rFonts w:hint="eastAsia"/>
                <w:color w:val="000000"/>
              </w:rPr>
              <w:t>单点产品</w:t>
            </w:r>
          </w:p>
          <w:p w14:paraId="64D9F473" w14:textId="77777777" w:rsidR="00F54785" w:rsidRPr="000C1634" w:rsidRDefault="00F54785" w:rsidP="000C1634">
            <w:pPr>
              <w:ind w:leftChars="350" w:left="735"/>
              <w:rPr>
                <w:color w:val="000000"/>
              </w:rPr>
            </w:pPr>
            <w:r w:rsidRPr="000C1634">
              <w:rPr>
                <w:color w:val="000000"/>
              </w:rPr>
              <w:t>"tips":{</w:t>
            </w:r>
          </w:p>
          <w:p w14:paraId="1883CAB4" w14:textId="77777777" w:rsidR="00F54785" w:rsidRPr="000C1634" w:rsidRDefault="00F54785" w:rsidP="000C1634">
            <w:pPr>
              <w:ind w:leftChars="450" w:left="945"/>
              <w:rPr>
                <w:color w:val="000000"/>
              </w:rPr>
            </w:pPr>
            <w:r w:rsidRPr="000C1634">
              <w:rPr>
                <w:color w:val="000000"/>
              </w:rPr>
              <w:t>"ott_tryseeplay_tip"</w:t>
            </w:r>
            <w:r w:rsidRPr="000C1634">
              <w:rPr>
                <w:rFonts w:hint="eastAsia"/>
                <w:color w:val="000000"/>
              </w:rPr>
              <w:t>：</w:t>
            </w:r>
            <w:r w:rsidRPr="000C1634">
              <w:rPr>
                <w:color w:val="000000"/>
              </w:rPr>
              <w:t>"</w:t>
            </w:r>
            <w:r w:rsidRPr="000C1634">
              <w:rPr>
                <w:rFonts w:hint="eastAsia"/>
                <w:color w:val="000000"/>
              </w:rPr>
              <w:t>正在试看，开通会员观看完整版</w:t>
            </w:r>
            <w:r w:rsidRPr="000C1634">
              <w:rPr>
                <w:color w:val="000000"/>
              </w:rPr>
              <w:t xml:space="preserve">" // </w:t>
            </w:r>
            <w:r w:rsidRPr="000C1634">
              <w:rPr>
                <w:rFonts w:hint="eastAsia"/>
                <w:color w:val="000000"/>
              </w:rPr>
              <w:t>试看播放器器提示</w:t>
            </w:r>
          </w:p>
          <w:p w14:paraId="13041696" w14:textId="77777777" w:rsidR="00F54785" w:rsidRPr="000C1634" w:rsidRDefault="00F54785" w:rsidP="000C1634">
            <w:pPr>
              <w:ind w:leftChars="450" w:left="945"/>
              <w:rPr>
                <w:color w:val="000000"/>
              </w:rPr>
            </w:pPr>
            <w:r w:rsidRPr="000C1634">
              <w:rPr>
                <w:color w:val="000000"/>
              </w:rPr>
              <w:t>"ott_tryseewindow_tip"</w:t>
            </w:r>
            <w:r w:rsidRPr="000C1634">
              <w:rPr>
                <w:rFonts w:hint="eastAsia"/>
                <w:color w:val="000000"/>
              </w:rPr>
              <w:t>：</w:t>
            </w:r>
            <w:r w:rsidRPr="000C1634">
              <w:rPr>
                <w:color w:val="000000"/>
              </w:rPr>
              <w:t>"</w:t>
            </w:r>
            <w:r w:rsidRPr="000C1634">
              <w:rPr>
                <w:rFonts w:hint="eastAsia"/>
                <w:color w:val="000000"/>
              </w:rPr>
              <w:t>现在开通，可享买三赠⼀一优惠哦！</w:t>
            </w:r>
            <w:r w:rsidRPr="000C1634">
              <w:rPr>
                <w:color w:val="000000"/>
              </w:rPr>
              <w:t>" //</w:t>
            </w:r>
            <w:r w:rsidRPr="000C1634">
              <w:rPr>
                <w:rFonts w:hint="eastAsia"/>
                <w:color w:val="000000"/>
              </w:rPr>
              <w:t>试看完提示</w:t>
            </w:r>
          </w:p>
          <w:p w14:paraId="1EE33F01" w14:textId="77777777" w:rsidR="00964FCD" w:rsidRPr="0001381C" w:rsidRDefault="00964FCD" w:rsidP="000C1634">
            <w:pPr>
              <w:ind w:leftChars="350" w:left="735"/>
              <w:rPr>
                <w:color w:val="000000"/>
              </w:rPr>
            </w:pPr>
            <w:r w:rsidRPr="0001381C">
              <w:rPr>
                <w:color w:val="000000"/>
              </w:rPr>
              <w:t>}</w:t>
            </w:r>
          </w:p>
          <w:p w14:paraId="0EF4B9EC" w14:textId="77777777" w:rsidR="00964FCD" w:rsidRDefault="00964FCD" w:rsidP="00964FCD">
            <w:pPr>
              <w:ind w:leftChars="50" w:left="105"/>
              <w:rPr>
                <w:color w:val="000000"/>
              </w:rPr>
            </w:pPr>
            <w:r w:rsidRPr="0001381C">
              <w:rPr>
                <w:color w:val="000000"/>
              </w:rPr>
              <w:t>}</w:t>
            </w:r>
          </w:p>
          <w:p w14:paraId="5D8D3AD2" w14:textId="77777777" w:rsidR="006340EE" w:rsidRDefault="006340EE" w:rsidP="00964FCD">
            <w:pPr>
              <w:ind w:leftChars="50" w:left="105"/>
              <w:rPr>
                <w:color w:val="000000"/>
              </w:rPr>
            </w:pPr>
          </w:p>
          <w:p w14:paraId="0E166AF3" w14:textId="77777777" w:rsidR="006340EE" w:rsidRDefault="006340EE" w:rsidP="00964FCD">
            <w:pPr>
              <w:ind w:leftChars="50" w:left="105"/>
              <w:rPr>
                <w:color w:val="000000"/>
              </w:rPr>
            </w:pPr>
            <w:r>
              <w:rPr>
                <w:rFonts w:hint="eastAsia"/>
                <w:color w:val="000000"/>
              </w:rPr>
              <w:t>其它可识别的异常</w:t>
            </w:r>
            <w:r w:rsidR="000E4889">
              <w:rPr>
                <w:rFonts w:hint="eastAsia"/>
                <w:color w:val="000000"/>
              </w:rPr>
              <w:t>或试看取串时</w:t>
            </w:r>
            <w:r>
              <w:rPr>
                <w:rFonts w:hint="eastAsia"/>
                <w:color w:val="000000"/>
              </w:rPr>
              <w:t>：</w:t>
            </w:r>
          </w:p>
          <w:p w14:paraId="0D11ABE5" w14:textId="77777777" w:rsidR="006340EE" w:rsidRPr="0001381C" w:rsidRDefault="006340EE" w:rsidP="006340EE">
            <w:pPr>
              <w:ind w:leftChars="50" w:left="105"/>
              <w:rPr>
                <w:color w:val="000000"/>
              </w:rPr>
            </w:pPr>
            <w:r w:rsidRPr="0001381C">
              <w:rPr>
                <w:color w:val="000000"/>
              </w:rPr>
              <w:t>{</w:t>
            </w:r>
          </w:p>
          <w:p w14:paraId="79FC2BD5" w14:textId="77777777" w:rsidR="006340EE" w:rsidRPr="0001381C" w:rsidRDefault="006340EE" w:rsidP="006340EE">
            <w:pPr>
              <w:ind w:leftChars="50" w:left="105"/>
              <w:rPr>
                <w:color w:val="000000"/>
              </w:rPr>
            </w:pPr>
            <w:r>
              <w:rPr>
                <w:color w:val="000000"/>
              </w:rPr>
              <w:t xml:space="preserve">    "errno": "</w:t>
            </w:r>
            <w:r w:rsidRPr="0068689F">
              <w:rPr>
                <w:rFonts w:ascii="宋体" w:eastAsia="宋体" w:cs="宋体"/>
                <w:kern w:val="0"/>
                <w:szCs w:val="21"/>
              </w:rPr>
              <w:t>2040340</w:t>
            </w:r>
            <w:r w:rsidRPr="0001381C">
              <w:rPr>
                <w:color w:val="000000"/>
              </w:rPr>
              <w:t>",</w:t>
            </w:r>
          </w:p>
          <w:p w14:paraId="5A2A7AB2" w14:textId="77777777" w:rsidR="006340EE" w:rsidRPr="0001381C" w:rsidRDefault="006340EE" w:rsidP="006340EE">
            <w:pPr>
              <w:ind w:leftChars="50" w:left="105"/>
              <w:rPr>
                <w:color w:val="000000"/>
              </w:rPr>
            </w:pPr>
            <w:r w:rsidRPr="0001381C">
              <w:rPr>
                <w:rFonts w:hint="eastAsia"/>
                <w:color w:val="000000"/>
              </w:rPr>
              <w:t xml:space="preserve">    "msg": "</w:t>
            </w:r>
            <w:r>
              <w:rPr>
                <w:rFonts w:hint="eastAsia"/>
                <w:color w:val="000000"/>
              </w:rPr>
              <w:t>用户未登录</w:t>
            </w:r>
            <w:r w:rsidRPr="0001381C">
              <w:rPr>
                <w:rFonts w:hint="eastAsia"/>
                <w:color w:val="000000"/>
              </w:rPr>
              <w:t>",</w:t>
            </w:r>
          </w:p>
          <w:p w14:paraId="2AB1E34B" w14:textId="77777777" w:rsidR="006340EE" w:rsidRPr="0001381C" w:rsidRDefault="006340EE" w:rsidP="006340EE">
            <w:pPr>
              <w:ind w:leftChars="50" w:left="105"/>
              <w:rPr>
                <w:color w:val="000000"/>
              </w:rPr>
            </w:pPr>
            <w:r w:rsidRPr="0001381C">
              <w:rPr>
                <w:color w:val="000000"/>
              </w:rPr>
              <w:t xml:space="preserve">    "server_time": 1455815935,</w:t>
            </w:r>
          </w:p>
          <w:p w14:paraId="05698BEB" w14:textId="77777777" w:rsidR="006340EE" w:rsidRDefault="006340EE" w:rsidP="006340EE">
            <w:pPr>
              <w:ind w:leftChars="50" w:left="105" w:firstLine="420"/>
              <w:rPr>
                <w:color w:val="000000"/>
              </w:rPr>
            </w:pPr>
            <w:r w:rsidRPr="0001381C">
              <w:rPr>
                <w:color w:val="000000"/>
              </w:rPr>
              <w:t>"data": {</w:t>
            </w:r>
          </w:p>
          <w:p w14:paraId="3D29576A" w14:textId="77777777" w:rsidR="000E4889" w:rsidRPr="00CD7E11" w:rsidRDefault="000E4889" w:rsidP="000E4889">
            <w:pPr>
              <w:ind w:leftChars="50" w:left="105" w:firstLineChars="400" w:firstLine="840"/>
              <w:rPr>
                <w:color w:val="FF0000"/>
              </w:rPr>
            </w:pPr>
            <w:r w:rsidRPr="00CD7E11">
              <w:rPr>
                <w:rFonts w:hint="eastAsia"/>
                <w:color w:val="FF0000"/>
              </w:rPr>
              <w:t>"perview": "0",  //</w:t>
            </w:r>
            <w:r w:rsidRPr="00CD7E11">
              <w:rPr>
                <w:rFonts w:hint="eastAsia"/>
                <w:color w:val="FF0000"/>
              </w:rPr>
              <w:t>是否允许试看，</w:t>
            </w:r>
            <w:r w:rsidRPr="00CD7E11">
              <w:rPr>
                <w:rFonts w:hint="eastAsia"/>
                <w:color w:val="FF0000"/>
              </w:rPr>
              <w:t>0-</w:t>
            </w:r>
            <w:r w:rsidRPr="00CD7E11">
              <w:rPr>
                <w:rFonts w:hint="eastAsia"/>
                <w:color w:val="FF0000"/>
              </w:rPr>
              <w:t>不允许，</w:t>
            </w:r>
            <w:r w:rsidRPr="00CD7E11">
              <w:rPr>
                <w:rFonts w:hint="eastAsia"/>
                <w:color w:val="FF0000"/>
              </w:rPr>
              <w:t>1-</w:t>
            </w:r>
            <w:r w:rsidRPr="00CD7E11">
              <w:rPr>
                <w:rFonts w:hint="eastAsia"/>
                <w:color w:val="FF0000"/>
              </w:rPr>
              <w:t>允许</w:t>
            </w:r>
          </w:p>
          <w:p w14:paraId="760B5B51" w14:textId="77777777" w:rsidR="004D7EB5" w:rsidRDefault="000E4889" w:rsidP="00D25A99">
            <w:pPr>
              <w:ind w:leftChars="50" w:left="105" w:firstLineChars="400" w:firstLine="840"/>
              <w:rPr>
                <w:color w:val="000000"/>
              </w:rPr>
            </w:pPr>
            <w:r w:rsidRPr="00CD7E11">
              <w:rPr>
                <w:rFonts w:hint="eastAsia"/>
                <w:color w:val="FF0000"/>
              </w:rPr>
              <w:t>"</w:t>
            </w:r>
            <w:r w:rsidRPr="00CD7E11">
              <w:rPr>
                <w:color w:val="FF0000"/>
                <w:szCs w:val="28"/>
              </w:rPr>
              <w:t>preview</w:t>
            </w:r>
            <w:r w:rsidRPr="00CD7E11">
              <w:rPr>
                <w:rFonts w:hint="eastAsia"/>
                <w:color w:val="FF0000"/>
                <w:szCs w:val="28"/>
              </w:rPr>
              <w:t>Range</w:t>
            </w:r>
            <w:r w:rsidRPr="00CD7E11">
              <w:rPr>
                <w:rFonts w:hint="eastAsia"/>
                <w:color w:val="FF0000"/>
              </w:rPr>
              <w:t>": "0",  //</w:t>
            </w:r>
            <w:r w:rsidRPr="00CD7E11">
              <w:rPr>
                <w:rFonts w:hint="eastAsia"/>
                <w:color w:val="FF0000"/>
              </w:rPr>
              <w:t>试看时长</w:t>
            </w:r>
          </w:p>
          <w:p w14:paraId="2CBB1C27" w14:textId="77777777" w:rsidR="006340EE" w:rsidRPr="0001381C" w:rsidRDefault="006340EE" w:rsidP="006340EE">
            <w:pPr>
              <w:ind w:leftChars="50" w:left="105"/>
              <w:rPr>
                <w:color w:val="000000"/>
              </w:rPr>
            </w:pPr>
            <w:r w:rsidRPr="0001381C">
              <w:rPr>
                <w:color w:val="000000"/>
              </w:rPr>
              <w:t xml:space="preserve">    }</w:t>
            </w:r>
          </w:p>
          <w:p w14:paraId="2133C309" w14:textId="77777777" w:rsidR="006340EE" w:rsidRDefault="006340EE" w:rsidP="006340EE">
            <w:pPr>
              <w:ind w:leftChars="50" w:left="105"/>
              <w:rPr>
                <w:color w:val="000000"/>
              </w:rPr>
            </w:pPr>
            <w:r w:rsidRPr="0001381C">
              <w:rPr>
                <w:color w:val="000000"/>
              </w:rPr>
              <w:t>}</w:t>
            </w:r>
          </w:p>
          <w:p w14:paraId="59CDF2F4" w14:textId="77777777" w:rsidR="006340EE" w:rsidRDefault="006340EE" w:rsidP="00964FCD">
            <w:pPr>
              <w:ind w:leftChars="50" w:left="105"/>
              <w:rPr>
                <w:color w:val="000000"/>
              </w:rPr>
            </w:pPr>
          </w:p>
          <w:p w14:paraId="4CEE6DCE" w14:textId="77777777" w:rsidR="00117BE5" w:rsidRDefault="00117BE5" w:rsidP="009915D4">
            <w:pPr>
              <w:ind w:leftChars="50" w:left="105"/>
              <w:rPr>
                <w:color w:val="000000"/>
              </w:rPr>
            </w:pPr>
          </w:p>
        </w:tc>
      </w:tr>
    </w:tbl>
    <w:p w14:paraId="39107F7E" w14:textId="77777777" w:rsidR="00821E7F" w:rsidRDefault="00821E7F" w:rsidP="00AE7A1B"/>
    <w:p w14:paraId="48F7DE9D" w14:textId="77777777" w:rsidR="00AE7A1B" w:rsidRDefault="00AE7A1B" w:rsidP="00AE7A1B">
      <w:r>
        <w:rPr>
          <w:rFonts w:hint="eastAsia"/>
        </w:rPr>
        <w:t>错误码：</w:t>
      </w:r>
    </w:p>
    <w:tbl>
      <w:tblPr>
        <w:tblStyle w:val="ab"/>
        <w:tblW w:w="0" w:type="auto"/>
        <w:tblLook w:val="04A0" w:firstRow="1" w:lastRow="0" w:firstColumn="1" w:lastColumn="0" w:noHBand="0" w:noVBand="1"/>
      </w:tblPr>
      <w:tblGrid>
        <w:gridCol w:w="1242"/>
        <w:gridCol w:w="4439"/>
        <w:gridCol w:w="2841"/>
      </w:tblGrid>
      <w:tr w:rsidR="00AE7A1B" w14:paraId="476237E0" w14:textId="77777777" w:rsidTr="00663F00">
        <w:tc>
          <w:tcPr>
            <w:tcW w:w="1242" w:type="dxa"/>
            <w:shd w:val="clear" w:color="auto" w:fill="7F7F7F" w:themeFill="text1" w:themeFillTint="80"/>
          </w:tcPr>
          <w:p w14:paraId="6823FEB4" w14:textId="77777777" w:rsidR="00AE7A1B" w:rsidRPr="0057258A" w:rsidRDefault="00AE7A1B" w:rsidP="00663F00">
            <w:r w:rsidRPr="0057258A">
              <w:rPr>
                <w:rFonts w:hint="eastAsia"/>
              </w:rPr>
              <w:t>状态码</w:t>
            </w:r>
          </w:p>
        </w:tc>
        <w:tc>
          <w:tcPr>
            <w:tcW w:w="4439" w:type="dxa"/>
            <w:shd w:val="clear" w:color="auto" w:fill="7F7F7F" w:themeFill="text1" w:themeFillTint="80"/>
          </w:tcPr>
          <w:p w14:paraId="47EF3F25" w14:textId="77777777" w:rsidR="00AE7A1B" w:rsidRPr="0057258A" w:rsidRDefault="00AE7A1B" w:rsidP="00663F00">
            <w:r w:rsidRPr="0057258A">
              <w:rPr>
                <w:rFonts w:hint="eastAsia"/>
              </w:rPr>
              <w:t>状态说明</w:t>
            </w:r>
          </w:p>
        </w:tc>
        <w:tc>
          <w:tcPr>
            <w:tcW w:w="2841" w:type="dxa"/>
            <w:shd w:val="clear" w:color="auto" w:fill="7F7F7F" w:themeFill="text1" w:themeFillTint="80"/>
          </w:tcPr>
          <w:p w14:paraId="40563CAB" w14:textId="77777777" w:rsidR="00AE7A1B" w:rsidRPr="0057258A" w:rsidRDefault="00AE7A1B" w:rsidP="00663F00">
            <w:r w:rsidRPr="0057258A">
              <w:rPr>
                <w:rFonts w:hint="eastAsia"/>
              </w:rPr>
              <w:t>备注</w:t>
            </w:r>
          </w:p>
        </w:tc>
      </w:tr>
      <w:tr w:rsidR="00AE7A1B" w:rsidRPr="00077DCC" w14:paraId="5D573D29" w14:textId="77777777" w:rsidTr="00663F00">
        <w:tc>
          <w:tcPr>
            <w:tcW w:w="1242" w:type="dxa"/>
          </w:tcPr>
          <w:p w14:paraId="1E06585B" w14:textId="77777777" w:rsidR="00AE7A1B" w:rsidRPr="0057258A" w:rsidRDefault="00AE7A1B" w:rsidP="00663F00">
            <w:r w:rsidRPr="0057258A">
              <w:rPr>
                <w:rFonts w:hint="eastAsia"/>
              </w:rPr>
              <w:t>0</w:t>
            </w:r>
          </w:p>
        </w:tc>
        <w:tc>
          <w:tcPr>
            <w:tcW w:w="4439" w:type="dxa"/>
          </w:tcPr>
          <w:p w14:paraId="74785593" w14:textId="77777777" w:rsidR="00AE7A1B" w:rsidRPr="0057258A" w:rsidRDefault="00AE7A1B" w:rsidP="00663F00">
            <w:r w:rsidRPr="0057258A">
              <w:rPr>
                <w:rFonts w:hint="eastAsia"/>
              </w:rPr>
              <w:t>成功</w:t>
            </w:r>
          </w:p>
        </w:tc>
        <w:tc>
          <w:tcPr>
            <w:tcW w:w="2841" w:type="dxa"/>
          </w:tcPr>
          <w:p w14:paraId="4777E349" w14:textId="77777777" w:rsidR="00AE7A1B" w:rsidRPr="0057258A" w:rsidRDefault="00AE7A1B" w:rsidP="00663F00"/>
        </w:tc>
      </w:tr>
      <w:tr w:rsidR="000F752A" w:rsidRPr="00077DCC" w14:paraId="76307216" w14:textId="77777777" w:rsidTr="00663F00">
        <w:tc>
          <w:tcPr>
            <w:tcW w:w="1242" w:type="dxa"/>
          </w:tcPr>
          <w:p w14:paraId="76D23F55" w14:textId="77777777" w:rsidR="000F752A" w:rsidRPr="00077DCC" w:rsidRDefault="000F752A" w:rsidP="00663F00">
            <w:pPr>
              <w:rPr>
                <w:rFonts w:ascii="宋体" w:eastAsia="宋体" w:cs="宋体"/>
                <w:kern w:val="0"/>
                <w:szCs w:val="21"/>
                <w:lang w:val="zh-CN"/>
              </w:rPr>
            </w:pPr>
            <w:r w:rsidRPr="000F752A">
              <w:rPr>
                <w:rFonts w:ascii="宋体" w:eastAsia="宋体" w:cs="宋体"/>
                <w:kern w:val="0"/>
                <w:szCs w:val="21"/>
                <w:lang w:val="zh-CN"/>
              </w:rPr>
              <w:t>2040116</w:t>
            </w:r>
          </w:p>
        </w:tc>
        <w:tc>
          <w:tcPr>
            <w:tcW w:w="4439" w:type="dxa"/>
          </w:tcPr>
          <w:p w14:paraId="7AD4A03A" w14:textId="77777777" w:rsidR="000F752A" w:rsidRPr="00077DCC" w:rsidRDefault="000F752A" w:rsidP="00663F00">
            <w:pPr>
              <w:rPr>
                <w:rFonts w:ascii="宋体" w:eastAsia="宋体" w:cs="宋体"/>
                <w:kern w:val="0"/>
                <w:szCs w:val="21"/>
                <w:lang w:val="zh-CN"/>
              </w:rPr>
            </w:pPr>
            <w:r w:rsidRPr="000F752A">
              <w:rPr>
                <w:rFonts w:ascii="宋体" w:eastAsia="宋体" w:cs="宋体" w:hint="eastAsia"/>
                <w:kern w:val="0"/>
                <w:szCs w:val="21"/>
                <w:lang w:val="zh-CN"/>
              </w:rPr>
              <w:t>请求参数不能解析</w:t>
            </w:r>
          </w:p>
        </w:tc>
        <w:tc>
          <w:tcPr>
            <w:tcW w:w="2841" w:type="dxa"/>
          </w:tcPr>
          <w:p w14:paraId="4A13D71E" w14:textId="77777777" w:rsidR="000F752A" w:rsidRPr="00077DCC" w:rsidRDefault="00663F00" w:rsidP="00663F00">
            <w:pPr>
              <w:jc w:val="left"/>
              <w:rPr>
                <w:rFonts w:ascii="宋体" w:eastAsia="宋体" w:cs="宋体"/>
                <w:kern w:val="0"/>
                <w:szCs w:val="21"/>
                <w:lang w:val="zh-CN"/>
              </w:rPr>
            </w:pPr>
            <w:r>
              <w:rPr>
                <w:rFonts w:ascii="宋体" w:eastAsia="宋体" w:cs="宋体" w:hint="eastAsia"/>
                <w:kern w:val="0"/>
                <w:szCs w:val="21"/>
                <w:lang w:val="zh-CN"/>
              </w:rPr>
              <w:t>请求参数错误</w:t>
            </w:r>
          </w:p>
        </w:tc>
      </w:tr>
      <w:tr w:rsidR="000F752A" w:rsidRPr="00077DCC" w14:paraId="18C15509" w14:textId="77777777" w:rsidTr="00663F00">
        <w:tc>
          <w:tcPr>
            <w:tcW w:w="1242" w:type="dxa"/>
          </w:tcPr>
          <w:p w14:paraId="3B95AE2E" w14:textId="77777777" w:rsidR="000F752A" w:rsidRPr="00077DCC" w:rsidRDefault="000F752A" w:rsidP="00663F00">
            <w:pPr>
              <w:rPr>
                <w:rFonts w:ascii="宋体" w:eastAsia="宋体" w:cs="宋体"/>
                <w:kern w:val="0"/>
                <w:szCs w:val="21"/>
                <w:lang w:val="zh-CN"/>
              </w:rPr>
            </w:pPr>
            <w:r w:rsidRPr="000F752A">
              <w:rPr>
                <w:rFonts w:ascii="宋体" w:eastAsia="宋体" w:cs="宋体"/>
                <w:kern w:val="0"/>
                <w:szCs w:val="21"/>
                <w:lang w:val="zh-CN"/>
              </w:rPr>
              <w:t>2040113</w:t>
            </w:r>
          </w:p>
        </w:tc>
        <w:tc>
          <w:tcPr>
            <w:tcW w:w="4439" w:type="dxa"/>
          </w:tcPr>
          <w:p w14:paraId="7847DBAC" w14:textId="77777777" w:rsidR="000F752A" w:rsidRPr="00077DCC" w:rsidRDefault="000F752A" w:rsidP="00663F00">
            <w:pPr>
              <w:rPr>
                <w:rFonts w:ascii="宋体" w:eastAsia="宋体" w:cs="宋体"/>
                <w:kern w:val="0"/>
                <w:szCs w:val="21"/>
                <w:lang w:val="zh-CN"/>
              </w:rPr>
            </w:pPr>
            <w:r w:rsidRPr="000F752A">
              <w:rPr>
                <w:rFonts w:ascii="宋体" w:eastAsia="宋体" w:cs="宋体" w:hint="eastAsia"/>
                <w:kern w:val="0"/>
                <w:szCs w:val="21"/>
                <w:lang w:val="zh-CN"/>
              </w:rPr>
              <w:t>必传参数没有传</w:t>
            </w:r>
          </w:p>
        </w:tc>
        <w:tc>
          <w:tcPr>
            <w:tcW w:w="2841" w:type="dxa"/>
          </w:tcPr>
          <w:p w14:paraId="77C341D4" w14:textId="77777777" w:rsidR="000F752A" w:rsidRPr="00077DCC" w:rsidRDefault="00663F00" w:rsidP="00663F00">
            <w:pPr>
              <w:jc w:val="left"/>
              <w:rPr>
                <w:rFonts w:ascii="宋体" w:eastAsia="宋体" w:cs="宋体"/>
                <w:kern w:val="0"/>
                <w:szCs w:val="21"/>
                <w:lang w:val="zh-CN"/>
              </w:rPr>
            </w:pPr>
            <w:r>
              <w:rPr>
                <w:rFonts w:ascii="宋体" w:eastAsia="宋体" w:cs="宋体" w:hint="eastAsia"/>
                <w:kern w:val="0"/>
                <w:szCs w:val="21"/>
                <w:lang w:val="zh-CN"/>
              </w:rPr>
              <w:t>请求参数错误</w:t>
            </w:r>
          </w:p>
        </w:tc>
      </w:tr>
      <w:tr w:rsidR="00663F00" w:rsidRPr="00077DCC" w14:paraId="3C7245AD" w14:textId="77777777" w:rsidTr="00663F00">
        <w:tc>
          <w:tcPr>
            <w:tcW w:w="1242" w:type="dxa"/>
          </w:tcPr>
          <w:p w14:paraId="4BE7E6DA" w14:textId="77777777" w:rsidR="00663F00" w:rsidRPr="00663F00" w:rsidRDefault="00663F00" w:rsidP="00663F00">
            <w:pPr>
              <w:rPr>
                <w:rFonts w:ascii="宋体" w:eastAsia="宋体" w:cs="宋体"/>
                <w:kern w:val="0"/>
                <w:szCs w:val="21"/>
                <w:lang w:val="zh-CN"/>
              </w:rPr>
            </w:pPr>
            <w:r w:rsidRPr="00663F00">
              <w:rPr>
                <w:rFonts w:ascii="宋体" w:eastAsia="宋体" w:cs="宋体"/>
                <w:kern w:val="0"/>
                <w:szCs w:val="21"/>
                <w:lang w:val="zh-CN"/>
              </w:rPr>
              <w:t>2040302</w:t>
            </w:r>
          </w:p>
        </w:tc>
        <w:tc>
          <w:tcPr>
            <w:tcW w:w="4439" w:type="dxa"/>
          </w:tcPr>
          <w:p w14:paraId="1A9015F6" w14:textId="77777777" w:rsidR="00663F00" w:rsidRPr="00663F00" w:rsidRDefault="00663F00" w:rsidP="00663F00">
            <w:pPr>
              <w:rPr>
                <w:rFonts w:ascii="宋体" w:eastAsia="宋体" w:cs="宋体"/>
                <w:kern w:val="0"/>
                <w:szCs w:val="21"/>
                <w:lang w:val="zh-CN"/>
              </w:rPr>
            </w:pPr>
            <w:r w:rsidRPr="00663F00">
              <w:rPr>
                <w:rFonts w:ascii="宋体" w:eastAsia="宋体" w:cs="宋体" w:hint="eastAsia"/>
                <w:kern w:val="0"/>
                <w:szCs w:val="21"/>
                <w:lang w:val="zh-CN"/>
              </w:rPr>
              <w:t>点播取串失败</w:t>
            </w:r>
          </w:p>
        </w:tc>
        <w:tc>
          <w:tcPr>
            <w:tcW w:w="2841" w:type="dxa"/>
          </w:tcPr>
          <w:p w14:paraId="24A72CE6" w14:textId="77777777" w:rsidR="00663F00" w:rsidRPr="00077DCC" w:rsidRDefault="00663F00" w:rsidP="00663F00">
            <w:pPr>
              <w:jc w:val="left"/>
              <w:rPr>
                <w:rFonts w:ascii="宋体" w:eastAsia="宋体" w:cs="宋体"/>
                <w:kern w:val="0"/>
                <w:szCs w:val="21"/>
                <w:lang w:val="zh-CN"/>
              </w:rPr>
            </w:pPr>
            <w:r>
              <w:rPr>
                <w:rFonts w:ascii="宋体" w:eastAsia="宋体" w:cs="宋体" w:hint="eastAsia"/>
                <w:kern w:val="0"/>
                <w:szCs w:val="21"/>
                <w:lang w:val="zh-CN"/>
              </w:rPr>
              <w:t>路由CDN接口返回失败</w:t>
            </w:r>
          </w:p>
        </w:tc>
      </w:tr>
      <w:tr w:rsidR="00663F00" w:rsidRPr="00077DCC" w14:paraId="23327A26" w14:textId="77777777" w:rsidTr="00663F00">
        <w:tc>
          <w:tcPr>
            <w:tcW w:w="1242" w:type="dxa"/>
          </w:tcPr>
          <w:p w14:paraId="06E7DAB0" w14:textId="77777777" w:rsidR="00663F00" w:rsidRPr="000F752A" w:rsidRDefault="00663F00" w:rsidP="00663F00">
            <w:pPr>
              <w:rPr>
                <w:rFonts w:ascii="宋体" w:eastAsia="宋体" w:cs="宋体"/>
                <w:kern w:val="0"/>
                <w:szCs w:val="21"/>
                <w:lang w:val="zh-CN"/>
              </w:rPr>
            </w:pPr>
            <w:r w:rsidRPr="00663F00">
              <w:rPr>
                <w:rFonts w:ascii="宋体" w:eastAsia="宋体" w:cs="宋体"/>
                <w:kern w:val="0"/>
                <w:szCs w:val="21"/>
                <w:lang w:val="zh-CN"/>
              </w:rPr>
              <w:t>2040303</w:t>
            </w:r>
          </w:p>
        </w:tc>
        <w:tc>
          <w:tcPr>
            <w:tcW w:w="4439" w:type="dxa"/>
          </w:tcPr>
          <w:p w14:paraId="07BD4771" w14:textId="77777777" w:rsidR="00663F00" w:rsidRPr="000F752A" w:rsidRDefault="00663F00" w:rsidP="00663F00">
            <w:pPr>
              <w:rPr>
                <w:rFonts w:ascii="宋体" w:eastAsia="宋体" w:cs="宋体"/>
                <w:kern w:val="0"/>
                <w:szCs w:val="21"/>
                <w:lang w:val="zh-CN"/>
              </w:rPr>
            </w:pPr>
            <w:r w:rsidRPr="00663F00">
              <w:rPr>
                <w:rFonts w:ascii="宋体" w:eastAsia="宋体" w:cs="宋体" w:hint="eastAsia"/>
                <w:kern w:val="0"/>
                <w:szCs w:val="21"/>
                <w:lang w:val="zh-CN"/>
              </w:rPr>
              <w:t>点播片源不存在</w:t>
            </w:r>
          </w:p>
        </w:tc>
        <w:tc>
          <w:tcPr>
            <w:tcW w:w="2841" w:type="dxa"/>
          </w:tcPr>
          <w:p w14:paraId="036A61B1" w14:textId="77777777" w:rsidR="00663F00" w:rsidRPr="00077DCC" w:rsidRDefault="00B52CE1" w:rsidP="00663F00">
            <w:pPr>
              <w:jc w:val="left"/>
              <w:rPr>
                <w:rFonts w:ascii="宋体" w:eastAsia="宋体" w:cs="宋体"/>
                <w:kern w:val="0"/>
                <w:szCs w:val="21"/>
                <w:lang w:val="zh-CN"/>
              </w:rPr>
            </w:pPr>
            <w:r>
              <w:rPr>
                <w:rFonts w:ascii="宋体" w:eastAsia="宋体" w:cs="宋体" w:hint="eastAsia"/>
                <w:kern w:val="0"/>
                <w:szCs w:val="21"/>
                <w:lang w:val="zh-CN"/>
              </w:rPr>
              <w:t>媒资库中没有可用片源</w:t>
            </w:r>
          </w:p>
        </w:tc>
      </w:tr>
      <w:tr w:rsidR="00663F00" w:rsidRPr="00077DCC" w14:paraId="38F733C5" w14:textId="77777777" w:rsidTr="00663F00">
        <w:tc>
          <w:tcPr>
            <w:tcW w:w="1242" w:type="dxa"/>
          </w:tcPr>
          <w:p w14:paraId="6284DC25" w14:textId="77777777" w:rsidR="00663F00" w:rsidRPr="000F752A" w:rsidRDefault="00663F00" w:rsidP="00663F00">
            <w:pPr>
              <w:rPr>
                <w:rFonts w:ascii="宋体" w:eastAsia="宋体" w:cs="宋体"/>
                <w:kern w:val="0"/>
                <w:szCs w:val="21"/>
                <w:lang w:val="zh-CN"/>
              </w:rPr>
            </w:pPr>
            <w:r w:rsidRPr="00663F00">
              <w:rPr>
                <w:rFonts w:ascii="宋体" w:eastAsia="宋体" w:cs="宋体"/>
                <w:kern w:val="0"/>
                <w:szCs w:val="21"/>
                <w:lang w:val="zh-CN"/>
              </w:rPr>
              <w:t>2040304</w:t>
            </w:r>
          </w:p>
        </w:tc>
        <w:tc>
          <w:tcPr>
            <w:tcW w:w="4439" w:type="dxa"/>
          </w:tcPr>
          <w:p w14:paraId="1DFE5734" w14:textId="77777777" w:rsidR="00663F00" w:rsidRPr="000F752A" w:rsidRDefault="00663F00" w:rsidP="00663F00">
            <w:pPr>
              <w:rPr>
                <w:rFonts w:ascii="宋体" w:eastAsia="宋体" w:cs="宋体"/>
                <w:kern w:val="0"/>
                <w:szCs w:val="21"/>
                <w:lang w:val="zh-CN"/>
              </w:rPr>
            </w:pPr>
            <w:r w:rsidRPr="00663F00">
              <w:rPr>
                <w:rFonts w:ascii="宋体" w:eastAsia="宋体" w:cs="宋体" w:hint="eastAsia"/>
                <w:kern w:val="0"/>
                <w:szCs w:val="21"/>
                <w:lang w:val="zh-CN"/>
              </w:rPr>
              <w:t>点播片源已下线</w:t>
            </w:r>
          </w:p>
        </w:tc>
        <w:tc>
          <w:tcPr>
            <w:tcW w:w="2841" w:type="dxa"/>
          </w:tcPr>
          <w:p w14:paraId="41641E9D" w14:textId="77777777" w:rsidR="00663F00" w:rsidRPr="00077DCC" w:rsidRDefault="00B52CE1" w:rsidP="00663F00">
            <w:pPr>
              <w:jc w:val="left"/>
              <w:rPr>
                <w:rFonts w:ascii="宋体" w:eastAsia="宋体" w:cs="宋体"/>
                <w:kern w:val="0"/>
                <w:szCs w:val="21"/>
                <w:lang w:val="zh-CN"/>
              </w:rPr>
            </w:pPr>
            <w:r>
              <w:rPr>
                <w:rFonts w:ascii="宋体" w:eastAsia="宋体" w:cs="宋体" w:hint="eastAsia"/>
                <w:kern w:val="0"/>
                <w:szCs w:val="21"/>
                <w:lang w:val="zh-CN"/>
              </w:rPr>
              <w:t>点播视频为下线状态</w:t>
            </w:r>
          </w:p>
        </w:tc>
      </w:tr>
      <w:tr w:rsidR="000F752A" w:rsidRPr="00077DCC" w14:paraId="51888438" w14:textId="77777777" w:rsidTr="00663F00">
        <w:tc>
          <w:tcPr>
            <w:tcW w:w="1242" w:type="dxa"/>
          </w:tcPr>
          <w:p w14:paraId="7E89D205" w14:textId="77777777" w:rsidR="000F752A" w:rsidRPr="000F752A" w:rsidRDefault="000F752A" w:rsidP="00663F00">
            <w:pPr>
              <w:rPr>
                <w:rFonts w:ascii="宋体" w:eastAsia="宋体" w:cs="宋体"/>
                <w:kern w:val="0"/>
                <w:szCs w:val="21"/>
                <w:lang w:val="zh-CN"/>
              </w:rPr>
            </w:pPr>
            <w:r w:rsidRPr="000F752A">
              <w:rPr>
                <w:rFonts w:ascii="宋体" w:eastAsia="宋体" w:cs="宋体"/>
                <w:kern w:val="0"/>
                <w:szCs w:val="21"/>
                <w:lang w:val="zh-CN"/>
              </w:rPr>
              <w:t>2040321</w:t>
            </w:r>
          </w:p>
        </w:tc>
        <w:tc>
          <w:tcPr>
            <w:tcW w:w="4439" w:type="dxa"/>
          </w:tcPr>
          <w:p w14:paraId="084B18A2" w14:textId="77777777" w:rsidR="000F752A" w:rsidRPr="000F752A" w:rsidRDefault="000F752A" w:rsidP="00663F00">
            <w:pPr>
              <w:rPr>
                <w:rFonts w:ascii="宋体" w:eastAsia="宋体" w:cs="宋体"/>
                <w:kern w:val="0"/>
                <w:szCs w:val="21"/>
                <w:lang w:val="zh-CN"/>
              </w:rPr>
            </w:pPr>
            <w:r w:rsidRPr="000F752A">
              <w:rPr>
                <w:rFonts w:ascii="宋体" w:eastAsia="宋体" w:cs="宋体" w:hint="eastAsia"/>
                <w:kern w:val="0"/>
                <w:szCs w:val="21"/>
                <w:lang w:val="zh-CN"/>
              </w:rPr>
              <w:t>第三方返回错误</w:t>
            </w:r>
          </w:p>
        </w:tc>
        <w:tc>
          <w:tcPr>
            <w:tcW w:w="2841" w:type="dxa"/>
          </w:tcPr>
          <w:p w14:paraId="43FCBA6B" w14:textId="77777777" w:rsidR="000F752A" w:rsidRPr="00077DCC" w:rsidRDefault="00B52CE1" w:rsidP="00663F00">
            <w:pPr>
              <w:jc w:val="left"/>
              <w:rPr>
                <w:rFonts w:ascii="宋体" w:eastAsia="宋体" w:cs="宋体"/>
                <w:kern w:val="0"/>
                <w:szCs w:val="21"/>
                <w:lang w:val="zh-CN"/>
              </w:rPr>
            </w:pPr>
            <w:r>
              <w:rPr>
                <w:rFonts w:ascii="宋体" w:eastAsia="宋体" w:cs="宋体" w:hint="eastAsia"/>
                <w:kern w:val="0"/>
                <w:szCs w:val="21"/>
                <w:lang w:val="zh-CN"/>
              </w:rPr>
              <w:t>调用第三方接口返回失败</w:t>
            </w:r>
          </w:p>
        </w:tc>
      </w:tr>
      <w:tr w:rsidR="000F752A" w:rsidRPr="00077DCC" w14:paraId="757EF6AA" w14:textId="77777777" w:rsidTr="00663F00">
        <w:tc>
          <w:tcPr>
            <w:tcW w:w="1242" w:type="dxa"/>
          </w:tcPr>
          <w:p w14:paraId="7D454104" w14:textId="77777777" w:rsidR="000F752A" w:rsidRPr="000F752A" w:rsidRDefault="000F752A" w:rsidP="00663F00">
            <w:pPr>
              <w:rPr>
                <w:rFonts w:ascii="宋体" w:eastAsia="宋体" w:cs="宋体"/>
                <w:kern w:val="0"/>
                <w:szCs w:val="21"/>
                <w:lang w:val="zh-CN"/>
              </w:rPr>
            </w:pPr>
            <w:r w:rsidRPr="000F752A">
              <w:rPr>
                <w:rFonts w:ascii="宋体" w:eastAsia="宋体" w:cs="宋体"/>
                <w:kern w:val="0"/>
                <w:szCs w:val="21"/>
                <w:lang w:val="zh-CN"/>
              </w:rPr>
              <w:t>2040329</w:t>
            </w:r>
          </w:p>
        </w:tc>
        <w:tc>
          <w:tcPr>
            <w:tcW w:w="4439" w:type="dxa"/>
          </w:tcPr>
          <w:p w14:paraId="64DC2D23" w14:textId="77777777" w:rsidR="000F752A" w:rsidRPr="000F752A" w:rsidRDefault="000F752A" w:rsidP="00663F00">
            <w:pPr>
              <w:rPr>
                <w:rFonts w:ascii="宋体" w:eastAsia="宋体" w:cs="宋体"/>
                <w:kern w:val="0"/>
                <w:szCs w:val="21"/>
                <w:lang w:val="zh-CN"/>
              </w:rPr>
            </w:pPr>
            <w:r w:rsidRPr="000F752A">
              <w:rPr>
                <w:rFonts w:ascii="宋体" w:eastAsia="宋体" w:cs="宋体" w:hint="eastAsia"/>
                <w:kern w:val="0"/>
                <w:szCs w:val="21"/>
                <w:lang w:val="zh-CN"/>
              </w:rPr>
              <w:t>请求第三方请求参数错误</w:t>
            </w:r>
          </w:p>
        </w:tc>
        <w:tc>
          <w:tcPr>
            <w:tcW w:w="2841" w:type="dxa"/>
          </w:tcPr>
          <w:p w14:paraId="6DBC8D20" w14:textId="77777777" w:rsidR="000F752A" w:rsidRPr="00077DCC" w:rsidRDefault="00B52CE1" w:rsidP="00663F00">
            <w:pPr>
              <w:jc w:val="left"/>
              <w:rPr>
                <w:rFonts w:ascii="宋体" w:eastAsia="宋体" w:cs="宋体"/>
                <w:kern w:val="0"/>
                <w:szCs w:val="21"/>
                <w:lang w:val="zh-CN"/>
              </w:rPr>
            </w:pPr>
            <w:r>
              <w:rPr>
                <w:rFonts w:ascii="宋体" w:eastAsia="宋体" w:cs="宋体" w:hint="eastAsia"/>
                <w:kern w:val="0"/>
                <w:szCs w:val="21"/>
                <w:lang w:val="zh-CN"/>
              </w:rPr>
              <w:t>调用第三方接口返回失败</w:t>
            </w:r>
          </w:p>
        </w:tc>
      </w:tr>
      <w:tr w:rsidR="000F752A" w:rsidRPr="00077DCC" w14:paraId="1C989556" w14:textId="77777777" w:rsidTr="00663F00">
        <w:tc>
          <w:tcPr>
            <w:tcW w:w="1242" w:type="dxa"/>
          </w:tcPr>
          <w:p w14:paraId="22C9C348" w14:textId="77777777" w:rsidR="000F752A" w:rsidRPr="00077DCC" w:rsidRDefault="000F752A" w:rsidP="00663F00">
            <w:pPr>
              <w:rPr>
                <w:rFonts w:ascii="宋体" w:eastAsia="宋体" w:cs="宋体"/>
                <w:kern w:val="0"/>
                <w:szCs w:val="21"/>
                <w:lang w:val="zh-CN"/>
              </w:rPr>
            </w:pPr>
            <w:r w:rsidRPr="000F752A">
              <w:rPr>
                <w:rFonts w:ascii="宋体" w:eastAsia="宋体" w:cs="宋体"/>
                <w:kern w:val="0"/>
                <w:szCs w:val="21"/>
                <w:lang w:val="zh-CN"/>
              </w:rPr>
              <w:t>2040330</w:t>
            </w:r>
          </w:p>
        </w:tc>
        <w:tc>
          <w:tcPr>
            <w:tcW w:w="4439" w:type="dxa"/>
          </w:tcPr>
          <w:p w14:paraId="31556DCF" w14:textId="77777777" w:rsidR="000F752A" w:rsidRPr="00077DCC" w:rsidRDefault="000F752A" w:rsidP="00663F00">
            <w:pPr>
              <w:rPr>
                <w:rFonts w:ascii="宋体" w:eastAsia="宋体" w:cs="宋体"/>
                <w:kern w:val="0"/>
                <w:szCs w:val="21"/>
                <w:lang w:val="zh-CN"/>
              </w:rPr>
            </w:pPr>
            <w:r w:rsidRPr="000F752A">
              <w:rPr>
                <w:rFonts w:ascii="宋体" w:eastAsia="宋体" w:cs="宋体" w:hint="eastAsia"/>
                <w:kern w:val="0"/>
                <w:szCs w:val="21"/>
                <w:lang w:val="zh-CN"/>
              </w:rPr>
              <w:t>第三方返回数据格式错误</w:t>
            </w:r>
          </w:p>
        </w:tc>
        <w:tc>
          <w:tcPr>
            <w:tcW w:w="2841" w:type="dxa"/>
          </w:tcPr>
          <w:p w14:paraId="35627112" w14:textId="77777777" w:rsidR="000F752A" w:rsidRPr="00077DCC" w:rsidRDefault="00B52CE1" w:rsidP="00663F00">
            <w:pPr>
              <w:jc w:val="left"/>
              <w:rPr>
                <w:rFonts w:ascii="宋体" w:eastAsia="宋体" w:cs="宋体"/>
                <w:kern w:val="0"/>
                <w:szCs w:val="21"/>
                <w:lang w:val="zh-CN"/>
              </w:rPr>
            </w:pPr>
            <w:r>
              <w:rPr>
                <w:rFonts w:ascii="宋体" w:eastAsia="宋体" w:cs="宋体" w:hint="eastAsia"/>
                <w:kern w:val="0"/>
                <w:szCs w:val="21"/>
                <w:lang w:val="zh-CN"/>
              </w:rPr>
              <w:t>调用第三方接口返回失败</w:t>
            </w:r>
          </w:p>
        </w:tc>
      </w:tr>
      <w:tr w:rsidR="001328F1" w:rsidRPr="00077DCC" w14:paraId="02A112DD" w14:textId="77777777" w:rsidTr="00663F00">
        <w:tc>
          <w:tcPr>
            <w:tcW w:w="1242" w:type="dxa"/>
          </w:tcPr>
          <w:p w14:paraId="24A5B6E5" w14:textId="77777777" w:rsidR="001328F1" w:rsidRDefault="001328F1" w:rsidP="00663F00">
            <w:r w:rsidRPr="00077DCC">
              <w:rPr>
                <w:rFonts w:ascii="宋体" w:eastAsia="宋体" w:cs="宋体"/>
                <w:kern w:val="0"/>
                <w:szCs w:val="21"/>
                <w:lang w:val="zh-CN"/>
              </w:rPr>
              <w:t>2040340</w:t>
            </w:r>
          </w:p>
        </w:tc>
        <w:tc>
          <w:tcPr>
            <w:tcW w:w="4439" w:type="dxa"/>
          </w:tcPr>
          <w:p w14:paraId="046640F1" w14:textId="77777777" w:rsidR="001328F1" w:rsidRDefault="001328F1" w:rsidP="00663F00">
            <w:r w:rsidRPr="00077DCC">
              <w:rPr>
                <w:rFonts w:ascii="宋体" w:eastAsia="宋体" w:cs="宋体" w:hint="eastAsia"/>
                <w:kern w:val="0"/>
                <w:szCs w:val="21"/>
                <w:lang w:val="zh-CN"/>
              </w:rPr>
              <w:t>用户中心接口返回异常</w:t>
            </w:r>
          </w:p>
        </w:tc>
        <w:tc>
          <w:tcPr>
            <w:tcW w:w="2841" w:type="dxa"/>
          </w:tcPr>
          <w:p w14:paraId="61D6178B" w14:textId="77777777" w:rsidR="001328F1" w:rsidRDefault="001328F1" w:rsidP="00663F00">
            <w:pPr>
              <w:jc w:val="left"/>
              <w:rPr>
                <w:rFonts w:ascii="宋体" w:eastAsia="宋体" w:cs="宋体"/>
                <w:kern w:val="0"/>
                <w:szCs w:val="21"/>
                <w:lang w:val="zh-CN"/>
              </w:rPr>
            </w:pPr>
            <w:r w:rsidRPr="00077DCC">
              <w:rPr>
                <w:rFonts w:ascii="宋体" w:eastAsia="宋体" w:cs="宋体" w:hint="eastAsia"/>
                <w:kern w:val="0"/>
                <w:szCs w:val="21"/>
                <w:lang w:val="zh-CN"/>
              </w:rPr>
              <w:t>用户中心返回未识别的异常</w:t>
            </w:r>
          </w:p>
          <w:p w14:paraId="6D521FF6" w14:textId="77777777" w:rsidR="001328F1" w:rsidRPr="0057258A" w:rsidRDefault="001328F1" w:rsidP="00663F00">
            <w:r>
              <w:rPr>
                <w:rFonts w:ascii="宋体" w:eastAsia="宋体" w:cs="宋体" w:hint="eastAsia"/>
                <w:kern w:val="0"/>
                <w:szCs w:val="21"/>
                <w:lang w:val="zh-CN"/>
              </w:rPr>
              <w:t>处理方式：根据场景提示用户登录或清除APP登录信息</w:t>
            </w:r>
          </w:p>
        </w:tc>
      </w:tr>
      <w:tr w:rsidR="001328F1" w:rsidRPr="00077DCC" w14:paraId="414BE69D" w14:textId="77777777" w:rsidTr="00663F00">
        <w:tc>
          <w:tcPr>
            <w:tcW w:w="1242" w:type="dxa"/>
          </w:tcPr>
          <w:p w14:paraId="785D4A60" w14:textId="77777777" w:rsidR="001328F1" w:rsidRPr="00077DCC" w:rsidRDefault="001328F1" w:rsidP="00663F00">
            <w:pPr>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1</w:t>
            </w:r>
          </w:p>
        </w:tc>
        <w:tc>
          <w:tcPr>
            <w:tcW w:w="4439" w:type="dxa"/>
          </w:tcPr>
          <w:p w14:paraId="2DFB3785" w14:textId="77777777" w:rsidR="001328F1" w:rsidRPr="00077DCC" w:rsidRDefault="001328F1" w:rsidP="00663F00">
            <w:pPr>
              <w:rPr>
                <w:rFonts w:ascii="宋体" w:eastAsia="宋体" w:cs="宋体"/>
                <w:kern w:val="0"/>
                <w:szCs w:val="21"/>
                <w:lang w:val="zh-CN"/>
              </w:rPr>
            </w:pPr>
            <w:r>
              <w:rPr>
                <w:rFonts w:ascii="宋体" w:eastAsia="宋体" w:cs="宋体" w:hint="eastAsia"/>
                <w:kern w:val="0"/>
                <w:szCs w:val="21"/>
                <w:lang w:val="zh-CN"/>
              </w:rPr>
              <w:t>用户中心ticket过期</w:t>
            </w:r>
          </w:p>
        </w:tc>
        <w:tc>
          <w:tcPr>
            <w:tcW w:w="2841" w:type="dxa"/>
          </w:tcPr>
          <w:p w14:paraId="198DB06D" w14:textId="77777777" w:rsidR="001328F1" w:rsidRDefault="001328F1" w:rsidP="00663F00">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Pr="00415175">
              <w:rPr>
                <w:rFonts w:ascii="宋体" w:eastAsia="宋体" w:cs="宋体"/>
                <w:kern w:val="0"/>
                <w:szCs w:val="21"/>
                <w:lang w:val="zh-CN"/>
              </w:rPr>
              <w:t>101 session</w:t>
            </w:r>
            <w:r w:rsidRPr="00415175">
              <w:rPr>
                <w:rFonts w:ascii="宋体" w:eastAsia="宋体" w:cs="宋体" w:hint="eastAsia"/>
                <w:kern w:val="0"/>
                <w:szCs w:val="21"/>
                <w:lang w:val="zh-CN"/>
              </w:rPr>
              <w:t>已过期</w:t>
            </w:r>
          </w:p>
          <w:p w14:paraId="6BB60788" w14:textId="77777777" w:rsidR="001328F1" w:rsidRPr="00077DCC" w:rsidRDefault="001328F1" w:rsidP="00663F00">
            <w:pPr>
              <w:jc w:val="left"/>
              <w:rPr>
                <w:rFonts w:ascii="宋体" w:eastAsia="宋体" w:cs="宋体"/>
                <w:kern w:val="0"/>
                <w:szCs w:val="21"/>
                <w:lang w:val="zh-CN"/>
              </w:rPr>
            </w:pPr>
            <w:r>
              <w:rPr>
                <w:rFonts w:ascii="宋体" w:eastAsia="宋体" w:cs="宋体" w:hint="eastAsia"/>
                <w:kern w:val="0"/>
                <w:szCs w:val="21"/>
                <w:lang w:val="zh-CN"/>
              </w:rPr>
              <w:t>处理方式：根据场景提示用户登录或清除APP登录信息</w:t>
            </w:r>
            <w:r w:rsidRPr="00415175">
              <w:rPr>
                <w:rFonts w:ascii="宋体" w:eastAsia="宋体" w:cs="宋体" w:hint="eastAsia"/>
                <w:kern w:val="0"/>
                <w:szCs w:val="21"/>
                <w:lang w:val="zh-CN"/>
              </w:rPr>
              <w:t xml:space="preserve"> </w:t>
            </w:r>
          </w:p>
        </w:tc>
      </w:tr>
      <w:tr w:rsidR="001328F1" w:rsidRPr="00077DCC" w14:paraId="671C8047" w14:textId="77777777" w:rsidTr="00663F00">
        <w:tc>
          <w:tcPr>
            <w:tcW w:w="1242" w:type="dxa"/>
          </w:tcPr>
          <w:p w14:paraId="17DAF8C4" w14:textId="77777777" w:rsidR="001328F1" w:rsidRDefault="001328F1" w:rsidP="00663F00">
            <w:pPr>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2</w:t>
            </w:r>
          </w:p>
        </w:tc>
        <w:tc>
          <w:tcPr>
            <w:tcW w:w="4439" w:type="dxa"/>
          </w:tcPr>
          <w:p w14:paraId="468647FA" w14:textId="77777777" w:rsidR="001328F1" w:rsidRDefault="001328F1" w:rsidP="00663F00">
            <w:pPr>
              <w:rPr>
                <w:rFonts w:ascii="宋体" w:eastAsia="宋体" w:cs="宋体"/>
                <w:kern w:val="0"/>
                <w:szCs w:val="21"/>
                <w:lang w:val="zh-CN"/>
              </w:rPr>
            </w:pPr>
            <w:r>
              <w:rPr>
                <w:rFonts w:ascii="宋体" w:eastAsia="宋体" w:cs="宋体" w:hint="eastAsia"/>
                <w:kern w:val="0"/>
                <w:szCs w:val="21"/>
                <w:lang w:val="zh-CN"/>
              </w:rPr>
              <w:t>用户帐号在别处登录</w:t>
            </w:r>
          </w:p>
        </w:tc>
        <w:tc>
          <w:tcPr>
            <w:tcW w:w="2841" w:type="dxa"/>
          </w:tcPr>
          <w:p w14:paraId="28841451" w14:textId="77777777" w:rsidR="001328F1" w:rsidRDefault="001328F1" w:rsidP="00663F00">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Pr="00415175">
              <w:rPr>
                <w:rFonts w:ascii="宋体" w:eastAsia="宋体" w:cs="宋体"/>
                <w:kern w:val="0"/>
                <w:szCs w:val="21"/>
                <w:lang w:val="zh-CN"/>
              </w:rPr>
              <w:t xml:space="preserve">0620  </w:t>
            </w:r>
            <w:r w:rsidRPr="00415175">
              <w:rPr>
                <w:rFonts w:ascii="宋体" w:eastAsia="宋体" w:cs="宋体" w:hint="eastAsia"/>
                <w:kern w:val="0"/>
                <w:szCs w:val="21"/>
                <w:lang w:val="zh-CN"/>
              </w:rPr>
              <w:t>用户已在别处登录</w:t>
            </w:r>
          </w:p>
          <w:p w14:paraId="6E0C40BD" w14:textId="77777777" w:rsidR="001328F1" w:rsidRPr="00415175" w:rsidRDefault="001328F1" w:rsidP="00663F00">
            <w:pPr>
              <w:jc w:val="left"/>
              <w:rPr>
                <w:rFonts w:ascii="宋体" w:eastAsia="宋体" w:cs="宋体"/>
                <w:kern w:val="0"/>
                <w:szCs w:val="21"/>
                <w:lang w:val="zh-CN"/>
              </w:rPr>
            </w:pPr>
            <w:r>
              <w:rPr>
                <w:rFonts w:ascii="宋体" w:eastAsia="宋体" w:cs="宋体" w:hint="eastAsia"/>
                <w:kern w:val="0"/>
                <w:szCs w:val="21"/>
                <w:lang w:val="zh-CN"/>
              </w:rPr>
              <w:t>处理方式：根据场景提示用户登录或清除APP登录信息</w:t>
            </w:r>
          </w:p>
        </w:tc>
      </w:tr>
      <w:tr w:rsidR="00C1177C" w:rsidRPr="00077DCC" w14:paraId="21731E0C" w14:textId="77777777" w:rsidTr="00663F00">
        <w:tc>
          <w:tcPr>
            <w:tcW w:w="1242" w:type="dxa"/>
          </w:tcPr>
          <w:p w14:paraId="4B721A1B" w14:textId="77777777" w:rsidR="00C1177C" w:rsidRPr="00221930" w:rsidRDefault="00C1177C" w:rsidP="00663F00">
            <w:pPr>
              <w:rPr>
                <w:rFonts w:ascii="宋体" w:eastAsia="宋体" w:cs="宋体"/>
                <w:strike/>
                <w:kern w:val="0"/>
                <w:szCs w:val="21"/>
                <w:lang w:val="zh-CN"/>
              </w:rPr>
            </w:pPr>
            <w:r w:rsidRPr="00221930">
              <w:rPr>
                <w:rFonts w:ascii="宋体" w:eastAsia="宋体" w:cs="宋体" w:hint="eastAsia"/>
                <w:strike/>
                <w:kern w:val="0"/>
                <w:szCs w:val="21"/>
                <w:lang w:val="zh-CN"/>
              </w:rPr>
              <w:t>2040348</w:t>
            </w:r>
          </w:p>
        </w:tc>
        <w:tc>
          <w:tcPr>
            <w:tcW w:w="4439" w:type="dxa"/>
          </w:tcPr>
          <w:p w14:paraId="73605060" w14:textId="77777777" w:rsidR="00C1177C" w:rsidRPr="00221930" w:rsidRDefault="00C1177C" w:rsidP="00663F00">
            <w:pPr>
              <w:rPr>
                <w:rFonts w:ascii="宋体" w:eastAsia="宋体" w:cs="宋体"/>
                <w:strike/>
                <w:kern w:val="0"/>
                <w:szCs w:val="21"/>
                <w:lang w:val="zh-CN"/>
              </w:rPr>
            </w:pPr>
            <w:r w:rsidRPr="00221930">
              <w:rPr>
                <w:rFonts w:ascii="宋体" w:eastAsia="宋体" w:cs="宋体" w:hint="eastAsia"/>
                <w:strike/>
                <w:kern w:val="0"/>
                <w:szCs w:val="21"/>
                <w:lang w:val="zh-CN"/>
              </w:rPr>
              <w:t>内容需要开通VIP才能观看</w:t>
            </w:r>
          </w:p>
        </w:tc>
        <w:tc>
          <w:tcPr>
            <w:tcW w:w="2841" w:type="dxa"/>
          </w:tcPr>
          <w:p w14:paraId="50F87985" w14:textId="77777777" w:rsidR="00C1177C" w:rsidRPr="00221930" w:rsidRDefault="00C1177C" w:rsidP="00663F00">
            <w:pPr>
              <w:jc w:val="left"/>
              <w:rPr>
                <w:rFonts w:ascii="宋体" w:eastAsia="宋体" w:cs="宋体"/>
                <w:strike/>
                <w:kern w:val="0"/>
                <w:szCs w:val="21"/>
                <w:lang w:val="zh-CN"/>
              </w:rPr>
            </w:pPr>
            <w:r w:rsidRPr="00221930">
              <w:rPr>
                <w:rFonts w:ascii="宋体" w:eastAsia="宋体" w:cs="宋体" w:hint="eastAsia"/>
                <w:strike/>
                <w:kern w:val="0"/>
                <w:szCs w:val="21"/>
                <w:lang w:val="zh-CN"/>
              </w:rPr>
              <w:t>播放鉴权时，按清晰度收费的是在服务端判断用户是否为VIP，用户中心鉴权判断用户为非VIP时返回错识码。</w:t>
            </w:r>
          </w:p>
          <w:p w14:paraId="675ACCE3" w14:textId="77777777" w:rsidR="00C1177C" w:rsidRPr="00221930" w:rsidRDefault="00C1177C" w:rsidP="00663F00">
            <w:pPr>
              <w:jc w:val="left"/>
              <w:rPr>
                <w:rFonts w:ascii="宋体" w:eastAsia="宋体" w:cs="宋体"/>
                <w:strike/>
                <w:kern w:val="0"/>
                <w:szCs w:val="21"/>
                <w:lang w:val="zh-CN"/>
              </w:rPr>
            </w:pPr>
            <w:r w:rsidRPr="00221930">
              <w:rPr>
                <w:rFonts w:ascii="宋体" w:eastAsia="宋体" w:cs="宋体" w:hint="eastAsia"/>
                <w:strike/>
                <w:kern w:val="0"/>
                <w:szCs w:val="21"/>
                <w:lang w:val="zh-CN"/>
              </w:rPr>
              <w:t>处理方式：终端弹出购买VIP界面</w:t>
            </w:r>
          </w:p>
        </w:tc>
      </w:tr>
      <w:tr w:rsidR="005F0E97" w:rsidRPr="00077DCC" w14:paraId="1A2DA197" w14:textId="77777777" w:rsidTr="00663F00">
        <w:tc>
          <w:tcPr>
            <w:tcW w:w="1242" w:type="dxa"/>
          </w:tcPr>
          <w:p w14:paraId="58547651" w14:textId="77777777" w:rsidR="005F0E97" w:rsidRDefault="005F0E97" w:rsidP="00663F00">
            <w:pPr>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50</w:t>
            </w:r>
          </w:p>
        </w:tc>
        <w:tc>
          <w:tcPr>
            <w:tcW w:w="4439" w:type="dxa"/>
          </w:tcPr>
          <w:p w14:paraId="3B4BF7F7" w14:textId="77777777" w:rsidR="005F0E97" w:rsidRDefault="005F0E97" w:rsidP="00663F00">
            <w:pPr>
              <w:rPr>
                <w:rFonts w:ascii="宋体" w:eastAsia="宋体" w:cs="宋体"/>
                <w:kern w:val="0"/>
                <w:szCs w:val="21"/>
                <w:lang w:val="zh-CN"/>
              </w:rPr>
            </w:pPr>
            <w:r w:rsidRPr="00077DCC">
              <w:rPr>
                <w:rFonts w:ascii="宋体" w:eastAsia="宋体" w:cs="宋体" w:hint="eastAsia"/>
                <w:kern w:val="0"/>
                <w:szCs w:val="21"/>
                <w:lang w:val="zh-CN"/>
              </w:rPr>
              <w:t>计费中心接口返回异常</w:t>
            </w:r>
          </w:p>
        </w:tc>
        <w:tc>
          <w:tcPr>
            <w:tcW w:w="2841" w:type="dxa"/>
          </w:tcPr>
          <w:p w14:paraId="6C747FD7" w14:textId="77777777" w:rsidR="005F0E97" w:rsidRDefault="005F0E97" w:rsidP="00663F00">
            <w:pPr>
              <w:jc w:val="left"/>
              <w:rPr>
                <w:rFonts w:ascii="宋体" w:eastAsia="宋体" w:cs="宋体"/>
                <w:kern w:val="0"/>
                <w:szCs w:val="21"/>
                <w:lang w:val="zh-CN"/>
              </w:rPr>
            </w:pPr>
            <w:r w:rsidRPr="00077DCC">
              <w:rPr>
                <w:rFonts w:ascii="宋体" w:eastAsia="宋体" w:cs="宋体" w:hint="eastAsia"/>
                <w:kern w:val="0"/>
                <w:szCs w:val="21"/>
                <w:lang w:val="zh-CN"/>
              </w:rPr>
              <w:t>AAA系统返回未识别的异常</w:t>
            </w:r>
          </w:p>
          <w:p w14:paraId="4C595563" w14:textId="77777777" w:rsidR="005F0E97" w:rsidRDefault="005F0E97" w:rsidP="00663F00">
            <w:pPr>
              <w:jc w:val="left"/>
              <w:rPr>
                <w:rFonts w:ascii="宋体" w:eastAsia="宋体" w:cs="宋体"/>
                <w:kern w:val="0"/>
                <w:szCs w:val="21"/>
                <w:lang w:val="zh-CN"/>
              </w:rPr>
            </w:pPr>
            <w:r>
              <w:rPr>
                <w:rFonts w:ascii="宋体" w:eastAsia="宋体" w:cs="宋体" w:hint="eastAsia"/>
                <w:kern w:val="0"/>
                <w:szCs w:val="21"/>
                <w:lang w:val="zh-CN"/>
              </w:rPr>
              <w:t>处理方式：可做重试处理</w:t>
            </w:r>
          </w:p>
        </w:tc>
      </w:tr>
      <w:tr w:rsidR="005F0E97" w:rsidRPr="00077DCC" w14:paraId="2360D6C3" w14:textId="77777777" w:rsidTr="00663F00">
        <w:tc>
          <w:tcPr>
            <w:tcW w:w="1242" w:type="dxa"/>
          </w:tcPr>
          <w:p w14:paraId="639CE389" w14:textId="77777777" w:rsidR="005F0E97" w:rsidRDefault="005F0E97" w:rsidP="00663F00">
            <w:pPr>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51</w:t>
            </w:r>
          </w:p>
        </w:tc>
        <w:tc>
          <w:tcPr>
            <w:tcW w:w="4439" w:type="dxa"/>
          </w:tcPr>
          <w:p w14:paraId="14D1FC21" w14:textId="77777777" w:rsidR="005F0E97" w:rsidRPr="00077DCC" w:rsidRDefault="005F0E97" w:rsidP="00663F00">
            <w:pPr>
              <w:rPr>
                <w:rFonts w:ascii="宋体" w:eastAsia="宋体" w:cs="宋体"/>
                <w:kern w:val="0"/>
                <w:szCs w:val="21"/>
                <w:lang w:val="zh-CN"/>
              </w:rPr>
            </w:pPr>
            <w:r>
              <w:rPr>
                <w:rFonts w:ascii="宋体" w:eastAsia="宋体" w:cs="宋体" w:hint="eastAsia"/>
                <w:kern w:val="0"/>
                <w:szCs w:val="21"/>
                <w:lang w:val="zh-CN"/>
              </w:rPr>
              <w:t>调AAA接口返回用户认证失败</w:t>
            </w:r>
          </w:p>
        </w:tc>
        <w:tc>
          <w:tcPr>
            <w:tcW w:w="2841" w:type="dxa"/>
          </w:tcPr>
          <w:p w14:paraId="56C22D0B"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AAA返回：</w:t>
            </w:r>
            <w:r w:rsidRPr="00415175">
              <w:rPr>
                <w:rFonts w:ascii="宋体" w:eastAsia="宋体" w:cs="宋体"/>
                <w:kern w:val="0"/>
                <w:szCs w:val="21"/>
                <w:lang w:val="zh-CN"/>
              </w:rPr>
              <w:t>0627 TICKET</w:t>
            </w:r>
            <w:r w:rsidRPr="00415175">
              <w:rPr>
                <w:rFonts w:ascii="宋体" w:eastAsia="宋体" w:cs="宋体" w:hint="eastAsia"/>
                <w:kern w:val="0"/>
                <w:szCs w:val="21"/>
                <w:lang w:val="zh-CN"/>
              </w:rPr>
              <w:t>验证失败返回：</w:t>
            </w:r>
          </w:p>
          <w:p w14:paraId="7246DB88" w14:textId="77777777" w:rsidR="005F0E97" w:rsidRPr="00077DCC"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处理方式：可以根据场景弹出登录框</w:t>
            </w:r>
          </w:p>
        </w:tc>
      </w:tr>
      <w:tr w:rsidR="005F0E97" w:rsidRPr="00077DCC" w14:paraId="7046C971" w14:textId="77777777" w:rsidTr="00663F00">
        <w:tc>
          <w:tcPr>
            <w:tcW w:w="1242" w:type="dxa"/>
          </w:tcPr>
          <w:p w14:paraId="551BAF1C" w14:textId="77777777" w:rsidR="005F0E97" w:rsidRDefault="005F0E97" w:rsidP="00663F00">
            <w:pPr>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52</w:t>
            </w:r>
          </w:p>
        </w:tc>
        <w:tc>
          <w:tcPr>
            <w:tcW w:w="4439" w:type="dxa"/>
          </w:tcPr>
          <w:p w14:paraId="2219AED3" w14:textId="77777777" w:rsidR="005F0E97" w:rsidRDefault="005F0E97" w:rsidP="00663F00">
            <w:pPr>
              <w:rPr>
                <w:rFonts w:ascii="宋体" w:eastAsia="宋体" w:cs="宋体"/>
                <w:kern w:val="0"/>
                <w:szCs w:val="21"/>
                <w:lang w:val="zh-CN"/>
              </w:rPr>
            </w:pPr>
            <w:r w:rsidRPr="007E3D36">
              <w:rPr>
                <w:rFonts w:ascii="宋体" w:eastAsia="宋体" w:cs="宋体" w:hint="eastAsia"/>
                <w:kern w:val="0"/>
                <w:szCs w:val="21"/>
                <w:lang w:val="zh-CN"/>
              </w:rPr>
              <w:t>取串时，视频内容需要付费，用户未付费的情况。</w:t>
            </w:r>
          </w:p>
        </w:tc>
        <w:tc>
          <w:tcPr>
            <w:tcW w:w="2841" w:type="dxa"/>
          </w:tcPr>
          <w:p w14:paraId="4E548C79"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AAA返回：</w:t>
            </w:r>
            <w:r w:rsidRPr="00415175">
              <w:rPr>
                <w:rFonts w:ascii="宋体" w:eastAsia="宋体" w:cs="宋体"/>
                <w:kern w:val="0"/>
                <w:szCs w:val="21"/>
                <w:lang w:val="zh-CN"/>
              </w:rPr>
              <w:t xml:space="preserve">0628 </w:t>
            </w:r>
            <w:r w:rsidRPr="00415175">
              <w:rPr>
                <w:rFonts w:ascii="宋体" w:eastAsia="宋体" w:cs="宋体" w:hint="eastAsia"/>
                <w:kern w:val="0"/>
                <w:szCs w:val="21"/>
                <w:lang w:val="zh-CN"/>
              </w:rPr>
              <w:t>鉴权失败</w:t>
            </w:r>
          </w:p>
          <w:p w14:paraId="1C9DE429"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处理方式：取串时返回，提示用户需要付费</w:t>
            </w:r>
          </w:p>
        </w:tc>
      </w:tr>
      <w:tr w:rsidR="005F0E97" w:rsidRPr="00077DCC" w14:paraId="3E87550F" w14:textId="77777777" w:rsidTr="00663F00">
        <w:tc>
          <w:tcPr>
            <w:tcW w:w="1242" w:type="dxa"/>
          </w:tcPr>
          <w:p w14:paraId="66AAD801" w14:textId="77777777" w:rsidR="005F0E97" w:rsidRDefault="005F0E97" w:rsidP="00663F00">
            <w:pPr>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53</w:t>
            </w:r>
          </w:p>
        </w:tc>
        <w:tc>
          <w:tcPr>
            <w:tcW w:w="4439" w:type="dxa"/>
          </w:tcPr>
          <w:p w14:paraId="432D8431" w14:textId="77777777" w:rsidR="005F0E97" w:rsidRPr="007E3D36" w:rsidRDefault="005F0E97" w:rsidP="00663F00">
            <w:pPr>
              <w:rPr>
                <w:rFonts w:ascii="宋体" w:eastAsia="宋体" w:cs="宋体"/>
                <w:kern w:val="0"/>
                <w:szCs w:val="21"/>
                <w:lang w:val="zh-CN"/>
              </w:rPr>
            </w:pPr>
            <w:r>
              <w:rPr>
                <w:rFonts w:ascii="宋体" w:eastAsia="宋体" w:cs="宋体" w:hint="eastAsia"/>
                <w:kern w:val="0"/>
                <w:szCs w:val="21"/>
                <w:lang w:val="zh-CN"/>
              </w:rPr>
              <w:t>取串时，AAA没有对应的媒资信息，无法取串</w:t>
            </w:r>
          </w:p>
        </w:tc>
        <w:tc>
          <w:tcPr>
            <w:tcW w:w="2841" w:type="dxa"/>
          </w:tcPr>
          <w:p w14:paraId="44351FDF" w14:textId="77777777" w:rsidR="005F0E97"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AAA返回：</w:t>
            </w:r>
            <w:r>
              <w:rPr>
                <w:rFonts w:ascii="宋体" w:eastAsia="宋体" w:cs="宋体" w:hint="eastAsia"/>
                <w:kern w:val="0"/>
                <w:szCs w:val="21"/>
                <w:lang w:val="zh-CN"/>
              </w:rPr>
              <w:t>0646 找不到媒资信息</w:t>
            </w:r>
          </w:p>
          <w:p w14:paraId="45148035"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w:t>
            </w:r>
            <w:r>
              <w:rPr>
                <w:rFonts w:ascii="宋体" w:eastAsia="宋体" w:cs="宋体" w:hint="eastAsia"/>
                <w:kern w:val="0"/>
                <w:szCs w:val="21"/>
                <w:lang w:val="zh-CN"/>
              </w:rPr>
              <w:t>可以不用重试，直接报错</w:t>
            </w:r>
            <w:r w:rsidRPr="00415175">
              <w:rPr>
                <w:rFonts w:ascii="宋体" w:eastAsia="宋体" w:cs="宋体" w:hint="eastAsia"/>
                <w:kern w:val="0"/>
                <w:szCs w:val="21"/>
                <w:lang w:val="zh-CN"/>
              </w:rPr>
              <w:t xml:space="preserve"> </w:t>
            </w:r>
          </w:p>
        </w:tc>
      </w:tr>
      <w:tr w:rsidR="005F0E97" w:rsidRPr="00077DCC" w14:paraId="5B32DCC7" w14:textId="77777777" w:rsidTr="00663F00">
        <w:tc>
          <w:tcPr>
            <w:tcW w:w="1242" w:type="dxa"/>
          </w:tcPr>
          <w:p w14:paraId="68D6F830" w14:textId="77777777" w:rsidR="005F0E97" w:rsidRDefault="005F0E97" w:rsidP="00663F00">
            <w:pPr>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54</w:t>
            </w:r>
          </w:p>
        </w:tc>
        <w:tc>
          <w:tcPr>
            <w:tcW w:w="4439" w:type="dxa"/>
          </w:tcPr>
          <w:p w14:paraId="19FC3E2E" w14:textId="77777777" w:rsidR="005F0E97" w:rsidRDefault="005F0E97" w:rsidP="00663F00">
            <w:pPr>
              <w:rPr>
                <w:rFonts w:ascii="宋体" w:eastAsia="宋体" w:cs="宋体"/>
                <w:kern w:val="0"/>
                <w:szCs w:val="21"/>
                <w:lang w:val="zh-CN"/>
              </w:rPr>
            </w:pPr>
            <w:r w:rsidRPr="007E3D36">
              <w:rPr>
                <w:rFonts w:ascii="宋体" w:eastAsia="宋体" w:cs="宋体" w:hint="eastAsia"/>
                <w:kern w:val="0"/>
                <w:szCs w:val="21"/>
                <w:lang w:val="zh-CN"/>
              </w:rPr>
              <w:t>取串时，CDN内容无法解析</w:t>
            </w:r>
          </w:p>
        </w:tc>
        <w:tc>
          <w:tcPr>
            <w:tcW w:w="2841" w:type="dxa"/>
          </w:tcPr>
          <w:p w14:paraId="7CEA1E09"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AAA返回：</w:t>
            </w:r>
            <w:r w:rsidRPr="00415175">
              <w:rPr>
                <w:rFonts w:ascii="宋体" w:eastAsia="宋体" w:cs="宋体"/>
                <w:kern w:val="0"/>
                <w:szCs w:val="21"/>
                <w:lang w:val="zh-CN"/>
              </w:rPr>
              <w:t>0640 CDN</w:t>
            </w:r>
            <w:r w:rsidRPr="00415175">
              <w:rPr>
                <w:rFonts w:ascii="宋体" w:eastAsia="宋体" w:cs="宋体" w:hint="eastAsia"/>
                <w:kern w:val="0"/>
                <w:szCs w:val="21"/>
                <w:lang w:val="zh-CN"/>
              </w:rPr>
              <w:t>返回内容无法解析</w:t>
            </w:r>
          </w:p>
          <w:p w14:paraId="3C8F295E"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处理方式：取串时返回，可做重试处理</w:t>
            </w:r>
            <w:r w:rsidRPr="00415175">
              <w:rPr>
                <w:rFonts w:ascii="宋体" w:eastAsia="宋体" w:cs="宋体"/>
                <w:kern w:val="0"/>
                <w:szCs w:val="21"/>
                <w:lang w:val="zh-CN"/>
              </w:rPr>
              <w:t xml:space="preserve"> </w:t>
            </w:r>
          </w:p>
        </w:tc>
      </w:tr>
      <w:tr w:rsidR="005F0E97" w:rsidRPr="00077DCC" w14:paraId="0A561D80" w14:textId="77777777" w:rsidTr="00663F00">
        <w:tc>
          <w:tcPr>
            <w:tcW w:w="1242" w:type="dxa"/>
          </w:tcPr>
          <w:p w14:paraId="494CB222" w14:textId="77777777" w:rsidR="005F0E97" w:rsidRDefault="005F0E97" w:rsidP="00663F00">
            <w:pPr>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55</w:t>
            </w:r>
          </w:p>
        </w:tc>
        <w:tc>
          <w:tcPr>
            <w:tcW w:w="4439" w:type="dxa"/>
          </w:tcPr>
          <w:p w14:paraId="1E5A9526" w14:textId="77777777" w:rsidR="005F0E97" w:rsidRPr="007E3D36" w:rsidRDefault="005F0E97" w:rsidP="00663F00">
            <w:pPr>
              <w:rPr>
                <w:rFonts w:ascii="宋体" w:eastAsia="宋体" w:cs="宋体"/>
                <w:kern w:val="0"/>
                <w:szCs w:val="21"/>
                <w:lang w:val="zh-CN"/>
              </w:rPr>
            </w:pPr>
            <w:r w:rsidRPr="007E3D36">
              <w:rPr>
                <w:rFonts w:ascii="宋体" w:eastAsia="宋体" w:cs="宋体" w:hint="eastAsia"/>
                <w:kern w:val="0"/>
                <w:szCs w:val="21"/>
                <w:lang w:val="zh-CN"/>
              </w:rPr>
              <w:t xml:space="preserve">取串时，CDN返回错误 </w:t>
            </w:r>
          </w:p>
        </w:tc>
        <w:tc>
          <w:tcPr>
            <w:tcW w:w="2841" w:type="dxa"/>
          </w:tcPr>
          <w:p w14:paraId="1418A1A2"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AAA返回：</w:t>
            </w:r>
            <w:r w:rsidRPr="00415175">
              <w:rPr>
                <w:rFonts w:ascii="宋体" w:eastAsia="宋体" w:cs="宋体"/>
                <w:kern w:val="0"/>
                <w:szCs w:val="21"/>
                <w:lang w:val="zh-CN"/>
              </w:rPr>
              <w:t>0641 CDN</w:t>
            </w:r>
            <w:r w:rsidRPr="00415175">
              <w:rPr>
                <w:rFonts w:ascii="宋体" w:eastAsia="宋体" w:cs="宋体" w:hint="eastAsia"/>
                <w:kern w:val="0"/>
                <w:szCs w:val="21"/>
                <w:lang w:val="zh-CN"/>
              </w:rPr>
              <w:t>返回错误</w:t>
            </w:r>
          </w:p>
          <w:p w14:paraId="0FFD7AA1" w14:textId="77777777" w:rsidR="005F0E97" w:rsidRPr="00415175" w:rsidRDefault="005F0E97" w:rsidP="00663F00">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处理方式：取串时返回，可做重试处理</w:t>
            </w:r>
            <w:r w:rsidRPr="00415175">
              <w:rPr>
                <w:rFonts w:ascii="宋体" w:eastAsia="宋体" w:cs="宋体"/>
                <w:kern w:val="0"/>
                <w:szCs w:val="21"/>
                <w:lang w:val="zh-CN"/>
              </w:rPr>
              <w:t xml:space="preserve"> </w:t>
            </w:r>
          </w:p>
        </w:tc>
      </w:tr>
    </w:tbl>
    <w:p w14:paraId="24B67505" w14:textId="46F44155" w:rsidR="00085E32" w:rsidRDefault="00085E32" w:rsidP="00085E32">
      <w:pPr>
        <w:pStyle w:val="1"/>
        <w:ind w:left="420" w:hanging="420"/>
      </w:pPr>
      <w:r>
        <w:rPr>
          <w:rFonts w:hint="eastAsia"/>
        </w:rPr>
        <w:t>八、厂家接口</w:t>
      </w:r>
    </w:p>
    <w:p w14:paraId="117EC264" w14:textId="447FFE15" w:rsidR="00E8632E" w:rsidRDefault="00E8632E" w:rsidP="00E8632E">
      <w:pPr>
        <w:pStyle w:val="2"/>
      </w:pPr>
      <w:r>
        <w:rPr>
          <w:rFonts w:hint="eastAsia"/>
        </w:rPr>
        <w:t>8.1</w:t>
      </w:r>
      <w:r>
        <w:rPr>
          <w:rFonts w:hint="eastAsia"/>
        </w:rPr>
        <w:t>服务端接口</w:t>
      </w:r>
      <w:r w:rsidR="000B531A">
        <w:rPr>
          <w:rFonts w:hint="eastAsia"/>
        </w:rPr>
        <w:t>(</w:t>
      </w:r>
      <w:r w:rsidR="000B531A">
        <w:rPr>
          <w:rFonts w:hint="eastAsia"/>
          <w:szCs w:val="21"/>
        </w:rPr>
        <w:t>factory)</w:t>
      </w:r>
    </w:p>
    <w:p w14:paraId="06B3F92B" w14:textId="7F5D45DD" w:rsidR="0040116C" w:rsidRDefault="0040116C" w:rsidP="00E8632E">
      <w:pPr>
        <w:pStyle w:val="3"/>
      </w:pPr>
      <w:r>
        <w:rPr>
          <w:rFonts w:hint="eastAsia"/>
        </w:rPr>
        <w:t>8.1</w:t>
      </w:r>
      <w:r w:rsidR="00E8632E">
        <w:rPr>
          <w:rFonts w:hint="eastAsia"/>
        </w:rPr>
        <w:t>.1</w:t>
      </w:r>
      <w:r w:rsidR="00132683">
        <w:rPr>
          <w:rFonts w:hint="eastAsia"/>
        </w:rPr>
        <w:t>优酷</w:t>
      </w:r>
      <w:r>
        <w:rPr>
          <w:rFonts w:hint="eastAsia"/>
        </w:rPr>
        <w:t>帐号注册</w:t>
      </w:r>
    </w:p>
    <w:p w14:paraId="416A8A83" w14:textId="77777777" w:rsidR="00A76B40" w:rsidRDefault="00A76B40" w:rsidP="00A76B40">
      <w:pPr>
        <w:rPr>
          <w:szCs w:val="21"/>
        </w:rPr>
      </w:pPr>
      <w:r>
        <w:rPr>
          <w:rFonts w:hint="eastAsia"/>
        </w:rPr>
        <w:t>接口地址：</w:t>
      </w:r>
      <w:r w:rsidRPr="00605831">
        <w:rPr>
          <w:szCs w:val="21"/>
        </w:rPr>
        <w:t xml:space="preserve"> </w:t>
      </w:r>
      <w:r>
        <w:rPr>
          <w:rFonts w:hint="eastAsia"/>
          <w:szCs w:val="21"/>
        </w:rPr>
        <w:t>factory</w:t>
      </w:r>
      <w:r w:rsidRPr="00605831">
        <w:rPr>
          <w:rFonts w:hint="eastAsia"/>
          <w:szCs w:val="21"/>
        </w:rPr>
        <w:t>/</w:t>
      </w:r>
      <w:r>
        <w:rPr>
          <w:rFonts w:hint="eastAsia"/>
          <w:szCs w:val="21"/>
        </w:rPr>
        <w:t>youku/login</w:t>
      </w:r>
    </w:p>
    <w:p w14:paraId="2F509DA8" w14:textId="77777777" w:rsidR="00A76B40" w:rsidRDefault="00A76B40" w:rsidP="00A76B40">
      <w:pPr>
        <w:rPr>
          <w:szCs w:val="21"/>
        </w:rPr>
      </w:pPr>
      <w:r>
        <w:rPr>
          <w:rFonts w:hint="eastAsia"/>
          <w:szCs w:val="21"/>
        </w:rPr>
        <w:t>接口说明：使用优酷</w:t>
      </w:r>
      <w:r>
        <w:rPr>
          <w:rFonts w:hint="eastAsia"/>
          <w:szCs w:val="21"/>
        </w:rPr>
        <w:t>ticket</w:t>
      </w:r>
      <w:r>
        <w:rPr>
          <w:rFonts w:hint="eastAsia"/>
          <w:szCs w:val="21"/>
        </w:rPr>
        <w:t>注册芒果帐号，优酷需要提供</w:t>
      </w:r>
      <w:r>
        <w:rPr>
          <w:rFonts w:hint="eastAsia"/>
          <w:szCs w:val="21"/>
        </w:rPr>
        <w:t>ticket</w:t>
      </w:r>
      <w:r>
        <w:rPr>
          <w:rFonts w:hint="eastAsia"/>
          <w:szCs w:val="21"/>
        </w:rPr>
        <w:t>验证接口，返回用户优酷唯一</w:t>
      </w:r>
      <w:r>
        <w:rPr>
          <w:rFonts w:hint="eastAsia"/>
          <w:szCs w:val="21"/>
        </w:rPr>
        <w:t>ID</w:t>
      </w:r>
      <w:r>
        <w:rPr>
          <w:rFonts w:hint="eastAsia"/>
          <w:szCs w:val="21"/>
        </w:rPr>
        <w:t>，头像，昵称等用户基本信息。</w:t>
      </w:r>
    </w:p>
    <w:p w14:paraId="42BCF63F" w14:textId="77777777" w:rsidR="007C0960" w:rsidRDefault="007C0960" w:rsidP="00A76B40">
      <w:pPr>
        <w:rPr>
          <w:szCs w:val="21"/>
        </w:rPr>
      </w:pPr>
      <w:r>
        <w:rPr>
          <w:rFonts w:hint="eastAsia"/>
          <w:szCs w:val="21"/>
        </w:rPr>
        <w:t>调用方：服务端</w:t>
      </w:r>
      <w:r>
        <w:rPr>
          <w:rFonts w:hint="eastAsia"/>
          <w:szCs w:val="21"/>
        </w:rPr>
        <w:t>-&gt;</w:t>
      </w:r>
      <w:r>
        <w:rPr>
          <w:rFonts w:hint="eastAsia"/>
          <w:szCs w:val="21"/>
        </w:rPr>
        <w:t>服务端</w:t>
      </w:r>
    </w:p>
    <w:p w14:paraId="663F9BE9" w14:textId="77777777" w:rsidR="00A76B40" w:rsidRDefault="00A76B40" w:rsidP="00A76B4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A76B40" w14:paraId="5253F012" w14:textId="77777777" w:rsidTr="00663F00">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314D2F5C" w14:textId="77777777" w:rsidR="00A76B40" w:rsidRDefault="00A76B40" w:rsidP="00663F00">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791E9D9B" w14:textId="77777777" w:rsidR="00A76B40" w:rsidRDefault="00A76B40" w:rsidP="00663F00">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26914490" w14:textId="77777777" w:rsidR="00A76B40" w:rsidRDefault="00A76B40" w:rsidP="00663F00">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2E000887" w14:textId="77777777" w:rsidR="00A76B40" w:rsidRDefault="00A76B40" w:rsidP="00663F00">
            <w:r>
              <w:rPr>
                <w:rFonts w:hint="eastAsia"/>
              </w:rPr>
              <w:t>是否必传</w:t>
            </w:r>
          </w:p>
        </w:tc>
      </w:tr>
      <w:tr w:rsidR="003649C5" w:rsidRPr="00B160F8" w14:paraId="3CA4A062"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792DB1E3" w14:textId="77777777" w:rsidR="003649C5" w:rsidRDefault="003649C5" w:rsidP="00663F00">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690E3903" w14:textId="77777777" w:rsidR="003649C5" w:rsidRDefault="003649C5"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1AE297D" w14:textId="77777777" w:rsidR="003649C5" w:rsidRDefault="003649C5" w:rsidP="00663F00">
            <w:pPr>
              <w:jc w:val="left"/>
            </w:pPr>
            <w:r>
              <w:rPr>
                <w:rFonts w:hint="eastAsia"/>
              </w:rPr>
              <w:t>应用</w:t>
            </w:r>
            <w:r>
              <w:rPr>
                <w:rFonts w:hint="eastAsia"/>
              </w:rPr>
              <w:t>ID</w:t>
            </w:r>
            <w:r>
              <w:rPr>
                <w:rFonts w:hint="eastAsia"/>
              </w:rPr>
              <w:t>，芒果分配</w:t>
            </w:r>
          </w:p>
          <w:p w14:paraId="717A94D9" w14:textId="77777777" w:rsidR="002B083D" w:rsidRDefault="002B083D" w:rsidP="00541C6A">
            <w:pPr>
              <w:jc w:val="left"/>
            </w:pPr>
            <w:r w:rsidRPr="00541C6A">
              <w:rPr>
                <w:rFonts w:hint="eastAsia"/>
                <w:color w:val="FF0000"/>
              </w:rPr>
              <w:t>app_id</w:t>
            </w:r>
            <w:r w:rsidRPr="00541C6A">
              <w:rPr>
                <w:rFonts w:hint="eastAsia"/>
                <w:color w:val="FF0000"/>
              </w:rPr>
              <w:t>参数不参与</w:t>
            </w:r>
            <w:r w:rsidR="00541C6A" w:rsidRPr="00541C6A">
              <w:rPr>
                <w:rFonts w:hint="eastAsia"/>
                <w:color w:val="FF0000"/>
              </w:rPr>
              <w:t>加密和签名</w:t>
            </w:r>
            <w:r w:rsidRPr="00541C6A">
              <w:rPr>
                <w:rFonts w:hint="eastAsia"/>
                <w:color w:val="FF0000"/>
              </w:rPr>
              <w:t>，做为</w:t>
            </w:r>
            <w:r w:rsidR="00541C6A" w:rsidRPr="00541C6A">
              <w:rPr>
                <w:rFonts w:hint="eastAsia"/>
                <w:color w:val="FF0000"/>
              </w:rPr>
              <w:t>外</w:t>
            </w:r>
            <w:r w:rsidRPr="00541C6A">
              <w:rPr>
                <w:rFonts w:hint="eastAsia"/>
                <w:color w:val="FF0000"/>
              </w:rPr>
              <w:t>部参数传入。</w:t>
            </w:r>
          </w:p>
        </w:tc>
        <w:tc>
          <w:tcPr>
            <w:tcW w:w="912" w:type="pct"/>
            <w:tcBorders>
              <w:top w:val="single" w:sz="0" w:space="0" w:color="000000"/>
              <w:left w:val="single" w:sz="0" w:space="0" w:color="000000"/>
              <w:bottom w:val="single" w:sz="0" w:space="0" w:color="000000"/>
              <w:right w:val="single" w:sz="0" w:space="0" w:color="000000"/>
            </w:tcBorders>
          </w:tcPr>
          <w:p w14:paraId="06AD2D04" w14:textId="77777777" w:rsidR="003649C5" w:rsidRDefault="003649C5" w:rsidP="00663F00">
            <w:pPr>
              <w:jc w:val="left"/>
            </w:pPr>
            <w:r>
              <w:rPr>
                <w:rFonts w:hint="eastAsia"/>
              </w:rPr>
              <w:t>Y</w:t>
            </w:r>
          </w:p>
        </w:tc>
      </w:tr>
      <w:tr w:rsidR="00024849" w:rsidRPr="00B160F8" w14:paraId="33D90344"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12A9B6B5" w14:textId="77777777" w:rsidR="00024849" w:rsidRDefault="00024849" w:rsidP="00663F00">
            <w:pPr>
              <w:jc w:val="left"/>
            </w:pPr>
            <w:r>
              <w:rPr>
                <w:rFonts w:hint="eastAsia"/>
              </w:rPr>
              <w:t>access_token</w:t>
            </w:r>
          </w:p>
        </w:tc>
        <w:tc>
          <w:tcPr>
            <w:tcW w:w="539" w:type="pct"/>
            <w:tcBorders>
              <w:top w:val="single" w:sz="0" w:space="0" w:color="000000"/>
              <w:left w:val="single" w:sz="0" w:space="0" w:color="000000"/>
              <w:bottom w:val="single" w:sz="0" w:space="0" w:color="000000"/>
              <w:right w:val="single" w:sz="0" w:space="0" w:color="000000"/>
            </w:tcBorders>
          </w:tcPr>
          <w:p w14:paraId="13D2EED6" w14:textId="77777777" w:rsidR="00024849" w:rsidRDefault="00024849"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E213A3F" w14:textId="77777777" w:rsidR="00024849" w:rsidRDefault="00024849" w:rsidP="00663F00">
            <w:pPr>
              <w:jc w:val="left"/>
            </w:pPr>
            <w:r>
              <w:rPr>
                <w:rFonts w:hint="eastAsia"/>
              </w:rPr>
              <w:t>优酷用户登录凭证，芒果需要验证票据合法性，用</w:t>
            </w:r>
            <w:r>
              <w:rPr>
                <w:rFonts w:hint="eastAsia"/>
              </w:rPr>
              <w:t>access_token</w:t>
            </w:r>
            <w:r>
              <w:rPr>
                <w:rFonts w:hint="eastAsia"/>
              </w:rPr>
              <w:t>获取优酷帐号的用户唯一</w:t>
            </w:r>
            <w:r>
              <w:rPr>
                <w:rFonts w:hint="eastAsia"/>
              </w:rPr>
              <w:t>ID</w:t>
            </w:r>
            <w:r>
              <w:rPr>
                <w:rFonts w:hint="eastAsia"/>
              </w:rPr>
              <w:t>，头像，昵称等用户基本信息。</w:t>
            </w:r>
          </w:p>
        </w:tc>
        <w:tc>
          <w:tcPr>
            <w:tcW w:w="912" w:type="pct"/>
            <w:tcBorders>
              <w:top w:val="single" w:sz="0" w:space="0" w:color="000000"/>
              <w:left w:val="single" w:sz="0" w:space="0" w:color="000000"/>
              <w:bottom w:val="single" w:sz="0" w:space="0" w:color="000000"/>
              <w:right w:val="single" w:sz="0" w:space="0" w:color="000000"/>
            </w:tcBorders>
          </w:tcPr>
          <w:p w14:paraId="7BC446B2" w14:textId="77777777" w:rsidR="00024849" w:rsidRDefault="00024849" w:rsidP="00663F00">
            <w:pPr>
              <w:jc w:val="left"/>
            </w:pPr>
            <w:r>
              <w:rPr>
                <w:rFonts w:hint="eastAsia"/>
              </w:rPr>
              <w:t>Y</w:t>
            </w:r>
          </w:p>
        </w:tc>
      </w:tr>
      <w:tr w:rsidR="00024849" w:rsidRPr="00B160F8" w14:paraId="58248900"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275F110F" w14:textId="77777777" w:rsidR="00024849" w:rsidRDefault="00024849" w:rsidP="00663F00">
            <w:pPr>
              <w:jc w:val="left"/>
            </w:pPr>
            <w:r>
              <w:rPr>
                <w:rFonts w:hint="eastAsia"/>
              </w:rPr>
              <w:t>uip</w:t>
            </w:r>
          </w:p>
        </w:tc>
        <w:tc>
          <w:tcPr>
            <w:tcW w:w="539" w:type="pct"/>
            <w:tcBorders>
              <w:top w:val="single" w:sz="0" w:space="0" w:color="000000"/>
              <w:left w:val="single" w:sz="0" w:space="0" w:color="000000"/>
              <w:bottom w:val="single" w:sz="0" w:space="0" w:color="000000"/>
              <w:right w:val="single" w:sz="0" w:space="0" w:color="000000"/>
            </w:tcBorders>
          </w:tcPr>
          <w:p w14:paraId="051E3FA0" w14:textId="77777777" w:rsidR="00024849" w:rsidRDefault="00024849"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47B8210" w14:textId="77777777" w:rsidR="00024849" w:rsidRDefault="00024849" w:rsidP="00663F00">
            <w:pPr>
              <w:jc w:val="left"/>
            </w:pPr>
            <w:r>
              <w:rPr>
                <w:rFonts w:hint="eastAsia"/>
              </w:rPr>
              <w:t>用户</w:t>
            </w:r>
            <w:r>
              <w:rPr>
                <w:rFonts w:hint="eastAsia"/>
              </w:rPr>
              <w:t>IP</w:t>
            </w:r>
          </w:p>
        </w:tc>
        <w:tc>
          <w:tcPr>
            <w:tcW w:w="912" w:type="pct"/>
            <w:tcBorders>
              <w:top w:val="single" w:sz="0" w:space="0" w:color="000000"/>
              <w:left w:val="single" w:sz="0" w:space="0" w:color="000000"/>
              <w:bottom w:val="single" w:sz="0" w:space="0" w:color="000000"/>
              <w:right w:val="single" w:sz="0" w:space="0" w:color="000000"/>
            </w:tcBorders>
          </w:tcPr>
          <w:p w14:paraId="41398EB5" w14:textId="77777777" w:rsidR="00024849" w:rsidRDefault="00024849" w:rsidP="00663F00">
            <w:pPr>
              <w:jc w:val="left"/>
            </w:pPr>
            <w:r>
              <w:rPr>
                <w:rFonts w:hint="eastAsia"/>
              </w:rPr>
              <w:t>Y</w:t>
            </w:r>
          </w:p>
        </w:tc>
      </w:tr>
      <w:tr w:rsidR="00024849" w:rsidRPr="00B160F8" w14:paraId="1ED18509"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0CA89746" w14:textId="77777777" w:rsidR="00024849" w:rsidRDefault="00024849" w:rsidP="00663F00">
            <w:pPr>
              <w:jc w:val="left"/>
            </w:pPr>
            <w:r>
              <w:rPr>
                <w:rFonts w:hint="eastAsia"/>
              </w:rPr>
              <w:t>mac</w:t>
            </w:r>
          </w:p>
        </w:tc>
        <w:tc>
          <w:tcPr>
            <w:tcW w:w="539" w:type="pct"/>
            <w:tcBorders>
              <w:top w:val="single" w:sz="0" w:space="0" w:color="000000"/>
              <w:left w:val="single" w:sz="0" w:space="0" w:color="000000"/>
              <w:bottom w:val="single" w:sz="0" w:space="0" w:color="000000"/>
              <w:right w:val="single" w:sz="0" w:space="0" w:color="000000"/>
            </w:tcBorders>
          </w:tcPr>
          <w:p w14:paraId="3AC01CD7" w14:textId="77777777" w:rsidR="00024849" w:rsidRDefault="00024849"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71F37B9" w14:textId="77777777" w:rsidR="00024849" w:rsidRDefault="00024849" w:rsidP="00663F00">
            <w:pPr>
              <w:jc w:val="left"/>
            </w:pPr>
            <w:r>
              <w:rPr>
                <w:rFonts w:hint="eastAsia"/>
              </w:rPr>
              <w:t>终端</w:t>
            </w:r>
            <w:r>
              <w:rPr>
                <w:rFonts w:hint="eastAsia"/>
              </w:rPr>
              <w:t>Mac</w:t>
            </w:r>
            <w:r>
              <w:rPr>
                <w:rFonts w:hint="eastAsia"/>
              </w:rPr>
              <w:t>地址，芒果终端</w:t>
            </w:r>
            <w:r>
              <w:rPr>
                <w:rFonts w:hint="eastAsia"/>
              </w:rPr>
              <w:t>SDK</w:t>
            </w:r>
            <w:r>
              <w:rPr>
                <w:rFonts w:hint="eastAsia"/>
              </w:rPr>
              <w:t>获取</w:t>
            </w:r>
          </w:p>
        </w:tc>
        <w:tc>
          <w:tcPr>
            <w:tcW w:w="912" w:type="pct"/>
            <w:tcBorders>
              <w:top w:val="single" w:sz="0" w:space="0" w:color="000000"/>
              <w:left w:val="single" w:sz="0" w:space="0" w:color="000000"/>
              <w:bottom w:val="single" w:sz="0" w:space="0" w:color="000000"/>
              <w:right w:val="single" w:sz="0" w:space="0" w:color="000000"/>
            </w:tcBorders>
          </w:tcPr>
          <w:p w14:paraId="03A9A953" w14:textId="77777777" w:rsidR="00024849" w:rsidRDefault="00024849" w:rsidP="00663F00">
            <w:pPr>
              <w:jc w:val="left"/>
            </w:pPr>
            <w:r>
              <w:rPr>
                <w:rFonts w:hint="eastAsia"/>
              </w:rPr>
              <w:t>Y</w:t>
            </w:r>
          </w:p>
        </w:tc>
      </w:tr>
      <w:tr w:rsidR="00024849" w:rsidRPr="00B160F8" w14:paraId="70EF228B"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66E9605E" w14:textId="77777777" w:rsidR="00024849" w:rsidRDefault="00024849" w:rsidP="00663F00">
            <w:pPr>
              <w:jc w:val="left"/>
            </w:pPr>
            <w:r>
              <w:rPr>
                <w:rFonts w:hint="eastAsia"/>
              </w:rPr>
              <w:t>version</w:t>
            </w:r>
          </w:p>
        </w:tc>
        <w:tc>
          <w:tcPr>
            <w:tcW w:w="539" w:type="pct"/>
            <w:tcBorders>
              <w:top w:val="single" w:sz="0" w:space="0" w:color="000000"/>
              <w:left w:val="single" w:sz="0" w:space="0" w:color="000000"/>
              <w:bottom w:val="single" w:sz="0" w:space="0" w:color="000000"/>
              <w:right w:val="single" w:sz="0" w:space="0" w:color="000000"/>
            </w:tcBorders>
          </w:tcPr>
          <w:p w14:paraId="2222D589" w14:textId="77777777" w:rsidR="00024849" w:rsidRDefault="00024849"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D66A503" w14:textId="77777777" w:rsidR="00024849" w:rsidRDefault="00024849" w:rsidP="00663F00">
            <w:pPr>
              <w:jc w:val="left"/>
            </w:pPr>
            <w:r>
              <w:rPr>
                <w:rFonts w:hint="eastAsia"/>
              </w:rPr>
              <w:t>SDK</w:t>
            </w:r>
            <w:r>
              <w:rPr>
                <w:rFonts w:hint="eastAsia"/>
              </w:rPr>
              <w:t>版本号，芒果终端</w:t>
            </w:r>
            <w:r>
              <w:rPr>
                <w:rFonts w:hint="eastAsia"/>
              </w:rPr>
              <w:t>SDK</w:t>
            </w:r>
            <w:r>
              <w:rPr>
                <w:rFonts w:hint="eastAsia"/>
              </w:rPr>
              <w:t>获取</w:t>
            </w:r>
          </w:p>
        </w:tc>
        <w:tc>
          <w:tcPr>
            <w:tcW w:w="912" w:type="pct"/>
            <w:tcBorders>
              <w:top w:val="single" w:sz="0" w:space="0" w:color="000000"/>
              <w:left w:val="single" w:sz="0" w:space="0" w:color="000000"/>
              <w:bottom w:val="single" w:sz="0" w:space="0" w:color="000000"/>
              <w:right w:val="single" w:sz="0" w:space="0" w:color="000000"/>
            </w:tcBorders>
          </w:tcPr>
          <w:p w14:paraId="55D53F6D" w14:textId="77777777" w:rsidR="00024849" w:rsidRDefault="00024849" w:rsidP="00663F00">
            <w:pPr>
              <w:jc w:val="left"/>
            </w:pPr>
            <w:r>
              <w:rPr>
                <w:rFonts w:hint="eastAsia"/>
              </w:rPr>
              <w:t>Y</w:t>
            </w:r>
          </w:p>
        </w:tc>
      </w:tr>
      <w:tr w:rsidR="00024849" w:rsidRPr="00B160F8" w14:paraId="4588C7C8"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210D288E" w14:textId="77777777" w:rsidR="00024849" w:rsidRDefault="00024849" w:rsidP="00663F00">
            <w:pPr>
              <w:jc w:val="left"/>
            </w:pPr>
            <w:r>
              <w:rPr>
                <w:rFonts w:hint="eastAsia"/>
                <w:szCs w:val="21"/>
              </w:rPr>
              <w:t>deviceid</w:t>
            </w:r>
          </w:p>
        </w:tc>
        <w:tc>
          <w:tcPr>
            <w:tcW w:w="539" w:type="pct"/>
            <w:tcBorders>
              <w:top w:val="single" w:sz="0" w:space="0" w:color="000000"/>
              <w:left w:val="single" w:sz="0" w:space="0" w:color="000000"/>
              <w:bottom w:val="single" w:sz="0" w:space="0" w:color="000000"/>
              <w:right w:val="single" w:sz="0" w:space="0" w:color="000000"/>
            </w:tcBorders>
          </w:tcPr>
          <w:p w14:paraId="10D9A562" w14:textId="77777777" w:rsidR="00024849" w:rsidRDefault="00024849"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8AA5342" w14:textId="77777777" w:rsidR="00024849" w:rsidRDefault="00024849" w:rsidP="00663F00">
            <w:pPr>
              <w:jc w:val="left"/>
            </w:pPr>
            <w:r>
              <w:rPr>
                <w:rFonts w:hint="eastAsia"/>
                <w:szCs w:val="21"/>
              </w:rPr>
              <w:t>天猫魔盒设备唯一</w:t>
            </w:r>
            <w:r>
              <w:rPr>
                <w:rFonts w:hint="eastAsia"/>
                <w:szCs w:val="21"/>
              </w:rPr>
              <w:t>ID</w:t>
            </w:r>
          </w:p>
        </w:tc>
        <w:tc>
          <w:tcPr>
            <w:tcW w:w="912" w:type="pct"/>
            <w:tcBorders>
              <w:top w:val="single" w:sz="0" w:space="0" w:color="000000"/>
              <w:left w:val="single" w:sz="0" w:space="0" w:color="000000"/>
              <w:bottom w:val="single" w:sz="0" w:space="0" w:color="000000"/>
              <w:right w:val="single" w:sz="0" w:space="0" w:color="000000"/>
            </w:tcBorders>
          </w:tcPr>
          <w:p w14:paraId="0948B65D" w14:textId="77777777" w:rsidR="00024849" w:rsidRDefault="00024849" w:rsidP="00663F00">
            <w:pPr>
              <w:jc w:val="left"/>
            </w:pPr>
            <w:r>
              <w:rPr>
                <w:rFonts w:hint="eastAsia"/>
              </w:rPr>
              <w:t>Y</w:t>
            </w:r>
          </w:p>
        </w:tc>
      </w:tr>
      <w:tr w:rsidR="00024849" w:rsidRPr="00B160F8" w14:paraId="242ED0E5" w14:textId="77777777" w:rsidTr="00663F00">
        <w:tc>
          <w:tcPr>
            <w:tcW w:w="1011" w:type="pct"/>
            <w:tcBorders>
              <w:top w:val="single" w:sz="0" w:space="0" w:color="000000"/>
              <w:left w:val="single" w:sz="0" w:space="0" w:color="000000"/>
              <w:bottom w:val="single" w:sz="0" w:space="0" w:color="000000"/>
              <w:right w:val="single" w:sz="0" w:space="0" w:color="000000"/>
            </w:tcBorders>
          </w:tcPr>
          <w:p w14:paraId="2B650DC3" w14:textId="77777777" w:rsidR="00024849" w:rsidRDefault="00024849" w:rsidP="00663F00">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5ECDBDF7" w14:textId="77777777" w:rsidR="00024849" w:rsidRDefault="00024849" w:rsidP="00663F00">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5FD9B8D" w14:textId="77777777" w:rsidR="00024849" w:rsidRDefault="00024849" w:rsidP="00663F00">
            <w:pPr>
              <w:jc w:val="left"/>
            </w:pPr>
            <w:r>
              <w:rPr>
                <w:rFonts w:hint="eastAsia"/>
              </w:rPr>
              <w:t>签名，详见文档签名算法说明</w:t>
            </w:r>
          </w:p>
        </w:tc>
        <w:tc>
          <w:tcPr>
            <w:tcW w:w="912" w:type="pct"/>
            <w:tcBorders>
              <w:top w:val="single" w:sz="0" w:space="0" w:color="000000"/>
              <w:left w:val="single" w:sz="0" w:space="0" w:color="000000"/>
              <w:bottom w:val="single" w:sz="0" w:space="0" w:color="000000"/>
              <w:right w:val="single" w:sz="0" w:space="0" w:color="000000"/>
            </w:tcBorders>
          </w:tcPr>
          <w:p w14:paraId="3D453C80" w14:textId="77777777" w:rsidR="00024849" w:rsidRDefault="00024849" w:rsidP="00663F00">
            <w:pPr>
              <w:jc w:val="left"/>
            </w:pPr>
            <w:r>
              <w:rPr>
                <w:rFonts w:hint="eastAsia"/>
              </w:rPr>
              <w:t>Y</w:t>
            </w:r>
          </w:p>
        </w:tc>
      </w:tr>
    </w:tbl>
    <w:p w14:paraId="3310A53A" w14:textId="77777777" w:rsidR="0040116C" w:rsidRDefault="0040116C" w:rsidP="0040116C"/>
    <w:p w14:paraId="209F7937" w14:textId="77777777" w:rsidR="0040116C" w:rsidRDefault="0040116C" w:rsidP="0040116C">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40116C" w14:paraId="2F77F7C1" w14:textId="77777777" w:rsidTr="00663F00">
        <w:tc>
          <w:tcPr>
            <w:tcW w:w="8363" w:type="dxa"/>
            <w:gridSpan w:val="3"/>
            <w:shd w:val="clear" w:color="auto" w:fill="808080"/>
          </w:tcPr>
          <w:p w14:paraId="20F9EFF9" w14:textId="77777777" w:rsidR="0040116C" w:rsidRDefault="0040116C" w:rsidP="00663F00">
            <w:r>
              <w:rPr>
                <w:rFonts w:hint="eastAsia"/>
              </w:rPr>
              <w:t>开发方案：</w:t>
            </w:r>
          </w:p>
        </w:tc>
      </w:tr>
      <w:tr w:rsidR="0040116C" w14:paraId="6D772AE8" w14:textId="77777777" w:rsidTr="00663F00">
        <w:tc>
          <w:tcPr>
            <w:tcW w:w="8363" w:type="dxa"/>
            <w:gridSpan w:val="3"/>
            <w:tcBorders>
              <w:bottom w:val="single" w:sz="2" w:space="0" w:color="auto"/>
            </w:tcBorders>
          </w:tcPr>
          <w:p w14:paraId="286867DA" w14:textId="77777777" w:rsidR="00F620FD" w:rsidRDefault="00F620FD" w:rsidP="00F620FD">
            <w:pPr>
              <w:rPr>
                <w:color w:val="000000"/>
              </w:rPr>
            </w:pPr>
            <w:r>
              <w:rPr>
                <w:rFonts w:hint="eastAsia"/>
                <w:color w:val="000000"/>
              </w:rPr>
              <w:t>1.</w:t>
            </w:r>
            <w:r>
              <w:rPr>
                <w:rFonts w:hint="eastAsia"/>
                <w:color w:val="000000"/>
              </w:rPr>
              <w:t>加密签名</w:t>
            </w:r>
          </w:p>
          <w:p w14:paraId="4864EDA3" w14:textId="77777777" w:rsidR="00F620FD" w:rsidRDefault="00F620FD" w:rsidP="00F620FD">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62FD5F14" w14:textId="77777777" w:rsidR="00F620FD" w:rsidRDefault="00F620FD" w:rsidP="00F620FD">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2D356C71" w14:textId="77777777" w:rsidR="00F620FD" w:rsidRDefault="00F620FD" w:rsidP="00F620FD">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758DED49" w14:textId="77777777" w:rsidR="00F620FD" w:rsidRPr="005C3440" w:rsidRDefault="00F620FD" w:rsidP="00F620FD">
            <w:pPr>
              <w:ind w:firstLineChars="200" w:firstLine="420"/>
              <w:rPr>
                <w:color w:val="000000"/>
              </w:rPr>
            </w:pPr>
            <w:r w:rsidRPr="005C3440">
              <w:rPr>
                <w:color w:val="000000"/>
              </w:rPr>
              <w:t xml:space="preserve">SELECT </w:t>
            </w:r>
          </w:p>
          <w:p w14:paraId="60D4F93C" w14:textId="77777777" w:rsidR="00F620FD" w:rsidRPr="005C3440" w:rsidRDefault="00F620FD" w:rsidP="00F620FD">
            <w:pPr>
              <w:ind w:firstLineChars="200" w:firstLine="420"/>
              <w:rPr>
                <w:color w:val="000000"/>
              </w:rPr>
            </w:pPr>
            <w:r w:rsidRPr="005C3440">
              <w:rPr>
                <w:color w:val="000000"/>
              </w:rPr>
              <w:t xml:space="preserve">    customerId, </w:t>
            </w:r>
          </w:p>
          <w:p w14:paraId="656A6C67" w14:textId="77777777" w:rsidR="00F620FD" w:rsidRPr="005C3440" w:rsidRDefault="00F620FD" w:rsidP="00F620FD">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3ECDA40E" w14:textId="77777777" w:rsidR="00F620FD" w:rsidRPr="005C3440" w:rsidRDefault="00F620FD" w:rsidP="00F620FD">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721B717E" w14:textId="77777777" w:rsidR="00F620FD" w:rsidRPr="005C3440" w:rsidRDefault="00F620FD" w:rsidP="00F620FD">
            <w:pPr>
              <w:ind w:firstLineChars="200" w:firstLine="420"/>
              <w:rPr>
                <w:color w:val="000000"/>
              </w:rPr>
            </w:pPr>
            <w:r w:rsidRPr="005C3440">
              <w:rPr>
                <w:color w:val="000000"/>
              </w:rPr>
              <w:t xml:space="preserve">    appAesKey, #AESKEY</w:t>
            </w:r>
          </w:p>
          <w:p w14:paraId="21DDE8C2" w14:textId="3EE1A765" w:rsidR="00F620FD" w:rsidRDefault="00F620FD" w:rsidP="00F620FD">
            <w:pPr>
              <w:ind w:firstLineChars="200" w:firstLine="420"/>
              <w:rPr>
                <w:color w:val="000000"/>
              </w:rPr>
            </w:pPr>
            <w:r w:rsidRPr="005C3440">
              <w:rPr>
                <w:color w:val="000000"/>
              </w:rPr>
              <w:t xml:space="preserve">    appAesIv</w:t>
            </w:r>
            <w:r w:rsidR="006C3ADF">
              <w:rPr>
                <w:rFonts w:hint="eastAsia"/>
                <w:color w:val="000000"/>
              </w:rPr>
              <w:t>,</w:t>
            </w:r>
            <w:r w:rsidRPr="005C3440">
              <w:rPr>
                <w:color w:val="000000"/>
              </w:rPr>
              <w:t xml:space="preserve"> #AESIV</w:t>
            </w:r>
          </w:p>
          <w:p w14:paraId="47193CB0" w14:textId="7FA1B281" w:rsidR="006C3ADF" w:rsidRDefault="006C3ADF" w:rsidP="00F620FD">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7949EAAF" w14:textId="7520B1C0" w:rsidR="006C3ADF" w:rsidRPr="005C3440" w:rsidRDefault="006C3ADF" w:rsidP="00F620FD">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5937293A" w14:textId="77777777" w:rsidR="00F620FD" w:rsidRPr="005C3440" w:rsidRDefault="00F620FD" w:rsidP="00F620FD">
            <w:pPr>
              <w:ind w:firstLineChars="200" w:firstLine="420"/>
              <w:rPr>
                <w:color w:val="000000"/>
              </w:rPr>
            </w:pPr>
            <w:r w:rsidRPr="005C3440">
              <w:rPr>
                <w:color w:val="000000"/>
              </w:rPr>
              <w:t>FROM</w:t>
            </w:r>
          </w:p>
          <w:p w14:paraId="34356C3D" w14:textId="77777777" w:rsidR="00F620FD" w:rsidRPr="005C3440" w:rsidRDefault="00F620FD" w:rsidP="00F620FD">
            <w:pPr>
              <w:ind w:firstLineChars="200" w:firstLine="420"/>
              <w:rPr>
                <w:color w:val="000000"/>
              </w:rPr>
            </w:pPr>
            <w:r w:rsidRPr="005C3440">
              <w:rPr>
                <w:color w:val="000000"/>
              </w:rPr>
              <w:t xml:space="preserve">    fac_customer</w:t>
            </w:r>
          </w:p>
          <w:p w14:paraId="008635A8" w14:textId="77777777" w:rsidR="00F620FD" w:rsidRPr="005C3440" w:rsidRDefault="00F620FD" w:rsidP="00F620FD">
            <w:pPr>
              <w:ind w:firstLineChars="200" w:firstLine="420"/>
              <w:rPr>
                <w:color w:val="000000"/>
              </w:rPr>
            </w:pPr>
            <w:r w:rsidRPr="005C3440">
              <w:rPr>
                <w:color w:val="000000"/>
              </w:rPr>
              <w:t>WHERE</w:t>
            </w:r>
          </w:p>
          <w:p w14:paraId="37C52B2C" w14:textId="77777777" w:rsidR="00F620FD" w:rsidRPr="005C3440" w:rsidRDefault="00F620FD" w:rsidP="00F620FD">
            <w:pPr>
              <w:ind w:firstLineChars="200" w:firstLine="420"/>
              <w:rPr>
                <w:color w:val="000000"/>
              </w:rPr>
            </w:pPr>
            <w:r w:rsidRPr="005C3440">
              <w:rPr>
                <w:color w:val="000000"/>
              </w:rPr>
              <w:t xml:space="preserve">    appId = '66ec7d8ca12bed37'</w:t>
            </w:r>
          </w:p>
          <w:p w14:paraId="22161938" w14:textId="77777777" w:rsidR="00F620FD" w:rsidRDefault="00F620FD" w:rsidP="00F620FD">
            <w:pPr>
              <w:ind w:firstLineChars="200" w:firstLine="420"/>
              <w:rPr>
                <w:color w:val="000000"/>
              </w:rPr>
            </w:pPr>
            <w:r w:rsidRPr="005C3440">
              <w:rPr>
                <w:color w:val="000000"/>
              </w:rPr>
              <w:t xml:space="preserve">        AND status = 1</w:t>
            </w:r>
          </w:p>
          <w:p w14:paraId="44D23D4E" w14:textId="77777777" w:rsidR="00296D56" w:rsidRDefault="00F620FD" w:rsidP="00F620FD">
            <w:pPr>
              <w:rPr>
                <w:color w:val="00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5086A982" w14:textId="77777777" w:rsidR="00296D56" w:rsidRDefault="00296D56" w:rsidP="00663F00">
            <w:pPr>
              <w:rPr>
                <w:color w:val="000000"/>
              </w:rPr>
            </w:pPr>
          </w:p>
          <w:p w14:paraId="5921C7B4" w14:textId="77777777" w:rsidR="005B0563" w:rsidRDefault="00F620FD" w:rsidP="00663F00">
            <w:pPr>
              <w:rPr>
                <w:color w:val="000000"/>
              </w:rPr>
            </w:pPr>
            <w:r>
              <w:rPr>
                <w:rFonts w:hint="eastAsia"/>
                <w:color w:val="000000"/>
              </w:rPr>
              <w:t>2</w:t>
            </w:r>
            <w:r w:rsidR="005B0563">
              <w:rPr>
                <w:rFonts w:hint="eastAsia"/>
                <w:color w:val="000000"/>
              </w:rPr>
              <w:t>.</w:t>
            </w:r>
            <w:r w:rsidR="005B0563">
              <w:rPr>
                <w:rFonts w:hint="eastAsia"/>
                <w:color w:val="000000"/>
              </w:rPr>
              <w:t>调用优酷</w:t>
            </w:r>
            <w:r w:rsidR="005B0563">
              <w:rPr>
                <w:rFonts w:hint="eastAsia"/>
                <w:color w:val="000000"/>
              </w:rPr>
              <w:t>ticket</w:t>
            </w:r>
            <w:r w:rsidR="005B0563">
              <w:rPr>
                <w:rFonts w:hint="eastAsia"/>
                <w:color w:val="000000"/>
              </w:rPr>
              <w:t>验证接口，获取优酷用户唯一</w:t>
            </w:r>
            <w:r w:rsidR="005B0563">
              <w:rPr>
                <w:rFonts w:hint="eastAsia"/>
                <w:color w:val="000000"/>
              </w:rPr>
              <w:t>ID</w:t>
            </w:r>
            <w:r w:rsidR="005B0563">
              <w:rPr>
                <w:rFonts w:hint="eastAsia"/>
                <w:color w:val="000000"/>
              </w:rPr>
              <w:t>，用户头像，昵称。</w:t>
            </w:r>
          </w:p>
          <w:p w14:paraId="7FF7184F" w14:textId="77777777" w:rsidR="005B0563" w:rsidRDefault="005B0563" w:rsidP="00663F00">
            <w:pPr>
              <w:rPr>
                <w:color w:val="000000"/>
              </w:rPr>
            </w:pPr>
          </w:p>
          <w:p w14:paraId="456C7952" w14:textId="77777777" w:rsidR="0040116C" w:rsidRPr="00D77096" w:rsidRDefault="00F620FD" w:rsidP="00663F00">
            <w:pPr>
              <w:rPr>
                <w:color w:val="000000"/>
              </w:rPr>
            </w:pPr>
            <w:r>
              <w:rPr>
                <w:rFonts w:hint="eastAsia"/>
                <w:color w:val="000000"/>
              </w:rPr>
              <w:t>3</w:t>
            </w:r>
            <w:r w:rsidR="005B0563">
              <w:rPr>
                <w:rFonts w:hint="eastAsia"/>
                <w:color w:val="000000"/>
              </w:rPr>
              <w:t>.</w:t>
            </w:r>
            <w:r w:rsidR="005B0563">
              <w:rPr>
                <w:rFonts w:hint="eastAsia"/>
                <w:color w:val="000000"/>
              </w:rPr>
              <w:t>验证通过</w:t>
            </w:r>
            <w:r w:rsidR="00592069">
              <w:rPr>
                <w:rFonts w:hint="eastAsia"/>
                <w:color w:val="000000"/>
              </w:rPr>
              <w:t>调用</w:t>
            </w:r>
            <w:r w:rsidR="00592069">
              <w:rPr>
                <w:rFonts w:hint="eastAsia"/>
                <w:color w:val="000000"/>
              </w:rPr>
              <w:t>Passport</w:t>
            </w:r>
            <w:r w:rsidR="00592069">
              <w:rPr>
                <w:rFonts w:hint="eastAsia"/>
                <w:color w:val="000000"/>
              </w:rPr>
              <w:t>接口：《</w:t>
            </w:r>
            <w:r w:rsidR="00592069" w:rsidRPr="00592069">
              <w:rPr>
                <w:rFonts w:hint="eastAsia"/>
                <w:color w:val="000000"/>
              </w:rPr>
              <w:t>阿里天猫魔盒登录接口</w:t>
            </w:r>
            <w:r w:rsidR="00592069" w:rsidRPr="00592069">
              <w:rPr>
                <w:rFonts w:hint="eastAsia"/>
                <w:color w:val="000000"/>
              </w:rPr>
              <w:t>.docx</w:t>
            </w:r>
            <w:r w:rsidR="00592069">
              <w:rPr>
                <w:rFonts w:hint="eastAsia"/>
                <w:color w:val="000000"/>
              </w:rPr>
              <w:t>》</w:t>
            </w:r>
            <w:r w:rsidR="005B0563">
              <w:rPr>
                <w:rFonts w:hint="eastAsia"/>
                <w:color w:val="000000"/>
              </w:rPr>
              <w:t>，注册成功返回数据</w:t>
            </w:r>
          </w:p>
        </w:tc>
      </w:tr>
      <w:tr w:rsidR="0040116C" w14:paraId="55C1ADC1" w14:textId="77777777" w:rsidTr="00663F00">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0FB60A9C" w14:textId="77777777" w:rsidR="0040116C" w:rsidRPr="00C9018A" w:rsidRDefault="0040116C" w:rsidP="00663F00">
            <w:pPr>
              <w:rPr>
                <w:b/>
                <w:color w:val="000000"/>
              </w:rPr>
            </w:pPr>
            <w:r w:rsidRPr="00C9018A">
              <w:rPr>
                <w:rFonts w:hint="eastAsia"/>
                <w:b/>
                <w:color w:val="000000"/>
              </w:rPr>
              <w:t>更新记录</w:t>
            </w:r>
          </w:p>
        </w:tc>
      </w:tr>
      <w:tr w:rsidR="0040116C" w14:paraId="15252B66"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233AFF7" w14:textId="77777777" w:rsidR="0040116C" w:rsidRPr="00BA1F0B" w:rsidRDefault="0040116C" w:rsidP="00663F00">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3F24AF5" w14:textId="77777777" w:rsidR="0040116C" w:rsidRPr="00BA1F0B" w:rsidRDefault="0040116C" w:rsidP="00663F00">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13263A2" w14:textId="77777777" w:rsidR="0040116C" w:rsidRPr="00BA1F0B" w:rsidRDefault="0040116C" w:rsidP="00663F00">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40116C" w14:paraId="06021F40" w14:textId="77777777" w:rsidTr="00663F00">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DFEB0F6" w14:textId="77777777" w:rsidR="0040116C" w:rsidRDefault="0040116C" w:rsidP="00663F00">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3ED79D17" w14:textId="77777777" w:rsidR="0040116C" w:rsidRDefault="0040116C" w:rsidP="00663F00">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70B25F62" w14:textId="77777777" w:rsidR="0040116C" w:rsidRDefault="0040116C" w:rsidP="00663F00">
            <w:pPr>
              <w:tabs>
                <w:tab w:val="center" w:pos="2460"/>
                <w:tab w:val="left" w:pos="3555"/>
              </w:tabs>
              <w:jc w:val="left"/>
              <w:rPr>
                <w:color w:val="000000"/>
              </w:rPr>
            </w:pPr>
          </w:p>
        </w:tc>
      </w:tr>
    </w:tbl>
    <w:p w14:paraId="1A759C6A" w14:textId="77777777" w:rsidR="0040116C" w:rsidRPr="00EA0463" w:rsidRDefault="0040116C" w:rsidP="0040116C"/>
    <w:p w14:paraId="2CFE50E5" w14:textId="77777777" w:rsidR="0040116C" w:rsidRDefault="0040116C" w:rsidP="0040116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40116C" w14:paraId="2CFBFBDD" w14:textId="77777777" w:rsidTr="00663F00">
        <w:tc>
          <w:tcPr>
            <w:tcW w:w="1843" w:type="dxa"/>
            <w:shd w:val="clear" w:color="auto" w:fill="808080"/>
          </w:tcPr>
          <w:p w14:paraId="3372387C" w14:textId="77777777" w:rsidR="0040116C" w:rsidRDefault="0040116C" w:rsidP="00663F00">
            <w:r>
              <w:rPr>
                <w:rFonts w:hint="eastAsia"/>
              </w:rPr>
              <w:t>参数名称</w:t>
            </w:r>
          </w:p>
        </w:tc>
        <w:tc>
          <w:tcPr>
            <w:tcW w:w="1417" w:type="dxa"/>
            <w:shd w:val="clear" w:color="auto" w:fill="808080"/>
          </w:tcPr>
          <w:p w14:paraId="3FEDB7FA" w14:textId="77777777" w:rsidR="0040116C" w:rsidRDefault="0040116C" w:rsidP="00663F00">
            <w:r>
              <w:rPr>
                <w:rFonts w:hint="eastAsia"/>
              </w:rPr>
              <w:t>位置</w:t>
            </w:r>
          </w:p>
        </w:tc>
        <w:tc>
          <w:tcPr>
            <w:tcW w:w="5103" w:type="dxa"/>
            <w:shd w:val="clear" w:color="auto" w:fill="808080"/>
          </w:tcPr>
          <w:p w14:paraId="1DB7BDE0" w14:textId="77777777" w:rsidR="0040116C" w:rsidRDefault="0040116C" w:rsidP="00663F00">
            <w:r>
              <w:rPr>
                <w:rFonts w:hint="eastAsia"/>
              </w:rPr>
              <w:t>含义</w:t>
            </w:r>
          </w:p>
        </w:tc>
      </w:tr>
      <w:tr w:rsidR="0040116C" w14:paraId="6C24FF33" w14:textId="77777777" w:rsidTr="00663F00">
        <w:tc>
          <w:tcPr>
            <w:tcW w:w="1843" w:type="dxa"/>
          </w:tcPr>
          <w:p w14:paraId="59FA1DAF" w14:textId="77777777" w:rsidR="0040116C" w:rsidRDefault="0040116C" w:rsidP="00663F00">
            <w:r>
              <w:rPr>
                <w:rFonts w:hint="eastAsia"/>
              </w:rPr>
              <w:t>CODE</w:t>
            </w:r>
          </w:p>
        </w:tc>
        <w:tc>
          <w:tcPr>
            <w:tcW w:w="1417" w:type="dxa"/>
          </w:tcPr>
          <w:p w14:paraId="6B519897" w14:textId="77777777" w:rsidR="0040116C" w:rsidRDefault="0040116C" w:rsidP="00663F00">
            <w:r>
              <w:rPr>
                <w:rFonts w:hint="eastAsia"/>
              </w:rPr>
              <w:t>RESPONSE</w:t>
            </w:r>
          </w:p>
        </w:tc>
        <w:tc>
          <w:tcPr>
            <w:tcW w:w="5103" w:type="dxa"/>
          </w:tcPr>
          <w:p w14:paraId="3457C6C7" w14:textId="77777777" w:rsidR="0040116C" w:rsidRDefault="0040116C" w:rsidP="00663F00">
            <w:pPr>
              <w:autoSpaceDE w:val="0"/>
              <w:autoSpaceDN w:val="0"/>
              <w:adjustRightInd w:val="0"/>
              <w:jc w:val="left"/>
            </w:pPr>
            <w:r>
              <w:rPr>
                <w:rFonts w:hint="eastAsia"/>
              </w:rPr>
              <w:t xml:space="preserve">200 </w:t>
            </w:r>
            <w:r>
              <w:rPr>
                <w:rFonts w:hint="eastAsia"/>
              </w:rPr>
              <w:t>成功</w:t>
            </w:r>
            <w:r>
              <w:rPr>
                <w:rFonts w:hint="eastAsia"/>
              </w:rPr>
              <w:t xml:space="preserve"> </w:t>
            </w:r>
          </w:p>
          <w:p w14:paraId="267185C1" w14:textId="77777777" w:rsidR="0040116C" w:rsidRDefault="0040116C" w:rsidP="00663F00">
            <w:r>
              <w:rPr>
                <w:rFonts w:hint="eastAsia"/>
              </w:rPr>
              <w:t>其它</w:t>
            </w:r>
            <w:r>
              <w:rPr>
                <w:rFonts w:hint="eastAsia"/>
              </w:rPr>
              <w:t>,</w:t>
            </w:r>
            <w:r>
              <w:rPr>
                <w:rFonts w:hint="eastAsia"/>
              </w:rPr>
              <w:t>读取失败</w:t>
            </w:r>
          </w:p>
        </w:tc>
      </w:tr>
      <w:tr w:rsidR="0040116C" w14:paraId="4873F1D2" w14:textId="77777777" w:rsidTr="00663F00">
        <w:tc>
          <w:tcPr>
            <w:tcW w:w="1843" w:type="dxa"/>
          </w:tcPr>
          <w:p w14:paraId="625F294F" w14:textId="77777777" w:rsidR="0040116C" w:rsidRDefault="0040116C" w:rsidP="00663F00">
            <w:r>
              <w:rPr>
                <w:rFonts w:hint="eastAsia"/>
              </w:rPr>
              <w:t>返回值</w:t>
            </w:r>
          </w:p>
        </w:tc>
        <w:tc>
          <w:tcPr>
            <w:tcW w:w="1417" w:type="dxa"/>
          </w:tcPr>
          <w:p w14:paraId="77C0972F" w14:textId="77777777" w:rsidR="0040116C" w:rsidRDefault="0040116C" w:rsidP="00663F00">
            <w:r>
              <w:rPr>
                <w:rFonts w:hint="eastAsia"/>
              </w:rPr>
              <w:t>BODY</w:t>
            </w:r>
          </w:p>
        </w:tc>
        <w:tc>
          <w:tcPr>
            <w:tcW w:w="5103" w:type="dxa"/>
          </w:tcPr>
          <w:p w14:paraId="3274DDF6" w14:textId="77777777" w:rsidR="0040116C" w:rsidRDefault="0040116C" w:rsidP="00663F00">
            <w:pPr>
              <w:rPr>
                <w:color w:val="000000"/>
              </w:rPr>
            </w:pPr>
          </w:p>
        </w:tc>
      </w:tr>
      <w:tr w:rsidR="0040116C" w14:paraId="6EC7423E" w14:textId="77777777" w:rsidTr="00663F00">
        <w:tc>
          <w:tcPr>
            <w:tcW w:w="8363" w:type="dxa"/>
            <w:gridSpan w:val="3"/>
          </w:tcPr>
          <w:p w14:paraId="2310DBC2" w14:textId="77777777" w:rsidR="007F22CA" w:rsidRDefault="007F22CA" w:rsidP="007F22CA">
            <w:pPr>
              <w:ind w:leftChars="50" w:left="105"/>
              <w:rPr>
                <w:color w:val="000000"/>
              </w:rPr>
            </w:pPr>
            <w:r>
              <w:rPr>
                <w:rFonts w:hint="eastAsia"/>
                <w:color w:val="000000"/>
              </w:rPr>
              <w:t>未加密返回格试：</w:t>
            </w:r>
          </w:p>
          <w:p w14:paraId="58CB6C7B" w14:textId="77777777" w:rsidR="007F22CA" w:rsidRPr="00124675" w:rsidRDefault="007F22CA" w:rsidP="007F22CA">
            <w:pPr>
              <w:ind w:leftChars="50" w:left="105"/>
              <w:rPr>
                <w:color w:val="000000"/>
              </w:rPr>
            </w:pPr>
            <w:r w:rsidRPr="00124675">
              <w:rPr>
                <w:color w:val="000000"/>
              </w:rPr>
              <w:t>{</w:t>
            </w:r>
          </w:p>
          <w:p w14:paraId="0F0D7DB5" w14:textId="77777777" w:rsidR="007F22CA" w:rsidRPr="00CA7C55" w:rsidRDefault="007F22CA" w:rsidP="007F22CA">
            <w:pPr>
              <w:ind w:leftChars="50" w:left="105"/>
            </w:pPr>
            <w:r w:rsidRPr="00CA7C55">
              <w:t xml:space="preserve">    "errno": "0",</w:t>
            </w:r>
          </w:p>
          <w:p w14:paraId="139C4620" w14:textId="77777777" w:rsidR="007F22CA" w:rsidRPr="00CA7C55" w:rsidRDefault="007F22CA" w:rsidP="007F22CA">
            <w:pPr>
              <w:ind w:leftChars="50" w:left="105"/>
            </w:pPr>
            <w:r w:rsidRPr="00CA7C55">
              <w:rPr>
                <w:rFonts w:hint="eastAsia"/>
              </w:rPr>
              <w:t xml:space="preserve">    "msg": "</w:t>
            </w:r>
            <w:r w:rsidRPr="00CA7C55">
              <w:rPr>
                <w:rFonts w:hint="eastAsia"/>
              </w:rPr>
              <w:t>成功</w:t>
            </w:r>
            <w:r w:rsidRPr="00CA7C55">
              <w:rPr>
                <w:rFonts w:hint="eastAsia"/>
              </w:rPr>
              <w:t>",</w:t>
            </w:r>
          </w:p>
          <w:p w14:paraId="6D3AE408" w14:textId="77777777" w:rsidR="007F22CA" w:rsidRPr="00CA7C55" w:rsidRDefault="007F22CA" w:rsidP="007F22CA">
            <w:pPr>
              <w:ind w:leftChars="50" w:left="105"/>
            </w:pPr>
            <w:r w:rsidRPr="00CA7C55">
              <w:t xml:space="preserve">    "server_time": 1455815935,</w:t>
            </w:r>
          </w:p>
          <w:p w14:paraId="074AFFC5" w14:textId="77777777" w:rsidR="007F22CA" w:rsidRDefault="007F22CA" w:rsidP="007F22CA">
            <w:pPr>
              <w:ind w:leftChars="50" w:left="105" w:firstLine="420"/>
            </w:pPr>
            <w:r w:rsidRPr="00CA7C55">
              <w:t>"data": {</w:t>
            </w:r>
          </w:p>
          <w:p w14:paraId="6342DB97" w14:textId="77777777" w:rsidR="007F22CA" w:rsidRPr="00BF4CAA" w:rsidRDefault="007F22CA" w:rsidP="007F22CA">
            <w:pPr>
              <w:pStyle w:val="HTML"/>
              <w:rPr>
                <w:rFonts w:asciiTheme="minorHAnsi" w:eastAsiaTheme="minorEastAsia" w:hAnsiTheme="minorHAnsi" w:cs="Times New Roman"/>
                <w:kern w:val="2"/>
                <w:sz w:val="21"/>
                <w:szCs w:val="22"/>
              </w:rPr>
            </w:pPr>
            <w:r w:rsidRPr="00BF4CAA">
              <w:rPr>
                <w:rFonts w:asciiTheme="minorHAnsi" w:eastAsiaTheme="minorEastAsia" w:hAnsiTheme="minorHAnsi" w:cs="Times New Roman" w:hint="eastAsia"/>
                <w:kern w:val="2"/>
                <w:sz w:val="21"/>
                <w:szCs w:val="22"/>
              </w:rPr>
              <w:t xml:space="preserve">      </w:t>
            </w:r>
            <w:r w:rsidRPr="00BF4CAA">
              <w:rPr>
                <w:rFonts w:asciiTheme="minorHAnsi" w:eastAsiaTheme="minorEastAsia" w:hAnsiTheme="minorHAnsi" w:cs="Times New Roman"/>
                <w:kern w:val="2"/>
                <w:sz w:val="21"/>
                <w:szCs w:val="22"/>
              </w:rPr>
              <w:t>"ticket" : "</w:t>
            </w:r>
            <w:r>
              <w:rPr>
                <w:rFonts w:asciiTheme="minorHAnsi" w:eastAsiaTheme="minorEastAsia" w:hAnsiTheme="minorHAnsi" w:cs="Times New Roman" w:hint="eastAsia"/>
                <w:kern w:val="2"/>
                <w:sz w:val="21"/>
                <w:szCs w:val="22"/>
              </w:rPr>
              <w:t>XXXXXXXXXXXXXXX</w:t>
            </w:r>
            <w:r>
              <w:rPr>
                <w:rFonts w:asciiTheme="minorHAnsi" w:eastAsiaTheme="minorEastAsia" w:hAnsiTheme="minorHAnsi" w:cs="Times New Roman" w:hint="eastAsia"/>
                <w:kern w:val="2"/>
                <w:sz w:val="21"/>
                <w:szCs w:val="22"/>
              </w:rPr>
              <w:t>（芒果用户票据）</w:t>
            </w:r>
            <w:r w:rsidRPr="00BF4CAA">
              <w:rPr>
                <w:rFonts w:asciiTheme="minorHAnsi" w:eastAsiaTheme="minorEastAsia" w:hAnsiTheme="minorHAnsi" w:cs="Times New Roman"/>
                <w:kern w:val="2"/>
                <w:sz w:val="21"/>
                <w:szCs w:val="22"/>
              </w:rPr>
              <w:t xml:space="preserve">", </w:t>
            </w:r>
          </w:p>
          <w:p w14:paraId="16EF2472" w14:textId="77777777" w:rsidR="007F22CA" w:rsidRPr="00BF4CAA" w:rsidRDefault="007F22CA" w:rsidP="007F22CA">
            <w:pPr>
              <w:pStyle w:val="HTML"/>
              <w:rPr>
                <w:rFonts w:asciiTheme="minorHAnsi" w:eastAsiaTheme="minorEastAsia" w:hAnsiTheme="minorHAnsi" w:cs="Times New Roman"/>
                <w:kern w:val="2"/>
                <w:sz w:val="21"/>
                <w:szCs w:val="22"/>
              </w:rPr>
            </w:pPr>
            <w:r w:rsidRPr="00BF4CAA">
              <w:rPr>
                <w:rFonts w:asciiTheme="minorHAnsi" w:eastAsiaTheme="minorEastAsia" w:hAnsiTheme="minorHAnsi" w:cs="Times New Roman"/>
                <w:kern w:val="2"/>
                <w:sz w:val="21"/>
                <w:szCs w:val="22"/>
              </w:rPr>
              <w:t xml:space="preserve">      "expire" : "</w:t>
            </w:r>
            <w:r>
              <w:rPr>
                <w:rFonts w:asciiTheme="minorHAnsi" w:eastAsiaTheme="minorEastAsia" w:hAnsiTheme="minorHAnsi" w:cs="Times New Roman" w:hint="eastAsia"/>
                <w:kern w:val="2"/>
                <w:sz w:val="21"/>
                <w:szCs w:val="22"/>
              </w:rPr>
              <w:t>3600</w:t>
            </w:r>
            <w:r>
              <w:rPr>
                <w:rFonts w:asciiTheme="minorHAnsi" w:eastAsiaTheme="minorEastAsia" w:hAnsiTheme="minorHAnsi" w:cs="Times New Roman" w:hint="eastAsia"/>
                <w:kern w:val="2"/>
                <w:sz w:val="21"/>
                <w:szCs w:val="22"/>
              </w:rPr>
              <w:t>（当前票据剩余有效时间，单位为秒）</w:t>
            </w:r>
            <w:r w:rsidRPr="00BF4CAA">
              <w:rPr>
                <w:rFonts w:asciiTheme="minorHAnsi" w:eastAsiaTheme="minorEastAsia" w:hAnsiTheme="minorHAnsi" w:cs="Times New Roman"/>
                <w:kern w:val="2"/>
                <w:sz w:val="21"/>
                <w:szCs w:val="22"/>
              </w:rPr>
              <w:t>"</w:t>
            </w:r>
          </w:p>
          <w:p w14:paraId="6F55F52A" w14:textId="77777777" w:rsidR="007F22CA" w:rsidRPr="00BF4CAA" w:rsidRDefault="007F22CA" w:rsidP="007F22CA">
            <w:pPr>
              <w:pStyle w:val="HTML"/>
              <w:rPr>
                <w:rFonts w:asciiTheme="minorHAnsi" w:eastAsiaTheme="minorEastAsia" w:hAnsiTheme="minorHAnsi" w:cs="Times New Roman"/>
                <w:kern w:val="2"/>
                <w:sz w:val="21"/>
                <w:szCs w:val="22"/>
              </w:rPr>
            </w:pPr>
            <w:r>
              <w:rPr>
                <w:rFonts w:asciiTheme="minorHAnsi" w:eastAsiaTheme="minorEastAsia" w:hAnsiTheme="minorHAnsi" w:cs="Times New Roman"/>
                <w:kern w:val="2"/>
                <w:sz w:val="21"/>
                <w:szCs w:val="22"/>
              </w:rPr>
              <w:t xml:space="preserve">      </w:t>
            </w:r>
            <w:r w:rsidRPr="00BF4CAA">
              <w:rPr>
                <w:rFonts w:asciiTheme="minorHAnsi" w:eastAsiaTheme="minorEastAsia" w:hAnsiTheme="minorHAnsi" w:cs="Times New Roman"/>
                <w:kern w:val="2"/>
                <w:sz w:val="21"/>
                <w:szCs w:val="22"/>
              </w:rPr>
              <w:t>"userinfo" : {</w:t>
            </w:r>
          </w:p>
          <w:p w14:paraId="4FAB3E99" w14:textId="77777777" w:rsidR="007F22CA" w:rsidRPr="00BF4CAA" w:rsidRDefault="007F22CA" w:rsidP="007F22CA">
            <w:pPr>
              <w:pStyle w:val="HTML"/>
              <w:rPr>
                <w:rFonts w:asciiTheme="minorHAnsi" w:eastAsiaTheme="minorEastAsia" w:hAnsiTheme="minorHAnsi" w:cs="Times New Roman"/>
                <w:kern w:val="2"/>
                <w:sz w:val="21"/>
                <w:szCs w:val="22"/>
              </w:rPr>
            </w:pPr>
            <w:r w:rsidRPr="00BF4CAA">
              <w:rPr>
                <w:rFonts w:asciiTheme="minorHAnsi" w:eastAsiaTheme="minorEastAsia" w:hAnsiTheme="minorHAnsi" w:cs="Times New Roman"/>
                <w:kern w:val="2"/>
                <w:sz w:val="21"/>
                <w:szCs w:val="22"/>
              </w:rPr>
              <w:t xml:space="preserve">            "uuid" : " 59b127b0a5c0420845af1107597103</w:t>
            </w:r>
            <w:r w:rsidRPr="00BF4CAA">
              <w:rPr>
                <w:rFonts w:asciiTheme="minorHAnsi" w:eastAsiaTheme="minorEastAsia" w:hAnsiTheme="minorHAnsi" w:cs="Times New Roman" w:hint="eastAsia"/>
                <w:kern w:val="2"/>
                <w:sz w:val="21"/>
                <w:szCs w:val="22"/>
              </w:rPr>
              <w:t>5c</w:t>
            </w:r>
            <w:r>
              <w:rPr>
                <w:rFonts w:asciiTheme="minorHAnsi" w:eastAsiaTheme="minorEastAsia" w:hAnsiTheme="minorHAnsi" w:cs="Times New Roman" w:hint="eastAsia"/>
                <w:kern w:val="2"/>
                <w:sz w:val="21"/>
                <w:szCs w:val="22"/>
              </w:rPr>
              <w:t>（芒果用户唯一</w:t>
            </w:r>
            <w:r>
              <w:rPr>
                <w:rFonts w:asciiTheme="minorHAnsi" w:eastAsiaTheme="minorEastAsia" w:hAnsiTheme="minorHAnsi" w:cs="Times New Roman" w:hint="eastAsia"/>
                <w:kern w:val="2"/>
                <w:sz w:val="21"/>
                <w:szCs w:val="22"/>
              </w:rPr>
              <w:t>ID</w:t>
            </w:r>
            <w:r>
              <w:rPr>
                <w:rFonts w:asciiTheme="minorHAnsi" w:eastAsiaTheme="minorEastAsia" w:hAnsiTheme="minorHAnsi" w:cs="Times New Roman" w:hint="eastAsia"/>
                <w:kern w:val="2"/>
                <w:sz w:val="21"/>
                <w:szCs w:val="22"/>
              </w:rPr>
              <w:t>）</w:t>
            </w:r>
            <w:r w:rsidRPr="00BF4CAA">
              <w:rPr>
                <w:rFonts w:asciiTheme="minorHAnsi" w:eastAsiaTheme="minorEastAsia" w:hAnsiTheme="minorHAnsi" w:cs="Times New Roman"/>
                <w:kern w:val="2"/>
                <w:sz w:val="21"/>
                <w:szCs w:val="22"/>
              </w:rPr>
              <w:t>"</w:t>
            </w:r>
            <w:r w:rsidRPr="00BF4CAA">
              <w:rPr>
                <w:rFonts w:asciiTheme="minorHAnsi" w:eastAsiaTheme="minorEastAsia" w:hAnsiTheme="minorHAnsi" w:cs="Times New Roman" w:hint="eastAsia"/>
                <w:kern w:val="2"/>
                <w:sz w:val="21"/>
                <w:szCs w:val="22"/>
              </w:rPr>
              <w:t>,</w:t>
            </w:r>
            <w:r w:rsidRPr="00BF4CAA">
              <w:rPr>
                <w:rFonts w:asciiTheme="minorHAnsi" w:eastAsiaTheme="minorEastAsia" w:hAnsiTheme="minorHAnsi" w:cs="Times New Roman"/>
                <w:kern w:val="2"/>
                <w:sz w:val="21"/>
                <w:szCs w:val="22"/>
              </w:rPr>
              <w:t xml:space="preserve"> </w:t>
            </w:r>
          </w:p>
          <w:p w14:paraId="778D549C" w14:textId="77777777" w:rsidR="007F22CA" w:rsidRPr="00CA7C55" w:rsidRDefault="007F22CA" w:rsidP="007F22CA">
            <w:pPr>
              <w:ind w:leftChars="50" w:left="105" w:firstLine="420"/>
            </w:pPr>
            <w:r w:rsidRPr="00BF4CAA">
              <w:t xml:space="preserve">        </w:t>
            </w:r>
            <w:r>
              <w:t>}</w:t>
            </w:r>
          </w:p>
          <w:p w14:paraId="03F3ED7F" w14:textId="77777777" w:rsidR="007F22CA" w:rsidRPr="00BF4CAA" w:rsidRDefault="007F22CA" w:rsidP="007F22CA">
            <w:pPr>
              <w:ind w:leftChars="50" w:left="105"/>
            </w:pPr>
            <w:r w:rsidRPr="00BF4CAA">
              <w:t xml:space="preserve">    }</w:t>
            </w:r>
          </w:p>
          <w:p w14:paraId="3FEAC853" w14:textId="77777777" w:rsidR="007F22CA" w:rsidRDefault="007F22CA" w:rsidP="007F22CA">
            <w:pPr>
              <w:ind w:leftChars="50" w:left="105"/>
              <w:rPr>
                <w:color w:val="000000"/>
              </w:rPr>
            </w:pPr>
            <w:r w:rsidRPr="00124675">
              <w:rPr>
                <w:color w:val="000000"/>
              </w:rPr>
              <w:t>}</w:t>
            </w:r>
          </w:p>
          <w:p w14:paraId="2D13F1EB" w14:textId="77777777" w:rsidR="007F22CA" w:rsidRDefault="007F22CA" w:rsidP="007F22CA">
            <w:pPr>
              <w:ind w:leftChars="50" w:left="105"/>
              <w:rPr>
                <w:color w:val="000000"/>
              </w:rPr>
            </w:pPr>
          </w:p>
          <w:p w14:paraId="71348F12" w14:textId="77777777" w:rsidR="007F22CA" w:rsidRDefault="007F22CA" w:rsidP="007F22CA">
            <w:pPr>
              <w:ind w:leftChars="50" w:left="105"/>
              <w:rPr>
                <w:color w:val="000000"/>
              </w:rPr>
            </w:pPr>
          </w:p>
          <w:p w14:paraId="0861A96B" w14:textId="77777777" w:rsidR="007F22CA" w:rsidRDefault="007F22CA" w:rsidP="007F22CA">
            <w:pPr>
              <w:ind w:leftChars="50" w:left="105"/>
              <w:rPr>
                <w:color w:val="000000"/>
              </w:rPr>
            </w:pPr>
            <w:r>
              <w:rPr>
                <w:rFonts w:hint="eastAsia"/>
                <w:color w:val="000000"/>
              </w:rPr>
              <w:t>加密后返回：</w:t>
            </w:r>
          </w:p>
          <w:p w14:paraId="25AD155C" w14:textId="77777777" w:rsidR="00F10FB6" w:rsidRPr="00F10FB6" w:rsidRDefault="00F10FB6" w:rsidP="00F10F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7C1939B1" w14:textId="77777777" w:rsidR="0040116C" w:rsidRDefault="007F22CA" w:rsidP="00902556">
            <w:pPr>
              <w:rPr>
                <w:color w:val="000000"/>
              </w:rPr>
            </w:pPr>
            <w:r w:rsidRPr="00CB4FC1">
              <w:rPr>
                <w:rFonts w:hint="eastAsia"/>
                <w:color w:val="000000"/>
              </w:rPr>
              <w:t>Base64</w:t>
            </w:r>
            <w:r w:rsidR="00F10FB6">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6D4549F8" w14:textId="77777777" w:rsidR="0040116C" w:rsidRDefault="0040116C" w:rsidP="0040116C">
      <w:r>
        <w:rPr>
          <w:rFonts w:hint="eastAsia"/>
        </w:rPr>
        <w:t>错误码：</w:t>
      </w:r>
    </w:p>
    <w:tbl>
      <w:tblPr>
        <w:tblStyle w:val="ab"/>
        <w:tblW w:w="0" w:type="auto"/>
        <w:tblLook w:val="04A0" w:firstRow="1" w:lastRow="0" w:firstColumn="1" w:lastColumn="0" w:noHBand="0" w:noVBand="1"/>
      </w:tblPr>
      <w:tblGrid>
        <w:gridCol w:w="1242"/>
        <w:gridCol w:w="4439"/>
        <w:gridCol w:w="2841"/>
      </w:tblGrid>
      <w:tr w:rsidR="0040116C" w14:paraId="5A55DE79" w14:textId="77777777" w:rsidTr="00663F00">
        <w:tc>
          <w:tcPr>
            <w:tcW w:w="1242" w:type="dxa"/>
            <w:shd w:val="clear" w:color="auto" w:fill="7F7F7F" w:themeFill="text1" w:themeFillTint="80"/>
          </w:tcPr>
          <w:p w14:paraId="16339C44" w14:textId="77777777" w:rsidR="0040116C" w:rsidRPr="0057258A" w:rsidRDefault="0040116C" w:rsidP="00663F00">
            <w:r w:rsidRPr="0057258A">
              <w:rPr>
                <w:rFonts w:hint="eastAsia"/>
              </w:rPr>
              <w:t>状态码</w:t>
            </w:r>
          </w:p>
        </w:tc>
        <w:tc>
          <w:tcPr>
            <w:tcW w:w="4439" w:type="dxa"/>
            <w:shd w:val="clear" w:color="auto" w:fill="7F7F7F" w:themeFill="text1" w:themeFillTint="80"/>
          </w:tcPr>
          <w:p w14:paraId="54FEA934" w14:textId="77777777" w:rsidR="0040116C" w:rsidRPr="0057258A" w:rsidRDefault="0040116C" w:rsidP="00663F00">
            <w:r w:rsidRPr="0057258A">
              <w:rPr>
                <w:rFonts w:hint="eastAsia"/>
              </w:rPr>
              <w:t>状态说明</w:t>
            </w:r>
          </w:p>
        </w:tc>
        <w:tc>
          <w:tcPr>
            <w:tcW w:w="2841" w:type="dxa"/>
            <w:shd w:val="clear" w:color="auto" w:fill="7F7F7F" w:themeFill="text1" w:themeFillTint="80"/>
          </w:tcPr>
          <w:p w14:paraId="48AE1B30" w14:textId="77777777" w:rsidR="0040116C" w:rsidRPr="0057258A" w:rsidRDefault="0040116C" w:rsidP="00663F00">
            <w:r w:rsidRPr="0057258A">
              <w:rPr>
                <w:rFonts w:hint="eastAsia"/>
              </w:rPr>
              <w:t>备注</w:t>
            </w:r>
          </w:p>
        </w:tc>
      </w:tr>
      <w:tr w:rsidR="0040116C" w:rsidRPr="00077DCC" w14:paraId="72CD3053" w14:textId="77777777" w:rsidTr="00663F00">
        <w:tc>
          <w:tcPr>
            <w:tcW w:w="1242" w:type="dxa"/>
          </w:tcPr>
          <w:p w14:paraId="2B44A039" w14:textId="77777777" w:rsidR="0040116C" w:rsidRPr="0057258A" w:rsidRDefault="0040116C" w:rsidP="00663F00">
            <w:r w:rsidRPr="0057258A">
              <w:rPr>
                <w:rFonts w:hint="eastAsia"/>
              </w:rPr>
              <w:t>0</w:t>
            </w:r>
          </w:p>
        </w:tc>
        <w:tc>
          <w:tcPr>
            <w:tcW w:w="4439" w:type="dxa"/>
          </w:tcPr>
          <w:p w14:paraId="02C38380" w14:textId="77777777" w:rsidR="0040116C" w:rsidRPr="0057258A" w:rsidRDefault="0040116C" w:rsidP="00663F00">
            <w:r w:rsidRPr="0057258A">
              <w:rPr>
                <w:rFonts w:hint="eastAsia"/>
              </w:rPr>
              <w:t>成功</w:t>
            </w:r>
          </w:p>
        </w:tc>
        <w:tc>
          <w:tcPr>
            <w:tcW w:w="2841" w:type="dxa"/>
          </w:tcPr>
          <w:p w14:paraId="21988258" w14:textId="77777777" w:rsidR="0040116C" w:rsidRPr="0057258A" w:rsidRDefault="0040116C" w:rsidP="00663F00"/>
        </w:tc>
      </w:tr>
      <w:tr w:rsidR="0040116C" w:rsidRPr="00077DCC" w14:paraId="6100CFE5" w14:textId="77777777" w:rsidTr="00663F00">
        <w:tc>
          <w:tcPr>
            <w:tcW w:w="1242" w:type="dxa"/>
          </w:tcPr>
          <w:p w14:paraId="44C3E680" w14:textId="77777777" w:rsidR="0040116C" w:rsidRDefault="0040116C" w:rsidP="00663F00">
            <w:r>
              <w:rPr>
                <w:rFonts w:hint="eastAsia"/>
              </w:rPr>
              <w:t>其它</w:t>
            </w:r>
          </w:p>
        </w:tc>
        <w:tc>
          <w:tcPr>
            <w:tcW w:w="4439" w:type="dxa"/>
          </w:tcPr>
          <w:p w14:paraId="2A6E8A34" w14:textId="77777777" w:rsidR="0040116C" w:rsidRDefault="0040116C" w:rsidP="00663F00">
            <w:r>
              <w:rPr>
                <w:rFonts w:hint="eastAsia"/>
              </w:rPr>
              <w:t>系统异常</w:t>
            </w:r>
            <w:r w:rsidR="001C7CAF">
              <w:rPr>
                <w:rFonts w:hint="eastAsia"/>
              </w:rPr>
              <w:t>，详细错误待确定</w:t>
            </w:r>
          </w:p>
        </w:tc>
        <w:tc>
          <w:tcPr>
            <w:tcW w:w="2841" w:type="dxa"/>
          </w:tcPr>
          <w:p w14:paraId="6DB8AE3A" w14:textId="77777777" w:rsidR="0040116C" w:rsidRPr="0057258A" w:rsidRDefault="0040116C" w:rsidP="00663F00"/>
        </w:tc>
      </w:tr>
    </w:tbl>
    <w:p w14:paraId="77346286" w14:textId="2FA3E781" w:rsidR="00B24D11" w:rsidRDefault="00B24D11" w:rsidP="00E8632E">
      <w:pPr>
        <w:pStyle w:val="3"/>
      </w:pPr>
      <w:r>
        <w:rPr>
          <w:rFonts w:hint="eastAsia"/>
        </w:rPr>
        <w:t>8.</w:t>
      </w:r>
      <w:r w:rsidR="00E8632E">
        <w:rPr>
          <w:rFonts w:hint="eastAsia"/>
        </w:rPr>
        <w:t>1.</w:t>
      </w:r>
      <w:r w:rsidR="00435956">
        <w:rPr>
          <w:rFonts w:hint="eastAsia"/>
        </w:rPr>
        <w:t>2</w:t>
      </w:r>
      <w:r w:rsidR="008409F9">
        <w:rPr>
          <w:rFonts w:hint="eastAsia"/>
        </w:rPr>
        <w:t>订单同步</w:t>
      </w:r>
      <w:r w:rsidR="0070013C">
        <w:rPr>
          <w:rFonts w:hint="eastAsia"/>
        </w:rPr>
        <w:t>(</w:t>
      </w:r>
      <w:r w:rsidR="0070013C">
        <w:rPr>
          <w:rFonts w:hint="eastAsia"/>
        </w:rPr>
        <w:t>开通</w:t>
      </w:r>
      <w:r w:rsidR="0070013C">
        <w:rPr>
          <w:rFonts w:hint="eastAsia"/>
        </w:rPr>
        <w:t>VIP</w:t>
      </w:r>
      <w:r w:rsidR="0070013C">
        <w:rPr>
          <w:rFonts w:hint="eastAsia"/>
        </w:rPr>
        <w:t>发货</w:t>
      </w:r>
      <w:r w:rsidR="0070013C">
        <w:rPr>
          <w:rFonts w:hint="eastAsia"/>
        </w:rPr>
        <w:t xml:space="preserve"> )</w:t>
      </w:r>
    </w:p>
    <w:p w14:paraId="2FB4A2D2" w14:textId="77777777" w:rsidR="00B24D11" w:rsidRDefault="00B24D11" w:rsidP="00B24D11">
      <w:pPr>
        <w:rPr>
          <w:szCs w:val="21"/>
        </w:rPr>
      </w:pPr>
      <w:r>
        <w:rPr>
          <w:rFonts w:hint="eastAsia"/>
        </w:rPr>
        <w:t>接口地址：</w:t>
      </w:r>
      <w:r w:rsidRPr="00605831">
        <w:rPr>
          <w:szCs w:val="21"/>
        </w:rPr>
        <w:t xml:space="preserve"> </w:t>
      </w:r>
      <w:r>
        <w:rPr>
          <w:rFonts w:hint="eastAsia"/>
          <w:szCs w:val="21"/>
        </w:rPr>
        <w:t>factory</w:t>
      </w:r>
      <w:r w:rsidRPr="00605831">
        <w:rPr>
          <w:rFonts w:hint="eastAsia"/>
          <w:szCs w:val="21"/>
        </w:rPr>
        <w:t>/</w:t>
      </w:r>
      <w:r w:rsidR="00072B06">
        <w:rPr>
          <w:rFonts w:hint="eastAsia"/>
          <w:szCs w:val="21"/>
        </w:rPr>
        <w:t>orderSync</w:t>
      </w:r>
    </w:p>
    <w:p w14:paraId="3FD71ABF" w14:textId="77777777" w:rsidR="00B24D11" w:rsidRDefault="00B24D11" w:rsidP="00B24D11">
      <w:pPr>
        <w:rPr>
          <w:szCs w:val="21"/>
        </w:rPr>
      </w:pPr>
      <w:r>
        <w:rPr>
          <w:rFonts w:hint="eastAsia"/>
          <w:szCs w:val="21"/>
        </w:rPr>
        <w:t>接口说明：</w:t>
      </w:r>
      <w:r>
        <w:rPr>
          <w:szCs w:val="21"/>
        </w:rPr>
        <w:t xml:space="preserve"> </w:t>
      </w:r>
    </w:p>
    <w:p w14:paraId="3A29DDAA" w14:textId="77777777" w:rsidR="007C0960" w:rsidRDefault="007C0960" w:rsidP="007C0960">
      <w:pPr>
        <w:rPr>
          <w:szCs w:val="21"/>
        </w:rPr>
      </w:pPr>
      <w:r>
        <w:rPr>
          <w:rFonts w:hint="eastAsia"/>
          <w:szCs w:val="21"/>
        </w:rPr>
        <w:t>调用方：服务端</w:t>
      </w:r>
      <w:r>
        <w:rPr>
          <w:rFonts w:hint="eastAsia"/>
          <w:szCs w:val="21"/>
        </w:rPr>
        <w:t>-&gt;</w:t>
      </w:r>
      <w:r>
        <w:rPr>
          <w:rFonts w:hint="eastAsia"/>
          <w:szCs w:val="21"/>
        </w:rPr>
        <w:t>服务端</w:t>
      </w:r>
    </w:p>
    <w:p w14:paraId="73299926" w14:textId="77777777" w:rsidR="00B24D11" w:rsidRDefault="00B24D11" w:rsidP="00B24D11">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5122"/>
        <w:gridCol w:w="758"/>
      </w:tblGrid>
      <w:tr w:rsidR="00B24D11" w14:paraId="508604B2" w14:textId="77777777" w:rsidTr="00E545F1">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1DE53135" w14:textId="77777777" w:rsidR="00B24D11" w:rsidRDefault="00B24D11" w:rsidP="00EA019D">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7C9D6F07" w14:textId="77777777" w:rsidR="00B24D11" w:rsidRDefault="00B24D11" w:rsidP="00EA019D">
            <w:r>
              <w:rPr>
                <w:rFonts w:hint="eastAsia"/>
              </w:rPr>
              <w:t>位置</w:t>
            </w:r>
          </w:p>
        </w:tc>
        <w:tc>
          <w:tcPr>
            <w:tcW w:w="3005" w:type="pct"/>
            <w:tcBorders>
              <w:top w:val="single" w:sz="0" w:space="0" w:color="000000"/>
              <w:left w:val="single" w:sz="0" w:space="0" w:color="000000"/>
              <w:bottom w:val="single" w:sz="0" w:space="0" w:color="000000"/>
              <w:right w:val="single" w:sz="0" w:space="0" w:color="000000"/>
            </w:tcBorders>
            <w:shd w:val="clear" w:color="auto" w:fill="808080"/>
          </w:tcPr>
          <w:p w14:paraId="3EB96943" w14:textId="77777777" w:rsidR="00B24D11" w:rsidRDefault="00B24D11" w:rsidP="00EA019D">
            <w:r>
              <w:rPr>
                <w:rFonts w:hint="eastAsia"/>
              </w:rPr>
              <w:t>含义</w:t>
            </w:r>
          </w:p>
        </w:tc>
        <w:tc>
          <w:tcPr>
            <w:tcW w:w="445" w:type="pct"/>
            <w:tcBorders>
              <w:top w:val="single" w:sz="0" w:space="0" w:color="000000"/>
              <w:left w:val="single" w:sz="0" w:space="0" w:color="000000"/>
              <w:bottom w:val="single" w:sz="0" w:space="0" w:color="000000"/>
              <w:right w:val="single" w:sz="0" w:space="0" w:color="000000"/>
            </w:tcBorders>
            <w:shd w:val="clear" w:color="auto" w:fill="808080"/>
          </w:tcPr>
          <w:p w14:paraId="6A0803C8" w14:textId="77777777" w:rsidR="00B24D11" w:rsidRDefault="00B24D11" w:rsidP="00EA019D">
            <w:r>
              <w:rPr>
                <w:rFonts w:hint="eastAsia"/>
              </w:rPr>
              <w:t>是否必传</w:t>
            </w:r>
          </w:p>
        </w:tc>
      </w:tr>
      <w:tr w:rsidR="00B24D11" w:rsidRPr="00B160F8" w14:paraId="4E4BE7C1"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406EEFDD" w14:textId="77777777" w:rsidR="00B24D11" w:rsidRDefault="003D0569" w:rsidP="00EA019D">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7AF4CAE5" w14:textId="77777777" w:rsidR="00B24D11" w:rsidRDefault="00B24D1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1C18BCB0" w14:textId="77777777" w:rsidR="00B24D11" w:rsidRDefault="003D0569" w:rsidP="00EA019D">
            <w:pPr>
              <w:jc w:val="left"/>
            </w:pPr>
            <w:r>
              <w:rPr>
                <w:rFonts w:hint="eastAsia"/>
              </w:rPr>
              <w:t>应用</w:t>
            </w:r>
            <w:r>
              <w:rPr>
                <w:rFonts w:hint="eastAsia"/>
              </w:rPr>
              <w:t>ID</w:t>
            </w:r>
            <w:r>
              <w:rPr>
                <w:rFonts w:hint="eastAsia"/>
              </w:rPr>
              <w:t>，芒果分配</w:t>
            </w:r>
          </w:p>
          <w:p w14:paraId="7C0B6B66" w14:textId="77777777" w:rsidR="002A4B33" w:rsidRDefault="002A4B33" w:rsidP="00EA019D">
            <w:pPr>
              <w:jc w:val="left"/>
            </w:pPr>
            <w:r w:rsidRPr="00541C6A">
              <w:rPr>
                <w:rFonts w:hint="eastAsia"/>
                <w:color w:val="FF0000"/>
              </w:rPr>
              <w:t>app_id</w:t>
            </w:r>
            <w:r w:rsidRPr="00541C6A">
              <w:rPr>
                <w:rFonts w:hint="eastAsia"/>
                <w:color w:val="FF0000"/>
              </w:rPr>
              <w:t>参数不参与加密和签名，做为外部参数传入。</w:t>
            </w:r>
          </w:p>
        </w:tc>
        <w:tc>
          <w:tcPr>
            <w:tcW w:w="445" w:type="pct"/>
            <w:tcBorders>
              <w:top w:val="single" w:sz="0" w:space="0" w:color="000000"/>
              <w:left w:val="single" w:sz="0" w:space="0" w:color="000000"/>
              <w:bottom w:val="single" w:sz="0" w:space="0" w:color="000000"/>
              <w:right w:val="single" w:sz="0" w:space="0" w:color="000000"/>
            </w:tcBorders>
          </w:tcPr>
          <w:p w14:paraId="5D24227C" w14:textId="77777777" w:rsidR="00B24D11" w:rsidRDefault="00B24D11" w:rsidP="00EA019D">
            <w:pPr>
              <w:jc w:val="left"/>
            </w:pPr>
            <w:r>
              <w:rPr>
                <w:rFonts w:hint="eastAsia"/>
              </w:rPr>
              <w:t>Y</w:t>
            </w:r>
          </w:p>
        </w:tc>
      </w:tr>
      <w:tr w:rsidR="003B4A6D" w:rsidRPr="00B160F8" w14:paraId="32E9509D"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5106C8DB" w14:textId="77777777" w:rsidR="003B4A6D" w:rsidRDefault="003B4A6D" w:rsidP="00EA019D">
            <w:pPr>
              <w:jc w:val="left"/>
            </w:pPr>
            <w:r>
              <w:rPr>
                <w:rFonts w:hint="eastAsia"/>
              </w:rPr>
              <w:t>uuid</w:t>
            </w:r>
          </w:p>
        </w:tc>
        <w:tc>
          <w:tcPr>
            <w:tcW w:w="539" w:type="pct"/>
            <w:tcBorders>
              <w:top w:val="single" w:sz="0" w:space="0" w:color="000000"/>
              <w:left w:val="single" w:sz="0" w:space="0" w:color="000000"/>
              <w:bottom w:val="single" w:sz="0" w:space="0" w:color="000000"/>
              <w:right w:val="single" w:sz="0" w:space="0" w:color="000000"/>
            </w:tcBorders>
          </w:tcPr>
          <w:p w14:paraId="0C544910" w14:textId="77777777" w:rsidR="003B4A6D" w:rsidRDefault="003B4A6D"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18839394" w14:textId="77777777" w:rsidR="003B4A6D" w:rsidRDefault="003B4A6D" w:rsidP="00EA019D">
            <w:pPr>
              <w:jc w:val="left"/>
            </w:pPr>
            <w:r>
              <w:rPr>
                <w:rFonts w:hint="eastAsia"/>
              </w:rPr>
              <w:t>芒果用户唯一</w:t>
            </w:r>
            <w:r>
              <w:rPr>
                <w:rFonts w:hint="eastAsia"/>
              </w:rPr>
              <w:t>ID</w:t>
            </w:r>
          </w:p>
        </w:tc>
        <w:tc>
          <w:tcPr>
            <w:tcW w:w="445" w:type="pct"/>
            <w:tcBorders>
              <w:top w:val="single" w:sz="0" w:space="0" w:color="000000"/>
              <w:left w:val="single" w:sz="0" w:space="0" w:color="000000"/>
              <w:bottom w:val="single" w:sz="0" w:space="0" w:color="000000"/>
              <w:right w:val="single" w:sz="0" w:space="0" w:color="000000"/>
            </w:tcBorders>
          </w:tcPr>
          <w:p w14:paraId="0AC1410D" w14:textId="77777777" w:rsidR="003B4A6D" w:rsidRDefault="003B4A6D" w:rsidP="00EA019D">
            <w:pPr>
              <w:jc w:val="left"/>
            </w:pPr>
            <w:r>
              <w:rPr>
                <w:rFonts w:hint="eastAsia"/>
              </w:rPr>
              <w:t>Y</w:t>
            </w:r>
          </w:p>
        </w:tc>
      </w:tr>
      <w:tr w:rsidR="007B1607" w:rsidRPr="00B160F8" w14:paraId="483563F3"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3BC6560D" w14:textId="77777777" w:rsidR="007B1607" w:rsidRDefault="003655F4" w:rsidP="00EA019D">
            <w:pPr>
              <w:jc w:val="left"/>
            </w:pPr>
            <w:r>
              <w:rPr>
                <w:rFonts w:hint="eastAsia"/>
              </w:rPr>
              <w:t>order_id</w:t>
            </w:r>
          </w:p>
        </w:tc>
        <w:tc>
          <w:tcPr>
            <w:tcW w:w="539" w:type="pct"/>
            <w:tcBorders>
              <w:top w:val="single" w:sz="0" w:space="0" w:color="000000"/>
              <w:left w:val="single" w:sz="0" w:space="0" w:color="000000"/>
              <w:bottom w:val="single" w:sz="0" w:space="0" w:color="000000"/>
              <w:right w:val="single" w:sz="0" w:space="0" w:color="000000"/>
            </w:tcBorders>
          </w:tcPr>
          <w:p w14:paraId="42E00158" w14:textId="77777777" w:rsidR="007B1607" w:rsidRDefault="007B1607"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26A077E5" w14:textId="77777777" w:rsidR="007B1607" w:rsidRDefault="00EC7741" w:rsidP="00EA019D">
            <w:pPr>
              <w:jc w:val="left"/>
            </w:pPr>
            <w:r>
              <w:rPr>
                <w:rFonts w:hint="eastAsia"/>
              </w:rPr>
              <w:t>接入方</w:t>
            </w:r>
            <w:r w:rsidR="00CA5230">
              <w:rPr>
                <w:rFonts w:hint="eastAsia"/>
              </w:rPr>
              <w:t>业务</w:t>
            </w:r>
            <w:r w:rsidR="007B1607">
              <w:rPr>
                <w:rFonts w:hint="eastAsia"/>
              </w:rPr>
              <w:t>订单号</w:t>
            </w:r>
          </w:p>
          <w:p w14:paraId="75244762" w14:textId="77777777" w:rsidR="00EC7741" w:rsidRDefault="00EC7741" w:rsidP="00EA019D">
            <w:pPr>
              <w:jc w:val="left"/>
            </w:pPr>
            <w:r>
              <w:rPr>
                <w:rFonts w:hint="eastAsia"/>
              </w:rPr>
              <w:t>需要接入方提供订单有效性验证接口</w:t>
            </w:r>
          </w:p>
        </w:tc>
        <w:tc>
          <w:tcPr>
            <w:tcW w:w="445" w:type="pct"/>
            <w:tcBorders>
              <w:top w:val="single" w:sz="0" w:space="0" w:color="000000"/>
              <w:left w:val="single" w:sz="0" w:space="0" w:color="000000"/>
              <w:bottom w:val="single" w:sz="0" w:space="0" w:color="000000"/>
              <w:right w:val="single" w:sz="0" w:space="0" w:color="000000"/>
            </w:tcBorders>
          </w:tcPr>
          <w:p w14:paraId="0BD3677A" w14:textId="77777777" w:rsidR="007B1607" w:rsidRDefault="00CA5230" w:rsidP="00EA019D">
            <w:pPr>
              <w:jc w:val="left"/>
            </w:pPr>
            <w:r>
              <w:rPr>
                <w:rFonts w:hint="eastAsia"/>
              </w:rPr>
              <w:t>Y</w:t>
            </w:r>
          </w:p>
        </w:tc>
      </w:tr>
      <w:tr w:rsidR="0010537D" w:rsidRPr="00B160F8" w14:paraId="4F774C4C"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434836B2" w14:textId="77777777" w:rsidR="0010537D" w:rsidRDefault="0010537D" w:rsidP="00EA019D">
            <w:pPr>
              <w:jc w:val="left"/>
            </w:pPr>
            <w:r>
              <w:rPr>
                <w:rFonts w:hint="eastAsia"/>
              </w:rPr>
              <w:t>order_time</w:t>
            </w:r>
          </w:p>
        </w:tc>
        <w:tc>
          <w:tcPr>
            <w:tcW w:w="539" w:type="pct"/>
            <w:tcBorders>
              <w:top w:val="single" w:sz="0" w:space="0" w:color="000000"/>
              <w:left w:val="single" w:sz="0" w:space="0" w:color="000000"/>
              <w:bottom w:val="single" w:sz="0" w:space="0" w:color="000000"/>
              <w:right w:val="single" w:sz="0" w:space="0" w:color="000000"/>
            </w:tcBorders>
          </w:tcPr>
          <w:p w14:paraId="44672733" w14:textId="77777777" w:rsidR="0010537D" w:rsidRDefault="0010537D"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4457B5E1" w14:textId="77777777" w:rsidR="0010537D" w:rsidRDefault="0010537D" w:rsidP="00EA019D">
            <w:pPr>
              <w:jc w:val="left"/>
            </w:pPr>
            <w:r>
              <w:rPr>
                <w:rFonts w:hint="eastAsia"/>
              </w:rPr>
              <w:t>接入方业务订单开通时间</w:t>
            </w:r>
          </w:p>
          <w:p w14:paraId="73E95738" w14:textId="77777777" w:rsidR="0010537D" w:rsidRDefault="0010537D" w:rsidP="00EA019D">
            <w:pPr>
              <w:jc w:val="left"/>
            </w:pPr>
            <w:r>
              <w:rPr>
                <w:rFonts w:hint="eastAsia"/>
              </w:rPr>
              <w:t>格试：</w:t>
            </w:r>
            <w:r>
              <w:rPr>
                <w:rFonts w:hint="eastAsia"/>
              </w:rPr>
              <w:t>yyyyMMddhhmmss</w:t>
            </w:r>
            <w:r w:rsidR="007E36E0">
              <w:rPr>
                <w:rFonts w:hint="eastAsia"/>
              </w:rPr>
              <w:t>(</w:t>
            </w:r>
            <w:r w:rsidR="007E36E0">
              <w:rPr>
                <w:rFonts w:hint="eastAsia"/>
              </w:rPr>
              <w:t>年月日时分秒</w:t>
            </w:r>
            <w:r w:rsidR="007E36E0">
              <w:rPr>
                <w:rFonts w:hint="eastAsia"/>
              </w:rPr>
              <w:t>)</w:t>
            </w:r>
          </w:p>
        </w:tc>
        <w:tc>
          <w:tcPr>
            <w:tcW w:w="445" w:type="pct"/>
            <w:tcBorders>
              <w:top w:val="single" w:sz="0" w:space="0" w:color="000000"/>
              <w:left w:val="single" w:sz="0" w:space="0" w:color="000000"/>
              <w:bottom w:val="single" w:sz="0" w:space="0" w:color="000000"/>
              <w:right w:val="single" w:sz="0" w:space="0" w:color="000000"/>
            </w:tcBorders>
          </w:tcPr>
          <w:p w14:paraId="59C4016B" w14:textId="77777777" w:rsidR="0010537D" w:rsidRPr="0010537D" w:rsidRDefault="0010537D" w:rsidP="00EA019D">
            <w:pPr>
              <w:jc w:val="left"/>
            </w:pPr>
            <w:r>
              <w:rPr>
                <w:rFonts w:hint="eastAsia"/>
              </w:rPr>
              <w:t>Y</w:t>
            </w:r>
          </w:p>
        </w:tc>
      </w:tr>
      <w:tr w:rsidR="007B1607" w:rsidRPr="00B160F8" w14:paraId="6EAB0C6A"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2EB6E510" w14:textId="77777777" w:rsidR="007B1607" w:rsidRDefault="00697AA1" w:rsidP="00EA019D">
            <w:pPr>
              <w:jc w:val="left"/>
            </w:pPr>
            <w:r>
              <w:rPr>
                <w:rFonts w:hint="eastAsia"/>
              </w:rPr>
              <w:t>price</w:t>
            </w:r>
          </w:p>
        </w:tc>
        <w:tc>
          <w:tcPr>
            <w:tcW w:w="539" w:type="pct"/>
            <w:tcBorders>
              <w:top w:val="single" w:sz="0" w:space="0" w:color="000000"/>
              <w:left w:val="single" w:sz="0" w:space="0" w:color="000000"/>
              <w:bottom w:val="single" w:sz="0" w:space="0" w:color="000000"/>
              <w:right w:val="single" w:sz="0" w:space="0" w:color="000000"/>
            </w:tcBorders>
          </w:tcPr>
          <w:p w14:paraId="397E6E68" w14:textId="77777777" w:rsidR="007B1607" w:rsidRDefault="00697AA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425E4C38" w14:textId="77777777" w:rsidR="007B1607" w:rsidRDefault="007B1607" w:rsidP="00EA019D">
            <w:pPr>
              <w:jc w:val="left"/>
            </w:pPr>
            <w:r>
              <w:rPr>
                <w:rFonts w:hint="eastAsia"/>
              </w:rPr>
              <w:t>价格，单位为分</w:t>
            </w:r>
          </w:p>
          <w:p w14:paraId="369EE247" w14:textId="77777777" w:rsidR="00A80060" w:rsidRDefault="00A80060" w:rsidP="00EA019D">
            <w:pPr>
              <w:jc w:val="left"/>
            </w:pPr>
            <w:r>
              <w:rPr>
                <w:rFonts w:hint="eastAsia"/>
              </w:rPr>
              <w:t>用卷价格为</w:t>
            </w:r>
            <w:r>
              <w:rPr>
                <w:rFonts w:hint="eastAsia"/>
              </w:rPr>
              <w:t>0</w:t>
            </w:r>
          </w:p>
          <w:p w14:paraId="085B80C8" w14:textId="77777777" w:rsidR="00E7110F" w:rsidRDefault="00E7110F" w:rsidP="00EA019D">
            <w:pPr>
              <w:jc w:val="left"/>
            </w:pPr>
            <w:r w:rsidRPr="00FF03C2">
              <w:rPr>
                <w:rFonts w:hint="eastAsia"/>
                <w:color w:val="FF0000"/>
              </w:rPr>
              <w:t>VIP</w:t>
            </w:r>
            <w:r w:rsidRPr="00FF03C2">
              <w:rPr>
                <w:rFonts w:hint="eastAsia"/>
                <w:color w:val="FF0000"/>
              </w:rPr>
              <w:t>包类型根据产品会根据天数和价格做一定的范围控制，详细以双方约定为准</w:t>
            </w:r>
          </w:p>
        </w:tc>
        <w:tc>
          <w:tcPr>
            <w:tcW w:w="445" w:type="pct"/>
            <w:tcBorders>
              <w:top w:val="single" w:sz="0" w:space="0" w:color="000000"/>
              <w:left w:val="single" w:sz="0" w:space="0" w:color="000000"/>
              <w:bottom w:val="single" w:sz="0" w:space="0" w:color="000000"/>
              <w:right w:val="single" w:sz="0" w:space="0" w:color="000000"/>
            </w:tcBorders>
          </w:tcPr>
          <w:p w14:paraId="39683AF8" w14:textId="77777777" w:rsidR="007B1607" w:rsidRDefault="0000631E" w:rsidP="00EA019D">
            <w:pPr>
              <w:jc w:val="left"/>
            </w:pPr>
            <w:r>
              <w:rPr>
                <w:rFonts w:hint="eastAsia"/>
              </w:rPr>
              <w:t>Y</w:t>
            </w:r>
          </w:p>
        </w:tc>
      </w:tr>
      <w:tr w:rsidR="00A6201B" w:rsidRPr="00B160F8" w14:paraId="25DDE65A"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330833EC" w14:textId="77777777" w:rsidR="00A6201B" w:rsidRDefault="00A6201B" w:rsidP="00EA019D">
            <w:pPr>
              <w:jc w:val="left"/>
            </w:pPr>
            <w:r>
              <w:rPr>
                <w:rFonts w:hint="eastAsia"/>
              </w:rPr>
              <w:t>product_name</w:t>
            </w:r>
          </w:p>
        </w:tc>
        <w:tc>
          <w:tcPr>
            <w:tcW w:w="539" w:type="pct"/>
            <w:tcBorders>
              <w:top w:val="single" w:sz="0" w:space="0" w:color="000000"/>
              <w:left w:val="single" w:sz="0" w:space="0" w:color="000000"/>
              <w:bottom w:val="single" w:sz="0" w:space="0" w:color="000000"/>
              <w:right w:val="single" w:sz="0" w:space="0" w:color="000000"/>
            </w:tcBorders>
          </w:tcPr>
          <w:p w14:paraId="5CBCB07C" w14:textId="77777777" w:rsidR="00A6201B" w:rsidRDefault="00A6201B"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4DCB7763" w14:textId="77777777" w:rsidR="00A6201B" w:rsidRDefault="00A6201B" w:rsidP="00EA019D">
            <w:pPr>
              <w:jc w:val="left"/>
            </w:pPr>
            <w:r>
              <w:rPr>
                <w:rFonts w:hint="eastAsia"/>
              </w:rPr>
              <w:t>产品名称</w:t>
            </w:r>
          </w:p>
        </w:tc>
        <w:tc>
          <w:tcPr>
            <w:tcW w:w="445" w:type="pct"/>
            <w:tcBorders>
              <w:top w:val="single" w:sz="0" w:space="0" w:color="000000"/>
              <w:left w:val="single" w:sz="0" w:space="0" w:color="000000"/>
              <w:bottom w:val="single" w:sz="0" w:space="0" w:color="000000"/>
              <w:right w:val="single" w:sz="0" w:space="0" w:color="000000"/>
            </w:tcBorders>
          </w:tcPr>
          <w:p w14:paraId="11AFF1DA" w14:textId="77777777" w:rsidR="00A6201B" w:rsidRDefault="00F42AAD" w:rsidP="00EA019D">
            <w:pPr>
              <w:jc w:val="left"/>
            </w:pPr>
            <w:r>
              <w:rPr>
                <w:rFonts w:hint="eastAsia"/>
              </w:rPr>
              <w:t>Y</w:t>
            </w:r>
          </w:p>
        </w:tc>
      </w:tr>
      <w:tr w:rsidR="009D5E50" w:rsidRPr="00B160F8" w14:paraId="2B6CE4E2"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4CDAE057" w14:textId="77777777" w:rsidR="009D5E50" w:rsidRDefault="009D5E50" w:rsidP="00EA019D">
            <w:pPr>
              <w:jc w:val="left"/>
            </w:pPr>
            <w:r>
              <w:rPr>
                <w:rFonts w:hint="eastAsia"/>
              </w:rPr>
              <w:t>order_type</w:t>
            </w:r>
          </w:p>
        </w:tc>
        <w:tc>
          <w:tcPr>
            <w:tcW w:w="539" w:type="pct"/>
            <w:tcBorders>
              <w:top w:val="single" w:sz="0" w:space="0" w:color="000000"/>
              <w:left w:val="single" w:sz="0" w:space="0" w:color="000000"/>
              <w:bottom w:val="single" w:sz="0" w:space="0" w:color="000000"/>
              <w:right w:val="single" w:sz="0" w:space="0" w:color="000000"/>
            </w:tcBorders>
          </w:tcPr>
          <w:p w14:paraId="03DD34B0" w14:textId="77777777" w:rsidR="009D5E50" w:rsidRDefault="00124ACA"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583AF790" w14:textId="77777777" w:rsidR="009D5E50" w:rsidRDefault="00124ACA" w:rsidP="00EA019D">
            <w:pPr>
              <w:jc w:val="left"/>
            </w:pPr>
            <w:r>
              <w:rPr>
                <w:rFonts w:hint="eastAsia"/>
              </w:rPr>
              <w:t>订单类型：</w:t>
            </w:r>
            <w:r>
              <w:rPr>
                <w:rFonts w:hint="eastAsia"/>
              </w:rPr>
              <w:t>1-VIP</w:t>
            </w:r>
            <w:r>
              <w:rPr>
                <w:rFonts w:hint="eastAsia"/>
              </w:rPr>
              <w:t>，</w:t>
            </w:r>
            <w:r>
              <w:rPr>
                <w:rFonts w:hint="eastAsia"/>
              </w:rPr>
              <w:t>2-</w:t>
            </w:r>
            <w:r>
              <w:rPr>
                <w:rFonts w:hint="eastAsia"/>
              </w:rPr>
              <w:t>单点</w:t>
            </w:r>
          </w:p>
        </w:tc>
        <w:tc>
          <w:tcPr>
            <w:tcW w:w="445" w:type="pct"/>
            <w:tcBorders>
              <w:top w:val="single" w:sz="0" w:space="0" w:color="000000"/>
              <w:left w:val="single" w:sz="0" w:space="0" w:color="000000"/>
              <w:bottom w:val="single" w:sz="0" w:space="0" w:color="000000"/>
              <w:right w:val="single" w:sz="0" w:space="0" w:color="000000"/>
            </w:tcBorders>
          </w:tcPr>
          <w:p w14:paraId="69382EEB" w14:textId="77777777" w:rsidR="009D5E50" w:rsidRDefault="000136B1" w:rsidP="00EA019D">
            <w:pPr>
              <w:jc w:val="left"/>
            </w:pPr>
            <w:r>
              <w:rPr>
                <w:rFonts w:hint="eastAsia"/>
              </w:rPr>
              <w:t>Y</w:t>
            </w:r>
          </w:p>
        </w:tc>
      </w:tr>
      <w:tr w:rsidR="000136B1" w:rsidRPr="00B160F8" w14:paraId="6498FFD7"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0B958114" w14:textId="77777777" w:rsidR="000136B1" w:rsidRDefault="000136B1" w:rsidP="00EA019D">
            <w:pPr>
              <w:jc w:val="left"/>
            </w:pPr>
            <w:r>
              <w:rPr>
                <w:rFonts w:hint="eastAsia"/>
              </w:rPr>
              <w:t>vip_type</w:t>
            </w:r>
          </w:p>
        </w:tc>
        <w:tc>
          <w:tcPr>
            <w:tcW w:w="539" w:type="pct"/>
            <w:tcBorders>
              <w:top w:val="single" w:sz="0" w:space="0" w:color="000000"/>
              <w:left w:val="single" w:sz="0" w:space="0" w:color="000000"/>
              <w:bottom w:val="single" w:sz="0" w:space="0" w:color="000000"/>
              <w:right w:val="single" w:sz="0" w:space="0" w:color="000000"/>
            </w:tcBorders>
          </w:tcPr>
          <w:p w14:paraId="0185A0FB" w14:textId="77777777" w:rsidR="000136B1" w:rsidRDefault="000136B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7E7D5FF2" w14:textId="77777777" w:rsidR="000136B1" w:rsidRDefault="00756748" w:rsidP="00EA019D">
            <w:pPr>
              <w:jc w:val="left"/>
            </w:pPr>
            <w:r>
              <w:rPr>
                <w:rFonts w:hint="eastAsia"/>
              </w:rPr>
              <w:t>VIP</w:t>
            </w:r>
            <w:r w:rsidR="00A10F9A">
              <w:rPr>
                <w:rFonts w:hint="eastAsia"/>
              </w:rPr>
              <w:t>类型</w:t>
            </w:r>
            <w:r>
              <w:rPr>
                <w:rFonts w:hint="eastAsia"/>
              </w:rPr>
              <w:t>：</w:t>
            </w:r>
          </w:p>
          <w:p w14:paraId="2AD6D1E9" w14:textId="77777777" w:rsidR="00F40424" w:rsidRDefault="00F40424" w:rsidP="00EA019D">
            <w:pPr>
              <w:jc w:val="left"/>
            </w:pPr>
            <w:r>
              <w:rPr>
                <w:rFonts w:hint="eastAsia"/>
              </w:rPr>
              <w:t>order_type=1(</w:t>
            </w:r>
            <w:r>
              <w:rPr>
                <w:rFonts w:hint="eastAsia"/>
              </w:rPr>
              <w:t>开通</w:t>
            </w:r>
            <w:r>
              <w:rPr>
                <w:rFonts w:hint="eastAsia"/>
              </w:rPr>
              <w:t>VIP</w:t>
            </w:r>
            <w:r>
              <w:rPr>
                <w:rFonts w:hint="eastAsia"/>
              </w:rPr>
              <w:t>订单</w:t>
            </w:r>
            <w:r>
              <w:rPr>
                <w:rFonts w:hint="eastAsia"/>
              </w:rPr>
              <w:t>)</w:t>
            </w:r>
            <w:r>
              <w:rPr>
                <w:rFonts w:hint="eastAsia"/>
              </w:rPr>
              <w:t>时使用</w:t>
            </w:r>
            <w:r w:rsidR="002F25D5">
              <w:rPr>
                <w:rFonts w:hint="eastAsia"/>
              </w:rPr>
              <w:t>：</w:t>
            </w:r>
          </w:p>
          <w:p w14:paraId="0E3F9491" w14:textId="77777777" w:rsidR="00756748" w:rsidRDefault="00756748" w:rsidP="00EA019D">
            <w:pPr>
              <w:jc w:val="left"/>
            </w:pPr>
            <w:r>
              <w:rPr>
                <w:rFonts w:hint="eastAsia"/>
              </w:rPr>
              <w:t>1-VIP</w:t>
            </w:r>
            <w:r w:rsidR="00F40424">
              <w:rPr>
                <w:rFonts w:hint="eastAsia"/>
              </w:rPr>
              <w:t>包月会员</w:t>
            </w:r>
            <w:r w:rsidR="00F40424">
              <w:rPr>
                <w:rFonts w:hint="eastAsia"/>
              </w:rPr>
              <w:t>(</w:t>
            </w:r>
            <w:r w:rsidR="00BF4EBA">
              <w:rPr>
                <w:rFonts w:hint="eastAsia"/>
              </w:rPr>
              <w:t>day:</w:t>
            </w:r>
            <w:r w:rsidR="00F40424">
              <w:rPr>
                <w:rFonts w:hint="eastAsia"/>
              </w:rPr>
              <w:t>30</w:t>
            </w:r>
            <w:r w:rsidR="002117F3">
              <w:rPr>
                <w:rFonts w:hint="eastAsia"/>
              </w:rPr>
              <w:t>-XX</w:t>
            </w:r>
            <w:r w:rsidR="00F40424">
              <w:rPr>
                <w:rFonts w:hint="eastAsia"/>
              </w:rPr>
              <w:t>天</w:t>
            </w:r>
            <w:r w:rsidR="00BF4EBA">
              <w:rPr>
                <w:rFonts w:hint="eastAsia"/>
              </w:rPr>
              <w:t>,price:</w:t>
            </w:r>
            <w:r w:rsidR="00E545F1">
              <w:rPr>
                <w:rFonts w:hint="eastAsia"/>
              </w:rPr>
              <w:t>xxxx~xxxx</w:t>
            </w:r>
            <w:r w:rsidR="00F40424">
              <w:rPr>
                <w:rFonts w:hint="eastAsia"/>
              </w:rPr>
              <w:t>)</w:t>
            </w:r>
          </w:p>
          <w:p w14:paraId="383325A4" w14:textId="77777777" w:rsidR="00F40424" w:rsidRDefault="00F40424" w:rsidP="00EA019D">
            <w:pPr>
              <w:jc w:val="left"/>
            </w:pPr>
            <w:r>
              <w:rPr>
                <w:rFonts w:hint="eastAsia"/>
              </w:rPr>
              <w:t>2-VIP</w:t>
            </w:r>
            <w:r>
              <w:rPr>
                <w:rFonts w:hint="eastAsia"/>
              </w:rPr>
              <w:t>包季会员</w:t>
            </w:r>
            <w:r>
              <w:rPr>
                <w:rFonts w:hint="eastAsia"/>
              </w:rPr>
              <w:t>(</w:t>
            </w:r>
            <w:r w:rsidR="00E545F1">
              <w:rPr>
                <w:rFonts w:hint="eastAsia"/>
              </w:rPr>
              <w:t>day:</w:t>
            </w:r>
            <w:r>
              <w:rPr>
                <w:rFonts w:hint="eastAsia"/>
              </w:rPr>
              <w:t>90</w:t>
            </w:r>
            <w:r w:rsidR="002117F3">
              <w:rPr>
                <w:rFonts w:hint="eastAsia"/>
              </w:rPr>
              <w:t>-XX</w:t>
            </w:r>
            <w:r>
              <w:rPr>
                <w:rFonts w:hint="eastAsia"/>
              </w:rPr>
              <w:t>天</w:t>
            </w:r>
            <w:r w:rsidR="00E545F1">
              <w:rPr>
                <w:rFonts w:hint="eastAsia"/>
              </w:rPr>
              <w:t>,price:xxxx~xxxx</w:t>
            </w:r>
            <w:r>
              <w:rPr>
                <w:rFonts w:hint="eastAsia"/>
              </w:rPr>
              <w:t>)</w:t>
            </w:r>
          </w:p>
          <w:p w14:paraId="1D37C971" w14:textId="77777777" w:rsidR="00F40424" w:rsidRDefault="00F40424" w:rsidP="00EA019D">
            <w:pPr>
              <w:jc w:val="left"/>
            </w:pPr>
            <w:r>
              <w:rPr>
                <w:rFonts w:hint="eastAsia"/>
              </w:rPr>
              <w:t>3-VIP</w:t>
            </w:r>
            <w:r>
              <w:rPr>
                <w:rFonts w:hint="eastAsia"/>
              </w:rPr>
              <w:t>半年会员</w:t>
            </w:r>
            <w:r>
              <w:rPr>
                <w:rFonts w:hint="eastAsia"/>
              </w:rPr>
              <w:t>(</w:t>
            </w:r>
            <w:r w:rsidR="00E545F1">
              <w:rPr>
                <w:rFonts w:hint="eastAsia"/>
              </w:rPr>
              <w:t>day:</w:t>
            </w:r>
            <w:r>
              <w:rPr>
                <w:rFonts w:hint="eastAsia"/>
              </w:rPr>
              <w:t>180</w:t>
            </w:r>
            <w:r w:rsidR="002117F3">
              <w:rPr>
                <w:rFonts w:hint="eastAsia"/>
              </w:rPr>
              <w:t>-XX</w:t>
            </w:r>
            <w:r>
              <w:rPr>
                <w:rFonts w:hint="eastAsia"/>
              </w:rPr>
              <w:t>天</w:t>
            </w:r>
            <w:r w:rsidR="00E545F1">
              <w:rPr>
                <w:rFonts w:hint="eastAsia"/>
              </w:rPr>
              <w:t>,price:xxxx~xxxx</w:t>
            </w:r>
            <w:r>
              <w:rPr>
                <w:rFonts w:hint="eastAsia"/>
              </w:rPr>
              <w:t>)</w:t>
            </w:r>
          </w:p>
          <w:p w14:paraId="0037A4C2" w14:textId="77777777" w:rsidR="00F40424" w:rsidRDefault="00F40424" w:rsidP="00EA019D">
            <w:pPr>
              <w:jc w:val="left"/>
            </w:pPr>
            <w:r>
              <w:rPr>
                <w:rFonts w:hint="eastAsia"/>
              </w:rPr>
              <w:t>4-VIP</w:t>
            </w:r>
            <w:r>
              <w:rPr>
                <w:rFonts w:hint="eastAsia"/>
              </w:rPr>
              <w:t>包年会员</w:t>
            </w:r>
            <w:r>
              <w:rPr>
                <w:rFonts w:hint="eastAsia"/>
              </w:rPr>
              <w:t>(</w:t>
            </w:r>
            <w:r w:rsidR="00E545F1">
              <w:rPr>
                <w:rFonts w:hint="eastAsia"/>
              </w:rPr>
              <w:t>day:</w:t>
            </w:r>
            <w:r>
              <w:rPr>
                <w:rFonts w:hint="eastAsia"/>
              </w:rPr>
              <w:t>365</w:t>
            </w:r>
            <w:r w:rsidR="002117F3">
              <w:rPr>
                <w:rFonts w:hint="eastAsia"/>
              </w:rPr>
              <w:t>-XX</w:t>
            </w:r>
            <w:r>
              <w:rPr>
                <w:rFonts w:hint="eastAsia"/>
              </w:rPr>
              <w:t>天</w:t>
            </w:r>
            <w:r w:rsidR="00E545F1">
              <w:rPr>
                <w:rFonts w:hint="eastAsia"/>
              </w:rPr>
              <w:t>,price:xxxx~xxxx</w:t>
            </w:r>
            <w:r>
              <w:rPr>
                <w:rFonts w:hint="eastAsia"/>
              </w:rPr>
              <w:t>)</w:t>
            </w:r>
          </w:p>
          <w:p w14:paraId="71B85C7F" w14:textId="77777777" w:rsidR="00DD212A" w:rsidRDefault="0072632A" w:rsidP="00EA019D">
            <w:pPr>
              <w:jc w:val="left"/>
            </w:pPr>
            <w:r>
              <w:rPr>
                <w:rFonts w:hint="eastAsia"/>
              </w:rPr>
              <w:t>5-VIP</w:t>
            </w:r>
            <w:r>
              <w:rPr>
                <w:rFonts w:hint="eastAsia"/>
              </w:rPr>
              <w:t>连续包月</w:t>
            </w:r>
            <w:r w:rsidR="00BF4EBA">
              <w:rPr>
                <w:rFonts w:hint="eastAsia"/>
              </w:rPr>
              <w:t>会员</w:t>
            </w:r>
            <w:r>
              <w:rPr>
                <w:rFonts w:hint="eastAsia"/>
              </w:rPr>
              <w:t>(</w:t>
            </w:r>
            <w:r w:rsidR="00E545F1">
              <w:rPr>
                <w:rFonts w:hint="eastAsia"/>
              </w:rPr>
              <w:t>day:</w:t>
            </w:r>
            <w:r>
              <w:rPr>
                <w:rFonts w:hint="eastAsia"/>
              </w:rPr>
              <w:t>30</w:t>
            </w:r>
            <w:r w:rsidR="002117F3">
              <w:rPr>
                <w:rFonts w:hint="eastAsia"/>
              </w:rPr>
              <w:t>-XX</w:t>
            </w:r>
            <w:r>
              <w:rPr>
                <w:rFonts w:hint="eastAsia"/>
              </w:rPr>
              <w:t>天</w:t>
            </w:r>
            <w:r w:rsidR="00E545F1">
              <w:rPr>
                <w:rFonts w:hint="eastAsia"/>
              </w:rPr>
              <w:t>,price:xxxx~xxxx</w:t>
            </w:r>
            <w:r>
              <w:rPr>
                <w:rFonts w:hint="eastAsia"/>
              </w:rPr>
              <w:t>)</w:t>
            </w:r>
          </w:p>
          <w:p w14:paraId="48C172EB" w14:textId="77777777" w:rsidR="00BF4EBA" w:rsidRDefault="00BF4EBA" w:rsidP="00EA019D">
            <w:pPr>
              <w:jc w:val="left"/>
            </w:pPr>
            <w:r>
              <w:rPr>
                <w:rFonts w:hint="eastAsia"/>
              </w:rPr>
              <w:t>6-VIP</w:t>
            </w:r>
            <w:r>
              <w:rPr>
                <w:rFonts w:hint="eastAsia"/>
              </w:rPr>
              <w:t>活动会员</w:t>
            </w:r>
            <w:r w:rsidR="009C3949">
              <w:rPr>
                <w:rFonts w:hint="eastAsia"/>
              </w:rPr>
              <w:t>产品</w:t>
            </w:r>
            <w:r w:rsidR="00E545F1">
              <w:rPr>
                <w:rFonts w:hint="eastAsia"/>
              </w:rPr>
              <w:t>(day:1-XX</w:t>
            </w:r>
            <w:r w:rsidR="00E545F1">
              <w:rPr>
                <w:rFonts w:hint="eastAsia"/>
              </w:rPr>
              <w:t>天</w:t>
            </w:r>
            <w:r w:rsidR="00E545F1">
              <w:rPr>
                <w:rFonts w:hint="eastAsia"/>
              </w:rPr>
              <w:t>,price:xxxx~xxxx)</w:t>
            </w:r>
          </w:p>
          <w:p w14:paraId="4062701F" w14:textId="77777777" w:rsidR="00A10F9A" w:rsidRDefault="00A10F9A" w:rsidP="00EA019D">
            <w:pPr>
              <w:jc w:val="left"/>
            </w:pPr>
          </w:p>
          <w:p w14:paraId="1B742B6F" w14:textId="77777777" w:rsidR="00DD212A" w:rsidRDefault="00DD212A" w:rsidP="00EA019D">
            <w:pPr>
              <w:jc w:val="left"/>
            </w:pPr>
            <w:r>
              <w:rPr>
                <w:rFonts w:hint="eastAsia"/>
              </w:rPr>
              <w:t>order_type=2(</w:t>
            </w:r>
            <w:r>
              <w:rPr>
                <w:rFonts w:hint="eastAsia"/>
              </w:rPr>
              <w:t>单点订单</w:t>
            </w:r>
            <w:r>
              <w:rPr>
                <w:rFonts w:hint="eastAsia"/>
              </w:rPr>
              <w:t>)</w:t>
            </w:r>
            <w:r>
              <w:rPr>
                <w:rFonts w:hint="eastAsia"/>
              </w:rPr>
              <w:t>时传固字传</w:t>
            </w:r>
            <w:r>
              <w:rPr>
                <w:rFonts w:hint="eastAsia"/>
              </w:rPr>
              <w:t>0</w:t>
            </w:r>
          </w:p>
          <w:p w14:paraId="52B2F074" w14:textId="77777777" w:rsidR="009C3949" w:rsidRDefault="009C3949" w:rsidP="00EA019D">
            <w:pPr>
              <w:jc w:val="left"/>
            </w:pPr>
          </w:p>
          <w:p w14:paraId="35BF75A5" w14:textId="77777777" w:rsidR="00A10F9A" w:rsidRDefault="00A10F9A" w:rsidP="00EA019D">
            <w:pPr>
              <w:jc w:val="left"/>
            </w:pPr>
            <w:r w:rsidRPr="00FF03C2">
              <w:rPr>
                <w:rFonts w:hint="eastAsia"/>
                <w:color w:val="FF0000"/>
              </w:rPr>
              <w:t>VIP</w:t>
            </w:r>
            <w:r w:rsidRPr="00FF03C2">
              <w:rPr>
                <w:rFonts w:hint="eastAsia"/>
                <w:color w:val="FF0000"/>
              </w:rPr>
              <w:t>包类型根据产品会根据天数和价格做一定的范围控制，详细以</w:t>
            </w:r>
            <w:r w:rsidR="00745DCA" w:rsidRPr="00FF03C2">
              <w:rPr>
                <w:rFonts w:hint="eastAsia"/>
                <w:color w:val="FF0000"/>
              </w:rPr>
              <w:t>双方约定</w:t>
            </w:r>
            <w:r w:rsidR="00E168B0" w:rsidRPr="00FF03C2">
              <w:rPr>
                <w:rFonts w:hint="eastAsia"/>
                <w:color w:val="FF0000"/>
              </w:rPr>
              <w:t>为准</w:t>
            </w:r>
          </w:p>
        </w:tc>
        <w:tc>
          <w:tcPr>
            <w:tcW w:w="445" w:type="pct"/>
            <w:tcBorders>
              <w:top w:val="single" w:sz="0" w:space="0" w:color="000000"/>
              <w:left w:val="single" w:sz="0" w:space="0" w:color="000000"/>
              <w:bottom w:val="single" w:sz="0" w:space="0" w:color="000000"/>
              <w:right w:val="single" w:sz="0" w:space="0" w:color="000000"/>
            </w:tcBorders>
          </w:tcPr>
          <w:p w14:paraId="0D111D2D" w14:textId="77777777" w:rsidR="000136B1" w:rsidRDefault="00756748" w:rsidP="00EA019D">
            <w:pPr>
              <w:jc w:val="left"/>
            </w:pPr>
            <w:r>
              <w:rPr>
                <w:rFonts w:hint="eastAsia"/>
              </w:rPr>
              <w:t>Y</w:t>
            </w:r>
          </w:p>
        </w:tc>
      </w:tr>
      <w:tr w:rsidR="00BF4EBA" w:rsidRPr="00B160F8" w14:paraId="749C4132"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5C9BD9A8" w14:textId="77777777" w:rsidR="00BF4EBA" w:rsidRDefault="00BF4EBA" w:rsidP="00EA019D">
            <w:pPr>
              <w:jc w:val="left"/>
            </w:pPr>
            <w:r>
              <w:rPr>
                <w:rFonts w:hint="eastAsia"/>
              </w:rPr>
              <w:t>right_days</w:t>
            </w:r>
          </w:p>
        </w:tc>
        <w:tc>
          <w:tcPr>
            <w:tcW w:w="539" w:type="pct"/>
            <w:tcBorders>
              <w:top w:val="single" w:sz="0" w:space="0" w:color="000000"/>
              <w:left w:val="single" w:sz="0" w:space="0" w:color="000000"/>
              <w:bottom w:val="single" w:sz="0" w:space="0" w:color="000000"/>
              <w:right w:val="single" w:sz="0" w:space="0" w:color="000000"/>
            </w:tcBorders>
          </w:tcPr>
          <w:p w14:paraId="61F9FA37" w14:textId="77777777" w:rsidR="00BF4EBA" w:rsidRDefault="00BF4EBA"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4E00F74E" w14:textId="77777777" w:rsidR="00BF4EBA" w:rsidRDefault="00BF4EBA" w:rsidP="00EA019D">
            <w:pPr>
              <w:jc w:val="left"/>
            </w:pPr>
            <w:r>
              <w:rPr>
                <w:rFonts w:hint="eastAsia"/>
              </w:rPr>
              <w:t>单点或</w:t>
            </w:r>
            <w:r>
              <w:rPr>
                <w:rFonts w:hint="eastAsia"/>
              </w:rPr>
              <w:t>VIP</w:t>
            </w:r>
            <w:r>
              <w:rPr>
                <w:rFonts w:hint="eastAsia"/>
              </w:rPr>
              <w:t>的权益时长，单位为天</w:t>
            </w:r>
          </w:p>
          <w:p w14:paraId="161C57AF" w14:textId="77777777" w:rsidR="00E7110F" w:rsidRDefault="00E7110F" w:rsidP="00EA019D">
            <w:pPr>
              <w:jc w:val="left"/>
            </w:pPr>
            <w:r w:rsidRPr="00FF03C2">
              <w:rPr>
                <w:rFonts w:hint="eastAsia"/>
                <w:color w:val="FF0000"/>
              </w:rPr>
              <w:t>VIP</w:t>
            </w:r>
            <w:r w:rsidRPr="00FF03C2">
              <w:rPr>
                <w:rFonts w:hint="eastAsia"/>
                <w:color w:val="FF0000"/>
              </w:rPr>
              <w:t>包类型根据产品会根据天数和价格做一定的范围控制，详细以双方约定为准</w:t>
            </w:r>
          </w:p>
        </w:tc>
        <w:tc>
          <w:tcPr>
            <w:tcW w:w="445" w:type="pct"/>
            <w:tcBorders>
              <w:top w:val="single" w:sz="0" w:space="0" w:color="000000"/>
              <w:left w:val="single" w:sz="0" w:space="0" w:color="000000"/>
              <w:bottom w:val="single" w:sz="0" w:space="0" w:color="000000"/>
              <w:right w:val="single" w:sz="0" w:space="0" w:color="000000"/>
            </w:tcBorders>
          </w:tcPr>
          <w:p w14:paraId="585CA113" w14:textId="77777777" w:rsidR="00BF4EBA" w:rsidRDefault="002735EF" w:rsidP="00EA019D">
            <w:pPr>
              <w:jc w:val="left"/>
            </w:pPr>
            <w:r>
              <w:rPr>
                <w:rFonts w:hint="eastAsia"/>
              </w:rPr>
              <w:t>Y</w:t>
            </w:r>
          </w:p>
        </w:tc>
      </w:tr>
      <w:tr w:rsidR="00913020" w:rsidRPr="00B160F8" w14:paraId="1E86E54F"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297E1F90" w14:textId="77777777" w:rsidR="00913020" w:rsidRDefault="00913020" w:rsidP="00EA019D">
            <w:pPr>
              <w:jc w:val="left"/>
            </w:pPr>
            <w:r>
              <w:rPr>
                <w:rFonts w:hint="eastAsia"/>
              </w:rPr>
              <w:t>sale_</w:t>
            </w:r>
            <w:r>
              <w:rPr>
                <w:rFonts w:ascii="Tahoma" w:hAnsi="Tahoma" w:cs="Tahoma"/>
                <w:szCs w:val="21"/>
              </w:rPr>
              <w:t>explain</w:t>
            </w:r>
          </w:p>
        </w:tc>
        <w:tc>
          <w:tcPr>
            <w:tcW w:w="539" w:type="pct"/>
            <w:tcBorders>
              <w:top w:val="single" w:sz="0" w:space="0" w:color="000000"/>
              <w:left w:val="single" w:sz="0" w:space="0" w:color="000000"/>
              <w:bottom w:val="single" w:sz="0" w:space="0" w:color="000000"/>
              <w:right w:val="single" w:sz="0" w:space="0" w:color="000000"/>
            </w:tcBorders>
          </w:tcPr>
          <w:p w14:paraId="668DAFA7" w14:textId="77777777" w:rsidR="00913020" w:rsidRDefault="00913020"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6498796D" w14:textId="77777777" w:rsidR="00913020" w:rsidRDefault="00AA1F62" w:rsidP="00EA019D">
            <w:pPr>
              <w:jc w:val="left"/>
            </w:pPr>
            <w:r>
              <w:rPr>
                <w:rFonts w:hint="eastAsia"/>
              </w:rPr>
              <w:t>促销说明，</w:t>
            </w:r>
            <w:r w:rsidR="00C848A3">
              <w:rPr>
                <w:rFonts w:hint="eastAsia"/>
              </w:rPr>
              <w:t>使如包月买一送一，如果有活动促销，需要传入促销说明</w:t>
            </w:r>
          </w:p>
        </w:tc>
        <w:tc>
          <w:tcPr>
            <w:tcW w:w="445" w:type="pct"/>
            <w:tcBorders>
              <w:top w:val="single" w:sz="0" w:space="0" w:color="000000"/>
              <w:left w:val="single" w:sz="0" w:space="0" w:color="000000"/>
              <w:bottom w:val="single" w:sz="0" w:space="0" w:color="000000"/>
              <w:right w:val="single" w:sz="0" w:space="0" w:color="000000"/>
            </w:tcBorders>
          </w:tcPr>
          <w:p w14:paraId="487729AE" w14:textId="77777777" w:rsidR="00913020" w:rsidRDefault="00913020" w:rsidP="00EA019D">
            <w:pPr>
              <w:jc w:val="left"/>
            </w:pPr>
            <w:r>
              <w:rPr>
                <w:rFonts w:hint="eastAsia"/>
              </w:rPr>
              <w:t>N</w:t>
            </w:r>
          </w:p>
        </w:tc>
      </w:tr>
      <w:tr w:rsidR="00CA5230" w:rsidRPr="00B160F8" w14:paraId="3F39DAFD"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3817CD29" w14:textId="77777777" w:rsidR="00CA5230" w:rsidRDefault="00CA5230" w:rsidP="00EA019D">
            <w:pPr>
              <w:jc w:val="left"/>
            </w:pPr>
            <w:r>
              <w:rPr>
                <w:rFonts w:hint="eastAsia"/>
              </w:rPr>
              <w:t>is_c</w:t>
            </w:r>
            <w:r w:rsidRPr="00CA5230">
              <w:t>oupon</w:t>
            </w:r>
          </w:p>
        </w:tc>
        <w:tc>
          <w:tcPr>
            <w:tcW w:w="539" w:type="pct"/>
            <w:tcBorders>
              <w:top w:val="single" w:sz="0" w:space="0" w:color="000000"/>
              <w:left w:val="single" w:sz="0" w:space="0" w:color="000000"/>
              <w:bottom w:val="single" w:sz="0" w:space="0" w:color="000000"/>
              <w:right w:val="single" w:sz="0" w:space="0" w:color="000000"/>
            </w:tcBorders>
          </w:tcPr>
          <w:p w14:paraId="04265FFC" w14:textId="77777777" w:rsidR="00CA5230" w:rsidRDefault="00CA5230"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4F3D01F7" w14:textId="77777777" w:rsidR="00CA5230" w:rsidRDefault="00CA5230" w:rsidP="00EA019D">
            <w:pPr>
              <w:jc w:val="left"/>
            </w:pPr>
            <w:r>
              <w:rPr>
                <w:rFonts w:hint="eastAsia"/>
              </w:rPr>
              <w:t>是否为用卷订单：</w:t>
            </w:r>
          </w:p>
          <w:p w14:paraId="72813C24" w14:textId="77777777" w:rsidR="00CA5230" w:rsidRDefault="00CA5230" w:rsidP="00EA019D">
            <w:pPr>
              <w:jc w:val="left"/>
            </w:pPr>
            <w:r>
              <w:rPr>
                <w:rFonts w:hint="eastAsia"/>
              </w:rPr>
              <w:t>0-</w:t>
            </w:r>
            <w:r>
              <w:rPr>
                <w:rFonts w:hint="eastAsia"/>
              </w:rPr>
              <w:t>否</w:t>
            </w:r>
          </w:p>
          <w:p w14:paraId="62ED21FE" w14:textId="77777777" w:rsidR="00CA5230" w:rsidRDefault="00CA5230" w:rsidP="00EA019D">
            <w:pPr>
              <w:jc w:val="left"/>
            </w:pPr>
            <w:r>
              <w:rPr>
                <w:rFonts w:hint="eastAsia"/>
              </w:rPr>
              <w:t>1-</w:t>
            </w:r>
            <w:r>
              <w:rPr>
                <w:rFonts w:hint="eastAsia"/>
              </w:rPr>
              <w:t>是</w:t>
            </w:r>
          </w:p>
          <w:p w14:paraId="3E3E0349" w14:textId="77777777" w:rsidR="00E83458" w:rsidRDefault="00E83458" w:rsidP="00EA019D">
            <w:pPr>
              <w:jc w:val="left"/>
            </w:pPr>
          </w:p>
          <w:p w14:paraId="6C10E494" w14:textId="77777777" w:rsidR="00E83458" w:rsidRDefault="00E83458" w:rsidP="00EA019D">
            <w:pPr>
              <w:jc w:val="left"/>
            </w:pPr>
            <w:r>
              <w:rPr>
                <w:rFonts w:hint="eastAsia"/>
              </w:rPr>
              <w:t>order_type=1(</w:t>
            </w:r>
            <w:r>
              <w:rPr>
                <w:rFonts w:hint="eastAsia"/>
              </w:rPr>
              <w:t>开通</w:t>
            </w:r>
            <w:r>
              <w:rPr>
                <w:rFonts w:hint="eastAsia"/>
              </w:rPr>
              <w:t>VIP</w:t>
            </w:r>
            <w:r>
              <w:rPr>
                <w:rFonts w:hint="eastAsia"/>
              </w:rPr>
              <w:t>订单</w:t>
            </w:r>
            <w:r>
              <w:rPr>
                <w:rFonts w:hint="eastAsia"/>
              </w:rPr>
              <w:t>)</w:t>
            </w:r>
            <w:r>
              <w:rPr>
                <w:rFonts w:hint="eastAsia"/>
              </w:rPr>
              <w:t>时，固定传</w:t>
            </w:r>
            <w:r>
              <w:rPr>
                <w:rFonts w:hint="eastAsia"/>
              </w:rPr>
              <w:t>0</w:t>
            </w:r>
          </w:p>
          <w:p w14:paraId="5F1DF288" w14:textId="77777777" w:rsidR="00395A8C" w:rsidRDefault="00395A8C" w:rsidP="00411100">
            <w:pPr>
              <w:jc w:val="left"/>
            </w:pPr>
            <w:r>
              <w:rPr>
                <w:rFonts w:hint="eastAsia"/>
              </w:rPr>
              <w:t>order_type=2(</w:t>
            </w:r>
            <w:r>
              <w:rPr>
                <w:rFonts w:hint="eastAsia"/>
              </w:rPr>
              <w:t>单点订单</w:t>
            </w:r>
            <w:r>
              <w:rPr>
                <w:rFonts w:hint="eastAsia"/>
              </w:rPr>
              <w:t>)</w:t>
            </w:r>
            <w:r>
              <w:rPr>
                <w:rFonts w:hint="eastAsia"/>
              </w:rPr>
              <w:t>时</w:t>
            </w:r>
            <w:r w:rsidR="00411100">
              <w:rPr>
                <w:rFonts w:hint="eastAsia"/>
              </w:rPr>
              <w:t>，区分</w:t>
            </w:r>
            <w:r>
              <w:rPr>
                <w:rFonts w:hint="eastAsia"/>
              </w:rPr>
              <w:t>付费单点还是用卷单点</w:t>
            </w:r>
          </w:p>
        </w:tc>
        <w:tc>
          <w:tcPr>
            <w:tcW w:w="445" w:type="pct"/>
            <w:tcBorders>
              <w:top w:val="single" w:sz="0" w:space="0" w:color="000000"/>
              <w:left w:val="single" w:sz="0" w:space="0" w:color="000000"/>
              <w:bottom w:val="single" w:sz="0" w:space="0" w:color="000000"/>
              <w:right w:val="single" w:sz="0" w:space="0" w:color="000000"/>
            </w:tcBorders>
          </w:tcPr>
          <w:p w14:paraId="1AEE337C" w14:textId="77777777" w:rsidR="00CA5230" w:rsidRDefault="009A2B61" w:rsidP="00EA019D">
            <w:pPr>
              <w:jc w:val="left"/>
            </w:pPr>
            <w:r>
              <w:rPr>
                <w:rFonts w:hint="eastAsia"/>
              </w:rPr>
              <w:t>Y</w:t>
            </w:r>
          </w:p>
        </w:tc>
      </w:tr>
      <w:tr w:rsidR="00EA019D" w:rsidRPr="00B160F8" w14:paraId="7616E6A1"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2992E591" w14:textId="77777777" w:rsidR="00EA019D" w:rsidRDefault="00885F9B" w:rsidP="00EA019D">
            <w:pPr>
              <w:jc w:val="left"/>
            </w:pPr>
            <w:r>
              <w:rPr>
                <w:rFonts w:hint="eastAsia"/>
              </w:rPr>
              <w:t>vodId</w:t>
            </w:r>
          </w:p>
        </w:tc>
        <w:tc>
          <w:tcPr>
            <w:tcW w:w="539" w:type="pct"/>
            <w:tcBorders>
              <w:top w:val="single" w:sz="0" w:space="0" w:color="000000"/>
              <w:left w:val="single" w:sz="0" w:space="0" w:color="000000"/>
              <w:bottom w:val="single" w:sz="0" w:space="0" w:color="000000"/>
              <w:right w:val="single" w:sz="0" w:space="0" w:color="000000"/>
            </w:tcBorders>
          </w:tcPr>
          <w:p w14:paraId="037DB45C" w14:textId="77777777" w:rsidR="00EA019D" w:rsidRDefault="00885F9B"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087CE83F" w14:textId="77777777" w:rsidR="00EA019D" w:rsidRDefault="00042B96" w:rsidP="00EA019D">
            <w:pPr>
              <w:jc w:val="left"/>
            </w:pPr>
            <w:r>
              <w:rPr>
                <w:rFonts w:hint="eastAsia"/>
              </w:rPr>
              <w:t>芒果</w:t>
            </w:r>
            <w:r w:rsidR="00885F9B">
              <w:rPr>
                <w:rFonts w:hint="eastAsia"/>
              </w:rPr>
              <w:t>媒资内容</w:t>
            </w:r>
            <w:r w:rsidR="00885F9B">
              <w:rPr>
                <w:rFonts w:hint="eastAsia"/>
              </w:rPr>
              <w:t>ID</w:t>
            </w:r>
          </w:p>
          <w:p w14:paraId="3AE65C8E" w14:textId="77777777" w:rsidR="00885F9B" w:rsidRDefault="00BD4137" w:rsidP="00EA019D">
            <w:pPr>
              <w:jc w:val="left"/>
            </w:pPr>
            <w:r>
              <w:rPr>
                <w:rFonts w:hint="eastAsia"/>
              </w:rPr>
              <w:t>order_type=1(</w:t>
            </w:r>
            <w:r>
              <w:rPr>
                <w:rFonts w:hint="eastAsia"/>
              </w:rPr>
              <w:t>开通</w:t>
            </w:r>
            <w:r>
              <w:rPr>
                <w:rFonts w:hint="eastAsia"/>
              </w:rPr>
              <w:t>VIP</w:t>
            </w:r>
            <w:r>
              <w:rPr>
                <w:rFonts w:hint="eastAsia"/>
              </w:rPr>
              <w:t>订单</w:t>
            </w:r>
            <w:r>
              <w:rPr>
                <w:rFonts w:hint="eastAsia"/>
              </w:rPr>
              <w:t>)</w:t>
            </w:r>
            <w:r>
              <w:rPr>
                <w:rFonts w:hint="eastAsia"/>
              </w:rPr>
              <w:t>时，</w:t>
            </w:r>
            <w:r w:rsidR="00885F9B">
              <w:rPr>
                <w:rFonts w:hint="eastAsia"/>
              </w:rPr>
              <w:t>购买</w:t>
            </w:r>
            <w:r w:rsidR="00885F9B">
              <w:rPr>
                <w:rFonts w:hint="eastAsia"/>
              </w:rPr>
              <w:t>VIP</w:t>
            </w:r>
            <w:r w:rsidR="00885F9B">
              <w:rPr>
                <w:rFonts w:hint="eastAsia"/>
              </w:rPr>
              <w:t>触发的媒资内容</w:t>
            </w:r>
            <w:r w:rsidR="00885F9B">
              <w:rPr>
                <w:rFonts w:hint="eastAsia"/>
              </w:rPr>
              <w:t>ID</w:t>
            </w:r>
            <w:r>
              <w:rPr>
                <w:rFonts w:hint="eastAsia"/>
              </w:rPr>
              <w:t>，没有则传</w:t>
            </w:r>
            <w:r>
              <w:rPr>
                <w:rFonts w:hint="eastAsia"/>
              </w:rPr>
              <w:t>0</w:t>
            </w:r>
          </w:p>
          <w:p w14:paraId="327978BF" w14:textId="77777777" w:rsidR="00885F9B" w:rsidRPr="00885F9B" w:rsidRDefault="00BD4137" w:rsidP="00EA019D">
            <w:pPr>
              <w:jc w:val="left"/>
            </w:pPr>
            <w:r>
              <w:rPr>
                <w:rFonts w:hint="eastAsia"/>
              </w:rPr>
              <w:t>order_type=2(</w:t>
            </w:r>
            <w:r>
              <w:rPr>
                <w:rFonts w:hint="eastAsia"/>
              </w:rPr>
              <w:t>单点订单</w:t>
            </w:r>
            <w:r>
              <w:rPr>
                <w:rFonts w:hint="eastAsia"/>
              </w:rPr>
              <w:t>)</w:t>
            </w:r>
            <w:r>
              <w:rPr>
                <w:rFonts w:hint="eastAsia"/>
              </w:rPr>
              <w:t>时，必须传正确的内容</w:t>
            </w:r>
            <w:r>
              <w:rPr>
                <w:rFonts w:hint="eastAsia"/>
              </w:rPr>
              <w:t>ID</w:t>
            </w:r>
            <w:r>
              <w:rPr>
                <w:rFonts w:hint="eastAsia"/>
              </w:rPr>
              <w:t>，用于开通对应单点服务</w:t>
            </w:r>
          </w:p>
        </w:tc>
        <w:tc>
          <w:tcPr>
            <w:tcW w:w="445" w:type="pct"/>
            <w:tcBorders>
              <w:top w:val="single" w:sz="0" w:space="0" w:color="000000"/>
              <w:left w:val="single" w:sz="0" w:space="0" w:color="000000"/>
              <w:bottom w:val="single" w:sz="0" w:space="0" w:color="000000"/>
              <w:right w:val="single" w:sz="0" w:space="0" w:color="000000"/>
            </w:tcBorders>
          </w:tcPr>
          <w:p w14:paraId="791A03F6" w14:textId="77777777" w:rsidR="00EA019D" w:rsidRDefault="00885F9B" w:rsidP="00EA019D">
            <w:pPr>
              <w:jc w:val="left"/>
            </w:pPr>
            <w:r>
              <w:rPr>
                <w:rFonts w:hint="eastAsia"/>
              </w:rPr>
              <w:t>Y</w:t>
            </w:r>
          </w:p>
        </w:tc>
      </w:tr>
      <w:tr w:rsidR="00B24D11" w:rsidRPr="00B160F8" w14:paraId="49142324"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679AAED7" w14:textId="77777777" w:rsidR="00B24D11" w:rsidRDefault="00B24D11" w:rsidP="00EA019D">
            <w:pPr>
              <w:jc w:val="left"/>
            </w:pPr>
            <w:r>
              <w:rPr>
                <w:rFonts w:hint="eastAsia"/>
              </w:rPr>
              <w:t>uip</w:t>
            </w:r>
          </w:p>
        </w:tc>
        <w:tc>
          <w:tcPr>
            <w:tcW w:w="539" w:type="pct"/>
            <w:tcBorders>
              <w:top w:val="single" w:sz="0" w:space="0" w:color="000000"/>
              <w:left w:val="single" w:sz="0" w:space="0" w:color="000000"/>
              <w:bottom w:val="single" w:sz="0" w:space="0" w:color="000000"/>
              <w:right w:val="single" w:sz="0" w:space="0" w:color="000000"/>
            </w:tcBorders>
          </w:tcPr>
          <w:p w14:paraId="34324DCA" w14:textId="77777777" w:rsidR="00B24D11" w:rsidRDefault="00B24D1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08DF1681" w14:textId="77777777" w:rsidR="00B24D11" w:rsidRDefault="00B24D11" w:rsidP="00EA019D">
            <w:pPr>
              <w:jc w:val="left"/>
            </w:pPr>
            <w:r>
              <w:rPr>
                <w:rFonts w:hint="eastAsia"/>
              </w:rPr>
              <w:t>用户</w:t>
            </w:r>
            <w:r>
              <w:rPr>
                <w:rFonts w:hint="eastAsia"/>
              </w:rPr>
              <w:t>IP</w:t>
            </w:r>
          </w:p>
        </w:tc>
        <w:tc>
          <w:tcPr>
            <w:tcW w:w="445" w:type="pct"/>
            <w:tcBorders>
              <w:top w:val="single" w:sz="0" w:space="0" w:color="000000"/>
              <w:left w:val="single" w:sz="0" w:space="0" w:color="000000"/>
              <w:bottom w:val="single" w:sz="0" w:space="0" w:color="000000"/>
              <w:right w:val="single" w:sz="0" w:space="0" w:color="000000"/>
            </w:tcBorders>
          </w:tcPr>
          <w:p w14:paraId="716EF75A" w14:textId="77777777" w:rsidR="00B24D11" w:rsidRDefault="001E10F1" w:rsidP="00EA019D">
            <w:pPr>
              <w:jc w:val="left"/>
            </w:pPr>
            <w:r>
              <w:rPr>
                <w:rFonts w:hint="eastAsia"/>
              </w:rPr>
              <w:t>N</w:t>
            </w:r>
          </w:p>
        </w:tc>
      </w:tr>
      <w:tr w:rsidR="00B24D11" w:rsidRPr="00B160F8" w14:paraId="790FE696"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24950834" w14:textId="77777777" w:rsidR="00B24D11" w:rsidRDefault="00B24D11" w:rsidP="00EA019D">
            <w:pPr>
              <w:jc w:val="left"/>
            </w:pPr>
            <w:r>
              <w:rPr>
                <w:rFonts w:hint="eastAsia"/>
              </w:rPr>
              <w:t>mac</w:t>
            </w:r>
          </w:p>
        </w:tc>
        <w:tc>
          <w:tcPr>
            <w:tcW w:w="539" w:type="pct"/>
            <w:tcBorders>
              <w:top w:val="single" w:sz="0" w:space="0" w:color="000000"/>
              <w:left w:val="single" w:sz="0" w:space="0" w:color="000000"/>
              <w:bottom w:val="single" w:sz="0" w:space="0" w:color="000000"/>
              <w:right w:val="single" w:sz="0" w:space="0" w:color="000000"/>
            </w:tcBorders>
          </w:tcPr>
          <w:p w14:paraId="04686A7E" w14:textId="77777777" w:rsidR="00B24D11" w:rsidRDefault="00B24D1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34CA0EB5" w14:textId="77777777" w:rsidR="00B24D11" w:rsidRDefault="00B24D11" w:rsidP="00EA019D">
            <w:pPr>
              <w:jc w:val="left"/>
            </w:pPr>
            <w:r>
              <w:rPr>
                <w:rFonts w:hint="eastAsia"/>
              </w:rPr>
              <w:t>终端</w:t>
            </w:r>
            <w:r>
              <w:rPr>
                <w:rFonts w:hint="eastAsia"/>
              </w:rPr>
              <w:t>Mac</w:t>
            </w:r>
            <w:r>
              <w:rPr>
                <w:rFonts w:hint="eastAsia"/>
              </w:rPr>
              <w:t>地址，芒果终端</w:t>
            </w:r>
            <w:r>
              <w:rPr>
                <w:rFonts w:hint="eastAsia"/>
              </w:rPr>
              <w:t>SDK</w:t>
            </w:r>
            <w:r>
              <w:rPr>
                <w:rFonts w:hint="eastAsia"/>
              </w:rPr>
              <w:t>获取</w:t>
            </w:r>
          </w:p>
        </w:tc>
        <w:tc>
          <w:tcPr>
            <w:tcW w:w="445" w:type="pct"/>
            <w:tcBorders>
              <w:top w:val="single" w:sz="0" w:space="0" w:color="000000"/>
              <w:left w:val="single" w:sz="0" w:space="0" w:color="000000"/>
              <w:bottom w:val="single" w:sz="0" w:space="0" w:color="000000"/>
              <w:right w:val="single" w:sz="0" w:space="0" w:color="000000"/>
            </w:tcBorders>
          </w:tcPr>
          <w:p w14:paraId="46A312AA" w14:textId="77777777" w:rsidR="00B24D11" w:rsidRDefault="001E10F1" w:rsidP="00EA019D">
            <w:pPr>
              <w:jc w:val="left"/>
            </w:pPr>
            <w:r>
              <w:rPr>
                <w:rFonts w:hint="eastAsia"/>
              </w:rPr>
              <w:t>N</w:t>
            </w:r>
          </w:p>
        </w:tc>
      </w:tr>
      <w:tr w:rsidR="00B24D11" w:rsidRPr="00B160F8" w14:paraId="7394DEDE"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720DF8BB" w14:textId="77777777" w:rsidR="00B24D11" w:rsidRDefault="00B24D11" w:rsidP="00EA019D">
            <w:pPr>
              <w:jc w:val="left"/>
            </w:pPr>
            <w:r>
              <w:rPr>
                <w:rFonts w:hint="eastAsia"/>
              </w:rPr>
              <w:t>version</w:t>
            </w:r>
          </w:p>
        </w:tc>
        <w:tc>
          <w:tcPr>
            <w:tcW w:w="539" w:type="pct"/>
            <w:tcBorders>
              <w:top w:val="single" w:sz="0" w:space="0" w:color="000000"/>
              <w:left w:val="single" w:sz="0" w:space="0" w:color="000000"/>
              <w:bottom w:val="single" w:sz="0" w:space="0" w:color="000000"/>
              <w:right w:val="single" w:sz="0" w:space="0" w:color="000000"/>
            </w:tcBorders>
          </w:tcPr>
          <w:p w14:paraId="1D0C2209" w14:textId="77777777" w:rsidR="00B24D11" w:rsidRDefault="00B24D1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75826FBC" w14:textId="77777777" w:rsidR="00B24D11" w:rsidRDefault="00B24D11" w:rsidP="00EA019D">
            <w:pPr>
              <w:jc w:val="left"/>
            </w:pPr>
            <w:r>
              <w:rPr>
                <w:rFonts w:hint="eastAsia"/>
              </w:rPr>
              <w:t>SDK</w:t>
            </w:r>
            <w:r>
              <w:rPr>
                <w:rFonts w:hint="eastAsia"/>
              </w:rPr>
              <w:t>版本号，芒果终端</w:t>
            </w:r>
            <w:r>
              <w:rPr>
                <w:rFonts w:hint="eastAsia"/>
              </w:rPr>
              <w:t>SDK</w:t>
            </w:r>
            <w:r>
              <w:rPr>
                <w:rFonts w:hint="eastAsia"/>
              </w:rPr>
              <w:t>获取</w:t>
            </w:r>
          </w:p>
        </w:tc>
        <w:tc>
          <w:tcPr>
            <w:tcW w:w="445" w:type="pct"/>
            <w:tcBorders>
              <w:top w:val="single" w:sz="0" w:space="0" w:color="000000"/>
              <w:left w:val="single" w:sz="0" w:space="0" w:color="000000"/>
              <w:bottom w:val="single" w:sz="0" w:space="0" w:color="000000"/>
              <w:right w:val="single" w:sz="0" w:space="0" w:color="000000"/>
            </w:tcBorders>
          </w:tcPr>
          <w:p w14:paraId="28056F8B" w14:textId="77777777" w:rsidR="00B24D11" w:rsidRDefault="001E10F1" w:rsidP="00EA019D">
            <w:pPr>
              <w:jc w:val="left"/>
            </w:pPr>
            <w:r>
              <w:rPr>
                <w:rFonts w:hint="eastAsia"/>
              </w:rPr>
              <w:t>N</w:t>
            </w:r>
          </w:p>
        </w:tc>
      </w:tr>
      <w:tr w:rsidR="00B24D11" w:rsidRPr="00B160F8" w14:paraId="7895C110"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3136CD68" w14:textId="77777777" w:rsidR="00B24D11" w:rsidRDefault="00B24D11" w:rsidP="00EA019D">
            <w:pPr>
              <w:jc w:val="left"/>
            </w:pPr>
            <w:r>
              <w:rPr>
                <w:rFonts w:hint="eastAsia"/>
                <w:szCs w:val="21"/>
              </w:rPr>
              <w:t>deviceid</w:t>
            </w:r>
          </w:p>
        </w:tc>
        <w:tc>
          <w:tcPr>
            <w:tcW w:w="539" w:type="pct"/>
            <w:tcBorders>
              <w:top w:val="single" w:sz="0" w:space="0" w:color="000000"/>
              <w:left w:val="single" w:sz="0" w:space="0" w:color="000000"/>
              <w:bottom w:val="single" w:sz="0" w:space="0" w:color="000000"/>
              <w:right w:val="single" w:sz="0" w:space="0" w:color="000000"/>
            </w:tcBorders>
          </w:tcPr>
          <w:p w14:paraId="1E72D1D8" w14:textId="77777777" w:rsidR="00B24D11" w:rsidRDefault="00B24D1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35E914C0" w14:textId="77777777" w:rsidR="00B24D11" w:rsidRDefault="00B24D11" w:rsidP="00EA019D">
            <w:pPr>
              <w:jc w:val="left"/>
            </w:pPr>
            <w:r>
              <w:rPr>
                <w:rFonts w:hint="eastAsia"/>
                <w:szCs w:val="21"/>
              </w:rPr>
              <w:t>天猫魔盒设备唯一</w:t>
            </w:r>
            <w:r>
              <w:rPr>
                <w:rFonts w:hint="eastAsia"/>
                <w:szCs w:val="21"/>
              </w:rPr>
              <w:t>ID</w:t>
            </w:r>
          </w:p>
        </w:tc>
        <w:tc>
          <w:tcPr>
            <w:tcW w:w="445" w:type="pct"/>
            <w:tcBorders>
              <w:top w:val="single" w:sz="0" w:space="0" w:color="000000"/>
              <w:left w:val="single" w:sz="0" w:space="0" w:color="000000"/>
              <w:bottom w:val="single" w:sz="0" w:space="0" w:color="000000"/>
              <w:right w:val="single" w:sz="0" w:space="0" w:color="000000"/>
            </w:tcBorders>
          </w:tcPr>
          <w:p w14:paraId="49CDD5F4" w14:textId="77777777" w:rsidR="00B24D11" w:rsidRDefault="001E10F1" w:rsidP="00EA019D">
            <w:pPr>
              <w:jc w:val="left"/>
            </w:pPr>
            <w:r>
              <w:rPr>
                <w:rFonts w:hint="eastAsia"/>
              </w:rPr>
              <w:t>N</w:t>
            </w:r>
          </w:p>
        </w:tc>
      </w:tr>
      <w:tr w:rsidR="00B24D11" w:rsidRPr="00B160F8" w14:paraId="3DDD65D3" w14:textId="77777777" w:rsidTr="00E545F1">
        <w:tc>
          <w:tcPr>
            <w:tcW w:w="1011" w:type="pct"/>
            <w:tcBorders>
              <w:top w:val="single" w:sz="0" w:space="0" w:color="000000"/>
              <w:left w:val="single" w:sz="0" w:space="0" w:color="000000"/>
              <w:bottom w:val="single" w:sz="0" w:space="0" w:color="000000"/>
              <w:right w:val="single" w:sz="0" w:space="0" w:color="000000"/>
            </w:tcBorders>
          </w:tcPr>
          <w:p w14:paraId="241C7155" w14:textId="77777777" w:rsidR="00B24D11" w:rsidRDefault="00B24D11" w:rsidP="00EA019D">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7234A0B8" w14:textId="77777777" w:rsidR="00B24D11" w:rsidRDefault="00B24D11" w:rsidP="00EA019D">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6806A0B0" w14:textId="77777777" w:rsidR="00B24D11" w:rsidRDefault="00B24D11" w:rsidP="00EA019D">
            <w:pPr>
              <w:jc w:val="left"/>
            </w:pPr>
            <w:r>
              <w:rPr>
                <w:rFonts w:hint="eastAsia"/>
              </w:rPr>
              <w:t>签名，详见文档签名算法说明</w:t>
            </w:r>
          </w:p>
        </w:tc>
        <w:tc>
          <w:tcPr>
            <w:tcW w:w="445" w:type="pct"/>
            <w:tcBorders>
              <w:top w:val="single" w:sz="0" w:space="0" w:color="000000"/>
              <w:left w:val="single" w:sz="0" w:space="0" w:color="000000"/>
              <w:bottom w:val="single" w:sz="0" w:space="0" w:color="000000"/>
              <w:right w:val="single" w:sz="0" w:space="0" w:color="000000"/>
            </w:tcBorders>
          </w:tcPr>
          <w:p w14:paraId="614F64DD" w14:textId="77777777" w:rsidR="00B24D11" w:rsidRDefault="00B24D11" w:rsidP="00EA019D">
            <w:pPr>
              <w:jc w:val="left"/>
            </w:pPr>
            <w:r>
              <w:rPr>
                <w:rFonts w:hint="eastAsia"/>
              </w:rPr>
              <w:t>Y</w:t>
            </w:r>
          </w:p>
        </w:tc>
      </w:tr>
    </w:tbl>
    <w:p w14:paraId="71982CEF" w14:textId="77777777" w:rsidR="00B24D11" w:rsidRDefault="00B24D11" w:rsidP="00B24D11"/>
    <w:p w14:paraId="7600D27E" w14:textId="77777777" w:rsidR="00B24D11" w:rsidRDefault="00B24D11" w:rsidP="00B24D11">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B24D11" w14:paraId="2120E477" w14:textId="77777777" w:rsidTr="00EA019D">
        <w:tc>
          <w:tcPr>
            <w:tcW w:w="8363" w:type="dxa"/>
            <w:gridSpan w:val="3"/>
            <w:shd w:val="clear" w:color="auto" w:fill="808080"/>
          </w:tcPr>
          <w:p w14:paraId="18982DC7" w14:textId="77777777" w:rsidR="00B24D11" w:rsidRDefault="00B24D11" w:rsidP="00EA019D">
            <w:r>
              <w:rPr>
                <w:rFonts w:hint="eastAsia"/>
              </w:rPr>
              <w:t>开发方案：</w:t>
            </w:r>
          </w:p>
        </w:tc>
      </w:tr>
      <w:tr w:rsidR="00B24D11" w14:paraId="511F351C" w14:textId="77777777" w:rsidTr="00EA019D">
        <w:tc>
          <w:tcPr>
            <w:tcW w:w="8363" w:type="dxa"/>
            <w:gridSpan w:val="3"/>
            <w:tcBorders>
              <w:bottom w:val="single" w:sz="2" w:space="0" w:color="auto"/>
            </w:tcBorders>
          </w:tcPr>
          <w:p w14:paraId="05E9736A" w14:textId="77777777" w:rsidR="003649C5" w:rsidRPr="007413FB" w:rsidRDefault="003649C5" w:rsidP="003649C5">
            <w:pPr>
              <w:rPr>
                <w:b/>
                <w:color w:val="000000"/>
              </w:rPr>
            </w:pPr>
            <w:r w:rsidRPr="007413FB">
              <w:rPr>
                <w:rFonts w:hint="eastAsia"/>
                <w:b/>
                <w:color w:val="000000"/>
              </w:rPr>
              <w:t>1.</w:t>
            </w:r>
            <w:r w:rsidRPr="007413FB">
              <w:rPr>
                <w:rFonts w:hint="eastAsia"/>
                <w:b/>
                <w:color w:val="000000"/>
              </w:rPr>
              <w:t>加密签名</w:t>
            </w:r>
          </w:p>
          <w:p w14:paraId="67FD563D" w14:textId="77777777" w:rsidR="003649C5" w:rsidRDefault="003649C5" w:rsidP="003649C5">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7CE24CDB" w14:textId="77777777" w:rsidR="004D71D8" w:rsidRDefault="003649C5" w:rsidP="003649C5">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10AB6094" w14:textId="77777777" w:rsidR="003649C5" w:rsidRDefault="00AB626E" w:rsidP="003649C5">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w:t>
            </w:r>
            <w:r w:rsidR="00C179BD">
              <w:rPr>
                <w:rFonts w:hint="eastAsia"/>
                <w:color w:val="000000"/>
              </w:rPr>
              <w:t>数据库：</w:t>
            </w:r>
            <w:r w:rsidR="00C179BD">
              <w:rPr>
                <w:rFonts w:hint="eastAsia"/>
                <w:color w:val="000000"/>
              </w:rPr>
              <w:t>ott_cms</w:t>
            </w:r>
          </w:p>
          <w:p w14:paraId="1677436A" w14:textId="77777777" w:rsidR="006C3ADF" w:rsidRPr="005C3440" w:rsidRDefault="006C3ADF" w:rsidP="006C3ADF">
            <w:pPr>
              <w:ind w:firstLineChars="200" w:firstLine="420"/>
              <w:rPr>
                <w:color w:val="000000"/>
              </w:rPr>
            </w:pPr>
            <w:r w:rsidRPr="005C3440">
              <w:rPr>
                <w:color w:val="000000"/>
              </w:rPr>
              <w:t xml:space="preserve">SELECT </w:t>
            </w:r>
          </w:p>
          <w:p w14:paraId="78620542" w14:textId="77777777" w:rsidR="006C3ADF" w:rsidRPr="005C3440" w:rsidRDefault="006C3ADF" w:rsidP="006C3ADF">
            <w:pPr>
              <w:ind w:firstLineChars="200" w:firstLine="420"/>
              <w:rPr>
                <w:color w:val="000000"/>
              </w:rPr>
            </w:pPr>
            <w:r w:rsidRPr="005C3440">
              <w:rPr>
                <w:color w:val="000000"/>
              </w:rPr>
              <w:t xml:space="preserve">    customerId, </w:t>
            </w:r>
          </w:p>
          <w:p w14:paraId="6370A751" w14:textId="77777777" w:rsidR="006C3ADF" w:rsidRPr="005C3440" w:rsidRDefault="006C3ADF" w:rsidP="006C3ADF">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73CFAF75" w14:textId="77777777" w:rsidR="006C3ADF" w:rsidRPr="005C3440" w:rsidRDefault="006C3ADF" w:rsidP="006C3ADF">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018AFDF7" w14:textId="77777777" w:rsidR="006C3ADF" w:rsidRPr="005C3440" w:rsidRDefault="006C3ADF" w:rsidP="006C3ADF">
            <w:pPr>
              <w:ind w:firstLineChars="200" w:firstLine="420"/>
              <w:rPr>
                <w:color w:val="000000"/>
              </w:rPr>
            </w:pPr>
            <w:r w:rsidRPr="005C3440">
              <w:rPr>
                <w:color w:val="000000"/>
              </w:rPr>
              <w:t xml:space="preserve">    appAesKey, #AESKEY</w:t>
            </w:r>
          </w:p>
          <w:p w14:paraId="4C3D93EB" w14:textId="77777777" w:rsidR="006C3ADF" w:rsidRDefault="006C3ADF" w:rsidP="006C3ADF">
            <w:pPr>
              <w:ind w:firstLineChars="200" w:firstLine="420"/>
              <w:rPr>
                <w:color w:val="000000"/>
              </w:rPr>
            </w:pPr>
            <w:r w:rsidRPr="005C3440">
              <w:rPr>
                <w:color w:val="000000"/>
              </w:rPr>
              <w:t xml:space="preserve">    appAesIv</w:t>
            </w:r>
            <w:r>
              <w:rPr>
                <w:rFonts w:hint="eastAsia"/>
                <w:color w:val="000000"/>
              </w:rPr>
              <w:t>,</w:t>
            </w:r>
            <w:r w:rsidRPr="005C3440">
              <w:rPr>
                <w:color w:val="000000"/>
              </w:rPr>
              <w:t xml:space="preserve"> #AESIV</w:t>
            </w:r>
          </w:p>
          <w:p w14:paraId="71607822" w14:textId="77777777" w:rsidR="006C3ADF" w:rsidRDefault="006C3ADF" w:rsidP="006C3ADF">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1CEDACE3" w14:textId="77777777" w:rsidR="006C3ADF" w:rsidRPr="005C3440" w:rsidRDefault="006C3ADF" w:rsidP="006C3ADF">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650E2FBE" w14:textId="77777777" w:rsidR="006C3ADF" w:rsidRPr="005C3440" w:rsidRDefault="006C3ADF" w:rsidP="006C3ADF">
            <w:pPr>
              <w:ind w:firstLineChars="200" w:firstLine="420"/>
              <w:rPr>
                <w:color w:val="000000"/>
              </w:rPr>
            </w:pPr>
            <w:r w:rsidRPr="005C3440">
              <w:rPr>
                <w:color w:val="000000"/>
              </w:rPr>
              <w:t>FROM</w:t>
            </w:r>
          </w:p>
          <w:p w14:paraId="6C4A7D76" w14:textId="77777777" w:rsidR="006C3ADF" w:rsidRPr="005C3440" w:rsidRDefault="006C3ADF" w:rsidP="006C3ADF">
            <w:pPr>
              <w:ind w:firstLineChars="200" w:firstLine="420"/>
              <w:rPr>
                <w:color w:val="000000"/>
              </w:rPr>
            </w:pPr>
            <w:r w:rsidRPr="005C3440">
              <w:rPr>
                <w:color w:val="000000"/>
              </w:rPr>
              <w:t xml:space="preserve">    fac_customer</w:t>
            </w:r>
          </w:p>
          <w:p w14:paraId="00BC1839" w14:textId="77777777" w:rsidR="006C3ADF" w:rsidRPr="005C3440" w:rsidRDefault="006C3ADF" w:rsidP="006C3ADF">
            <w:pPr>
              <w:ind w:firstLineChars="200" w:firstLine="420"/>
              <w:rPr>
                <w:color w:val="000000"/>
              </w:rPr>
            </w:pPr>
            <w:r w:rsidRPr="005C3440">
              <w:rPr>
                <w:color w:val="000000"/>
              </w:rPr>
              <w:t>WHERE</w:t>
            </w:r>
          </w:p>
          <w:p w14:paraId="4AF9FC07" w14:textId="77777777" w:rsidR="006C3ADF" w:rsidRPr="005C3440" w:rsidRDefault="006C3ADF" w:rsidP="006C3ADF">
            <w:pPr>
              <w:ind w:firstLineChars="200" w:firstLine="420"/>
              <w:rPr>
                <w:color w:val="000000"/>
              </w:rPr>
            </w:pPr>
            <w:r w:rsidRPr="005C3440">
              <w:rPr>
                <w:color w:val="000000"/>
              </w:rPr>
              <w:t xml:space="preserve">    appId = '66ec7d8ca12bed37'</w:t>
            </w:r>
          </w:p>
          <w:p w14:paraId="3D006AB4" w14:textId="734670A8" w:rsidR="00AB626E" w:rsidRDefault="006C3ADF" w:rsidP="006C3ADF">
            <w:pPr>
              <w:ind w:firstLineChars="200" w:firstLine="420"/>
              <w:rPr>
                <w:color w:val="000000"/>
              </w:rPr>
            </w:pPr>
            <w:r w:rsidRPr="005C3440">
              <w:rPr>
                <w:color w:val="000000"/>
              </w:rPr>
              <w:t xml:space="preserve">        AND status = 1</w:t>
            </w:r>
          </w:p>
          <w:p w14:paraId="540A4DA0" w14:textId="77777777" w:rsidR="005A74BF" w:rsidRDefault="005C3440" w:rsidP="005A74BF">
            <w:pPr>
              <w:ind w:firstLineChars="200" w:firstLine="420"/>
              <w:rPr>
                <w:color w:val="FF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2A50C732" w14:textId="77777777" w:rsidR="005A74BF" w:rsidRPr="005A74BF" w:rsidRDefault="005A74BF" w:rsidP="00F620FD">
            <w:pPr>
              <w:rPr>
                <w:color w:val="FF0000"/>
              </w:rPr>
            </w:pPr>
          </w:p>
          <w:p w14:paraId="77F69B5B" w14:textId="77777777" w:rsidR="005A74BF" w:rsidRPr="007413FB" w:rsidRDefault="005A74BF" w:rsidP="005A74BF">
            <w:pPr>
              <w:rPr>
                <w:b/>
              </w:rPr>
            </w:pPr>
            <w:r w:rsidRPr="007413FB">
              <w:rPr>
                <w:rFonts w:hint="eastAsia"/>
                <w:b/>
              </w:rPr>
              <w:t>2.</w:t>
            </w:r>
            <w:r w:rsidRPr="007413FB">
              <w:rPr>
                <w:rFonts w:hint="eastAsia"/>
                <w:b/>
              </w:rPr>
              <w:t>订单记录存入</w:t>
            </w:r>
            <w:r w:rsidRPr="007413FB">
              <w:rPr>
                <w:rFonts w:hint="eastAsia"/>
                <w:b/>
              </w:rPr>
              <w:t>DB</w:t>
            </w:r>
            <w:r w:rsidRPr="007413FB">
              <w:rPr>
                <w:rFonts w:hint="eastAsia"/>
                <w:b/>
              </w:rPr>
              <w:t>为待发货</w:t>
            </w:r>
          </w:p>
          <w:p w14:paraId="4AB2FC3A" w14:textId="77777777" w:rsidR="00EC5404" w:rsidRDefault="00EC5404" w:rsidP="00C343DB">
            <w:pPr>
              <w:ind w:firstLine="420"/>
            </w:pPr>
            <w:r>
              <w:rPr>
                <w:rFonts w:hint="eastAsia"/>
              </w:rPr>
              <w:t>根据</w:t>
            </w:r>
            <w:r>
              <w:rPr>
                <w:rFonts w:hint="eastAsia"/>
              </w:rPr>
              <w:t xml:space="preserve"> order_id</w:t>
            </w:r>
            <w:r>
              <w:rPr>
                <w:rFonts w:hint="eastAsia"/>
              </w:rPr>
              <w:t>（接入方订单号）查询订单是否存在，如果订单不存在则继续走</w:t>
            </w:r>
            <w:r w:rsidR="00AD2304">
              <w:rPr>
                <w:rFonts w:hint="eastAsia"/>
              </w:rPr>
              <w:t>（</w:t>
            </w:r>
            <w:r w:rsidR="00AD2304">
              <w:rPr>
                <w:rFonts w:hint="eastAsia"/>
              </w:rPr>
              <w:t>1</w:t>
            </w:r>
            <w:r w:rsidR="00AD2304">
              <w:rPr>
                <w:rFonts w:hint="eastAsia"/>
              </w:rPr>
              <w:t>）、（</w:t>
            </w:r>
            <w:r w:rsidR="00AD2304">
              <w:rPr>
                <w:rFonts w:hint="eastAsia"/>
              </w:rPr>
              <w:t>2</w:t>
            </w:r>
            <w:r w:rsidR="00AD2304">
              <w:rPr>
                <w:rFonts w:hint="eastAsia"/>
              </w:rPr>
              <w:t>）、（</w:t>
            </w:r>
            <w:r w:rsidR="00AD2304">
              <w:rPr>
                <w:rFonts w:hint="eastAsia"/>
              </w:rPr>
              <w:t>3</w:t>
            </w:r>
            <w:r w:rsidR="00AD2304">
              <w:rPr>
                <w:rFonts w:hint="eastAsia"/>
              </w:rPr>
              <w:t>）流程，如果订单存在，则根据订单状态处理。</w:t>
            </w:r>
          </w:p>
          <w:p w14:paraId="4F8314D0" w14:textId="77777777" w:rsidR="00382248" w:rsidRDefault="00382248" w:rsidP="00382248">
            <w:pPr>
              <w:ind w:firstLine="420"/>
            </w:pPr>
            <w:r>
              <w:t xml:space="preserve">SELECT </w:t>
            </w:r>
          </w:p>
          <w:p w14:paraId="72C23DEF" w14:textId="77777777" w:rsidR="00382248" w:rsidRDefault="00382248" w:rsidP="00382248">
            <w:pPr>
              <w:ind w:firstLine="420"/>
            </w:pPr>
            <w:r>
              <w:rPr>
                <w:rFonts w:hint="eastAsia"/>
              </w:rPr>
              <w:t xml:space="preserve">    status, #</w:t>
            </w:r>
            <w:r>
              <w:rPr>
                <w:rFonts w:hint="eastAsia"/>
              </w:rPr>
              <w:t>订单状态</w:t>
            </w:r>
          </w:p>
          <w:p w14:paraId="20CEF9E1" w14:textId="77777777" w:rsidR="00382248" w:rsidRDefault="00382248" w:rsidP="00382248">
            <w:pPr>
              <w:ind w:firstLine="420"/>
            </w:pPr>
            <w:r>
              <w:rPr>
                <w:rFonts w:hint="eastAsia"/>
              </w:rPr>
              <w:t xml:space="preserve">    mgOrderId #</w:t>
            </w:r>
            <w:r>
              <w:rPr>
                <w:rFonts w:hint="eastAsia"/>
              </w:rPr>
              <w:t>芒果订单号</w:t>
            </w:r>
          </w:p>
          <w:p w14:paraId="3F54F08C" w14:textId="77777777" w:rsidR="00382248" w:rsidRDefault="00382248" w:rsidP="00382248">
            <w:pPr>
              <w:ind w:firstLine="420"/>
            </w:pPr>
            <w:r>
              <w:t>FROM</w:t>
            </w:r>
          </w:p>
          <w:p w14:paraId="389D1376" w14:textId="77777777" w:rsidR="00382248" w:rsidRDefault="00382248" w:rsidP="00382248">
            <w:pPr>
              <w:ind w:firstLine="420"/>
            </w:pPr>
            <w:r>
              <w:t xml:space="preserve">    fac_sync_order</w:t>
            </w:r>
          </w:p>
          <w:p w14:paraId="7D005F38" w14:textId="77777777" w:rsidR="00382248" w:rsidRDefault="00382248" w:rsidP="00382248">
            <w:pPr>
              <w:ind w:firstLine="420"/>
            </w:pPr>
            <w:r>
              <w:t>WHERE</w:t>
            </w:r>
          </w:p>
          <w:p w14:paraId="1251E0E1" w14:textId="77777777" w:rsidR="006D3ED8" w:rsidRDefault="00382248" w:rsidP="00382248">
            <w:pPr>
              <w:ind w:firstLine="420"/>
            </w:pPr>
            <w:r>
              <w:rPr>
                <w:rFonts w:hint="eastAsia"/>
              </w:rPr>
              <w:t xml:space="preserve">    orderId = '111111' #</w:t>
            </w:r>
            <w:r>
              <w:rPr>
                <w:rFonts w:hint="eastAsia"/>
              </w:rPr>
              <w:t>传入接口对应请求参数</w:t>
            </w:r>
          </w:p>
          <w:p w14:paraId="6A2CE330" w14:textId="77777777" w:rsidR="00C343DB" w:rsidRDefault="00C343DB" w:rsidP="00382248">
            <w:pPr>
              <w:ind w:firstLine="420"/>
            </w:pPr>
            <w:r>
              <w:rPr>
                <w:rFonts w:hint="eastAsia"/>
              </w:rPr>
              <w:t>订单状态（</w:t>
            </w:r>
            <w:r>
              <w:rPr>
                <w:rFonts w:hint="eastAsia"/>
              </w:rPr>
              <w:t>status</w:t>
            </w:r>
            <w:r>
              <w:rPr>
                <w:rFonts w:hint="eastAsia"/>
              </w:rPr>
              <w:t>）：</w:t>
            </w:r>
          </w:p>
          <w:p w14:paraId="5714A544" w14:textId="77777777" w:rsidR="00C343DB" w:rsidRDefault="00C343DB" w:rsidP="00C343DB">
            <w:pPr>
              <w:ind w:firstLine="420"/>
            </w:pPr>
            <w:r>
              <w:rPr>
                <w:rFonts w:hint="eastAsia"/>
              </w:rPr>
              <w:t>-1-</w:t>
            </w:r>
            <w:r>
              <w:rPr>
                <w:rFonts w:hint="eastAsia"/>
              </w:rPr>
              <w:t>订单失败</w:t>
            </w:r>
            <w:r w:rsidR="00AD2304">
              <w:rPr>
                <w:rFonts w:hint="eastAsia"/>
              </w:rPr>
              <w:t>，处理方式：重新走（</w:t>
            </w:r>
            <w:r w:rsidR="00AD2304">
              <w:rPr>
                <w:rFonts w:hint="eastAsia"/>
              </w:rPr>
              <w:t>1</w:t>
            </w:r>
            <w:r w:rsidR="00AD2304">
              <w:rPr>
                <w:rFonts w:hint="eastAsia"/>
              </w:rPr>
              <w:t>）、（</w:t>
            </w:r>
            <w:r w:rsidR="00AD2304">
              <w:rPr>
                <w:rFonts w:hint="eastAsia"/>
              </w:rPr>
              <w:t>2</w:t>
            </w:r>
            <w:r w:rsidR="00AD2304">
              <w:rPr>
                <w:rFonts w:hint="eastAsia"/>
              </w:rPr>
              <w:t>）、（</w:t>
            </w:r>
            <w:r w:rsidR="00AD2304">
              <w:rPr>
                <w:rFonts w:hint="eastAsia"/>
              </w:rPr>
              <w:t>3</w:t>
            </w:r>
            <w:r w:rsidR="00AD2304">
              <w:rPr>
                <w:rFonts w:hint="eastAsia"/>
              </w:rPr>
              <w:t>）流程</w:t>
            </w:r>
          </w:p>
          <w:p w14:paraId="4E151312" w14:textId="77777777" w:rsidR="00C343DB" w:rsidRDefault="00C343DB" w:rsidP="00C343DB">
            <w:pPr>
              <w:ind w:firstLine="420"/>
            </w:pPr>
            <w:r>
              <w:rPr>
                <w:rFonts w:hint="eastAsia"/>
              </w:rPr>
              <w:t>0-</w:t>
            </w:r>
            <w:r>
              <w:rPr>
                <w:rFonts w:hint="eastAsia"/>
              </w:rPr>
              <w:t>等待发货</w:t>
            </w:r>
            <w:r w:rsidR="00AD2304">
              <w:rPr>
                <w:rFonts w:hint="eastAsia"/>
              </w:rPr>
              <w:t>，处理方式：重新走（</w:t>
            </w:r>
            <w:r w:rsidR="00AD2304">
              <w:rPr>
                <w:rFonts w:hint="eastAsia"/>
              </w:rPr>
              <w:t>1</w:t>
            </w:r>
            <w:r w:rsidR="00AD2304">
              <w:rPr>
                <w:rFonts w:hint="eastAsia"/>
              </w:rPr>
              <w:t>）、（</w:t>
            </w:r>
            <w:r w:rsidR="00AD2304">
              <w:rPr>
                <w:rFonts w:hint="eastAsia"/>
              </w:rPr>
              <w:t>2</w:t>
            </w:r>
            <w:r w:rsidR="00AD2304">
              <w:rPr>
                <w:rFonts w:hint="eastAsia"/>
              </w:rPr>
              <w:t>）、（</w:t>
            </w:r>
            <w:r w:rsidR="00AD2304">
              <w:rPr>
                <w:rFonts w:hint="eastAsia"/>
              </w:rPr>
              <w:t>3</w:t>
            </w:r>
            <w:r w:rsidR="00AD2304">
              <w:rPr>
                <w:rFonts w:hint="eastAsia"/>
              </w:rPr>
              <w:t>）流程</w:t>
            </w:r>
          </w:p>
          <w:p w14:paraId="19896C90" w14:textId="77777777" w:rsidR="00AD2304" w:rsidRDefault="00C343DB" w:rsidP="00C343DB">
            <w:pPr>
              <w:ind w:firstLine="420"/>
            </w:pPr>
            <w:r>
              <w:rPr>
                <w:rFonts w:hint="eastAsia"/>
              </w:rPr>
              <w:t>1-</w:t>
            </w:r>
            <w:r>
              <w:rPr>
                <w:rFonts w:hint="eastAsia"/>
              </w:rPr>
              <w:t>发货成功</w:t>
            </w:r>
            <w:r w:rsidR="00AD2304">
              <w:rPr>
                <w:rFonts w:hint="eastAsia"/>
              </w:rPr>
              <w:t>，处理方式：返回成功和订单号</w:t>
            </w:r>
          </w:p>
          <w:p w14:paraId="48168DAE" w14:textId="77777777" w:rsidR="00C343DB" w:rsidRDefault="00AD2304" w:rsidP="00C343DB">
            <w:pPr>
              <w:ind w:firstLine="420"/>
            </w:pPr>
            <w:r>
              <w:rPr>
                <w:rFonts w:hint="eastAsia"/>
              </w:rPr>
              <w:t>2-</w:t>
            </w:r>
            <w:r>
              <w:rPr>
                <w:rFonts w:hint="eastAsia"/>
              </w:rPr>
              <w:t>订单回收，处理方式：返回失败，失败原因：订单已回收，不允许再次开通</w:t>
            </w:r>
            <w:r>
              <w:rPr>
                <w:rFonts w:hint="eastAsia"/>
              </w:rPr>
              <w:t xml:space="preserve"> </w:t>
            </w:r>
          </w:p>
          <w:p w14:paraId="24461CFC" w14:textId="77777777" w:rsidR="009A3B0B" w:rsidRPr="009A3B0B" w:rsidRDefault="009A3B0B" w:rsidP="00C343DB">
            <w:pPr>
              <w:ind w:firstLine="420"/>
            </w:pPr>
          </w:p>
          <w:p w14:paraId="30D2C20B" w14:textId="77777777" w:rsidR="005A74BF" w:rsidRPr="007413FB" w:rsidRDefault="00B63F76" w:rsidP="005A74BF">
            <w:pPr>
              <w:rPr>
                <w:b/>
              </w:rPr>
            </w:pPr>
            <w:r w:rsidRPr="007413FB">
              <w:rPr>
                <w:rFonts w:hint="eastAsia"/>
                <w:b/>
              </w:rPr>
              <w:t>（</w:t>
            </w:r>
            <w:r w:rsidRPr="007413FB">
              <w:rPr>
                <w:rFonts w:hint="eastAsia"/>
                <w:b/>
              </w:rPr>
              <w:t>1</w:t>
            </w:r>
            <w:r w:rsidRPr="007413FB">
              <w:rPr>
                <w:rFonts w:hint="eastAsia"/>
                <w:b/>
              </w:rPr>
              <w:t>）如果是</w:t>
            </w:r>
            <w:r w:rsidRPr="007413FB">
              <w:rPr>
                <w:rFonts w:hint="eastAsia"/>
                <w:b/>
              </w:rPr>
              <w:t>VIP</w:t>
            </w:r>
            <w:r w:rsidRPr="007413FB">
              <w:rPr>
                <w:rFonts w:hint="eastAsia"/>
                <w:b/>
              </w:rPr>
              <w:t>订单，则需要查询</w:t>
            </w:r>
            <w:r w:rsidRPr="007413FB">
              <w:rPr>
                <w:rFonts w:hint="eastAsia"/>
                <w:b/>
              </w:rPr>
              <w:t>VIP</w:t>
            </w:r>
            <w:r w:rsidRPr="007413FB">
              <w:rPr>
                <w:rFonts w:hint="eastAsia"/>
                <w:b/>
              </w:rPr>
              <w:t>类型对应</w:t>
            </w:r>
            <w:r w:rsidRPr="007413FB">
              <w:rPr>
                <w:rFonts w:hint="eastAsia"/>
                <w:b/>
              </w:rPr>
              <w:t>AAA</w:t>
            </w:r>
            <w:r w:rsidRPr="007413FB">
              <w:rPr>
                <w:rFonts w:hint="eastAsia"/>
                <w:b/>
              </w:rPr>
              <w:t>的产品</w:t>
            </w:r>
            <w:r w:rsidRPr="007413FB">
              <w:rPr>
                <w:rFonts w:hint="eastAsia"/>
                <w:b/>
              </w:rPr>
              <w:t>ID</w:t>
            </w:r>
          </w:p>
          <w:p w14:paraId="206AF950" w14:textId="77777777" w:rsidR="001E4891" w:rsidRDefault="00DC5DD6" w:rsidP="00DC5DD6">
            <w:pPr>
              <w:ind w:firstLine="420"/>
            </w:pPr>
            <w:r>
              <w:rPr>
                <w:rFonts w:hint="eastAsia"/>
              </w:rPr>
              <w:t>根据</w:t>
            </w:r>
            <w:r>
              <w:rPr>
                <w:rFonts w:hint="eastAsia"/>
              </w:rPr>
              <w:t>VIP</w:t>
            </w:r>
            <w:r>
              <w:rPr>
                <w:rFonts w:hint="eastAsia"/>
              </w:rPr>
              <w:t>类型查询</w:t>
            </w:r>
            <w:r>
              <w:rPr>
                <w:rFonts w:hint="eastAsia"/>
              </w:rPr>
              <w:t>AAA</w:t>
            </w:r>
            <w:r>
              <w:rPr>
                <w:rFonts w:hint="eastAsia"/>
              </w:rPr>
              <w:t>产品</w:t>
            </w:r>
            <w:r>
              <w:rPr>
                <w:rFonts w:hint="eastAsia"/>
              </w:rPr>
              <w:t>ID</w:t>
            </w:r>
            <w:r>
              <w:rPr>
                <w:rFonts w:hint="eastAsia"/>
              </w:rPr>
              <w:t>：</w:t>
            </w:r>
          </w:p>
          <w:p w14:paraId="42EB3952" w14:textId="77777777" w:rsidR="00DC5DD6" w:rsidRDefault="00DC5DD6" w:rsidP="00DC5DD6">
            <w:pPr>
              <w:ind w:firstLine="420"/>
            </w:pPr>
            <w:r>
              <w:t xml:space="preserve">SELECT </w:t>
            </w:r>
          </w:p>
          <w:p w14:paraId="5502CEA9" w14:textId="77777777" w:rsidR="00DC5DD6" w:rsidRDefault="00DC5DD6" w:rsidP="00DC5DD6">
            <w:pPr>
              <w:ind w:firstLine="420"/>
            </w:pPr>
            <w:r>
              <w:rPr>
                <w:rFonts w:hint="eastAsia"/>
              </w:rPr>
              <w:t xml:space="preserve">    fp.aaaProductId, #AAA</w:t>
            </w:r>
            <w:r>
              <w:rPr>
                <w:rFonts w:hint="eastAsia"/>
              </w:rPr>
              <w:t>开通</w:t>
            </w:r>
            <w:r>
              <w:rPr>
                <w:rFonts w:hint="eastAsia"/>
              </w:rPr>
              <w:t>VIP</w:t>
            </w:r>
            <w:r>
              <w:rPr>
                <w:rFonts w:hint="eastAsia"/>
              </w:rPr>
              <w:t>的产品</w:t>
            </w:r>
            <w:r>
              <w:rPr>
                <w:rFonts w:hint="eastAsia"/>
              </w:rPr>
              <w:t>ID</w:t>
            </w:r>
          </w:p>
          <w:p w14:paraId="67BF1B5C" w14:textId="77777777" w:rsidR="00DC5DD6" w:rsidRDefault="00DC5DD6" w:rsidP="00DC5DD6">
            <w:pPr>
              <w:ind w:firstLine="420"/>
            </w:pPr>
            <w:r>
              <w:rPr>
                <w:rFonts w:hint="eastAsia"/>
              </w:rPr>
              <w:t xml:space="preserve">    fp.prcieRangeStart, #</w:t>
            </w:r>
            <w:r>
              <w:rPr>
                <w:rFonts w:hint="eastAsia"/>
              </w:rPr>
              <w:t>价格区间下限，</w:t>
            </w:r>
            <w:r>
              <w:rPr>
                <w:rFonts w:hint="eastAsia"/>
              </w:rPr>
              <w:t>0</w:t>
            </w:r>
            <w:r>
              <w:rPr>
                <w:rFonts w:hint="eastAsia"/>
              </w:rPr>
              <w:t>为不限</w:t>
            </w:r>
          </w:p>
          <w:p w14:paraId="29897CD4" w14:textId="77777777" w:rsidR="00DC5DD6" w:rsidRDefault="00DC5DD6" w:rsidP="00DC5DD6">
            <w:pPr>
              <w:ind w:firstLine="420"/>
            </w:pPr>
            <w:r>
              <w:rPr>
                <w:rFonts w:hint="eastAsia"/>
              </w:rPr>
              <w:t xml:space="preserve">    fp.priceRangeEnd, #</w:t>
            </w:r>
            <w:r>
              <w:rPr>
                <w:rFonts w:hint="eastAsia"/>
              </w:rPr>
              <w:t>价格区分上限，</w:t>
            </w:r>
            <w:r>
              <w:rPr>
                <w:rFonts w:hint="eastAsia"/>
              </w:rPr>
              <w:t>0</w:t>
            </w:r>
            <w:r>
              <w:rPr>
                <w:rFonts w:hint="eastAsia"/>
              </w:rPr>
              <w:t>为不限</w:t>
            </w:r>
          </w:p>
          <w:p w14:paraId="1A8693C8" w14:textId="77777777" w:rsidR="00DC5DD6" w:rsidRDefault="00DC5DD6" w:rsidP="00DC5DD6">
            <w:pPr>
              <w:ind w:firstLine="420"/>
            </w:pPr>
            <w:r>
              <w:rPr>
                <w:rFonts w:hint="eastAsia"/>
              </w:rPr>
              <w:t xml:space="preserve">    fp.dayRangeStart, #</w:t>
            </w:r>
            <w:r>
              <w:rPr>
                <w:rFonts w:hint="eastAsia"/>
              </w:rPr>
              <w:t>开通天数下限，</w:t>
            </w:r>
            <w:r>
              <w:rPr>
                <w:rFonts w:hint="eastAsia"/>
              </w:rPr>
              <w:t>0</w:t>
            </w:r>
            <w:r>
              <w:rPr>
                <w:rFonts w:hint="eastAsia"/>
              </w:rPr>
              <w:t>为不限</w:t>
            </w:r>
          </w:p>
          <w:p w14:paraId="37E00D10" w14:textId="77777777" w:rsidR="00DC5DD6" w:rsidRDefault="00DC5DD6" w:rsidP="00DC5DD6">
            <w:pPr>
              <w:ind w:firstLine="420"/>
            </w:pPr>
            <w:r>
              <w:rPr>
                <w:rFonts w:hint="eastAsia"/>
              </w:rPr>
              <w:t xml:space="preserve">    fp.dayRangeEnd #</w:t>
            </w:r>
            <w:r>
              <w:rPr>
                <w:rFonts w:hint="eastAsia"/>
              </w:rPr>
              <w:t>开通天数上，</w:t>
            </w:r>
            <w:r>
              <w:rPr>
                <w:rFonts w:hint="eastAsia"/>
              </w:rPr>
              <w:t>0</w:t>
            </w:r>
            <w:r>
              <w:rPr>
                <w:rFonts w:hint="eastAsia"/>
              </w:rPr>
              <w:t>为不限</w:t>
            </w:r>
          </w:p>
          <w:p w14:paraId="2961FB80" w14:textId="77777777" w:rsidR="00DC5DD6" w:rsidRDefault="00DC5DD6" w:rsidP="00DC5DD6">
            <w:pPr>
              <w:ind w:firstLine="420"/>
            </w:pPr>
            <w:r>
              <w:t>FROM</w:t>
            </w:r>
          </w:p>
          <w:p w14:paraId="2EFA2B6D" w14:textId="77777777" w:rsidR="00DC5DD6" w:rsidRDefault="00DC5DD6" w:rsidP="00DC5DD6">
            <w:pPr>
              <w:ind w:firstLine="420"/>
            </w:pPr>
            <w:r>
              <w:t xml:space="preserve">    fac_customer fc</w:t>
            </w:r>
          </w:p>
          <w:p w14:paraId="4E60CAD7" w14:textId="77777777" w:rsidR="00DC5DD6" w:rsidRDefault="00DC5DD6" w:rsidP="00DC5DD6">
            <w:pPr>
              <w:ind w:firstLine="420"/>
            </w:pPr>
            <w:r>
              <w:t xml:space="preserve">        INNER JOIN</w:t>
            </w:r>
          </w:p>
          <w:p w14:paraId="72527690" w14:textId="77777777" w:rsidR="00DC5DD6" w:rsidRDefault="00DC5DD6" w:rsidP="00DC5DD6">
            <w:pPr>
              <w:ind w:firstLine="420"/>
            </w:pPr>
            <w:r>
              <w:t xml:space="preserve">    fac_customer_product fcp ON fc.customerId = fcp.customerId</w:t>
            </w:r>
          </w:p>
          <w:p w14:paraId="609B780F" w14:textId="77777777" w:rsidR="00DC5DD6" w:rsidRDefault="00DC5DD6" w:rsidP="00DC5DD6">
            <w:pPr>
              <w:ind w:firstLine="420"/>
            </w:pPr>
            <w:r>
              <w:t xml:space="preserve">        INNER JOIN</w:t>
            </w:r>
          </w:p>
          <w:p w14:paraId="4759BA21" w14:textId="77777777" w:rsidR="00DC5DD6" w:rsidRDefault="00DC5DD6" w:rsidP="00DC5DD6">
            <w:pPr>
              <w:ind w:firstLine="420"/>
            </w:pPr>
            <w:r>
              <w:t xml:space="preserve">    fac_product fp ON fcp.productId = fp.productId</w:t>
            </w:r>
          </w:p>
          <w:p w14:paraId="5846664B" w14:textId="77777777" w:rsidR="00DC5DD6" w:rsidRDefault="00DC5DD6" w:rsidP="00DC5DD6">
            <w:pPr>
              <w:ind w:firstLine="420"/>
            </w:pPr>
            <w:r>
              <w:t>WHERE</w:t>
            </w:r>
          </w:p>
          <w:p w14:paraId="1FCF3113" w14:textId="77777777" w:rsidR="00DC5DD6" w:rsidRDefault="00DC5DD6" w:rsidP="00DC5DD6">
            <w:pPr>
              <w:ind w:firstLine="420"/>
            </w:pPr>
            <w:r>
              <w:t xml:space="preserve">    fc.appId = '66ec7d8ca12bed37'</w:t>
            </w:r>
          </w:p>
          <w:p w14:paraId="6A9A79F8" w14:textId="77777777" w:rsidR="00DC5DD6" w:rsidRDefault="00DC5DD6" w:rsidP="00DC5DD6">
            <w:pPr>
              <w:ind w:firstLine="420"/>
            </w:pPr>
            <w:r>
              <w:t xml:space="preserve">        AND fp.status = 1</w:t>
            </w:r>
          </w:p>
          <w:p w14:paraId="434617A7" w14:textId="77777777" w:rsidR="00DC5DD6" w:rsidRDefault="00DC5DD6" w:rsidP="00DC5DD6">
            <w:pPr>
              <w:ind w:firstLine="420"/>
            </w:pPr>
            <w:r>
              <w:t xml:space="preserve">        AND fp.vipType = 1</w:t>
            </w:r>
          </w:p>
          <w:p w14:paraId="73064578" w14:textId="77777777" w:rsidR="00DC5DD6" w:rsidRDefault="00DC5DD6" w:rsidP="00DC5DD6">
            <w:pPr>
              <w:ind w:firstLine="420"/>
            </w:pPr>
            <w:r>
              <w:t>LIMIT 1</w:t>
            </w:r>
          </w:p>
          <w:p w14:paraId="52A40AB2" w14:textId="77777777" w:rsidR="00DC5DD6" w:rsidRDefault="00281C18" w:rsidP="00BA0CB0">
            <w:pPr>
              <w:ind w:firstLineChars="200" w:firstLine="420"/>
            </w:pPr>
            <w:r>
              <w:rPr>
                <w:rFonts w:hint="eastAsia"/>
              </w:rPr>
              <w:t>如果找不到记录，</w:t>
            </w:r>
            <w:r w:rsidR="00BB49BE">
              <w:rPr>
                <w:rFonts w:hint="eastAsia"/>
              </w:rPr>
              <w:t>则报异常：“</w:t>
            </w:r>
            <w:r>
              <w:rPr>
                <w:rFonts w:hint="eastAsia"/>
              </w:rPr>
              <w:t>应用</w:t>
            </w:r>
            <w:r>
              <w:rPr>
                <w:rFonts w:hint="eastAsia"/>
              </w:rPr>
              <w:t>ID</w:t>
            </w:r>
            <w:r>
              <w:rPr>
                <w:rFonts w:hint="eastAsia"/>
              </w:rPr>
              <w:t>无对应的</w:t>
            </w:r>
            <w:r>
              <w:rPr>
                <w:rFonts w:hint="eastAsia"/>
              </w:rPr>
              <w:t>VIP</w:t>
            </w:r>
            <w:r>
              <w:rPr>
                <w:rFonts w:hint="eastAsia"/>
              </w:rPr>
              <w:t>产品</w:t>
            </w:r>
            <w:r w:rsidR="00BB49BE">
              <w:rPr>
                <w:rFonts w:hint="eastAsia"/>
              </w:rPr>
              <w:t>”，</w:t>
            </w:r>
            <w:r w:rsidR="00310E56">
              <w:rPr>
                <w:rFonts w:hint="eastAsia"/>
              </w:rPr>
              <w:t>跳到第（</w:t>
            </w:r>
            <w:r w:rsidR="00310E56">
              <w:rPr>
                <w:rFonts w:hint="eastAsia"/>
              </w:rPr>
              <w:t>3</w:t>
            </w:r>
            <w:r w:rsidR="00310E56">
              <w:rPr>
                <w:rFonts w:hint="eastAsia"/>
              </w:rPr>
              <w:t>）步</w:t>
            </w:r>
            <w:r w:rsidR="00BA0CB0">
              <w:rPr>
                <w:rFonts w:hint="eastAsia"/>
              </w:rPr>
              <w:t>，插入或更新</w:t>
            </w:r>
            <w:r w:rsidR="005E309F">
              <w:rPr>
                <w:rFonts w:hint="eastAsia"/>
              </w:rPr>
              <w:t>异常</w:t>
            </w:r>
            <w:r w:rsidR="00BA0CB0">
              <w:rPr>
                <w:rFonts w:hint="eastAsia"/>
              </w:rPr>
              <w:t>订单</w:t>
            </w:r>
          </w:p>
          <w:p w14:paraId="7A3B4379" w14:textId="77777777" w:rsidR="00BB49BE" w:rsidRDefault="00BB49BE" w:rsidP="00DC5DD6">
            <w:pPr>
              <w:ind w:firstLine="420"/>
            </w:pPr>
            <w:r>
              <w:rPr>
                <w:rFonts w:hint="eastAsia"/>
              </w:rPr>
              <w:t>如果价格区间匹配异常，则报异常：“</w:t>
            </w:r>
            <w:r>
              <w:rPr>
                <w:rFonts w:hint="eastAsia"/>
              </w:rPr>
              <w:t>VIP</w:t>
            </w:r>
            <w:r>
              <w:rPr>
                <w:rFonts w:hint="eastAsia"/>
              </w:rPr>
              <w:t>产品价格不符合规则”，</w:t>
            </w:r>
            <w:r w:rsidR="00310E56">
              <w:rPr>
                <w:rFonts w:hint="eastAsia"/>
              </w:rPr>
              <w:t>跳到第（</w:t>
            </w:r>
            <w:r w:rsidR="00310E56">
              <w:rPr>
                <w:rFonts w:hint="eastAsia"/>
              </w:rPr>
              <w:t>3</w:t>
            </w:r>
            <w:r w:rsidR="00310E56">
              <w:rPr>
                <w:rFonts w:hint="eastAsia"/>
              </w:rPr>
              <w:t>）步</w:t>
            </w:r>
            <w:r w:rsidR="00BA0CB0">
              <w:rPr>
                <w:rFonts w:hint="eastAsia"/>
              </w:rPr>
              <w:t>，插入或更新</w:t>
            </w:r>
            <w:r w:rsidR="005E309F">
              <w:rPr>
                <w:rFonts w:hint="eastAsia"/>
              </w:rPr>
              <w:t>异常</w:t>
            </w:r>
            <w:r w:rsidR="00BA0CB0">
              <w:rPr>
                <w:rFonts w:hint="eastAsia"/>
              </w:rPr>
              <w:t>订单</w:t>
            </w:r>
          </w:p>
          <w:p w14:paraId="4E987FFA" w14:textId="77777777" w:rsidR="00BB49BE" w:rsidRDefault="00BB49BE" w:rsidP="00DC5DD6">
            <w:pPr>
              <w:ind w:firstLine="420"/>
            </w:pPr>
            <w:r>
              <w:rPr>
                <w:rFonts w:hint="eastAsia"/>
              </w:rPr>
              <w:t>如果天数区间匹配异常，则报异常：“</w:t>
            </w:r>
            <w:r w:rsidR="007233A6">
              <w:rPr>
                <w:rFonts w:hint="eastAsia"/>
              </w:rPr>
              <w:t>VIP</w:t>
            </w:r>
            <w:r w:rsidR="007233A6">
              <w:rPr>
                <w:rFonts w:hint="eastAsia"/>
              </w:rPr>
              <w:t>产品开通天数不符合规则</w:t>
            </w:r>
            <w:r>
              <w:rPr>
                <w:rFonts w:hint="eastAsia"/>
              </w:rPr>
              <w:t>”，</w:t>
            </w:r>
            <w:r w:rsidR="00310E56">
              <w:rPr>
                <w:rFonts w:hint="eastAsia"/>
              </w:rPr>
              <w:t>跳到第（</w:t>
            </w:r>
            <w:r w:rsidR="00310E56">
              <w:rPr>
                <w:rFonts w:hint="eastAsia"/>
              </w:rPr>
              <w:t>3</w:t>
            </w:r>
            <w:r w:rsidR="00310E56">
              <w:rPr>
                <w:rFonts w:hint="eastAsia"/>
              </w:rPr>
              <w:t>）步</w:t>
            </w:r>
            <w:r w:rsidR="00BA0CB0">
              <w:rPr>
                <w:rFonts w:hint="eastAsia"/>
              </w:rPr>
              <w:t>，插入或更新</w:t>
            </w:r>
            <w:r w:rsidR="005E309F">
              <w:rPr>
                <w:rFonts w:hint="eastAsia"/>
              </w:rPr>
              <w:t>异常</w:t>
            </w:r>
            <w:r w:rsidR="00BA0CB0">
              <w:rPr>
                <w:rFonts w:hint="eastAsia"/>
              </w:rPr>
              <w:t>订单</w:t>
            </w:r>
          </w:p>
          <w:p w14:paraId="4B727FF2" w14:textId="77777777" w:rsidR="00BA0CB0" w:rsidRDefault="005E309F" w:rsidP="00EC5404">
            <w:pPr>
              <w:ind w:firstLine="420"/>
            </w:pPr>
            <w:r>
              <w:rPr>
                <w:rFonts w:hint="eastAsia"/>
              </w:rPr>
              <w:t>验证</w:t>
            </w:r>
            <w:r>
              <w:rPr>
                <w:rFonts w:hint="eastAsia"/>
              </w:rPr>
              <w:t>OK</w:t>
            </w:r>
            <w:r>
              <w:rPr>
                <w:rFonts w:hint="eastAsia"/>
              </w:rPr>
              <w:t>，跳转到第（</w:t>
            </w:r>
            <w:r>
              <w:rPr>
                <w:rFonts w:hint="eastAsia"/>
              </w:rPr>
              <w:t>3</w:t>
            </w:r>
            <w:r>
              <w:rPr>
                <w:rFonts w:hint="eastAsia"/>
              </w:rPr>
              <w:t>）步，插入或更新待发货订单</w:t>
            </w:r>
          </w:p>
          <w:p w14:paraId="02A356DC" w14:textId="77777777" w:rsidR="00EC5404" w:rsidRPr="00EC5404" w:rsidRDefault="00EC5404" w:rsidP="00EC5404">
            <w:pPr>
              <w:ind w:firstLine="420"/>
            </w:pPr>
          </w:p>
          <w:p w14:paraId="4F47F7A2" w14:textId="77777777" w:rsidR="00B63F76" w:rsidRPr="007413FB" w:rsidRDefault="00B63F76" w:rsidP="005A74BF">
            <w:pPr>
              <w:rPr>
                <w:b/>
              </w:rPr>
            </w:pPr>
            <w:r w:rsidRPr="007413FB">
              <w:rPr>
                <w:rFonts w:hint="eastAsia"/>
                <w:b/>
              </w:rPr>
              <w:t>（</w:t>
            </w:r>
            <w:r w:rsidRPr="007413FB">
              <w:rPr>
                <w:rFonts w:hint="eastAsia"/>
                <w:b/>
              </w:rPr>
              <w:t>2</w:t>
            </w:r>
            <w:r w:rsidRPr="007413FB">
              <w:rPr>
                <w:rFonts w:hint="eastAsia"/>
                <w:b/>
              </w:rPr>
              <w:t>）如果是单点订单，则跳到第（</w:t>
            </w:r>
            <w:r w:rsidRPr="007413FB">
              <w:rPr>
                <w:rFonts w:hint="eastAsia"/>
                <w:b/>
              </w:rPr>
              <w:t>3</w:t>
            </w:r>
            <w:r w:rsidRPr="007413FB">
              <w:rPr>
                <w:rFonts w:hint="eastAsia"/>
                <w:b/>
              </w:rPr>
              <w:t>）步</w:t>
            </w:r>
          </w:p>
          <w:p w14:paraId="16F3E729" w14:textId="77777777" w:rsidR="00EC5404" w:rsidRPr="00EC5404" w:rsidRDefault="00EC5404" w:rsidP="005A74BF">
            <w:r>
              <w:rPr>
                <w:rFonts w:hint="eastAsia"/>
              </w:rPr>
              <w:t xml:space="preserve">   </w:t>
            </w:r>
          </w:p>
          <w:p w14:paraId="25F7CA31" w14:textId="77777777" w:rsidR="00B63F76" w:rsidRPr="007413FB" w:rsidRDefault="00B63F76" w:rsidP="005A74BF">
            <w:pPr>
              <w:rPr>
                <w:b/>
              </w:rPr>
            </w:pPr>
            <w:r w:rsidRPr="007413FB">
              <w:rPr>
                <w:rFonts w:hint="eastAsia"/>
                <w:b/>
              </w:rPr>
              <w:t>（</w:t>
            </w:r>
            <w:r w:rsidRPr="007413FB">
              <w:rPr>
                <w:rFonts w:hint="eastAsia"/>
                <w:b/>
              </w:rPr>
              <w:t>3</w:t>
            </w:r>
            <w:r w:rsidRPr="007413FB">
              <w:rPr>
                <w:rFonts w:hint="eastAsia"/>
                <w:b/>
              </w:rPr>
              <w:t>）插入</w:t>
            </w:r>
            <w:r w:rsidRPr="007413FB">
              <w:rPr>
                <w:rFonts w:hint="eastAsia"/>
                <w:b/>
              </w:rPr>
              <w:t>DB</w:t>
            </w:r>
            <w:r w:rsidRPr="007413FB">
              <w:rPr>
                <w:rFonts w:hint="eastAsia"/>
                <w:b/>
              </w:rPr>
              <w:t>记录为待发货</w:t>
            </w:r>
            <w:r w:rsidR="00BB49BE" w:rsidRPr="007413FB">
              <w:rPr>
                <w:rFonts w:hint="eastAsia"/>
                <w:b/>
              </w:rPr>
              <w:t>或异常记录</w:t>
            </w:r>
          </w:p>
          <w:p w14:paraId="2E14796B" w14:textId="77777777" w:rsidR="005A74BF" w:rsidRPr="007413FB" w:rsidRDefault="00EC5404" w:rsidP="00F620FD">
            <w:pPr>
              <w:rPr>
                <w:b/>
              </w:rPr>
            </w:pPr>
            <w:r w:rsidRPr="007413FB">
              <w:rPr>
                <w:rFonts w:hint="eastAsia"/>
                <w:b/>
              </w:rPr>
              <w:t xml:space="preserve">   </w:t>
            </w:r>
            <w:r w:rsidRPr="007413FB">
              <w:rPr>
                <w:rFonts w:hint="eastAsia"/>
                <w:b/>
              </w:rPr>
              <w:t>订单不存在则新增</w:t>
            </w:r>
            <w:r w:rsidR="005A6173" w:rsidRPr="007413FB">
              <w:rPr>
                <w:rFonts w:hint="eastAsia"/>
                <w:b/>
              </w:rPr>
              <w:t>：</w:t>
            </w:r>
          </w:p>
          <w:p w14:paraId="6282B983" w14:textId="77777777" w:rsidR="00A35531" w:rsidRDefault="00A35531" w:rsidP="00A35531">
            <w:r>
              <w:rPr>
                <w:rFonts w:hint="eastAsia"/>
              </w:rPr>
              <w:t xml:space="preserve">     </w:t>
            </w:r>
            <w:r>
              <w:t xml:space="preserve"> INSERT INTO `fac_sync_order`</w:t>
            </w:r>
          </w:p>
          <w:p w14:paraId="4C13C6E8" w14:textId="77777777" w:rsidR="00A35531" w:rsidRDefault="00A35531" w:rsidP="00C343DB">
            <w:pPr>
              <w:ind w:leftChars="300" w:left="630"/>
            </w:pPr>
            <w:r>
              <w:t>(`uuid`,</w:t>
            </w:r>
          </w:p>
          <w:p w14:paraId="2DC296D6" w14:textId="77777777" w:rsidR="00A35531" w:rsidRDefault="00A35531" w:rsidP="00C343DB">
            <w:pPr>
              <w:ind w:leftChars="300" w:left="630"/>
            </w:pPr>
            <w:r>
              <w:t>`orderId`,</w:t>
            </w:r>
          </w:p>
          <w:p w14:paraId="1D216071" w14:textId="77777777" w:rsidR="00A35531" w:rsidRDefault="00A35531" w:rsidP="00C343DB">
            <w:pPr>
              <w:ind w:leftChars="300" w:left="630"/>
            </w:pPr>
            <w:r>
              <w:t>`orderTime`,</w:t>
            </w:r>
          </w:p>
          <w:p w14:paraId="247D9A95" w14:textId="77777777" w:rsidR="00A35531" w:rsidRDefault="00A35531" w:rsidP="00C343DB">
            <w:pPr>
              <w:ind w:leftChars="300" w:left="630"/>
            </w:pPr>
            <w:r>
              <w:t>`price`,</w:t>
            </w:r>
          </w:p>
          <w:p w14:paraId="019FFD35" w14:textId="77777777" w:rsidR="00A35531" w:rsidRDefault="00A35531" w:rsidP="00C343DB">
            <w:pPr>
              <w:ind w:leftChars="300" w:left="630"/>
            </w:pPr>
            <w:r>
              <w:t>`customerId`,</w:t>
            </w:r>
          </w:p>
          <w:p w14:paraId="71C17AC5" w14:textId="77777777" w:rsidR="00A35531" w:rsidRDefault="00A35531" w:rsidP="00C343DB">
            <w:pPr>
              <w:ind w:leftChars="300" w:left="630"/>
            </w:pPr>
            <w:r>
              <w:t>`customerName`,</w:t>
            </w:r>
          </w:p>
          <w:p w14:paraId="268FD154" w14:textId="77777777" w:rsidR="00A35531" w:rsidRDefault="00A35531" w:rsidP="00C343DB">
            <w:pPr>
              <w:ind w:leftChars="300" w:left="630"/>
            </w:pPr>
            <w:r>
              <w:t>`productId`,</w:t>
            </w:r>
          </w:p>
          <w:p w14:paraId="765E48F9" w14:textId="77777777" w:rsidR="00A35531" w:rsidRDefault="00A35531" w:rsidP="00C343DB">
            <w:pPr>
              <w:ind w:leftChars="300" w:left="630"/>
            </w:pPr>
            <w:r>
              <w:t>`productName`,</w:t>
            </w:r>
          </w:p>
          <w:p w14:paraId="1A2260E9" w14:textId="77777777" w:rsidR="00A35531" w:rsidRDefault="00A35531" w:rsidP="00C343DB">
            <w:pPr>
              <w:ind w:leftChars="300" w:left="630"/>
            </w:pPr>
            <w:r>
              <w:t>`orderType`,</w:t>
            </w:r>
          </w:p>
          <w:p w14:paraId="33EC8637" w14:textId="77777777" w:rsidR="00A35531" w:rsidRDefault="00A35531" w:rsidP="00C343DB">
            <w:pPr>
              <w:ind w:leftChars="300" w:left="630"/>
            </w:pPr>
            <w:r>
              <w:t>`vipType`,</w:t>
            </w:r>
          </w:p>
          <w:p w14:paraId="13E5AEF8" w14:textId="77777777" w:rsidR="00A35531" w:rsidRDefault="00A35531" w:rsidP="00C343DB">
            <w:pPr>
              <w:ind w:leftChars="300" w:left="630"/>
            </w:pPr>
            <w:r>
              <w:t>`rightDays`,</w:t>
            </w:r>
          </w:p>
          <w:p w14:paraId="6D762267" w14:textId="77777777" w:rsidR="00A35531" w:rsidRDefault="00A35531" w:rsidP="00C343DB">
            <w:pPr>
              <w:ind w:leftChars="300" w:left="630"/>
            </w:pPr>
            <w:r>
              <w:t>`saleExplain`,</w:t>
            </w:r>
          </w:p>
          <w:p w14:paraId="6812C01A" w14:textId="77777777" w:rsidR="00A35531" w:rsidRDefault="00A35531" w:rsidP="00C343DB">
            <w:pPr>
              <w:ind w:leftChars="300" w:left="630"/>
            </w:pPr>
            <w:r>
              <w:t>`isCoupon`,</w:t>
            </w:r>
          </w:p>
          <w:p w14:paraId="32609ADC" w14:textId="77777777" w:rsidR="00A35531" w:rsidRDefault="00A35531" w:rsidP="00C343DB">
            <w:pPr>
              <w:ind w:leftChars="300" w:left="630"/>
            </w:pPr>
            <w:r>
              <w:t>`vodId`,</w:t>
            </w:r>
          </w:p>
          <w:p w14:paraId="3F21B59A" w14:textId="77777777" w:rsidR="00A35531" w:rsidRDefault="00A35531" w:rsidP="00C343DB">
            <w:pPr>
              <w:ind w:leftChars="300" w:left="630"/>
            </w:pPr>
            <w:r>
              <w:t>`uip`,</w:t>
            </w:r>
          </w:p>
          <w:p w14:paraId="0B4099F5" w14:textId="77777777" w:rsidR="00A35531" w:rsidRDefault="00A35531" w:rsidP="00C343DB">
            <w:pPr>
              <w:ind w:leftChars="300" w:left="630"/>
            </w:pPr>
            <w:r>
              <w:t>`mac`,</w:t>
            </w:r>
          </w:p>
          <w:p w14:paraId="485F0AA5" w14:textId="77777777" w:rsidR="00A35531" w:rsidRDefault="00A35531" w:rsidP="00C343DB">
            <w:pPr>
              <w:ind w:leftChars="300" w:left="630"/>
            </w:pPr>
            <w:r>
              <w:t>`version`,</w:t>
            </w:r>
          </w:p>
          <w:p w14:paraId="01283017" w14:textId="77777777" w:rsidR="00A35531" w:rsidRDefault="00A35531" w:rsidP="00C343DB">
            <w:pPr>
              <w:ind w:leftChars="300" w:left="630"/>
            </w:pPr>
            <w:r>
              <w:t>`deviceId`,</w:t>
            </w:r>
          </w:p>
          <w:p w14:paraId="7DC99527" w14:textId="77777777" w:rsidR="00A35531" w:rsidRDefault="00A35531" w:rsidP="00C343DB">
            <w:pPr>
              <w:ind w:leftChars="300" w:left="630"/>
            </w:pPr>
            <w:r>
              <w:t>`status`,</w:t>
            </w:r>
          </w:p>
          <w:p w14:paraId="396BFF37" w14:textId="77777777" w:rsidR="00A35531" w:rsidRDefault="00A35531" w:rsidP="00C343DB">
            <w:pPr>
              <w:ind w:leftChars="300" w:left="630"/>
            </w:pPr>
            <w:r>
              <w:t>`statusInfo`,</w:t>
            </w:r>
          </w:p>
          <w:p w14:paraId="7F2AC4B5" w14:textId="77777777" w:rsidR="00A35531" w:rsidRDefault="00A35531" w:rsidP="00C343DB">
            <w:pPr>
              <w:ind w:leftChars="300" w:left="630"/>
            </w:pPr>
            <w:r>
              <w:t>`createTime`)</w:t>
            </w:r>
          </w:p>
          <w:p w14:paraId="26C94AE4" w14:textId="77777777" w:rsidR="00A35531" w:rsidRDefault="00A35531" w:rsidP="00C343DB">
            <w:pPr>
              <w:ind w:leftChars="300" w:left="630"/>
            </w:pPr>
            <w:r>
              <w:t>VALUES</w:t>
            </w:r>
          </w:p>
          <w:p w14:paraId="134ADF7A" w14:textId="77777777" w:rsidR="00A35531" w:rsidRDefault="00A35531" w:rsidP="00C343DB">
            <w:pPr>
              <w:ind w:leftChars="300" w:left="630"/>
            </w:pPr>
            <w:r>
              <w:rPr>
                <w:rFonts w:hint="eastAsia"/>
              </w:rPr>
              <w:t>(&lt;{uuid: }&gt;, #</w:t>
            </w:r>
            <w:r>
              <w:rPr>
                <w:rFonts w:hint="eastAsia"/>
              </w:rPr>
              <w:t>传入接口对应请求参数</w:t>
            </w:r>
          </w:p>
          <w:p w14:paraId="3A6C0C35" w14:textId="77777777" w:rsidR="00A35531" w:rsidRDefault="00A35531" w:rsidP="00C343DB">
            <w:pPr>
              <w:ind w:leftChars="300" w:left="630"/>
            </w:pPr>
            <w:r>
              <w:rPr>
                <w:rFonts w:hint="eastAsia"/>
              </w:rPr>
              <w:t>&lt;{orderId: }&gt;, #</w:t>
            </w:r>
            <w:r>
              <w:rPr>
                <w:rFonts w:hint="eastAsia"/>
              </w:rPr>
              <w:t>传入接口对应请求参数</w:t>
            </w:r>
          </w:p>
          <w:p w14:paraId="5E1D32A1" w14:textId="77777777" w:rsidR="00A35531" w:rsidRDefault="00A35531" w:rsidP="00C343DB">
            <w:pPr>
              <w:ind w:leftChars="300" w:left="630"/>
            </w:pPr>
            <w:r>
              <w:rPr>
                <w:rFonts w:hint="eastAsia"/>
              </w:rPr>
              <w:t>&lt;{orderTime: }&gt;,#</w:t>
            </w:r>
            <w:r>
              <w:rPr>
                <w:rFonts w:hint="eastAsia"/>
              </w:rPr>
              <w:t>传入接口对应请求参数</w:t>
            </w:r>
          </w:p>
          <w:p w14:paraId="212C417A" w14:textId="77777777" w:rsidR="00A35531" w:rsidRDefault="00A35531" w:rsidP="00C343DB">
            <w:pPr>
              <w:ind w:leftChars="300" w:left="630"/>
            </w:pPr>
            <w:r>
              <w:rPr>
                <w:rFonts w:hint="eastAsia"/>
              </w:rPr>
              <w:t>&lt;{price: }&gt;,#</w:t>
            </w:r>
            <w:r>
              <w:rPr>
                <w:rFonts w:hint="eastAsia"/>
              </w:rPr>
              <w:t>传入接口对应请求参数</w:t>
            </w:r>
          </w:p>
          <w:p w14:paraId="39D8A9E1" w14:textId="77777777" w:rsidR="00A35531" w:rsidRDefault="00A35531" w:rsidP="00C343DB">
            <w:pPr>
              <w:ind w:leftChars="300" w:left="630"/>
            </w:pPr>
            <w:r>
              <w:rPr>
                <w:rFonts w:hint="eastAsia"/>
              </w:rPr>
              <w:t>&lt;{customerId: }&gt;, #</w:t>
            </w:r>
            <w:r>
              <w:rPr>
                <w:rFonts w:hint="eastAsia"/>
              </w:rPr>
              <w:t>传入</w:t>
            </w:r>
            <w:r>
              <w:rPr>
                <w:rFonts w:hint="eastAsia"/>
              </w:rPr>
              <w:t>DB</w:t>
            </w:r>
            <w:r>
              <w:rPr>
                <w:rFonts w:hint="eastAsia"/>
              </w:rPr>
              <w:t>查询出的</w:t>
            </w:r>
            <w:r>
              <w:rPr>
                <w:rFonts w:hint="eastAsia"/>
              </w:rPr>
              <w:t>customerId</w:t>
            </w:r>
          </w:p>
          <w:p w14:paraId="47F9FE4B" w14:textId="77777777" w:rsidR="00A35531" w:rsidRDefault="00A35531" w:rsidP="00C343DB">
            <w:pPr>
              <w:ind w:leftChars="300" w:left="630"/>
            </w:pPr>
            <w:r>
              <w:rPr>
                <w:rFonts w:hint="eastAsia"/>
              </w:rPr>
              <w:t>&lt;{customerName: }&gt;, #</w:t>
            </w:r>
            <w:r>
              <w:rPr>
                <w:rFonts w:hint="eastAsia"/>
              </w:rPr>
              <w:t>传入</w:t>
            </w:r>
            <w:r>
              <w:rPr>
                <w:rFonts w:hint="eastAsia"/>
              </w:rPr>
              <w:t>DB</w:t>
            </w:r>
            <w:r>
              <w:rPr>
                <w:rFonts w:hint="eastAsia"/>
              </w:rPr>
              <w:t>查询出的</w:t>
            </w:r>
            <w:r>
              <w:rPr>
                <w:rFonts w:hint="eastAsia"/>
              </w:rPr>
              <w:t>customerName</w:t>
            </w:r>
          </w:p>
          <w:p w14:paraId="5C9D701E" w14:textId="77777777" w:rsidR="00A35531" w:rsidRDefault="00A35531" w:rsidP="00C343DB">
            <w:pPr>
              <w:ind w:leftChars="300" w:left="630"/>
            </w:pPr>
            <w:r>
              <w:rPr>
                <w:rFonts w:hint="eastAsia"/>
              </w:rPr>
              <w:t>&lt;{productId: 0}&gt;, #</w:t>
            </w:r>
            <w:r>
              <w:rPr>
                <w:rFonts w:hint="eastAsia"/>
              </w:rPr>
              <w:t>传入</w:t>
            </w:r>
            <w:r>
              <w:rPr>
                <w:rFonts w:hint="eastAsia"/>
              </w:rPr>
              <w:t>DB</w:t>
            </w:r>
            <w:r>
              <w:rPr>
                <w:rFonts w:hint="eastAsia"/>
              </w:rPr>
              <w:t>查询出的</w:t>
            </w:r>
            <w:r>
              <w:rPr>
                <w:rFonts w:hint="eastAsia"/>
              </w:rPr>
              <w:t>fp.aaaProductId, #AAA</w:t>
            </w:r>
            <w:r>
              <w:rPr>
                <w:rFonts w:hint="eastAsia"/>
              </w:rPr>
              <w:t>开通</w:t>
            </w:r>
            <w:r>
              <w:rPr>
                <w:rFonts w:hint="eastAsia"/>
              </w:rPr>
              <w:t>VIP</w:t>
            </w:r>
            <w:r>
              <w:rPr>
                <w:rFonts w:hint="eastAsia"/>
              </w:rPr>
              <w:t>的产品</w:t>
            </w:r>
            <w:r>
              <w:rPr>
                <w:rFonts w:hint="eastAsia"/>
              </w:rPr>
              <w:t>ID</w:t>
            </w:r>
          </w:p>
          <w:p w14:paraId="1EE305D1" w14:textId="77777777" w:rsidR="00A35531" w:rsidRDefault="00A35531" w:rsidP="00C343DB">
            <w:pPr>
              <w:ind w:leftChars="300" w:left="630"/>
            </w:pPr>
            <w:r>
              <w:rPr>
                <w:rFonts w:hint="eastAsia"/>
              </w:rPr>
              <w:t>&lt;{productName: }&gt;,#</w:t>
            </w:r>
            <w:r>
              <w:rPr>
                <w:rFonts w:hint="eastAsia"/>
              </w:rPr>
              <w:t>传入接口对应请求参数</w:t>
            </w:r>
          </w:p>
          <w:p w14:paraId="0662F161" w14:textId="77777777" w:rsidR="00A35531" w:rsidRDefault="00A35531" w:rsidP="00C343DB">
            <w:pPr>
              <w:ind w:leftChars="300" w:left="630"/>
            </w:pPr>
            <w:r>
              <w:rPr>
                <w:rFonts w:hint="eastAsia"/>
              </w:rPr>
              <w:t>&lt;{orderType: 1}&gt;,#</w:t>
            </w:r>
            <w:r>
              <w:rPr>
                <w:rFonts w:hint="eastAsia"/>
              </w:rPr>
              <w:t>传入接口对应请求参数</w:t>
            </w:r>
          </w:p>
          <w:p w14:paraId="1CD2D089" w14:textId="77777777" w:rsidR="00A35531" w:rsidRDefault="00A35531" w:rsidP="00C343DB">
            <w:pPr>
              <w:ind w:leftChars="300" w:left="630"/>
            </w:pPr>
            <w:r>
              <w:rPr>
                <w:rFonts w:hint="eastAsia"/>
              </w:rPr>
              <w:t>&lt;{vipType: 0}&gt;,#</w:t>
            </w:r>
            <w:r>
              <w:rPr>
                <w:rFonts w:hint="eastAsia"/>
              </w:rPr>
              <w:t>传入接口对应请求参数</w:t>
            </w:r>
          </w:p>
          <w:p w14:paraId="5E96D762" w14:textId="77777777" w:rsidR="00A35531" w:rsidRDefault="00A35531" w:rsidP="00C343DB">
            <w:pPr>
              <w:ind w:leftChars="300" w:left="630"/>
            </w:pPr>
            <w:r>
              <w:rPr>
                <w:rFonts w:hint="eastAsia"/>
              </w:rPr>
              <w:t>&lt;{rightDays: 1}&gt;,#</w:t>
            </w:r>
            <w:r>
              <w:rPr>
                <w:rFonts w:hint="eastAsia"/>
              </w:rPr>
              <w:t>传入接口对应请求参数</w:t>
            </w:r>
          </w:p>
          <w:p w14:paraId="5BD1AC9B" w14:textId="77777777" w:rsidR="00A35531" w:rsidRDefault="00A35531" w:rsidP="00C343DB">
            <w:pPr>
              <w:ind w:leftChars="300" w:left="630"/>
            </w:pPr>
            <w:r>
              <w:rPr>
                <w:rFonts w:hint="eastAsia"/>
              </w:rPr>
              <w:t>&lt;{saleExplain: }&gt;,#</w:t>
            </w:r>
            <w:r>
              <w:rPr>
                <w:rFonts w:hint="eastAsia"/>
              </w:rPr>
              <w:t>传入接口对应请求参数</w:t>
            </w:r>
          </w:p>
          <w:p w14:paraId="15D7A6A1" w14:textId="77777777" w:rsidR="00A35531" w:rsidRDefault="00A35531" w:rsidP="00C343DB">
            <w:pPr>
              <w:ind w:leftChars="300" w:left="630"/>
            </w:pPr>
            <w:r>
              <w:rPr>
                <w:rFonts w:hint="eastAsia"/>
              </w:rPr>
              <w:t>&lt;{isCoupon: 0}&gt;,#</w:t>
            </w:r>
            <w:r>
              <w:rPr>
                <w:rFonts w:hint="eastAsia"/>
              </w:rPr>
              <w:t>传入接口对应请求参数</w:t>
            </w:r>
          </w:p>
          <w:p w14:paraId="0D202CAF" w14:textId="77777777" w:rsidR="00A35531" w:rsidRDefault="00A35531" w:rsidP="00C343DB">
            <w:pPr>
              <w:ind w:leftChars="300" w:left="630"/>
            </w:pPr>
            <w:r>
              <w:rPr>
                <w:rFonts w:hint="eastAsia"/>
              </w:rPr>
              <w:t>&lt;{vodId: }&gt;,#</w:t>
            </w:r>
            <w:r>
              <w:rPr>
                <w:rFonts w:hint="eastAsia"/>
              </w:rPr>
              <w:t>传入接口对应请求参数</w:t>
            </w:r>
          </w:p>
          <w:p w14:paraId="265EDFE9" w14:textId="77777777" w:rsidR="00A35531" w:rsidRDefault="00A35531" w:rsidP="00C343DB">
            <w:pPr>
              <w:ind w:leftChars="300" w:left="630"/>
            </w:pPr>
            <w:r>
              <w:rPr>
                <w:rFonts w:hint="eastAsia"/>
              </w:rPr>
              <w:t>&lt;{uip: }&gt;,#</w:t>
            </w:r>
            <w:r>
              <w:rPr>
                <w:rFonts w:hint="eastAsia"/>
              </w:rPr>
              <w:t>传入接口对应请求参数</w:t>
            </w:r>
          </w:p>
          <w:p w14:paraId="20C0B92D" w14:textId="77777777" w:rsidR="00A35531" w:rsidRDefault="00A35531" w:rsidP="00C343DB">
            <w:pPr>
              <w:ind w:leftChars="300" w:left="630"/>
            </w:pPr>
            <w:r>
              <w:rPr>
                <w:rFonts w:hint="eastAsia"/>
              </w:rPr>
              <w:t>&lt;{mac: }&gt;,#</w:t>
            </w:r>
            <w:r>
              <w:rPr>
                <w:rFonts w:hint="eastAsia"/>
              </w:rPr>
              <w:t>传入接口对应请求参数</w:t>
            </w:r>
          </w:p>
          <w:p w14:paraId="1C8CAA6C" w14:textId="77777777" w:rsidR="00A35531" w:rsidRDefault="00A35531" w:rsidP="00C343DB">
            <w:pPr>
              <w:ind w:leftChars="300" w:left="630"/>
            </w:pPr>
            <w:r>
              <w:rPr>
                <w:rFonts w:hint="eastAsia"/>
              </w:rPr>
              <w:t>&lt;{version: }&gt;,#</w:t>
            </w:r>
            <w:r>
              <w:rPr>
                <w:rFonts w:hint="eastAsia"/>
              </w:rPr>
              <w:t>传入接口对应请求参数</w:t>
            </w:r>
          </w:p>
          <w:p w14:paraId="5B72B81D" w14:textId="77777777" w:rsidR="00A35531" w:rsidRDefault="00A35531" w:rsidP="00C343DB">
            <w:pPr>
              <w:ind w:leftChars="300" w:left="630"/>
            </w:pPr>
            <w:r>
              <w:rPr>
                <w:rFonts w:hint="eastAsia"/>
              </w:rPr>
              <w:t>&lt;{deviceId: }&gt;,#</w:t>
            </w:r>
            <w:r>
              <w:rPr>
                <w:rFonts w:hint="eastAsia"/>
              </w:rPr>
              <w:t>传入接口对应请求参数</w:t>
            </w:r>
          </w:p>
          <w:p w14:paraId="5B0E2A4B" w14:textId="77777777" w:rsidR="00A35531" w:rsidRDefault="00A35531" w:rsidP="00C343DB">
            <w:pPr>
              <w:ind w:leftChars="300" w:left="630"/>
            </w:pPr>
            <w:r>
              <w:rPr>
                <w:rFonts w:hint="eastAsia"/>
              </w:rPr>
              <w:t>&lt;{status: 0}&gt;, #</w:t>
            </w:r>
            <w:r>
              <w:rPr>
                <w:rFonts w:hint="eastAsia"/>
              </w:rPr>
              <w:t>订单状态：异常订单传：</w:t>
            </w:r>
            <w:r>
              <w:rPr>
                <w:rFonts w:hint="eastAsia"/>
              </w:rPr>
              <w:t>-1-</w:t>
            </w:r>
            <w:r>
              <w:rPr>
                <w:rFonts w:hint="eastAsia"/>
              </w:rPr>
              <w:t>订单失败，待发货订单传：</w:t>
            </w:r>
            <w:r>
              <w:rPr>
                <w:rFonts w:hint="eastAsia"/>
              </w:rPr>
              <w:t>0-</w:t>
            </w:r>
            <w:r>
              <w:rPr>
                <w:rFonts w:hint="eastAsia"/>
              </w:rPr>
              <w:t>等待发货</w:t>
            </w:r>
          </w:p>
          <w:p w14:paraId="49795F74" w14:textId="77777777" w:rsidR="00A35531" w:rsidRDefault="00A35531" w:rsidP="00C343DB">
            <w:pPr>
              <w:ind w:leftChars="300" w:left="630"/>
            </w:pPr>
            <w:r>
              <w:rPr>
                <w:rFonts w:hint="eastAsia"/>
              </w:rPr>
              <w:t>&lt;{statusInfo: }&gt;, #</w:t>
            </w:r>
            <w:r>
              <w:rPr>
                <w:rFonts w:hint="eastAsia"/>
              </w:rPr>
              <w:t>状态说明，异常或正常说明</w:t>
            </w:r>
          </w:p>
          <w:p w14:paraId="504FC7AC" w14:textId="77777777" w:rsidR="00A35531" w:rsidRDefault="00A35531" w:rsidP="00A35531">
            <w:pPr>
              <w:ind w:leftChars="300" w:left="630"/>
            </w:pPr>
            <w:r>
              <w:t>now());</w:t>
            </w:r>
          </w:p>
          <w:p w14:paraId="1FABE5DB" w14:textId="77777777" w:rsidR="00A35531" w:rsidRDefault="00A35531" w:rsidP="00A35531"/>
          <w:p w14:paraId="209DCA44" w14:textId="77777777" w:rsidR="005A6173" w:rsidRPr="007413FB" w:rsidRDefault="005A6173" w:rsidP="00F620FD">
            <w:pPr>
              <w:rPr>
                <w:b/>
              </w:rPr>
            </w:pPr>
            <w:r w:rsidRPr="007413FB">
              <w:rPr>
                <w:rFonts w:hint="eastAsia"/>
                <w:b/>
              </w:rPr>
              <w:t xml:space="preserve">   </w:t>
            </w:r>
            <w:r w:rsidRPr="007413FB">
              <w:rPr>
                <w:rFonts w:hint="eastAsia"/>
                <w:b/>
              </w:rPr>
              <w:t>订单存在则更新：</w:t>
            </w:r>
          </w:p>
          <w:p w14:paraId="60656606" w14:textId="77777777" w:rsidR="00C343DB" w:rsidRDefault="00C343DB" w:rsidP="00C343DB">
            <w:pPr>
              <w:ind w:leftChars="200" w:left="420"/>
            </w:pPr>
            <w:r>
              <w:t>UPDATE `fac_sync_order`</w:t>
            </w:r>
          </w:p>
          <w:p w14:paraId="2D07CD6C" w14:textId="77777777" w:rsidR="00C343DB" w:rsidRDefault="00C343DB" w:rsidP="00C343DB">
            <w:pPr>
              <w:ind w:leftChars="200" w:left="420"/>
            </w:pPr>
            <w:r>
              <w:t>SET</w:t>
            </w:r>
          </w:p>
          <w:p w14:paraId="1F606886" w14:textId="77777777" w:rsidR="00C343DB" w:rsidRDefault="00C343DB" w:rsidP="00C343DB">
            <w:pPr>
              <w:ind w:leftChars="200" w:left="420"/>
            </w:pPr>
            <w:r>
              <w:rPr>
                <w:rFonts w:hint="eastAsia"/>
              </w:rPr>
              <w:t>`uuid` = &lt;{uuid: }&gt;,#</w:t>
            </w:r>
            <w:r>
              <w:rPr>
                <w:rFonts w:hint="eastAsia"/>
              </w:rPr>
              <w:t>传入接口对应请求参数</w:t>
            </w:r>
          </w:p>
          <w:p w14:paraId="5096B0AC" w14:textId="77777777" w:rsidR="00C343DB" w:rsidRDefault="00C343DB" w:rsidP="00C343DB">
            <w:pPr>
              <w:ind w:leftChars="200" w:left="420"/>
            </w:pPr>
            <w:r>
              <w:rPr>
                <w:rFonts w:hint="eastAsia"/>
              </w:rPr>
              <w:t>`orderId` = &lt;{orderId: }&gt;,#</w:t>
            </w:r>
            <w:r>
              <w:rPr>
                <w:rFonts w:hint="eastAsia"/>
              </w:rPr>
              <w:t>传入接口对应请求参数</w:t>
            </w:r>
          </w:p>
          <w:p w14:paraId="4004A813" w14:textId="77777777" w:rsidR="00C343DB" w:rsidRDefault="00C343DB" w:rsidP="00C343DB">
            <w:pPr>
              <w:ind w:leftChars="200" w:left="420"/>
            </w:pPr>
            <w:r>
              <w:rPr>
                <w:rFonts w:hint="eastAsia"/>
              </w:rPr>
              <w:t>`orderTime` = &lt;{orderTime: }&gt;,#</w:t>
            </w:r>
            <w:r>
              <w:rPr>
                <w:rFonts w:hint="eastAsia"/>
              </w:rPr>
              <w:t>传入接口对应请求参数</w:t>
            </w:r>
          </w:p>
          <w:p w14:paraId="0DB0C8D5" w14:textId="77777777" w:rsidR="00C343DB" w:rsidRDefault="00C343DB" w:rsidP="00C343DB">
            <w:pPr>
              <w:ind w:leftChars="200" w:left="420"/>
            </w:pPr>
            <w:r>
              <w:rPr>
                <w:rFonts w:hint="eastAsia"/>
              </w:rPr>
              <w:t>`price` = &lt;{price: }&gt;,#</w:t>
            </w:r>
            <w:r>
              <w:rPr>
                <w:rFonts w:hint="eastAsia"/>
              </w:rPr>
              <w:t>传入接口对应请求参数</w:t>
            </w:r>
          </w:p>
          <w:p w14:paraId="52154462" w14:textId="77777777" w:rsidR="00C343DB" w:rsidRDefault="00C343DB" w:rsidP="00C343DB">
            <w:pPr>
              <w:ind w:leftChars="200" w:left="420"/>
            </w:pPr>
            <w:r>
              <w:rPr>
                <w:rFonts w:hint="eastAsia"/>
              </w:rPr>
              <w:t>`customerId` = &lt;{customerId: }&gt;,#</w:t>
            </w:r>
            <w:r>
              <w:rPr>
                <w:rFonts w:hint="eastAsia"/>
              </w:rPr>
              <w:t>传入</w:t>
            </w:r>
            <w:r>
              <w:rPr>
                <w:rFonts w:hint="eastAsia"/>
              </w:rPr>
              <w:t>DB</w:t>
            </w:r>
            <w:r>
              <w:rPr>
                <w:rFonts w:hint="eastAsia"/>
              </w:rPr>
              <w:t>查询出的</w:t>
            </w:r>
            <w:r>
              <w:rPr>
                <w:rFonts w:hint="eastAsia"/>
              </w:rPr>
              <w:t>customerId</w:t>
            </w:r>
          </w:p>
          <w:p w14:paraId="14ED3580" w14:textId="77777777" w:rsidR="00C343DB" w:rsidRDefault="00C343DB" w:rsidP="00C343DB">
            <w:pPr>
              <w:ind w:leftChars="200" w:left="420"/>
            </w:pPr>
            <w:r>
              <w:rPr>
                <w:rFonts w:hint="eastAsia"/>
              </w:rPr>
              <w:t>`customerName` = &lt;{customerName: }&gt;,#</w:t>
            </w:r>
            <w:r>
              <w:rPr>
                <w:rFonts w:hint="eastAsia"/>
              </w:rPr>
              <w:t>传入</w:t>
            </w:r>
            <w:r>
              <w:rPr>
                <w:rFonts w:hint="eastAsia"/>
              </w:rPr>
              <w:t>DB</w:t>
            </w:r>
            <w:r>
              <w:rPr>
                <w:rFonts w:hint="eastAsia"/>
              </w:rPr>
              <w:t>查询出的</w:t>
            </w:r>
            <w:r>
              <w:rPr>
                <w:rFonts w:hint="eastAsia"/>
              </w:rPr>
              <w:t>customerName</w:t>
            </w:r>
          </w:p>
          <w:p w14:paraId="6B2A376E" w14:textId="77777777" w:rsidR="00C343DB" w:rsidRDefault="00C343DB" w:rsidP="00C343DB">
            <w:pPr>
              <w:ind w:leftChars="200" w:left="420"/>
            </w:pPr>
            <w:r>
              <w:rPr>
                <w:rFonts w:hint="eastAsia"/>
              </w:rPr>
              <w:t>`productId` = &lt;{productId: 0}&gt;,#</w:t>
            </w:r>
            <w:r>
              <w:rPr>
                <w:rFonts w:hint="eastAsia"/>
              </w:rPr>
              <w:t>传入</w:t>
            </w:r>
            <w:r>
              <w:rPr>
                <w:rFonts w:hint="eastAsia"/>
              </w:rPr>
              <w:t>DB</w:t>
            </w:r>
            <w:r>
              <w:rPr>
                <w:rFonts w:hint="eastAsia"/>
              </w:rPr>
              <w:t>查询出的</w:t>
            </w:r>
            <w:r>
              <w:rPr>
                <w:rFonts w:hint="eastAsia"/>
              </w:rPr>
              <w:t>fp.aaaProductId, #AAA</w:t>
            </w:r>
            <w:r>
              <w:rPr>
                <w:rFonts w:hint="eastAsia"/>
              </w:rPr>
              <w:t>开通</w:t>
            </w:r>
            <w:r>
              <w:rPr>
                <w:rFonts w:hint="eastAsia"/>
              </w:rPr>
              <w:t>VIP</w:t>
            </w:r>
            <w:r>
              <w:rPr>
                <w:rFonts w:hint="eastAsia"/>
              </w:rPr>
              <w:t>的产品</w:t>
            </w:r>
            <w:r>
              <w:rPr>
                <w:rFonts w:hint="eastAsia"/>
              </w:rPr>
              <w:t>ID</w:t>
            </w:r>
          </w:p>
          <w:p w14:paraId="4D9D5F30" w14:textId="77777777" w:rsidR="00C343DB" w:rsidRDefault="00C343DB" w:rsidP="00C343DB">
            <w:pPr>
              <w:ind w:leftChars="200" w:left="420"/>
            </w:pPr>
            <w:r>
              <w:rPr>
                <w:rFonts w:hint="eastAsia"/>
              </w:rPr>
              <w:t>`productName` = &lt;{productName: }&gt;,#</w:t>
            </w:r>
            <w:r>
              <w:rPr>
                <w:rFonts w:hint="eastAsia"/>
              </w:rPr>
              <w:t>传入接口对应请求参数</w:t>
            </w:r>
          </w:p>
          <w:p w14:paraId="29598164" w14:textId="77777777" w:rsidR="00C343DB" w:rsidRDefault="00C343DB" w:rsidP="00C343DB">
            <w:pPr>
              <w:ind w:leftChars="200" w:left="420"/>
            </w:pPr>
            <w:r>
              <w:rPr>
                <w:rFonts w:hint="eastAsia"/>
              </w:rPr>
              <w:t>`orderType` = &lt;{orderType: 1}&gt;,#</w:t>
            </w:r>
            <w:r>
              <w:rPr>
                <w:rFonts w:hint="eastAsia"/>
              </w:rPr>
              <w:t>传入接口对应请求参数</w:t>
            </w:r>
          </w:p>
          <w:p w14:paraId="69C5A1B5" w14:textId="77777777" w:rsidR="00C343DB" w:rsidRDefault="00C343DB" w:rsidP="00C343DB">
            <w:pPr>
              <w:ind w:leftChars="200" w:left="420"/>
            </w:pPr>
            <w:r>
              <w:rPr>
                <w:rFonts w:hint="eastAsia"/>
              </w:rPr>
              <w:t>`vipType` = &lt;{vipType: 0}&gt;,#</w:t>
            </w:r>
            <w:r>
              <w:rPr>
                <w:rFonts w:hint="eastAsia"/>
              </w:rPr>
              <w:t>传入接口对应请求参数</w:t>
            </w:r>
          </w:p>
          <w:p w14:paraId="5DD9886D" w14:textId="77777777" w:rsidR="00C343DB" w:rsidRDefault="00C343DB" w:rsidP="00C343DB">
            <w:pPr>
              <w:ind w:leftChars="200" w:left="420"/>
            </w:pPr>
            <w:r>
              <w:rPr>
                <w:rFonts w:hint="eastAsia"/>
              </w:rPr>
              <w:t>`rightDays` = &lt;{rightDays: 1}&gt;,#</w:t>
            </w:r>
            <w:r>
              <w:rPr>
                <w:rFonts w:hint="eastAsia"/>
              </w:rPr>
              <w:t>传入接口对应请求参数</w:t>
            </w:r>
          </w:p>
          <w:p w14:paraId="7D53981C" w14:textId="77777777" w:rsidR="00C343DB" w:rsidRDefault="00C343DB" w:rsidP="00C343DB">
            <w:pPr>
              <w:ind w:leftChars="200" w:left="420"/>
            </w:pPr>
            <w:r>
              <w:rPr>
                <w:rFonts w:hint="eastAsia"/>
              </w:rPr>
              <w:t>`saleExplain` = &lt;{saleExplain: }&gt;,#</w:t>
            </w:r>
            <w:r>
              <w:rPr>
                <w:rFonts w:hint="eastAsia"/>
              </w:rPr>
              <w:t>传入接口对应请求参数</w:t>
            </w:r>
          </w:p>
          <w:p w14:paraId="0AFF5433" w14:textId="77777777" w:rsidR="00C343DB" w:rsidRDefault="00C343DB" w:rsidP="00C343DB">
            <w:pPr>
              <w:ind w:leftChars="200" w:left="420"/>
            </w:pPr>
            <w:r>
              <w:rPr>
                <w:rFonts w:hint="eastAsia"/>
              </w:rPr>
              <w:t>`isCoupon` = &lt;{isCoupon: 0}&gt;,#</w:t>
            </w:r>
            <w:r>
              <w:rPr>
                <w:rFonts w:hint="eastAsia"/>
              </w:rPr>
              <w:t>传入接口对应请求参数</w:t>
            </w:r>
          </w:p>
          <w:p w14:paraId="004DDCE8" w14:textId="77777777" w:rsidR="00C343DB" w:rsidRDefault="00C343DB" w:rsidP="00C343DB">
            <w:pPr>
              <w:ind w:leftChars="200" w:left="420"/>
            </w:pPr>
            <w:r>
              <w:rPr>
                <w:rFonts w:hint="eastAsia"/>
              </w:rPr>
              <w:t>`vodId` = &lt;{vodId: }&gt;,#</w:t>
            </w:r>
            <w:r>
              <w:rPr>
                <w:rFonts w:hint="eastAsia"/>
              </w:rPr>
              <w:t>传入接口对应请求参数</w:t>
            </w:r>
          </w:p>
          <w:p w14:paraId="4620627C" w14:textId="77777777" w:rsidR="00C343DB" w:rsidRDefault="00C343DB" w:rsidP="00C343DB">
            <w:pPr>
              <w:ind w:leftChars="200" w:left="420"/>
            </w:pPr>
            <w:r>
              <w:rPr>
                <w:rFonts w:hint="eastAsia"/>
              </w:rPr>
              <w:t>`uip` = &lt;{uip: }&gt;,#</w:t>
            </w:r>
            <w:r>
              <w:rPr>
                <w:rFonts w:hint="eastAsia"/>
              </w:rPr>
              <w:t>传入接口对应请求参数</w:t>
            </w:r>
          </w:p>
          <w:p w14:paraId="636EFD59" w14:textId="77777777" w:rsidR="00C343DB" w:rsidRDefault="00C343DB" w:rsidP="00C343DB">
            <w:pPr>
              <w:ind w:leftChars="200" w:left="420"/>
            </w:pPr>
            <w:r>
              <w:rPr>
                <w:rFonts w:hint="eastAsia"/>
              </w:rPr>
              <w:t>`mac` = &lt;{mac: }&gt;,#</w:t>
            </w:r>
            <w:r>
              <w:rPr>
                <w:rFonts w:hint="eastAsia"/>
              </w:rPr>
              <w:t>传入接口对应请求参数</w:t>
            </w:r>
          </w:p>
          <w:p w14:paraId="33FA2071" w14:textId="77777777" w:rsidR="00C343DB" w:rsidRDefault="00C343DB" w:rsidP="00C343DB">
            <w:pPr>
              <w:ind w:leftChars="200" w:left="420"/>
            </w:pPr>
            <w:r>
              <w:rPr>
                <w:rFonts w:hint="eastAsia"/>
              </w:rPr>
              <w:t>`version` = &lt;{version: }&gt;,#</w:t>
            </w:r>
            <w:r>
              <w:rPr>
                <w:rFonts w:hint="eastAsia"/>
              </w:rPr>
              <w:t>传入接口对应请求参数</w:t>
            </w:r>
          </w:p>
          <w:p w14:paraId="1DBB521D" w14:textId="77777777" w:rsidR="00C343DB" w:rsidRDefault="00C343DB" w:rsidP="00C343DB">
            <w:pPr>
              <w:ind w:leftChars="200" w:left="420"/>
            </w:pPr>
            <w:r>
              <w:rPr>
                <w:rFonts w:hint="eastAsia"/>
              </w:rPr>
              <w:t>`deviceId` = &lt;{deviceId: }&gt;,#</w:t>
            </w:r>
            <w:r>
              <w:rPr>
                <w:rFonts w:hint="eastAsia"/>
              </w:rPr>
              <w:t>传入接口对应请求参数</w:t>
            </w:r>
          </w:p>
          <w:p w14:paraId="3649EBD1" w14:textId="77777777" w:rsidR="00C343DB" w:rsidRDefault="00C343DB" w:rsidP="00C343DB">
            <w:pPr>
              <w:ind w:leftChars="200" w:left="420"/>
            </w:pPr>
            <w:r>
              <w:rPr>
                <w:rFonts w:hint="eastAsia"/>
              </w:rPr>
              <w:t>`status` = &lt;{status: 0}&gt;,#</w:t>
            </w:r>
            <w:r>
              <w:rPr>
                <w:rFonts w:hint="eastAsia"/>
              </w:rPr>
              <w:t>订单状态：异常订单传：</w:t>
            </w:r>
            <w:r>
              <w:rPr>
                <w:rFonts w:hint="eastAsia"/>
              </w:rPr>
              <w:t>-1-</w:t>
            </w:r>
            <w:r>
              <w:rPr>
                <w:rFonts w:hint="eastAsia"/>
              </w:rPr>
              <w:t>订单失败，待发货订单传：</w:t>
            </w:r>
            <w:r>
              <w:rPr>
                <w:rFonts w:hint="eastAsia"/>
              </w:rPr>
              <w:t>0-</w:t>
            </w:r>
            <w:r>
              <w:rPr>
                <w:rFonts w:hint="eastAsia"/>
              </w:rPr>
              <w:t>等待发货</w:t>
            </w:r>
          </w:p>
          <w:p w14:paraId="4CE87D21" w14:textId="77777777" w:rsidR="00C343DB" w:rsidRDefault="00C343DB" w:rsidP="00C343DB">
            <w:pPr>
              <w:ind w:leftChars="200" w:left="420"/>
            </w:pPr>
            <w:r>
              <w:rPr>
                <w:rFonts w:hint="eastAsia"/>
              </w:rPr>
              <w:t>`statusInfo` = &lt;{statusInfo: }&gt;,#</w:t>
            </w:r>
            <w:r>
              <w:rPr>
                <w:rFonts w:hint="eastAsia"/>
              </w:rPr>
              <w:t>状态说明，异常或正常说明</w:t>
            </w:r>
          </w:p>
          <w:p w14:paraId="0E152A6A" w14:textId="77777777" w:rsidR="00EC5404" w:rsidRDefault="00C343DB" w:rsidP="00C343DB">
            <w:pPr>
              <w:ind w:leftChars="200" w:left="420"/>
            </w:pPr>
            <w:r>
              <w:rPr>
                <w:rFonts w:hint="eastAsia"/>
              </w:rPr>
              <w:t>WHERE `orderId` = &lt;{orderId}&gt;;#</w:t>
            </w:r>
            <w:r>
              <w:rPr>
                <w:rFonts w:hint="eastAsia"/>
              </w:rPr>
              <w:t>传入接口对应请求参数</w:t>
            </w:r>
          </w:p>
          <w:p w14:paraId="5D08ECAA" w14:textId="77777777" w:rsidR="00C343DB" w:rsidRPr="00EC5404" w:rsidRDefault="00C343DB" w:rsidP="00C343DB"/>
          <w:p w14:paraId="3A6C0C87" w14:textId="77777777" w:rsidR="00F620FD" w:rsidRPr="007413FB" w:rsidRDefault="00F620FD" w:rsidP="00F620FD">
            <w:pPr>
              <w:rPr>
                <w:b/>
              </w:rPr>
            </w:pPr>
            <w:r w:rsidRPr="007413FB">
              <w:rPr>
                <w:rFonts w:hint="eastAsia"/>
                <w:b/>
              </w:rPr>
              <w:t>2.</w:t>
            </w:r>
            <w:r w:rsidRPr="007413FB">
              <w:rPr>
                <w:rFonts w:hint="eastAsia"/>
                <w:b/>
              </w:rPr>
              <w:t>对接</w:t>
            </w:r>
            <w:r w:rsidRPr="007413FB">
              <w:rPr>
                <w:rFonts w:hint="eastAsia"/>
                <w:b/>
              </w:rPr>
              <w:t>AAA</w:t>
            </w:r>
            <w:r w:rsidRPr="007413FB">
              <w:rPr>
                <w:rFonts w:hint="eastAsia"/>
                <w:b/>
              </w:rPr>
              <w:t>接口</w:t>
            </w:r>
          </w:p>
          <w:p w14:paraId="5E29578E" w14:textId="77777777" w:rsidR="00A07B4B" w:rsidRPr="00A07B4B" w:rsidRDefault="007B6502" w:rsidP="00A07B4B">
            <w:pPr>
              <w:tabs>
                <w:tab w:val="center" w:pos="2460"/>
                <w:tab w:val="left" w:pos="3555"/>
              </w:tabs>
              <w:jc w:val="left"/>
              <w:rPr>
                <w:color w:val="FF0000"/>
              </w:rPr>
            </w:pPr>
            <w:r w:rsidRPr="004205F0">
              <w:rPr>
                <w:rFonts w:hint="eastAsia"/>
              </w:rPr>
              <w:t xml:space="preserve">　</w:t>
            </w:r>
            <w:r w:rsidR="004205F0" w:rsidRPr="004205F0">
              <w:rPr>
                <w:rFonts w:hint="eastAsia"/>
              </w:rPr>
              <w:t>AAA</w:t>
            </w:r>
            <w:r w:rsidR="004205F0" w:rsidRPr="004205F0">
              <w:rPr>
                <w:rFonts w:hint="eastAsia"/>
              </w:rPr>
              <w:t>开通</w:t>
            </w:r>
            <w:r w:rsidR="004205F0" w:rsidRPr="004205F0">
              <w:rPr>
                <w:rFonts w:hint="eastAsia"/>
              </w:rPr>
              <w:t>VIP</w:t>
            </w:r>
            <w:r w:rsidR="004205F0" w:rsidRPr="004205F0">
              <w:rPr>
                <w:rFonts w:hint="eastAsia"/>
              </w:rPr>
              <w:t>接口：</w:t>
            </w:r>
            <w:r w:rsidR="004205F0" w:rsidRPr="00A07B4B">
              <w:rPr>
                <w:rFonts w:hint="eastAsia"/>
                <w:strike/>
                <w:color w:val="FF0000"/>
              </w:rPr>
              <w:t>《</w:t>
            </w:r>
            <w:r w:rsidR="004205F0" w:rsidRPr="00A07B4B">
              <w:rPr>
                <w:rFonts w:hint="eastAsia"/>
                <w:strike/>
                <w:color w:val="FF0000"/>
              </w:rPr>
              <w:t>AS</w:t>
            </w:r>
            <w:r w:rsidR="004205F0" w:rsidRPr="00A07B4B">
              <w:rPr>
                <w:rFonts w:hint="eastAsia"/>
                <w:strike/>
                <w:color w:val="FF0000"/>
              </w:rPr>
              <w:t>接口文档》</w:t>
            </w:r>
            <w:r w:rsidR="004205F0" w:rsidRPr="00A07B4B">
              <w:rPr>
                <w:rFonts w:hint="eastAsia"/>
                <w:strike/>
                <w:color w:val="FF0000"/>
              </w:rPr>
              <w:t>25.</w:t>
            </w:r>
            <w:r w:rsidR="004205F0" w:rsidRPr="00A07B4B">
              <w:rPr>
                <w:rFonts w:hint="eastAsia"/>
                <w:strike/>
                <w:color w:val="FF0000"/>
              </w:rPr>
              <w:t>开通</w:t>
            </w:r>
            <w:r w:rsidR="004205F0" w:rsidRPr="00A07B4B">
              <w:rPr>
                <w:rFonts w:hint="eastAsia"/>
                <w:strike/>
                <w:color w:val="FF0000"/>
              </w:rPr>
              <w:t>VIP</w:t>
            </w:r>
            <w:r w:rsidR="004205F0" w:rsidRPr="00A07B4B">
              <w:rPr>
                <w:rFonts w:hint="eastAsia"/>
                <w:strike/>
                <w:color w:val="FF0000"/>
              </w:rPr>
              <w:t>服务（</w:t>
            </w:r>
            <w:r w:rsidR="004205F0" w:rsidRPr="00A07B4B">
              <w:rPr>
                <w:rFonts w:hint="eastAsia"/>
                <w:strike/>
                <w:color w:val="FF0000"/>
              </w:rPr>
              <w:t>cms/open_vip</w:t>
            </w:r>
            <w:r w:rsidR="004205F0" w:rsidRPr="00A07B4B">
              <w:rPr>
                <w:rFonts w:hint="eastAsia"/>
                <w:strike/>
                <w:color w:val="FF0000"/>
              </w:rPr>
              <w:t>）</w:t>
            </w:r>
            <w:r w:rsidR="00A07B4B" w:rsidRPr="00A07B4B">
              <w:rPr>
                <w:rFonts w:hint="eastAsia"/>
                <w:color w:val="FF0000"/>
              </w:rPr>
              <w:t>《通用会员开通和取消接口</w:t>
            </w:r>
            <w:r w:rsidR="00A07B4B" w:rsidRPr="00A07B4B">
              <w:rPr>
                <w:rFonts w:hint="eastAsia"/>
                <w:color w:val="FF0000"/>
              </w:rPr>
              <w:t>.doc</w:t>
            </w:r>
            <w:r w:rsidR="00A07B4B" w:rsidRPr="00A07B4B">
              <w:rPr>
                <w:rFonts w:hint="eastAsia"/>
                <w:color w:val="FF0000"/>
              </w:rPr>
              <w:t>》</w:t>
            </w:r>
          </w:p>
          <w:p w14:paraId="7310CB7C" w14:textId="77777777" w:rsidR="007B6502" w:rsidRPr="004205F0" w:rsidRDefault="007B6502" w:rsidP="00F620FD"/>
          <w:p w14:paraId="665B3946" w14:textId="77777777" w:rsidR="004205F0" w:rsidRPr="00A07B4B" w:rsidRDefault="004205F0" w:rsidP="00F620FD">
            <w:pPr>
              <w:rPr>
                <w:color w:val="FF0000"/>
              </w:rPr>
            </w:pPr>
            <w:r w:rsidRPr="004205F0">
              <w:rPr>
                <w:rFonts w:hint="eastAsia"/>
              </w:rPr>
              <w:t xml:space="preserve">  AAA </w:t>
            </w:r>
            <w:r w:rsidRPr="004205F0">
              <w:rPr>
                <w:rFonts w:hint="eastAsia"/>
              </w:rPr>
              <w:t>开通单点：《</w:t>
            </w:r>
            <w:r w:rsidRPr="004205F0">
              <w:rPr>
                <w:rFonts w:hint="eastAsia"/>
              </w:rPr>
              <w:t>AS</w:t>
            </w:r>
            <w:r w:rsidRPr="004205F0">
              <w:rPr>
                <w:rFonts w:hint="eastAsia"/>
              </w:rPr>
              <w:t>接口文档》</w:t>
            </w:r>
            <w:r>
              <w:rPr>
                <w:rFonts w:hint="eastAsia"/>
              </w:rPr>
              <w:t>26</w:t>
            </w:r>
            <w:r w:rsidRPr="004205F0">
              <w:rPr>
                <w:rFonts w:hint="eastAsia"/>
              </w:rPr>
              <w:t>.</w:t>
            </w:r>
            <w:r w:rsidRPr="004205F0">
              <w:rPr>
                <w:rFonts w:hint="eastAsia"/>
              </w:rPr>
              <w:t>开通</w:t>
            </w:r>
            <w:r>
              <w:rPr>
                <w:rFonts w:hint="eastAsia"/>
              </w:rPr>
              <w:t>单点</w:t>
            </w:r>
            <w:r w:rsidRPr="004205F0">
              <w:rPr>
                <w:rFonts w:hint="eastAsia"/>
              </w:rPr>
              <w:t>服务（</w:t>
            </w:r>
            <w:r w:rsidRPr="004205F0">
              <w:rPr>
                <w:rFonts w:hint="eastAsia"/>
              </w:rPr>
              <w:t>cms/open_</w:t>
            </w:r>
            <w:r>
              <w:rPr>
                <w:rFonts w:hint="eastAsia"/>
              </w:rPr>
              <w:t>single</w:t>
            </w:r>
            <w:r w:rsidRPr="004205F0">
              <w:rPr>
                <w:rFonts w:hint="eastAsia"/>
              </w:rPr>
              <w:t>）</w:t>
            </w:r>
            <w:r w:rsidR="00A07B4B" w:rsidRPr="00A07B4B">
              <w:rPr>
                <w:rFonts w:hint="eastAsia"/>
                <w:color w:val="FF0000"/>
              </w:rPr>
              <w:t xml:space="preserve"> </w:t>
            </w:r>
            <w:r w:rsidR="00A07B4B" w:rsidRPr="00A07B4B">
              <w:rPr>
                <w:rFonts w:hint="eastAsia"/>
                <w:color w:val="FF0000"/>
              </w:rPr>
              <w:t>需要区分单点用卷不同的渠道</w:t>
            </w:r>
          </w:p>
          <w:p w14:paraId="54B11B8E" w14:textId="77777777" w:rsidR="007B6502" w:rsidRPr="007413FB" w:rsidRDefault="007B6502" w:rsidP="00F620FD">
            <w:pPr>
              <w:rPr>
                <w:b/>
              </w:rPr>
            </w:pPr>
            <w:r w:rsidRPr="007413FB">
              <w:rPr>
                <w:rFonts w:hint="eastAsia"/>
                <w:b/>
              </w:rPr>
              <w:t xml:space="preserve">  AAA</w:t>
            </w:r>
            <w:r w:rsidRPr="007413FB">
              <w:rPr>
                <w:rFonts w:hint="eastAsia"/>
                <w:b/>
              </w:rPr>
              <w:t>开通成功：</w:t>
            </w:r>
          </w:p>
          <w:p w14:paraId="297AEA5C" w14:textId="77777777" w:rsidR="007B6502" w:rsidRDefault="007B6502" w:rsidP="00F620FD">
            <w:r>
              <w:rPr>
                <w:rFonts w:hint="eastAsia"/>
              </w:rPr>
              <w:t xml:space="preserve">      </w:t>
            </w:r>
            <w:r>
              <w:rPr>
                <w:rFonts w:hint="eastAsia"/>
              </w:rPr>
              <w:t>更新</w:t>
            </w:r>
            <w:r>
              <w:rPr>
                <w:rFonts w:hint="eastAsia"/>
              </w:rPr>
              <w:t>DB</w:t>
            </w:r>
            <w:r>
              <w:rPr>
                <w:rFonts w:hint="eastAsia"/>
              </w:rPr>
              <w:t>订单状态为成功</w:t>
            </w:r>
          </w:p>
          <w:p w14:paraId="6B7D81BE" w14:textId="77777777" w:rsidR="00382248" w:rsidRDefault="00382248" w:rsidP="00382248">
            <w:pPr>
              <w:ind w:leftChars="300" w:left="630"/>
            </w:pPr>
            <w:r>
              <w:t>UPDATE `fac_sync_order`</w:t>
            </w:r>
          </w:p>
          <w:p w14:paraId="48E74A50" w14:textId="77777777" w:rsidR="00382248" w:rsidRDefault="00382248" w:rsidP="00382248">
            <w:pPr>
              <w:ind w:leftChars="300" w:left="630"/>
            </w:pPr>
            <w:r>
              <w:t>SET</w:t>
            </w:r>
          </w:p>
          <w:p w14:paraId="6C1AB54D" w14:textId="77777777" w:rsidR="00382248" w:rsidRDefault="00382248" w:rsidP="00382248">
            <w:pPr>
              <w:ind w:leftChars="300" w:left="630"/>
            </w:pPr>
            <w:r>
              <w:t>`status` = 1,</w:t>
            </w:r>
          </w:p>
          <w:p w14:paraId="57AA4DCC" w14:textId="77777777" w:rsidR="00382248" w:rsidRDefault="00382248" w:rsidP="00382248">
            <w:pPr>
              <w:ind w:leftChars="300" w:left="630"/>
            </w:pPr>
            <w:r>
              <w:rPr>
                <w:rFonts w:hint="eastAsia"/>
              </w:rPr>
              <w:t>`statusInfo` = '</w:t>
            </w:r>
            <w:r>
              <w:rPr>
                <w:rFonts w:hint="eastAsia"/>
              </w:rPr>
              <w:t>发货成功</w:t>
            </w:r>
            <w:r>
              <w:rPr>
                <w:rFonts w:hint="eastAsia"/>
              </w:rPr>
              <w:t>',</w:t>
            </w:r>
          </w:p>
          <w:p w14:paraId="3B776AA5" w14:textId="77777777" w:rsidR="00382248" w:rsidRDefault="00382248" w:rsidP="00382248">
            <w:pPr>
              <w:ind w:leftChars="300" w:left="630"/>
            </w:pPr>
            <w:r>
              <w:rPr>
                <w:rFonts w:hint="eastAsia"/>
              </w:rPr>
              <w:t>`mgOrderId` = &lt;{mgOrderId: }&gt;, #</w:t>
            </w:r>
            <w:r>
              <w:rPr>
                <w:rFonts w:hint="eastAsia"/>
              </w:rPr>
              <w:t>传入</w:t>
            </w:r>
            <w:r>
              <w:rPr>
                <w:rFonts w:hint="eastAsia"/>
              </w:rPr>
              <w:t>AAA</w:t>
            </w:r>
            <w:r>
              <w:rPr>
                <w:rFonts w:hint="eastAsia"/>
              </w:rPr>
              <w:t>返回的订单号</w:t>
            </w:r>
          </w:p>
          <w:p w14:paraId="6F43061E" w14:textId="77777777" w:rsidR="00382248" w:rsidRDefault="00382248" w:rsidP="00382248">
            <w:pPr>
              <w:ind w:leftChars="300" w:left="630"/>
            </w:pPr>
            <w:r>
              <w:rPr>
                <w:rFonts w:hint="eastAsia"/>
              </w:rPr>
              <w:t>`aaaStatus` = &lt;{aaaStatus: 0}&gt;, #</w:t>
            </w:r>
            <w:r>
              <w:rPr>
                <w:rFonts w:hint="eastAsia"/>
              </w:rPr>
              <w:t>传入</w:t>
            </w:r>
            <w:r>
              <w:rPr>
                <w:rFonts w:hint="eastAsia"/>
              </w:rPr>
              <w:t>AAA</w:t>
            </w:r>
            <w:r>
              <w:rPr>
                <w:rFonts w:hint="eastAsia"/>
              </w:rPr>
              <w:t>返回的状态码</w:t>
            </w:r>
          </w:p>
          <w:p w14:paraId="794EA65B" w14:textId="77777777" w:rsidR="00382248" w:rsidRDefault="00382248" w:rsidP="00382248">
            <w:pPr>
              <w:ind w:leftChars="300" w:left="630"/>
            </w:pPr>
            <w:r>
              <w:rPr>
                <w:rFonts w:hint="eastAsia"/>
              </w:rPr>
              <w:t>`aaaStatusInfo` = &lt;{aaaStatusInfo: }&gt;, #</w:t>
            </w:r>
            <w:r>
              <w:rPr>
                <w:rFonts w:hint="eastAsia"/>
              </w:rPr>
              <w:t>传入</w:t>
            </w:r>
            <w:r>
              <w:rPr>
                <w:rFonts w:hint="eastAsia"/>
              </w:rPr>
              <w:t>AAA</w:t>
            </w:r>
            <w:r>
              <w:rPr>
                <w:rFonts w:hint="eastAsia"/>
              </w:rPr>
              <w:t>的返回内容，便于查询问题</w:t>
            </w:r>
          </w:p>
          <w:p w14:paraId="5950DBD5" w14:textId="77777777" w:rsidR="00382248" w:rsidRDefault="00382248" w:rsidP="00382248">
            <w:pPr>
              <w:ind w:leftChars="300" w:left="630"/>
            </w:pPr>
            <w:r>
              <w:rPr>
                <w:rFonts w:hint="eastAsia"/>
              </w:rPr>
              <w:t>WHERE `orderId` = &lt;{orderId}&gt;;#</w:t>
            </w:r>
            <w:r>
              <w:rPr>
                <w:rFonts w:hint="eastAsia"/>
              </w:rPr>
              <w:t>传入接口对应请求参数</w:t>
            </w:r>
          </w:p>
          <w:p w14:paraId="0E0E4E14" w14:textId="77777777" w:rsidR="007B6502" w:rsidRDefault="00382248" w:rsidP="00F620FD">
            <w:r>
              <w:rPr>
                <w:rFonts w:hint="eastAsia"/>
              </w:rPr>
              <w:t xml:space="preserve">      </w:t>
            </w:r>
            <w:r w:rsidR="00CE33B5">
              <w:rPr>
                <w:rFonts w:hint="eastAsia"/>
              </w:rPr>
              <w:t>接口</w:t>
            </w:r>
            <w:r>
              <w:rPr>
                <w:rFonts w:hint="eastAsia"/>
              </w:rPr>
              <w:t>返回成功，并返回</w:t>
            </w:r>
            <w:r>
              <w:rPr>
                <w:rFonts w:hint="eastAsia"/>
              </w:rPr>
              <w:t>AAA</w:t>
            </w:r>
            <w:r>
              <w:rPr>
                <w:rFonts w:hint="eastAsia"/>
              </w:rPr>
              <w:t>的订单号</w:t>
            </w:r>
          </w:p>
          <w:p w14:paraId="55D6049F" w14:textId="77777777" w:rsidR="00382248" w:rsidRPr="007B6502" w:rsidRDefault="00382248" w:rsidP="00F620FD"/>
          <w:p w14:paraId="0E7C19D0" w14:textId="77777777" w:rsidR="007B6502" w:rsidRPr="007413FB" w:rsidRDefault="007B6502" w:rsidP="00F620FD">
            <w:pPr>
              <w:rPr>
                <w:b/>
              </w:rPr>
            </w:pPr>
            <w:r w:rsidRPr="007413FB">
              <w:rPr>
                <w:rFonts w:hint="eastAsia"/>
                <w:b/>
              </w:rPr>
              <w:t xml:space="preserve">  AAA</w:t>
            </w:r>
            <w:r w:rsidRPr="007413FB">
              <w:rPr>
                <w:rFonts w:hint="eastAsia"/>
                <w:b/>
              </w:rPr>
              <w:t>开通失败：</w:t>
            </w:r>
          </w:p>
          <w:p w14:paraId="49F6F011" w14:textId="77777777" w:rsidR="00CE33B5" w:rsidRDefault="00CE33B5" w:rsidP="00CE33B5">
            <w:pPr>
              <w:ind w:leftChars="300" w:left="630"/>
            </w:pPr>
            <w:r>
              <w:t>UPDATE `fac_sync_order`</w:t>
            </w:r>
          </w:p>
          <w:p w14:paraId="21649C29" w14:textId="77777777" w:rsidR="00CE33B5" w:rsidRDefault="00CE33B5" w:rsidP="00CE33B5">
            <w:pPr>
              <w:ind w:leftChars="300" w:left="630"/>
            </w:pPr>
            <w:r>
              <w:t>SET</w:t>
            </w:r>
          </w:p>
          <w:p w14:paraId="2BC79E86" w14:textId="77777777" w:rsidR="00CE33B5" w:rsidRDefault="00CE33B5" w:rsidP="00CE33B5">
            <w:pPr>
              <w:ind w:leftChars="300" w:left="630"/>
            </w:pPr>
            <w:r>
              <w:rPr>
                <w:rFonts w:hint="eastAsia"/>
              </w:rPr>
              <w:t>`aaaStatus` = &lt;{aaaStatus: 0}&gt;, #</w:t>
            </w:r>
            <w:r>
              <w:rPr>
                <w:rFonts w:hint="eastAsia"/>
              </w:rPr>
              <w:t>传入</w:t>
            </w:r>
            <w:r>
              <w:rPr>
                <w:rFonts w:hint="eastAsia"/>
              </w:rPr>
              <w:t>AAA</w:t>
            </w:r>
            <w:r>
              <w:rPr>
                <w:rFonts w:hint="eastAsia"/>
              </w:rPr>
              <w:t>返回的状态码</w:t>
            </w:r>
          </w:p>
          <w:p w14:paraId="2419350D" w14:textId="77777777" w:rsidR="00CE33B5" w:rsidRDefault="00CE33B5" w:rsidP="00CE33B5">
            <w:pPr>
              <w:ind w:leftChars="300" w:left="630"/>
            </w:pPr>
            <w:r>
              <w:rPr>
                <w:rFonts w:hint="eastAsia"/>
              </w:rPr>
              <w:t>`aaaStatusInfo` = &lt;{aaaStatusInfo: }&gt;, #</w:t>
            </w:r>
            <w:r>
              <w:rPr>
                <w:rFonts w:hint="eastAsia"/>
              </w:rPr>
              <w:t>传入</w:t>
            </w:r>
            <w:r>
              <w:rPr>
                <w:rFonts w:hint="eastAsia"/>
              </w:rPr>
              <w:t>AAA</w:t>
            </w:r>
            <w:r>
              <w:rPr>
                <w:rFonts w:hint="eastAsia"/>
              </w:rPr>
              <w:t>的返回内容，便于查询问题</w:t>
            </w:r>
          </w:p>
          <w:p w14:paraId="7614FA4D" w14:textId="77777777" w:rsidR="00CE33B5" w:rsidRDefault="00CE33B5" w:rsidP="00CE33B5">
            <w:pPr>
              <w:ind w:leftChars="300" w:left="630"/>
            </w:pPr>
            <w:r>
              <w:rPr>
                <w:rFonts w:hint="eastAsia"/>
              </w:rPr>
              <w:t>WHERE `orderId` = &lt;{orderId}&gt;;#</w:t>
            </w:r>
            <w:r>
              <w:rPr>
                <w:rFonts w:hint="eastAsia"/>
              </w:rPr>
              <w:t>传入接口对应请求参数</w:t>
            </w:r>
          </w:p>
          <w:p w14:paraId="1DD36039" w14:textId="77777777" w:rsidR="00CE33B5" w:rsidRPr="00F620FD" w:rsidRDefault="00CE33B5" w:rsidP="00F620FD">
            <w:r>
              <w:rPr>
                <w:rFonts w:hint="eastAsia"/>
              </w:rPr>
              <w:t xml:space="preserve">      </w:t>
            </w:r>
            <w:r>
              <w:rPr>
                <w:rFonts w:hint="eastAsia"/>
              </w:rPr>
              <w:t>接口返回失败，错误原因：开通失败，</w:t>
            </w:r>
            <w:r>
              <w:rPr>
                <w:rFonts w:hint="eastAsia"/>
              </w:rPr>
              <w:t>Boss</w:t>
            </w:r>
            <w:r>
              <w:rPr>
                <w:rFonts w:hint="eastAsia"/>
              </w:rPr>
              <w:t>开通失败</w:t>
            </w:r>
          </w:p>
        </w:tc>
      </w:tr>
      <w:tr w:rsidR="00B24D11" w14:paraId="40C78552" w14:textId="77777777" w:rsidTr="00EA019D">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35455B2C" w14:textId="77777777" w:rsidR="00B24D11" w:rsidRPr="00C9018A" w:rsidRDefault="00B24D11" w:rsidP="00EA019D">
            <w:pPr>
              <w:rPr>
                <w:b/>
                <w:color w:val="000000"/>
              </w:rPr>
            </w:pPr>
            <w:r w:rsidRPr="00C9018A">
              <w:rPr>
                <w:rFonts w:hint="eastAsia"/>
                <w:b/>
                <w:color w:val="000000"/>
              </w:rPr>
              <w:t>更新记录</w:t>
            </w:r>
          </w:p>
        </w:tc>
      </w:tr>
      <w:tr w:rsidR="00B24D11" w14:paraId="219BDA1A" w14:textId="77777777" w:rsidTr="00EA019D">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1526891" w14:textId="77777777" w:rsidR="00B24D11" w:rsidRPr="00BA1F0B" w:rsidRDefault="00B24D11" w:rsidP="00EA019D">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1824AFC" w14:textId="77777777" w:rsidR="00B24D11" w:rsidRPr="00BA1F0B" w:rsidRDefault="00B24D11" w:rsidP="00EA019D">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E8363E3" w14:textId="77777777" w:rsidR="00B24D11" w:rsidRPr="00BA1F0B" w:rsidRDefault="00B24D11" w:rsidP="00EA019D">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B24D11" w14:paraId="2ADE70A8" w14:textId="77777777" w:rsidTr="00EA019D">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30ADABA" w14:textId="77777777" w:rsidR="00B24D11" w:rsidRDefault="00107261" w:rsidP="00EA019D">
            <w:pPr>
              <w:rPr>
                <w:color w:val="000000"/>
              </w:rPr>
            </w:pPr>
            <w:r>
              <w:rPr>
                <w:rFonts w:hint="eastAsia"/>
                <w:color w:val="000000"/>
              </w:rPr>
              <w:t>2017-06-05</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0276161F" w14:textId="77777777" w:rsidR="00B24D11" w:rsidRDefault="00107261" w:rsidP="00EA019D">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73B632E" w14:textId="77777777" w:rsidR="00B24D11" w:rsidRDefault="00107261" w:rsidP="00EA019D">
            <w:pPr>
              <w:tabs>
                <w:tab w:val="center" w:pos="2460"/>
                <w:tab w:val="left" w:pos="3555"/>
              </w:tabs>
              <w:jc w:val="left"/>
              <w:rPr>
                <w:color w:val="000000"/>
              </w:rPr>
            </w:pPr>
            <w:r>
              <w:rPr>
                <w:rFonts w:hint="eastAsia"/>
                <w:color w:val="000000"/>
              </w:rPr>
              <w:t>开通</w:t>
            </w:r>
            <w:r>
              <w:rPr>
                <w:rFonts w:hint="eastAsia"/>
                <w:color w:val="000000"/>
              </w:rPr>
              <w:t>VIP</w:t>
            </w:r>
            <w:r>
              <w:rPr>
                <w:rFonts w:hint="eastAsia"/>
                <w:color w:val="000000"/>
              </w:rPr>
              <w:t>订单：</w:t>
            </w:r>
          </w:p>
          <w:p w14:paraId="0C588CDF" w14:textId="77777777" w:rsidR="00107261" w:rsidRDefault="00107261" w:rsidP="00EA019D">
            <w:pPr>
              <w:tabs>
                <w:tab w:val="center" w:pos="2460"/>
                <w:tab w:val="left" w:pos="3555"/>
              </w:tabs>
              <w:jc w:val="left"/>
              <w:rPr>
                <w:color w:val="000000"/>
              </w:rPr>
            </w:pPr>
            <w:r>
              <w:rPr>
                <w:rFonts w:hint="eastAsia"/>
                <w:color w:val="000000"/>
              </w:rPr>
              <w:t>《通用会员开通和取消接口</w:t>
            </w:r>
            <w:r>
              <w:rPr>
                <w:rFonts w:hint="eastAsia"/>
                <w:color w:val="000000"/>
              </w:rPr>
              <w:t>.doc</w:t>
            </w:r>
            <w:r>
              <w:rPr>
                <w:rFonts w:hint="eastAsia"/>
                <w:color w:val="000000"/>
              </w:rPr>
              <w:t>》</w:t>
            </w:r>
          </w:p>
          <w:p w14:paraId="3C20F11D" w14:textId="77777777" w:rsidR="00107261" w:rsidRDefault="00107261" w:rsidP="00EA019D">
            <w:pPr>
              <w:tabs>
                <w:tab w:val="center" w:pos="2460"/>
                <w:tab w:val="left" w:pos="3555"/>
              </w:tabs>
              <w:jc w:val="left"/>
              <w:rPr>
                <w:color w:val="000000"/>
              </w:rPr>
            </w:pPr>
          </w:p>
          <w:p w14:paraId="56CEB343" w14:textId="77777777" w:rsidR="00107261" w:rsidRDefault="00107261" w:rsidP="00EA019D">
            <w:pPr>
              <w:tabs>
                <w:tab w:val="center" w:pos="2460"/>
                <w:tab w:val="left" w:pos="3555"/>
              </w:tabs>
              <w:jc w:val="left"/>
              <w:rPr>
                <w:color w:val="000000"/>
              </w:rPr>
            </w:pPr>
            <w:r>
              <w:rPr>
                <w:rFonts w:hint="eastAsia"/>
                <w:color w:val="000000"/>
              </w:rPr>
              <w:t>单点订单同步修改：</w:t>
            </w:r>
          </w:p>
          <w:p w14:paraId="52C00075" w14:textId="77777777" w:rsidR="006F66A8" w:rsidRDefault="00F04355" w:rsidP="00EA019D">
            <w:pPr>
              <w:tabs>
                <w:tab w:val="center" w:pos="2460"/>
                <w:tab w:val="left" w:pos="3555"/>
              </w:tabs>
              <w:jc w:val="left"/>
              <w:rPr>
                <w:color w:val="000000"/>
              </w:rPr>
            </w:pPr>
            <w:r>
              <w:rPr>
                <w:rFonts w:hint="eastAsia"/>
                <w:color w:val="000000"/>
              </w:rPr>
              <w:t>区分单点与用卷不同渠道</w:t>
            </w:r>
          </w:p>
        </w:tc>
      </w:tr>
    </w:tbl>
    <w:p w14:paraId="3294A2F1" w14:textId="77777777" w:rsidR="00B24D11" w:rsidRPr="00EA0463" w:rsidRDefault="00B24D11" w:rsidP="00B24D11"/>
    <w:p w14:paraId="0B3BBD16" w14:textId="77777777" w:rsidR="00B24D11" w:rsidRDefault="00B24D11" w:rsidP="00B24D11">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B24D11" w14:paraId="17A58058" w14:textId="77777777" w:rsidTr="00EA019D">
        <w:tc>
          <w:tcPr>
            <w:tcW w:w="1843" w:type="dxa"/>
            <w:shd w:val="clear" w:color="auto" w:fill="808080"/>
          </w:tcPr>
          <w:p w14:paraId="0DD1BE0D" w14:textId="77777777" w:rsidR="00B24D11" w:rsidRDefault="00B24D11" w:rsidP="00EA019D">
            <w:r>
              <w:rPr>
                <w:rFonts w:hint="eastAsia"/>
              </w:rPr>
              <w:t>参数名称</w:t>
            </w:r>
          </w:p>
        </w:tc>
        <w:tc>
          <w:tcPr>
            <w:tcW w:w="1417" w:type="dxa"/>
            <w:shd w:val="clear" w:color="auto" w:fill="808080"/>
          </w:tcPr>
          <w:p w14:paraId="4274B005" w14:textId="77777777" w:rsidR="00B24D11" w:rsidRDefault="00B24D11" w:rsidP="00EA019D">
            <w:r>
              <w:rPr>
                <w:rFonts w:hint="eastAsia"/>
              </w:rPr>
              <w:t>位置</w:t>
            </w:r>
          </w:p>
        </w:tc>
        <w:tc>
          <w:tcPr>
            <w:tcW w:w="5103" w:type="dxa"/>
            <w:shd w:val="clear" w:color="auto" w:fill="808080"/>
          </w:tcPr>
          <w:p w14:paraId="11918B9B" w14:textId="77777777" w:rsidR="00B24D11" w:rsidRDefault="00B24D11" w:rsidP="00EA019D">
            <w:r>
              <w:rPr>
                <w:rFonts w:hint="eastAsia"/>
              </w:rPr>
              <w:t>含义</w:t>
            </w:r>
          </w:p>
        </w:tc>
      </w:tr>
      <w:tr w:rsidR="00B24D11" w14:paraId="07457DAC" w14:textId="77777777" w:rsidTr="00EA019D">
        <w:tc>
          <w:tcPr>
            <w:tcW w:w="1843" w:type="dxa"/>
          </w:tcPr>
          <w:p w14:paraId="43396AF0" w14:textId="77777777" w:rsidR="00B24D11" w:rsidRDefault="00B24D11" w:rsidP="00EA019D">
            <w:r>
              <w:rPr>
                <w:rFonts w:hint="eastAsia"/>
              </w:rPr>
              <w:t>CODE</w:t>
            </w:r>
          </w:p>
        </w:tc>
        <w:tc>
          <w:tcPr>
            <w:tcW w:w="1417" w:type="dxa"/>
          </w:tcPr>
          <w:p w14:paraId="0CC85128" w14:textId="77777777" w:rsidR="00B24D11" w:rsidRDefault="00B24D11" w:rsidP="00EA019D">
            <w:r>
              <w:rPr>
                <w:rFonts w:hint="eastAsia"/>
              </w:rPr>
              <w:t>RESPONSE</w:t>
            </w:r>
          </w:p>
        </w:tc>
        <w:tc>
          <w:tcPr>
            <w:tcW w:w="5103" w:type="dxa"/>
          </w:tcPr>
          <w:p w14:paraId="7BDE2872" w14:textId="77777777" w:rsidR="00B24D11" w:rsidRDefault="00B24D11" w:rsidP="00EA019D">
            <w:pPr>
              <w:autoSpaceDE w:val="0"/>
              <w:autoSpaceDN w:val="0"/>
              <w:adjustRightInd w:val="0"/>
              <w:jc w:val="left"/>
            </w:pPr>
            <w:r>
              <w:rPr>
                <w:rFonts w:hint="eastAsia"/>
              </w:rPr>
              <w:t xml:space="preserve">200 </w:t>
            </w:r>
            <w:r>
              <w:rPr>
                <w:rFonts w:hint="eastAsia"/>
              </w:rPr>
              <w:t>成功</w:t>
            </w:r>
            <w:r>
              <w:rPr>
                <w:rFonts w:hint="eastAsia"/>
              </w:rPr>
              <w:t xml:space="preserve"> </w:t>
            </w:r>
          </w:p>
          <w:p w14:paraId="14C2911B" w14:textId="77777777" w:rsidR="00B24D11" w:rsidRDefault="00B24D11" w:rsidP="00EA019D">
            <w:r>
              <w:rPr>
                <w:rFonts w:hint="eastAsia"/>
              </w:rPr>
              <w:t>其它</w:t>
            </w:r>
            <w:r>
              <w:rPr>
                <w:rFonts w:hint="eastAsia"/>
              </w:rPr>
              <w:t>,</w:t>
            </w:r>
            <w:r>
              <w:rPr>
                <w:rFonts w:hint="eastAsia"/>
              </w:rPr>
              <w:t>读取失败</w:t>
            </w:r>
          </w:p>
        </w:tc>
      </w:tr>
      <w:tr w:rsidR="00B24D11" w14:paraId="05F642E8" w14:textId="77777777" w:rsidTr="00EA019D">
        <w:tc>
          <w:tcPr>
            <w:tcW w:w="1843" w:type="dxa"/>
          </w:tcPr>
          <w:p w14:paraId="0FF2E031" w14:textId="77777777" w:rsidR="00B24D11" w:rsidRDefault="00B24D11" w:rsidP="00EA019D">
            <w:r>
              <w:rPr>
                <w:rFonts w:hint="eastAsia"/>
              </w:rPr>
              <w:t>返回值</w:t>
            </w:r>
          </w:p>
        </w:tc>
        <w:tc>
          <w:tcPr>
            <w:tcW w:w="1417" w:type="dxa"/>
          </w:tcPr>
          <w:p w14:paraId="738F6DD2" w14:textId="77777777" w:rsidR="00B24D11" w:rsidRDefault="00B24D11" w:rsidP="00EA019D">
            <w:r>
              <w:rPr>
                <w:rFonts w:hint="eastAsia"/>
              </w:rPr>
              <w:t>BODY</w:t>
            </w:r>
          </w:p>
        </w:tc>
        <w:tc>
          <w:tcPr>
            <w:tcW w:w="5103" w:type="dxa"/>
          </w:tcPr>
          <w:p w14:paraId="60751011" w14:textId="77777777" w:rsidR="00B24D11" w:rsidRDefault="00B24D11" w:rsidP="00EA019D">
            <w:pPr>
              <w:rPr>
                <w:color w:val="000000"/>
              </w:rPr>
            </w:pPr>
          </w:p>
        </w:tc>
      </w:tr>
      <w:tr w:rsidR="00B24D11" w14:paraId="51C511CC" w14:textId="77777777" w:rsidTr="00EA019D">
        <w:tc>
          <w:tcPr>
            <w:tcW w:w="8363" w:type="dxa"/>
            <w:gridSpan w:val="3"/>
          </w:tcPr>
          <w:p w14:paraId="537172E1" w14:textId="77777777" w:rsidR="00B24D11" w:rsidRDefault="00B24D11" w:rsidP="00EA019D">
            <w:pPr>
              <w:ind w:leftChars="50" w:left="105"/>
              <w:rPr>
                <w:color w:val="000000"/>
              </w:rPr>
            </w:pPr>
            <w:r>
              <w:rPr>
                <w:rFonts w:hint="eastAsia"/>
                <w:color w:val="000000"/>
              </w:rPr>
              <w:t>未加密返回格试：</w:t>
            </w:r>
          </w:p>
          <w:p w14:paraId="42510F35" w14:textId="77777777" w:rsidR="00B24D11" w:rsidRPr="00124675" w:rsidRDefault="00B24D11" w:rsidP="00EA019D">
            <w:pPr>
              <w:ind w:leftChars="50" w:left="105"/>
              <w:rPr>
                <w:color w:val="000000"/>
              </w:rPr>
            </w:pPr>
            <w:r w:rsidRPr="00124675">
              <w:rPr>
                <w:color w:val="000000"/>
              </w:rPr>
              <w:t>{</w:t>
            </w:r>
          </w:p>
          <w:p w14:paraId="3AC14C8E" w14:textId="77777777" w:rsidR="00B24D11" w:rsidRPr="00CA7C55" w:rsidRDefault="00B24D11" w:rsidP="00EA019D">
            <w:pPr>
              <w:ind w:leftChars="50" w:left="105"/>
            </w:pPr>
            <w:r w:rsidRPr="00CA7C55">
              <w:t xml:space="preserve">    "errno": "0",</w:t>
            </w:r>
          </w:p>
          <w:p w14:paraId="24A2B76F" w14:textId="77777777" w:rsidR="00B24D11" w:rsidRPr="00CA7C55" w:rsidRDefault="00B24D11" w:rsidP="00EA019D">
            <w:pPr>
              <w:ind w:leftChars="50" w:left="105"/>
            </w:pPr>
            <w:r w:rsidRPr="00CA7C55">
              <w:rPr>
                <w:rFonts w:hint="eastAsia"/>
              </w:rPr>
              <w:t xml:space="preserve">    "msg": "</w:t>
            </w:r>
            <w:r w:rsidRPr="00CA7C55">
              <w:rPr>
                <w:rFonts w:hint="eastAsia"/>
              </w:rPr>
              <w:t>成功</w:t>
            </w:r>
            <w:r w:rsidRPr="00CA7C55">
              <w:rPr>
                <w:rFonts w:hint="eastAsia"/>
              </w:rPr>
              <w:t>",</w:t>
            </w:r>
          </w:p>
          <w:p w14:paraId="1163DA9E" w14:textId="77777777" w:rsidR="00B24D11" w:rsidRPr="00CA7C55" w:rsidRDefault="00B24D11" w:rsidP="00EA019D">
            <w:pPr>
              <w:ind w:leftChars="50" w:left="105"/>
            </w:pPr>
            <w:r w:rsidRPr="00CA7C55">
              <w:t xml:space="preserve">    "server_time": 1455815935,</w:t>
            </w:r>
          </w:p>
          <w:p w14:paraId="3EC6A934" w14:textId="77777777" w:rsidR="00B24D11" w:rsidRDefault="00B24D11" w:rsidP="00EA019D">
            <w:pPr>
              <w:ind w:leftChars="50" w:left="105" w:firstLine="420"/>
            </w:pPr>
            <w:r w:rsidRPr="00CA7C55">
              <w:t>"data": {</w:t>
            </w:r>
          </w:p>
          <w:p w14:paraId="66560681" w14:textId="77777777" w:rsidR="0010537D" w:rsidRDefault="000F53CF" w:rsidP="00EA019D">
            <w:pPr>
              <w:ind w:leftChars="50" w:left="105" w:firstLine="420"/>
            </w:pPr>
            <w:r>
              <w:rPr>
                <w:rFonts w:hint="eastAsia"/>
              </w:rPr>
              <w:t xml:space="preserve">    "mg_order_id</w:t>
            </w:r>
            <w:r w:rsidRPr="00CA7C55">
              <w:rPr>
                <w:rFonts w:hint="eastAsia"/>
              </w:rPr>
              <w:t>": "</w:t>
            </w:r>
            <w:r>
              <w:rPr>
                <w:rFonts w:hint="eastAsia"/>
              </w:rPr>
              <w:t>1234567890123</w:t>
            </w:r>
            <w:r>
              <w:rPr>
                <w:rFonts w:hint="eastAsia"/>
              </w:rPr>
              <w:t>（芒果业务订单号）</w:t>
            </w:r>
            <w:r>
              <w:rPr>
                <w:rFonts w:hint="eastAsia"/>
              </w:rPr>
              <w:t>"</w:t>
            </w:r>
          </w:p>
          <w:p w14:paraId="0D44822B" w14:textId="77777777" w:rsidR="00B24D11" w:rsidRPr="00BF4CAA" w:rsidRDefault="00B24D11" w:rsidP="00EA019D">
            <w:pPr>
              <w:ind w:leftChars="50" w:left="105"/>
            </w:pPr>
            <w:r w:rsidRPr="00BF4CAA">
              <w:t xml:space="preserve">    }</w:t>
            </w:r>
          </w:p>
          <w:p w14:paraId="18427667" w14:textId="77777777" w:rsidR="00B24D11" w:rsidRDefault="00B24D11" w:rsidP="00EA019D">
            <w:pPr>
              <w:ind w:leftChars="50" w:left="105"/>
              <w:rPr>
                <w:color w:val="000000"/>
              </w:rPr>
            </w:pPr>
            <w:r w:rsidRPr="00124675">
              <w:rPr>
                <w:color w:val="000000"/>
              </w:rPr>
              <w:t>}</w:t>
            </w:r>
          </w:p>
          <w:p w14:paraId="48C50B89" w14:textId="77777777" w:rsidR="00B24D11" w:rsidRDefault="00B24D11" w:rsidP="00EA019D">
            <w:pPr>
              <w:ind w:leftChars="50" w:left="105"/>
              <w:rPr>
                <w:color w:val="000000"/>
              </w:rPr>
            </w:pPr>
          </w:p>
          <w:p w14:paraId="4A585080" w14:textId="77777777" w:rsidR="00B24D11" w:rsidRDefault="00B24D11" w:rsidP="00EA019D">
            <w:pPr>
              <w:ind w:leftChars="50" w:left="105"/>
              <w:rPr>
                <w:color w:val="000000"/>
              </w:rPr>
            </w:pPr>
          </w:p>
          <w:p w14:paraId="39150E26" w14:textId="77777777" w:rsidR="005C4AA7" w:rsidRDefault="005C4AA7" w:rsidP="005C4AA7">
            <w:pPr>
              <w:ind w:leftChars="50" w:left="105"/>
              <w:rPr>
                <w:color w:val="000000"/>
              </w:rPr>
            </w:pPr>
            <w:r>
              <w:rPr>
                <w:rFonts w:hint="eastAsia"/>
                <w:color w:val="000000"/>
              </w:rPr>
              <w:t>加密后返回：</w:t>
            </w:r>
          </w:p>
          <w:p w14:paraId="77CCA4DD" w14:textId="77777777" w:rsidR="005C4AA7" w:rsidRPr="00F10FB6" w:rsidRDefault="005C4AA7" w:rsidP="005C4A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00DDA30E" w14:textId="77777777" w:rsidR="00B24D11" w:rsidRDefault="005C4AA7" w:rsidP="005C4AA7">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1048A46B" w14:textId="77777777" w:rsidR="00B24D11" w:rsidRDefault="00B24D11" w:rsidP="00B24D11">
      <w:r>
        <w:rPr>
          <w:rFonts w:hint="eastAsia"/>
        </w:rPr>
        <w:t>错误码：</w:t>
      </w:r>
    </w:p>
    <w:tbl>
      <w:tblPr>
        <w:tblStyle w:val="ab"/>
        <w:tblW w:w="0" w:type="auto"/>
        <w:tblLook w:val="04A0" w:firstRow="1" w:lastRow="0" w:firstColumn="1" w:lastColumn="0" w:noHBand="0" w:noVBand="1"/>
      </w:tblPr>
      <w:tblGrid>
        <w:gridCol w:w="1242"/>
        <w:gridCol w:w="4439"/>
        <w:gridCol w:w="2841"/>
      </w:tblGrid>
      <w:tr w:rsidR="00B24D11" w14:paraId="6FBF98B6" w14:textId="77777777" w:rsidTr="00EA019D">
        <w:tc>
          <w:tcPr>
            <w:tcW w:w="1242" w:type="dxa"/>
            <w:shd w:val="clear" w:color="auto" w:fill="7F7F7F" w:themeFill="text1" w:themeFillTint="80"/>
          </w:tcPr>
          <w:p w14:paraId="4DD84BA0" w14:textId="77777777" w:rsidR="00B24D11" w:rsidRPr="0057258A" w:rsidRDefault="00B24D11" w:rsidP="00EA019D">
            <w:r w:rsidRPr="0057258A">
              <w:rPr>
                <w:rFonts w:hint="eastAsia"/>
              </w:rPr>
              <w:t>状态码</w:t>
            </w:r>
          </w:p>
        </w:tc>
        <w:tc>
          <w:tcPr>
            <w:tcW w:w="4439" w:type="dxa"/>
            <w:shd w:val="clear" w:color="auto" w:fill="7F7F7F" w:themeFill="text1" w:themeFillTint="80"/>
          </w:tcPr>
          <w:p w14:paraId="7DDA2026" w14:textId="77777777" w:rsidR="00B24D11" w:rsidRPr="0057258A" w:rsidRDefault="00B24D11" w:rsidP="00EA019D">
            <w:r w:rsidRPr="0057258A">
              <w:rPr>
                <w:rFonts w:hint="eastAsia"/>
              </w:rPr>
              <w:t>状态说明</w:t>
            </w:r>
          </w:p>
        </w:tc>
        <w:tc>
          <w:tcPr>
            <w:tcW w:w="2841" w:type="dxa"/>
            <w:shd w:val="clear" w:color="auto" w:fill="7F7F7F" w:themeFill="text1" w:themeFillTint="80"/>
          </w:tcPr>
          <w:p w14:paraId="341048A4" w14:textId="77777777" w:rsidR="00B24D11" w:rsidRPr="0057258A" w:rsidRDefault="00B24D11" w:rsidP="00EA019D">
            <w:r w:rsidRPr="0057258A">
              <w:rPr>
                <w:rFonts w:hint="eastAsia"/>
              </w:rPr>
              <w:t>备注</w:t>
            </w:r>
          </w:p>
        </w:tc>
      </w:tr>
      <w:tr w:rsidR="00FE70F4" w:rsidRPr="00077DCC" w14:paraId="5BED3012" w14:textId="77777777" w:rsidTr="00EA019D">
        <w:tc>
          <w:tcPr>
            <w:tcW w:w="1242" w:type="dxa"/>
          </w:tcPr>
          <w:p w14:paraId="245275DB" w14:textId="77777777" w:rsidR="00FE70F4" w:rsidRDefault="00FE70F4" w:rsidP="00EA019D">
            <w:r>
              <w:rPr>
                <w:rFonts w:hint="eastAsia"/>
              </w:rPr>
              <w:t>0</w:t>
            </w:r>
          </w:p>
        </w:tc>
        <w:tc>
          <w:tcPr>
            <w:tcW w:w="4439" w:type="dxa"/>
          </w:tcPr>
          <w:p w14:paraId="0A80103A" w14:textId="77777777" w:rsidR="00FE70F4" w:rsidRDefault="00FE70F4" w:rsidP="00EA019D">
            <w:r>
              <w:rPr>
                <w:rFonts w:hint="eastAsia"/>
              </w:rPr>
              <w:t>成功</w:t>
            </w:r>
          </w:p>
        </w:tc>
        <w:tc>
          <w:tcPr>
            <w:tcW w:w="2841" w:type="dxa"/>
          </w:tcPr>
          <w:p w14:paraId="6DFB475A" w14:textId="77777777" w:rsidR="00FE70F4" w:rsidRPr="0057258A" w:rsidRDefault="00FE70F4" w:rsidP="00EA019D"/>
        </w:tc>
      </w:tr>
      <w:tr w:rsidR="00FE70F4" w:rsidRPr="00077DCC" w14:paraId="6C3A5455" w14:textId="77777777" w:rsidTr="00EA019D">
        <w:tc>
          <w:tcPr>
            <w:tcW w:w="1242" w:type="dxa"/>
          </w:tcPr>
          <w:p w14:paraId="3559FD6E" w14:textId="77777777" w:rsidR="00FE70F4" w:rsidRDefault="00FE70F4" w:rsidP="00EA019D">
            <w:r>
              <w:rPr>
                <w:rFonts w:hint="eastAsia"/>
              </w:rPr>
              <w:t>2040701</w:t>
            </w:r>
          </w:p>
        </w:tc>
        <w:tc>
          <w:tcPr>
            <w:tcW w:w="4439" w:type="dxa"/>
          </w:tcPr>
          <w:p w14:paraId="585C2519" w14:textId="77777777" w:rsidR="00FE70F4" w:rsidRDefault="00FE70F4" w:rsidP="00EA019D">
            <w:r>
              <w:rPr>
                <w:rFonts w:hint="eastAsia"/>
              </w:rPr>
              <w:t>应用</w:t>
            </w:r>
            <w:r>
              <w:rPr>
                <w:rFonts w:hint="eastAsia"/>
              </w:rPr>
              <w:t>ID</w:t>
            </w:r>
            <w:r>
              <w:rPr>
                <w:rFonts w:hint="eastAsia"/>
              </w:rPr>
              <w:t>无对应的</w:t>
            </w:r>
            <w:r>
              <w:rPr>
                <w:rFonts w:hint="eastAsia"/>
              </w:rPr>
              <w:t>VIP</w:t>
            </w:r>
            <w:r>
              <w:rPr>
                <w:rFonts w:hint="eastAsia"/>
              </w:rPr>
              <w:t>产品</w:t>
            </w:r>
          </w:p>
        </w:tc>
        <w:tc>
          <w:tcPr>
            <w:tcW w:w="2841" w:type="dxa"/>
          </w:tcPr>
          <w:p w14:paraId="62081C80" w14:textId="77777777" w:rsidR="00FE70F4" w:rsidRDefault="00FE70F4" w:rsidP="00EA019D">
            <w:r>
              <w:rPr>
                <w:rFonts w:hint="eastAsia"/>
              </w:rPr>
              <w:t>APPID</w:t>
            </w:r>
            <w:r>
              <w:rPr>
                <w:rFonts w:hint="eastAsia"/>
              </w:rPr>
              <w:t>下没有配置对应的产品，无法开通</w:t>
            </w:r>
            <w:r>
              <w:rPr>
                <w:rFonts w:hint="eastAsia"/>
              </w:rPr>
              <w:t>VIP</w:t>
            </w:r>
          </w:p>
        </w:tc>
      </w:tr>
      <w:tr w:rsidR="00FE70F4" w:rsidRPr="00077DCC" w14:paraId="41D5AF2D" w14:textId="77777777" w:rsidTr="00EA019D">
        <w:tc>
          <w:tcPr>
            <w:tcW w:w="1242" w:type="dxa"/>
          </w:tcPr>
          <w:p w14:paraId="14C2280F" w14:textId="77777777" w:rsidR="00FE70F4" w:rsidRDefault="00FE70F4" w:rsidP="00EA019D">
            <w:r>
              <w:rPr>
                <w:rFonts w:hint="eastAsia"/>
              </w:rPr>
              <w:t>2040702</w:t>
            </w:r>
          </w:p>
        </w:tc>
        <w:tc>
          <w:tcPr>
            <w:tcW w:w="4439" w:type="dxa"/>
          </w:tcPr>
          <w:p w14:paraId="77877F91" w14:textId="77777777" w:rsidR="00FE70F4" w:rsidRDefault="00FE70F4" w:rsidP="00EA019D">
            <w:r>
              <w:rPr>
                <w:rFonts w:hint="eastAsia"/>
              </w:rPr>
              <w:t>VIP</w:t>
            </w:r>
            <w:r>
              <w:rPr>
                <w:rFonts w:hint="eastAsia"/>
              </w:rPr>
              <w:t>产品价格不符合规则</w:t>
            </w:r>
          </w:p>
        </w:tc>
        <w:tc>
          <w:tcPr>
            <w:tcW w:w="2841" w:type="dxa"/>
          </w:tcPr>
          <w:p w14:paraId="2435DFC1" w14:textId="77777777" w:rsidR="00FE70F4" w:rsidRDefault="00FE70F4" w:rsidP="00EA019D">
            <w:r>
              <w:rPr>
                <w:rFonts w:hint="eastAsia"/>
              </w:rPr>
              <w:t>VIP</w:t>
            </w:r>
            <w:r>
              <w:rPr>
                <w:rFonts w:hint="eastAsia"/>
              </w:rPr>
              <w:t>产品价格验证规则失败</w:t>
            </w:r>
          </w:p>
        </w:tc>
      </w:tr>
      <w:tr w:rsidR="00FE70F4" w:rsidRPr="00077DCC" w14:paraId="741622F7" w14:textId="77777777" w:rsidTr="00EA019D">
        <w:tc>
          <w:tcPr>
            <w:tcW w:w="1242" w:type="dxa"/>
          </w:tcPr>
          <w:p w14:paraId="3DAE36CD" w14:textId="77777777" w:rsidR="00FE70F4" w:rsidRDefault="00FE70F4" w:rsidP="00EA019D">
            <w:r>
              <w:rPr>
                <w:rFonts w:hint="eastAsia"/>
              </w:rPr>
              <w:t>2040703</w:t>
            </w:r>
          </w:p>
        </w:tc>
        <w:tc>
          <w:tcPr>
            <w:tcW w:w="4439" w:type="dxa"/>
          </w:tcPr>
          <w:p w14:paraId="5F792E10" w14:textId="77777777" w:rsidR="00FE70F4" w:rsidRDefault="00FE70F4" w:rsidP="00EA019D">
            <w:r>
              <w:rPr>
                <w:rFonts w:hint="eastAsia"/>
              </w:rPr>
              <w:t>VIP</w:t>
            </w:r>
            <w:r>
              <w:rPr>
                <w:rFonts w:hint="eastAsia"/>
              </w:rPr>
              <w:t>产品开通天数不符合规则</w:t>
            </w:r>
          </w:p>
        </w:tc>
        <w:tc>
          <w:tcPr>
            <w:tcW w:w="2841" w:type="dxa"/>
          </w:tcPr>
          <w:p w14:paraId="46E9029D" w14:textId="77777777" w:rsidR="00FE70F4" w:rsidRPr="006D3ED8" w:rsidRDefault="00FE70F4" w:rsidP="00EA019D">
            <w:r>
              <w:rPr>
                <w:rFonts w:hint="eastAsia"/>
              </w:rPr>
              <w:t>VIP</w:t>
            </w:r>
            <w:r>
              <w:rPr>
                <w:rFonts w:hint="eastAsia"/>
              </w:rPr>
              <w:t>产品开通天数规则验证失败</w:t>
            </w:r>
          </w:p>
        </w:tc>
      </w:tr>
      <w:tr w:rsidR="00FE70F4" w:rsidRPr="00077DCC" w14:paraId="3F980F35" w14:textId="77777777" w:rsidTr="00EA019D">
        <w:tc>
          <w:tcPr>
            <w:tcW w:w="1242" w:type="dxa"/>
          </w:tcPr>
          <w:p w14:paraId="10484715" w14:textId="77777777" w:rsidR="00FE70F4" w:rsidRDefault="00FE70F4" w:rsidP="00EA019D">
            <w:r>
              <w:rPr>
                <w:rFonts w:hint="eastAsia"/>
              </w:rPr>
              <w:t>2040705</w:t>
            </w:r>
          </w:p>
        </w:tc>
        <w:tc>
          <w:tcPr>
            <w:tcW w:w="4439" w:type="dxa"/>
          </w:tcPr>
          <w:p w14:paraId="3FDBB317" w14:textId="77777777" w:rsidR="00FE70F4" w:rsidRDefault="00FE70F4" w:rsidP="00EA019D">
            <w:r>
              <w:rPr>
                <w:rFonts w:hint="eastAsia"/>
              </w:rPr>
              <w:t>开通失败，</w:t>
            </w:r>
            <w:r>
              <w:rPr>
                <w:rFonts w:hint="eastAsia"/>
              </w:rPr>
              <w:t>Boss</w:t>
            </w:r>
            <w:r>
              <w:rPr>
                <w:rFonts w:hint="eastAsia"/>
              </w:rPr>
              <w:t>开通失败</w:t>
            </w:r>
          </w:p>
        </w:tc>
        <w:tc>
          <w:tcPr>
            <w:tcW w:w="2841" w:type="dxa"/>
          </w:tcPr>
          <w:p w14:paraId="6A72579D" w14:textId="77777777" w:rsidR="00FE70F4" w:rsidRPr="00F52E2D" w:rsidRDefault="00FE70F4" w:rsidP="00EA019D">
            <w:r>
              <w:rPr>
                <w:rFonts w:hint="eastAsia"/>
              </w:rPr>
              <w:t>芒果</w:t>
            </w:r>
            <w:r>
              <w:rPr>
                <w:rFonts w:hint="eastAsia"/>
              </w:rPr>
              <w:t>Boss</w:t>
            </w:r>
            <w:r>
              <w:rPr>
                <w:rFonts w:hint="eastAsia"/>
              </w:rPr>
              <w:t>后端开通服务返回失败</w:t>
            </w:r>
          </w:p>
        </w:tc>
      </w:tr>
      <w:tr w:rsidR="00FE70F4" w:rsidRPr="00077DCC" w14:paraId="4BD91DC6" w14:textId="77777777" w:rsidTr="00EA019D">
        <w:tc>
          <w:tcPr>
            <w:tcW w:w="1242" w:type="dxa"/>
          </w:tcPr>
          <w:p w14:paraId="478C30AE" w14:textId="77777777" w:rsidR="00FE70F4" w:rsidRDefault="00FE70F4" w:rsidP="00EA019D">
            <w:r>
              <w:rPr>
                <w:rFonts w:hint="eastAsia"/>
              </w:rPr>
              <w:t>2040706</w:t>
            </w:r>
          </w:p>
        </w:tc>
        <w:tc>
          <w:tcPr>
            <w:tcW w:w="4439" w:type="dxa"/>
          </w:tcPr>
          <w:p w14:paraId="6834678A" w14:textId="77777777" w:rsidR="00FE70F4" w:rsidRDefault="00FE70F4" w:rsidP="00EA019D">
            <w:r>
              <w:rPr>
                <w:rFonts w:hint="eastAsia"/>
              </w:rPr>
              <w:t>订单己回收，不允许再次开通</w:t>
            </w:r>
          </w:p>
        </w:tc>
        <w:tc>
          <w:tcPr>
            <w:tcW w:w="2841" w:type="dxa"/>
          </w:tcPr>
          <w:p w14:paraId="3D74FB4A" w14:textId="77777777" w:rsidR="00FE70F4" w:rsidRDefault="00FE70F4" w:rsidP="00EA019D">
            <w:r>
              <w:rPr>
                <w:rFonts w:hint="eastAsia"/>
              </w:rPr>
              <w:t>订单己经成功回收权益，不允许再次开通</w:t>
            </w:r>
          </w:p>
        </w:tc>
      </w:tr>
      <w:tr w:rsidR="00FE70F4" w:rsidRPr="00077DCC" w14:paraId="67A4C423" w14:textId="77777777" w:rsidTr="00EA019D">
        <w:tc>
          <w:tcPr>
            <w:tcW w:w="1242" w:type="dxa"/>
          </w:tcPr>
          <w:p w14:paraId="6358113D" w14:textId="77777777" w:rsidR="00FE70F4" w:rsidRDefault="00FE70F4" w:rsidP="00EA019D">
            <w:r>
              <w:rPr>
                <w:rFonts w:hint="eastAsia"/>
              </w:rPr>
              <w:t>2040116</w:t>
            </w:r>
          </w:p>
        </w:tc>
        <w:tc>
          <w:tcPr>
            <w:tcW w:w="4439" w:type="dxa"/>
          </w:tcPr>
          <w:p w14:paraId="449A48F8" w14:textId="77777777" w:rsidR="00FE70F4" w:rsidRDefault="00FE70F4" w:rsidP="00EA019D">
            <w:r>
              <w:rPr>
                <w:rFonts w:hint="eastAsia"/>
              </w:rPr>
              <w:t>必要参数缺失或错误</w:t>
            </w:r>
          </w:p>
        </w:tc>
        <w:tc>
          <w:tcPr>
            <w:tcW w:w="2841" w:type="dxa"/>
          </w:tcPr>
          <w:p w14:paraId="6DEE3CF0" w14:textId="77777777" w:rsidR="00FE70F4" w:rsidRDefault="00FE70F4" w:rsidP="00EA019D">
            <w:r>
              <w:rPr>
                <w:rFonts w:hint="eastAsia"/>
              </w:rPr>
              <w:t>当一些必传参数为空或者不传或者格式不对的时候报错，例如</w:t>
            </w:r>
            <w:r>
              <w:rPr>
                <w:rFonts w:hint="eastAsia"/>
              </w:rPr>
              <w:t>order_time</w:t>
            </w:r>
            <w:r>
              <w:rPr>
                <w:rFonts w:hint="eastAsia"/>
              </w:rPr>
              <w:t>的格式不是</w:t>
            </w:r>
            <w:r>
              <w:rPr>
                <w:rFonts w:hint="eastAsia"/>
              </w:rPr>
              <w:t>yyyyMMddhhmmss(</w:t>
            </w:r>
            <w:r>
              <w:rPr>
                <w:rFonts w:hint="eastAsia"/>
              </w:rPr>
              <w:t>年月日时分秒</w:t>
            </w:r>
            <w:r>
              <w:rPr>
                <w:rFonts w:hint="eastAsia"/>
              </w:rPr>
              <w:t>)</w:t>
            </w:r>
          </w:p>
        </w:tc>
      </w:tr>
      <w:tr w:rsidR="00FE70F4" w:rsidRPr="00077DCC" w14:paraId="4C89C93B" w14:textId="77777777" w:rsidTr="00EA019D">
        <w:tc>
          <w:tcPr>
            <w:tcW w:w="1242" w:type="dxa"/>
          </w:tcPr>
          <w:p w14:paraId="370563C8" w14:textId="77777777" w:rsidR="00FE70F4" w:rsidRDefault="00FE70F4" w:rsidP="00EA019D">
            <w:r>
              <w:rPr>
                <w:rFonts w:hint="eastAsia"/>
              </w:rPr>
              <w:t>2040113</w:t>
            </w:r>
          </w:p>
        </w:tc>
        <w:tc>
          <w:tcPr>
            <w:tcW w:w="4439" w:type="dxa"/>
          </w:tcPr>
          <w:p w14:paraId="64D1CD2A" w14:textId="77777777" w:rsidR="00FE70F4" w:rsidRDefault="00FE70F4" w:rsidP="00EA019D">
            <w:r>
              <w:rPr>
                <w:rFonts w:hint="eastAsia"/>
              </w:rPr>
              <w:t>pack</w:t>
            </w:r>
            <w:r>
              <w:rPr>
                <w:rFonts w:hint="eastAsia"/>
              </w:rPr>
              <w:t>解包错误</w:t>
            </w:r>
          </w:p>
        </w:tc>
        <w:tc>
          <w:tcPr>
            <w:tcW w:w="2841" w:type="dxa"/>
          </w:tcPr>
          <w:p w14:paraId="5FB8B878" w14:textId="77777777" w:rsidR="00FE70F4" w:rsidRDefault="00FE70F4" w:rsidP="00EA019D">
            <w:r>
              <w:rPr>
                <w:rFonts w:hint="eastAsia"/>
              </w:rPr>
              <w:t>传入参数的数据类型不对等</w:t>
            </w:r>
          </w:p>
        </w:tc>
      </w:tr>
      <w:tr w:rsidR="00FE70F4" w:rsidRPr="00077DCC" w14:paraId="69FAAD4A" w14:textId="77777777" w:rsidTr="00EA019D">
        <w:tc>
          <w:tcPr>
            <w:tcW w:w="1242" w:type="dxa"/>
          </w:tcPr>
          <w:p w14:paraId="5CF9BD04" w14:textId="77777777" w:rsidR="00FE70F4" w:rsidRDefault="00FE70F4" w:rsidP="00EA019D">
            <w:r>
              <w:rPr>
                <w:rFonts w:hint="eastAsia"/>
              </w:rPr>
              <w:t>2040420</w:t>
            </w:r>
          </w:p>
        </w:tc>
        <w:tc>
          <w:tcPr>
            <w:tcW w:w="4439" w:type="dxa"/>
          </w:tcPr>
          <w:p w14:paraId="73D52176" w14:textId="77777777" w:rsidR="00FE70F4" w:rsidRDefault="00FE70F4" w:rsidP="00EA019D">
            <w:r>
              <w:rPr>
                <w:rFonts w:hint="eastAsia"/>
              </w:rPr>
              <w:t>DB</w:t>
            </w:r>
            <w:r>
              <w:rPr>
                <w:rFonts w:hint="eastAsia"/>
              </w:rPr>
              <w:t>错误：</w:t>
            </w:r>
            <w:r>
              <w:rPr>
                <w:rFonts w:hint="eastAsia"/>
              </w:rPr>
              <w:t>DB</w:t>
            </w:r>
            <w:r>
              <w:rPr>
                <w:rFonts w:hint="eastAsia"/>
              </w:rPr>
              <w:t>未知错误</w:t>
            </w:r>
          </w:p>
        </w:tc>
        <w:tc>
          <w:tcPr>
            <w:tcW w:w="2841" w:type="dxa"/>
          </w:tcPr>
          <w:p w14:paraId="527191FE" w14:textId="77777777" w:rsidR="00FE70F4" w:rsidRDefault="00FE70F4" w:rsidP="00EA019D">
            <w:r>
              <w:rPr>
                <w:rFonts w:hint="eastAsia"/>
              </w:rPr>
              <w:t>除了数据为空的错误外的</w:t>
            </w:r>
            <w:r>
              <w:rPr>
                <w:rFonts w:hint="eastAsia"/>
              </w:rPr>
              <w:t>DB</w:t>
            </w:r>
            <w:r>
              <w:rPr>
                <w:rFonts w:hint="eastAsia"/>
              </w:rPr>
              <w:t>错误</w:t>
            </w:r>
          </w:p>
        </w:tc>
      </w:tr>
      <w:tr w:rsidR="00FE70F4" w:rsidRPr="00077DCC" w14:paraId="4CCF5D99" w14:textId="77777777" w:rsidTr="00EA019D">
        <w:tc>
          <w:tcPr>
            <w:tcW w:w="1242" w:type="dxa"/>
          </w:tcPr>
          <w:p w14:paraId="50D6DEED" w14:textId="77777777" w:rsidR="00FE70F4" w:rsidRDefault="00FE70F4" w:rsidP="00EA019D">
            <w:r>
              <w:rPr>
                <w:rFonts w:hint="eastAsia"/>
              </w:rPr>
              <w:t>2040404</w:t>
            </w:r>
          </w:p>
        </w:tc>
        <w:tc>
          <w:tcPr>
            <w:tcW w:w="4439" w:type="dxa"/>
          </w:tcPr>
          <w:p w14:paraId="5E330B47" w14:textId="77777777" w:rsidR="00FE70F4" w:rsidRDefault="00FE70F4" w:rsidP="00EA019D">
            <w:r>
              <w:rPr>
                <w:rFonts w:hint="eastAsia"/>
              </w:rPr>
              <w:t>DB</w:t>
            </w:r>
            <w:r>
              <w:rPr>
                <w:rFonts w:hint="eastAsia"/>
              </w:rPr>
              <w:t>异常：</w:t>
            </w:r>
            <w:r>
              <w:rPr>
                <w:rFonts w:hint="eastAsia"/>
              </w:rPr>
              <w:t>DB</w:t>
            </w:r>
            <w:r>
              <w:rPr>
                <w:rFonts w:hint="eastAsia"/>
              </w:rPr>
              <w:t>查询为空</w:t>
            </w:r>
          </w:p>
        </w:tc>
        <w:tc>
          <w:tcPr>
            <w:tcW w:w="2841" w:type="dxa"/>
          </w:tcPr>
          <w:p w14:paraId="6744932F" w14:textId="77777777" w:rsidR="00FE70F4" w:rsidRDefault="00FE70F4" w:rsidP="00EA019D">
            <w:r>
              <w:rPr>
                <w:rFonts w:hint="eastAsia"/>
              </w:rPr>
              <w:t>查询不到数据报此错误</w:t>
            </w:r>
          </w:p>
        </w:tc>
      </w:tr>
      <w:tr w:rsidR="00FE70F4" w:rsidRPr="00077DCC" w14:paraId="3BA2F9D2" w14:textId="77777777" w:rsidTr="00EA019D">
        <w:tc>
          <w:tcPr>
            <w:tcW w:w="1242" w:type="dxa"/>
          </w:tcPr>
          <w:p w14:paraId="4A468329" w14:textId="77777777" w:rsidR="00FE70F4" w:rsidRDefault="00FE70F4" w:rsidP="00EA019D">
            <w:r>
              <w:rPr>
                <w:rFonts w:hint="eastAsia"/>
              </w:rPr>
              <w:t>2040350</w:t>
            </w:r>
          </w:p>
        </w:tc>
        <w:tc>
          <w:tcPr>
            <w:tcW w:w="4439" w:type="dxa"/>
          </w:tcPr>
          <w:p w14:paraId="0E2287CD" w14:textId="77777777" w:rsidR="00FE70F4" w:rsidRDefault="00FE70F4" w:rsidP="00EA019D">
            <w:r>
              <w:rPr>
                <w:rFonts w:hint="eastAsia"/>
              </w:rPr>
              <w:t>Boss</w:t>
            </w:r>
            <w:r>
              <w:rPr>
                <w:rFonts w:hint="eastAsia"/>
              </w:rPr>
              <w:t>接口异常</w:t>
            </w:r>
          </w:p>
        </w:tc>
        <w:tc>
          <w:tcPr>
            <w:tcW w:w="2841" w:type="dxa"/>
          </w:tcPr>
          <w:p w14:paraId="5DC07706" w14:textId="77777777" w:rsidR="00FE70F4" w:rsidRDefault="00FE70F4" w:rsidP="00EA019D">
            <w:r>
              <w:rPr>
                <w:rFonts w:hint="eastAsia"/>
              </w:rPr>
              <w:t>Boss</w:t>
            </w:r>
            <w:r>
              <w:rPr>
                <w:rFonts w:hint="eastAsia"/>
              </w:rPr>
              <w:t>无返回或者连接</w:t>
            </w:r>
            <w:r>
              <w:rPr>
                <w:rFonts w:hint="eastAsia"/>
              </w:rPr>
              <w:t>Boss</w:t>
            </w:r>
            <w:r>
              <w:rPr>
                <w:rFonts w:hint="eastAsia"/>
              </w:rPr>
              <w:t>失败</w:t>
            </w:r>
          </w:p>
        </w:tc>
      </w:tr>
      <w:tr w:rsidR="00FE70F4" w:rsidRPr="00077DCC" w14:paraId="5477AAD2" w14:textId="77777777" w:rsidTr="00EA019D">
        <w:tc>
          <w:tcPr>
            <w:tcW w:w="1242" w:type="dxa"/>
          </w:tcPr>
          <w:p w14:paraId="7656C28E" w14:textId="77777777" w:rsidR="00FE70F4" w:rsidRDefault="00FE70F4" w:rsidP="00EA019D">
            <w:r>
              <w:rPr>
                <w:rFonts w:hint="eastAsia"/>
              </w:rPr>
              <w:t>2040351</w:t>
            </w:r>
          </w:p>
        </w:tc>
        <w:tc>
          <w:tcPr>
            <w:tcW w:w="4439" w:type="dxa"/>
          </w:tcPr>
          <w:p w14:paraId="7972B68C" w14:textId="77777777" w:rsidR="00FE70F4" w:rsidRDefault="00FE70F4" w:rsidP="00EA019D">
            <w:r>
              <w:rPr>
                <w:rFonts w:hint="eastAsia"/>
              </w:rPr>
              <w:t>Boss</w:t>
            </w:r>
            <w:r>
              <w:rPr>
                <w:rFonts w:hint="eastAsia"/>
              </w:rPr>
              <w:t>返回用户认证失败</w:t>
            </w:r>
          </w:p>
        </w:tc>
        <w:tc>
          <w:tcPr>
            <w:tcW w:w="2841" w:type="dxa"/>
          </w:tcPr>
          <w:p w14:paraId="40D20787" w14:textId="77777777" w:rsidR="00FE70F4" w:rsidRDefault="00FE70F4" w:rsidP="00EA019D">
            <w:r>
              <w:rPr>
                <w:rFonts w:hint="eastAsia"/>
              </w:rPr>
              <w:t>Boss</w:t>
            </w:r>
            <w:r>
              <w:rPr>
                <w:rFonts w:hint="eastAsia"/>
              </w:rPr>
              <w:t>有返回，返回认证失败</w:t>
            </w:r>
          </w:p>
        </w:tc>
      </w:tr>
      <w:tr w:rsidR="00FE70F4" w:rsidRPr="00077DCC" w14:paraId="1C4C9815" w14:textId="77777777" w:rsidTr="00EA019D">
        <w:tc>
          <w:tcPr>
            <w:tcW w:w="1242" w:type="dxa"/>
          </w:tcPr>
          <w:p w14:paraId="0DE11FE5" w14:textId="77777777" w:rsidR="00FE70F4" w:rsidRDefault="00FE70F4" w:rsidP="00EA019D">
            <w:r>
              <w:rPr>
                <w:rFonts w:hint="eastAsia"/>
              </w:rPr>
              <w:t>2040352</w:t>
            </w:r>
          </w:p>
        </w:tc>
        <w:tc>
          <w:tcPr>
            <w:tcW w:w="4439" w:type="dxa"/>
          </w:tcPr>
          <w:p w14:paraId="1091535C" w14:textId="77777777" w:rsidR="00FE70F4" w:rsidRDefault="00FE70F4" w:rsidP="00EA019D">
            <w:r>
              <w:rPr>
                <w:rFonts w:hint="eastAsia"/>
              </w:rPr>
              <w:t>用户需要购买</w:t>
            </w:r>
          </w:p>
        </w:tc>
        <w:tc>
          <w:tcPr>
            <w:tcW w:w="2841" w:type="dxa"/>
          </w:tcPr>
          <w:p w14:paraId="3237A89F" w14:textId="77777777" w:rsidR="00FE70F4" w:rsidRDefault="00FE70F4" w:rsidP="00EA019D">
            <w:r>
              <w:rPr>
                <w:rFonts w:hint="eastAsia"/>
              </w:rPr>
              <w:t>Boss</w:t>
            </w:r>
            <w:r>
              <w:rPr>
                <w:rFonts w:hint="eastAsia"/>
              </w:rPr>
              <w:t>有返回，返回用户需要购买</w:t>
            </w:r>
          </w:p>
        </w:tc>
      </w:tr>
    </w:tbl>
    <w:p w14:paraId="41731992" w14:textId="30EAB85F" w:rsidR="008409F9" w:rsidRDefault="008409F9" w:rsidP="00E8632E">
      <w:pPr>
        <w:pStyle w:val="3"/>
      </w:pPr>
      <w:r>
        <w:rPr>
          <w:rFonts w:hint="eastAsia"/>
        </w:rPr>
        <w:t>8.</w:t>
      </w:r>
      <w:r w:rsidR="00E8632E">
        <w:rPr>
          <w:rFonts w:hint="eastAsia"/>
        </w:rPr>
        <w:t>1</w:t>
      </w:r>
      <w:r w:rsidR="00435956">
        <w:rPr>
          <w:rFonts w:hint="eastAsia"/>
        </w:rPr>
        <w:t>3</w:t>
      </w:r>
      <w:r w:rsidR="00114417" w:rsidRPr="00114417">
        <w:rPr>
          <w:rFonts w:hint="eastAsia"/>
        </w:rPr>
        <w:t>退款权益回收同步</w:t>
      </w:r>
    </w:p>
    <w:p w14:paraId="77A8DBDD" w14:textId="77777777" w:rsidR="008409F9" w:rsidRDefault="008409F9" w:rsidP="008409F9">
      <w:pPr>
        <w:rPr>
          <w:szCs w:val="21"/>
        </w:rPr>
      </w:pPr>
      <w:r>
        <w:rPr>
          <w:rFonts w:hint="eastAsia"/>
        </w:rPr>
        <w:t>接口地址：</w:t>
      </w:r>
      <w:r w:rsidRPr="00605831">
        <w:rPr>
          <w:szCs w:val="21"/>
        </w:rPr>
        <w:t xml:space="preserve"> </w:t>
      </w:r>
      <w:r>
        <w:rPr>
          <w:rFonts w:hint="eastAsia"/>
          <w:szCs w:val="21"/>
        </w:rPr>
        <w:t>factory</w:t>
      </w:r>
      <w:r w:rsidRPr="00605831">
        <w:rPr>
          <w:rFonts w:hint="eastAsia"/>
          <w:szCs w:val="21"/>
        </w:rPr>
        <w:t>/</w:t>
      </w:r>
      <w:r w:rsidR="009E443E">
        <w:rPr>
          <w:rFonts w:ascii="Tahoma" w:hAnsi="Tahoma" w:cs="Tahoma" w:hint="eastAsia"/>
          <w:szCs w:val="21"/>
        </w:rPr>
        <w:t>orderR</w:t>
      </w:r>
      <w:r w:rsidR="009E443E">
        <w:rPr>
          <w:rFonts w:ascii="Tahoma" w:hAnsi="Tahoma" w:cs="Tahoma"/>
          <w:szCs w:val="21"/>
        </w:rPr>
        <w:t>ecover</w:t>
      </w:r>
    </w:p>
    <w:p w14:paraId="2407A7B8" w14:textId="77777777" w:rsidR="008409F9" w:rsidRDefault="008409F9" w:rsidP="008409F9">
      <w:pPr>
        <w:rPr>
          <w:szCs w:val="21"/>
        </w:rPr>
      </w:pPr>
      <w:r>
        <w:rPr>
          <w:rFonts w:hint="eastAsia"/>
          <w:szCs w:val="21"/>
        </w:rPr>
        <w:t>接口说明：</w:t>
      </w:r>
      <w:r>
        <w:rPr>
          <w:szCs w:val="21"/>
        </w:rPr>
        <w:t xml:space="preserve"> </w:t>
      </w:r>
    </w:p>
    <w:p w14:paraId="54BA1030" w14:textId="77777777" w:rsidR="007C0960" w:rsidRDefault="007C0960" w:rsidP="007C0960">
      <w:pPr>
        <w:rPr>
          <w:szCs w:val="21"/>
        </w:rPr>
      </w:pPr>
      <w:r>
        <w:rPr>
          <w:rFonts w:hint="eastAsia"/>
          <w:szCs w:val="21"/>
        </w:rPr>
        <w:t>调用方：服务端</w:t>
      </w:r>
      <w:r>
        <w:rPr>
          <w:rFonts w:hint="eastAsia"/>
          <w:szCs w:val="21"/>
        </w:rPr>
        <w:t>-&gt;</w:t>
      </w:r>
      <w:r>
        <w:rPr>
          <w:rFonts w:hint="eastAsia"/>
          <w:szCs w:val="21"/>
        </w:rPr>
        <w:t>服务端</w:t>
      </w:r>
    </w:p>
    <w:p w14:paraId="010BF32F" w14:textId="77777777" w:rsidR="008409F9" w:rsidRDefault="008409F9" w:rsidP="008409F9">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8409F9" w14:paraId="3B22C229" w14:textId="77777777" w:rsidTr="00EA019D">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427CFB36" w14:textId="77777777" w:rsidR="008409F9" w:rsidRDefault="008409F9" w:rsidP="00EA019D">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4FBE15BE" w14:textId="77777777" w:rsidR="008409F9" w:rsidRDefault="008409F9" w:rsidP="00EA019D">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4A54F822" w14:textId="77777777" w:rsidR="008409F9" w:rsidRDefault="008409F9" w:rsidP="00EA019D">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38C00F96" w14:textId="77777777" w:rsidR="008409F9" w:rsidRDefault="008409F9" w:rsidP="00EA019D">
            <w:r>
              <w:rPr>
                <w:rFonts w:hint="eastAsia"/>
              </w:rPr>
              <w:t>是否必传</w:t>
            </w:r>
          </w:p>
        </w:tc>
      </w:tr>
      <w:tr w:rsidR="006F2B39" w:rsidRPr="00B160F8" w14:paraId="52BEC4E3"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3F7F8279" w14:textId="77777777" w:rsidR="006F2B39" w:rsidRDefault="006F2B39" w:rsidP="00EA019D">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19BD4529" w14:textId="77777777" w:rsidR="006F2B39" w:rsidRDefault="006F2B39"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D12EA46" w14:textId="77777777" w:rsidR="006F2B39" w:rsidRDefault="006F2B39" w:rsidP="00EA019D">
            <w:pPr>
              <w:jc w:val="left"/>
            </w:pPr>
            <w:r>
              <w:rPr>
                <w:rFonts w:hint="eastAsia"/>
              </w:rPr>
              <w:t>应用</w:t>
            </w:r>
            <w:r>
              <w:rPr>
                <w:rFonts w:hint="eastAsia"/>
              </w:rPr>
              <w:t>ID</w:t>
            </w:r>
            <w:r>
              <w:rPr>
                <w:rFonts w:hint="eastAsia"/>
              </w:rPr>
              <w:t>，芒果分配</w:t>
            </w:r>
          </w:p>
          <w:p w14:paraId="29B231A2" w14:textId="77777777" w:rsidR="00F768F0" w:rsidRDefault="00F768F0" w:rsidP="00EA019D">
            <w:pPr>
              <w:jc w:val="left"/>
            </w:pPr>
            <w:r w:rsidRPr="00541C6A">
              <w:rPr>
                <w:rFonts w:hint="eastAsia"/>
                <w:color w:val="FF0000"/>
              </w:rPr>
              <w:t>app_id</w:t>
            </w:r>
            <w:r w:rsidRPr="00541C6A">
              <w:rPr>
                <w:rFonts w:hint="eastAsia"/>
                <w:color w:val="FF0000"/>
              </w:rPr>
              <w:t>参数不参与加密和签名，做为外部参数传入。</w:t>
            </w:r>
          </w:p>
        </w:tc>
        <w:tc>
          <w:tcPr>
            <w:tcW w:w="912" w:type="pct"/>
            <w:tcBorders>
              <w:top w:val="single" w:sz="0" w:space="0" w:color="000000"/>
              <w:left w:val="single" w:sz="0" w:space="0" w:color="000000"/>
              <w:bottom w:val="single" w:sz="0" w:space="0" w:color="000000"/>
              <w:right w:val="single" w:sz="0" w:space="0" w:color="000000"/>
            </w:tcBorders>
          </w:tcPr>
          <w:p w14:paraId="3426E227" w14:textId="77777777" w:rsidR="006F2B39" w:rsidRDefault="006F2B39" w:rsidP="00EA019D">
            <w:pPr>
              <w:jc w:val="left"/>
            </w:pPr>
            <w:r>
              <w:rPr>
                <w:rFonts w:hint="eastAsia"/>
              </w:rPr>
              <w:t>Y</w:t>
            </w:r>
          </w:p>
        </w:tc>
      </w:tr>
      <w:tr w:rsidR="00B235C2" w:rsidRPr="00B160F8" w14:paraId="3FC92A66" w14:textId="77777777" w:rsidTr="0072632A">
        <w:tc>
          <w:tcPr>
            <w:tcW w:w="1011" w:type="pct"/>
            <w:tcBorders>
              <w:top w:val="single" w:sz="0" w:space="0" w:color="000000"/>
              <w:left w:val="single" w:sz="0" w:space="0" w:color="000000"/>
              <w:bottom w:val="single" w:sz="0" w:space="0" w:color="000000"/>
              <w:right w:val="single" w:sz="0" w:space="0" w:color="000000"/>
            </w:tcBorders>
          </w:tcPr>
          <w:p w14:paraId="7B9426AE" w14:textId="77777777" w:rsidR="00B235C2" w:rsidRDefault="00B235C2" w:rsidP="0072632A">
            <w:pPr>
              <w:jc w:val="left"/>
            </w:pPr>
            <w:r>
              <w:rPr>
                <w:rFonts w:hint="eastAsia"/>
              </w:rPr>
              <w:t>uuid</w:t>
            </w:r>
          </w:p>
        </w:tc>
        <w:tc>
          <w:tcPr>
            <w:tcW w:w="539" w:type="pct"/>
            <w:tcBorders>
              <w:top w:val="single" w:sz="0" w:space="0" w:color="000000"/>
              <w:left w:val="single" w:sz="0" w:space="0" w:color="000000"/>
              <w:bottom w:val="single" w:sz="0" w:space="0" w:color="000000"/>
              <w:right w:val="single" w:sz="0" w:space="0" w:color="000000"/>
            </w:tcBorders>
          </w:tcPr>
          <w:p w14:paraId="7D9CE8D4" w14:textId="77777777" w:rsidR="00B235C2" w:rsidRDefault="00B235C2" w:rsidP="0072632A">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79D0488" w14:textId="77777777" w:rsidR="00B235C2" w:rsidRDefault="00B235C2" w:rsidP="0072632A">
            <w:pPr>
              <w:jc w:val="left"/>
            </w:pPr>
            <w:r>
              <w:rPr>
                <w:rFonts w:hint="eastAsia"/>
              </w:rPr>
              <w:t>芒果用户唯一</w:t>
            </w:r>
            <w:r>
              <w:rPr>
                <w:rFonts w:hint="eastAsia"/>
              </w:rPr>
              <w:t>ID</w:t>
            </w:r>
          </w:p>
        </w:tc>
        <w:tc>
          <w:tcPr>
            <w:tcW w:w="912" w:type="pct"/>
            <w:tcBorders>
              <w:top w:val="single" w:sz="0" w:space="0" w:color="000000"/>
              <w:left w:val="single" w:sz="0" w:space="0" w:color="000000"/>
              <w:bottom w:val="single" w:sz="0" w:space="0" w:color="000000"/>
              <w:right w:val="single" w:sz="0" w:space="0" w:color="000000"/>
            </w:tcBorders>
          </w:tcPr>
          <w:p w14:paraId="2DC37E18" w14:textId="77777777" w:rsidR="00B235C2" w:rsidRDefault="00B235C2" w:rsidP="0072632A">
            <w:pPr>
              <w:jc w:val="left"/>
            </w:pPr>
            <w:r>
              <w:rPr>
                <w:rFonts w:hint="eastAsia"/>
              </w:rPr>
              <w:t>Y</w:t>
            </w:r>
          </w:p>
        </w:tc>
      </w:tr>
      <w:tr w:rsidR="007456F4" w:rsidRPr="00B160F8" w14:paraId="5C66E104"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236C5011" w14:textId="77777777" w:rsidR="007456F4" w:rsidRDefault="007456F4" w:rsidP="00EA019D">
            <w:pPr>
              <w:jc w:val="left"/>
            </w:pPr>
            <w:r>
              <w:rPr>
                <w:rFonts w:hint="eastAsia"/>
              </w:rPr>
              <w:t>order_id</w:t>
            </w:r>
          </w:p>
        </w:tc>
        <w:tc>
          <w:tcPr>
            <w:tcW w:w="539" w:type="pct"/>
            <w:tcBorders>
              <w:top w:val="single" w:sz="0" w:space="0" w:color="000000"/>
              <w:left w:val="single" w:sz="0" w:space="0" w:color="000000"/>
              <w:bottom w:val="single" w:sz="0" w:space="0" w:color="000000"/>
              <w:right w:val="single" w:sz="0" w:space="0" w:color="000000"/>
            </w:tcBorders>
          </w:tcPr>
          <w:p w14:paraId="0D485AD2" w14:textId="77777777" w:rsidR="007456F4" w:rsidRDefault="007456F4"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BD0D812" w14:textId="77777777" w:rsidR="007456F4" w:rsidRDefault="007456F4" w:rsidP="0072632A">
            <w:pPr>
              <w:jc w:val="left"/>
            </w:pPr>
            <w:r>
              <w:rPr>
                <w:rFonts w:hint="eastAsia"/>
              </w:rPr>
              <w:t>接入方业务订单号</w:t>
            </w:r>
          </w:p>
          <w:p w14:paraId="05FE03B5" w14:textId="77777777" w:rsidR="007456F4" w:rsidRDefault="007456F4" w:rsidP="00915087">
            <w:pPr>
              <w:jc w:val="left"/>
            </w:pPr>
            <w:r>
              <w:rPr>
                <w:rFonts w:hint="eastAsia"/>
              </w:rPr>
              <w:t>需要接入方提供订单</w:t>
            </w:r>
            <w:r w:rsidR="00915087">
              <w:rPr>
                <w:rFonts w:hint="eastAsia"/>
              </w:rPr>
              <w:t>确认回收权益</w:t>
            </w:r>
            <w:r>
              <w:rPr>
                <w:rFonts w:hint="eastAsia"/>
              </w:rPr>
              <w:t>验证接口</w:t>
            </w:r>
          </w:p>
        </w:tc>
        <w:tc>
          <w:tcPr>
            <w:tcW w:w="912" w:type="pct"/>
            <w:tcBorders>
              <w:top w:val="single" w:sz="0" w:space="0" w:color="000000"/>
              <w:left w:val="single" w:sz="0" w:space="0" w:color="000000"/>
              <w:bottom w:val="single" w:sz="0" w:space="0" w:color="000000"/>
              <w:right w:val="single" w:sz="0" w:space="0" w:color="000000"/>
            </w:tcBorders>
          </w:tcPr>
          <w:p w14:paraId="7CE0F012" w14:textId="77777777" w:rsidR="007456F4" w:rsidRDefault="007456F4" w:rsidP="00EA019D">
            <w:pPr>
              <w:jc w:val="left"/>
            </w:pPr>
            <w:r>
              <w:rPr>
                <w:rFonts w:hint="eastAsia"/>
              </w:rPr>
              <w:t>Y</w:t>
            </w:r>
          </w:p>
        </w:tc>
      </w:tr>
      <w:tr w:rsidR="007456F4" w:rsidRPr="00B160F8" w14:paraId="2DA037D6"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71D347AB" w14:textId="77777777" w:rsidR="007456F4" w:rsidRDefault="007456F4" w:rsidP="00EA019D">
            <w:pPr>
              <w:jc w:val="left"/>
            </w:pPr>
            <w:r>
              <w:rPr>
                <w:rFonts w:hint="eastAsia"/>
              </w:rPr>
              <w:t>uip</w:t>
            </w:r>
          </w:p>
        </w:tc>
        <w:tc>
          <w:tcPr>
            <w:tcW w:w="539" w:type="pct"/>
            <w:tcBorders>
              <w:top w:val="single" w:sz="0" w:space="0" w:color="000000"/>
              <w:left w:val="single" w:sz="0" w:space="0" w:color="000000"/>
              <w:bottom w:val="single" w:sz="0" w:space="0" w:color="000000"/>
              <w:right w:val="single" w:sz="0" w:space="0" w:color="000000"/>
            </w:tcBorders>
          </w:tcPr>
          <w:p w14:paraId="51715691" w14:textId="77777777" w:rsidR="007456F4" w:rsidRDefault="007456F4"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412E4CD" w14:textId="77777777" w:rsidR="007456F4" w:rsidRDefault="007456F4" w:rsidP="00EA019D">
            <w:pPr>
              <w:jc w:val="left"/>
            </w:pPr>
            <w:r>
              <w:rPr>
                <w:rFonts w:hint="eastAsia"/>
              </w:rPr>
              <w:t>用户</w:t>
            </w:r>
            <w:r>
              <w:rPr>
                <w:rFonts w:hint="eastAsia"/>
              </w:rPr>
              <w:t>IP</w:t>
            </w:r>
          </w:p>
        </w:tc>
        <w:tc>
          <w:tcPr>
            <w:tcW w:w="912" w:type="pct"/>
            <w:tcBorders>
              <w:top w:val="single" w:sz="0" w:space="0" w:color="000000"/>
              <w:left w:val="single" w:sz="0" w:space="0" w:color="000000"/>
              <w:bottom w:val="single" w:sz="0" w:space="0" w:color="000000"/>
              <w:right w:val="single" w:sz="0" w:space="0" w:color="000000"/>
            </w:tcBorders>
          </w:tcPr>
          <w:p w14:paraId="63E04411" w14:textId="77777777" w:rsidR="007456F4" w:rsidRDefault="00AB5895" w:rsidP="00EA019D">
            <w:pPr>
              <w:jc w:val="left"/>
            </w:pPr>
            <w:r>
              <w:rPr>
                <w:rFonts w:hint="eastAsia"/>
              </w:rPr>
              <w:t>N</w:t>
            </w:r>
          </w:p>
        </w:tc>
      </w:tr>
      <w:tr w:rsidR="007456F4" w:rsidRPr="00B160F8" w14:paraId="5DA9695C"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768AE9A6" w14:textId="77777777" w:rsidR="007456F4" w:rsidRDefault="007456F4" w:rsidP="00EA019D">
            <w:pPr>
              <w:jc w:val="left"/>
            </w:pPr>
            <w:r>
              <w:rPr>
                <w:rFonts w:hint="eastAsia"/>
              </w:rPr>
              <w:t>mac</w:t>
            </w:r>
          </w:p>
        </w:tc>
        <w:tc>
          <w:tcPr>
            <w:tcW w:w="539" w:type="pct"/>
            <w:tcBorders>
              <w:top w:val="single" w:sz="0" w:space="0" w:color="000000"/>
              <w:left w:val="single" w:sz="0" w:space="0" w:color="000000"/>
              <w:bottom w:val="single" w:sz="0" w:space="0" w:color="000000"/>
              <w:right w:val="single" w:sz="0" w:space="0" w:color="000000"/>
            </w:tcBorders>
          </w:tcPr>
          <w:p w14:paraId="4A328E80" w14:textId="77777777" w:rsidR="007456F4" w:rsidRDefault="007456F4"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0918E75" w14:textId="77777777" w:rsidR="007456F4" w:rsidRDefault="007456F4" w:rsidP="00EA019D">
            <w:pPr>
              <w:jc w:val="left"/>
            </w:pPr>
            <w:r>
              <w:rPr>
                <w:rFonts w:hint="eastAsia"/>
              </w:rPr>
              <w:t>终端</w:t>
            </w:r>
            <w:r>
              <w:rPr>
                <w:rFonts w:hint="eastAsia"/>
              </w:rPr>
              <w:t>Mac</w:t>
            </w:r>
            <w:r>
              <w:rPr>
                <w:rFonts w:hint="eastAsia"/>
              </w:rPr>
              <w:t>地址，芒果终端</w:t>
            </w:r>
            <w:r>
              <w:rPr>
                <w:rFonts w:hint="eastAsia"/>
              </w:rPr>
              <w:t>SDK</w:t>
            </w:r>
            <w:r>
              <w:rPr>
                <w:rFonts w:hint="eastAsia"/>
              </w:rPr>
              <w:t>获取</w:t>
            </w:r>
          </w:p>
        </w:tc>
        <w:tc>
          <w:tcPr>
            <w:tcW w:w="912" w:type="pct"/>
            <w:tcBorders>
              <w:top w:val="single" w:sz="0" w:space="0" w:color="000000"/>
              <w:left w:val="single" w:sz="0" w:space="0" w:color="000000"/>
              <w:bottom w:val="single" w:sz="0" w:space="0" w:color="000000"/>
              <w:right w:val="single" w:sz="0" w:space="0" w:color="000000"/>
            </w:tcBorders>
          </w:tcPr>
          <w:p w14:paraId="3B12DCB2" w14:textId="77777777" w:rsidR="007456F4" w:rsidRDefault="00AB5895" w:rsidP="00EA019D">
            <w:pPr>
              <w:jc w:val="left"/>
            </w:pPr>
            <w:r>
              <w:rPr>
                <w:rFonts w:hint="eastAsia"/>
              </w:rPr>
              <w:t>N</w:t>
            </w:r>
          </w:p>
        </w:tc>
      </w:tr>
      <w:tr w:rsidR="007456F4" w:rsidRPr="00B160F8" w14:paraId="1743CFD9"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473BE050" w14:textId="77777777" w:rsidR="007456F4" w:rsidRDefault="007456F4" w:rsidP="00EA019D">
            <w:pPr>
              <w:jc w:val="left"/>
            </w:pPr>
            <w:r>
              <w:rPr>
                <w:rFonts w:hint="eastAsia"/>
              </w:rPr>
              <w:t>version</w:t>
            </w:r>
          </w:p>
        </w:tc>
        <w:tc>
          <w:tcPr>
            <w:tcW w:w="539" w:type="pct"/>
            <w:tcBorders>
              <w:top w:val="single" w:sz="0" w:space="0" w:color="000000"/>
              <w:left w:val="single" w:sz="0" w:space="0" w:color="000000"/>
              <w:bottom w:val="single" w:sz="0" w:space="0" w:color="000000"/>
              <w:right w:val="single" w:sz="0" w:space="0" w:color="000000"/>
            </w:tcBorders>
          </w:tcPr>
          <w:p w14:paraId="5F193A7F" w14:textId="77777777" w:rsidR="007456F4" w:rsidRDefault="007456F4"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5E60761" w14:textId="77777777" w:rsidR="007456F4" w:rsidRDefault="007456F4" w:rsidP="00EA019D">
            <w:pPr>
              <w:jc w:val="left"/>
            </w:pPr>
            <w:r>
              <w:rPr>
                <w:rFonts w:hint="eastAsia"/>
              </w:rPr>
              <w:t>SDK</w:t>
            </w:r>
            <w:r>
              <w:rPr>
                <w:rFonts w:hint="eastAsia"/>
              </w:rPr>
              <w:t>版本号，芒果终端</w:t>
            </w:r>
            <w:r>
              <w:rPr>
                <w:rFonts w:hint="eastAsia"/>
              </w:rPr>
              <w:t>SDK</w:t>
            </w:r>
            <w:r>
              <w:rPr>
                <w:rFonts w:hint="eastAsia"/>
              </w:rPr>
              <w:t>获取</w:t>
            </w:r>
          </w:p>
        </w:tc>
        <w:tc>
          <w:tcPr>
            <w:tcW w:w="912" w:type="pct"/>
            <w:tcBorders>
              <w:top w:val="single" w:sz="0" w:space="0" w:color="000000"/>
              <w:left w:val="single" w:sz="0" w:space="0" w:color="000000"/>
              <w:bottom w:val="single" w:sz="0" w:space="0" w:color="000000"/>
              <w:right w:val="single" w:sz="0" w:space="0" w:color="000000"/>
            </w:tcBorders>
          </w:tcPr>
          <w:p w14:paraId="44B60DFF" w14:textId="77777777" w:rsidR="007456F4" w:rsidRDefault="00AB5895" w:rsidP="00EA019D">
            <w:pPr>
              <w:jc w:val="left"/>
            </w:pPr>
            <w:r>
              <w:rPr>
                <w:rFonts w:hint="eastAsia"/>
              </w:rPr>
              <w:t>N</w:t>
            </w:r>
          </w:p>
        </w:tc>
      </w:tr>
      <w:tr w:rsidR="007456F4" w:rsidRPr="00B160F8" w14:paraId="23F629DF"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1F897400" w14:textId="77777777" w:rsidR="007456F4" w:rsidRDefault="007456F4" w:rsidP="00EA019D">
            <w:pPr>
              <w:jc w:val="left"/>
            </w:pPr>
            <w:r>
              <w:rPr>
                <w:rFonts w:hint="eastAsia"/>
                <w:szCs w:val="21"/>
              </w:rPr>
              <w:t>deviceid</w:t>
            </w:r>
          </w:p>
        </w:tc>
        <w:tc>
          <w:tcPr>
            <w:tcW w:w="539" w:type="pct"/>
            <w:tcBorders>
              <w:top w:val="single" w:sz="0" w:space="0" w:color="000000"/>
              <w:left w:val="single" w:sz="0" w:space="0" w:color="000000"/>
              <w:bottom w:val="single" w:sz="0" w:space="0" w:color="000000"/>
              <w:right w:val="single" w:sz="0" w:space="0" w:color="000000"/>
            </w:tcBorders>
          </w:tcPr>
          <w:p w14:paraId="7733F85E" w14:textId="77777777" w:rsidR="007456F4" w:rsidRDefault="007456F4"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FCC1C38" w14:textId="77777777" w:rsidR="007456F4" w:rsidRDefault="007456F4" w:rsidP="00EA019D">
            <w:pPr>
              <w:jc w:val="left"/>
            </w:pPr>
            <w:r>
              <w:rPr>
                <w:rFonts w:hint="eastAsia"/>
                <w:szCs w:val="21"/>
              </w:rPr>
              <w:t>天猫魔盒设备唯一</w:t>
            </w:r>
            <w:r>
              <w:rPr>
                <w:rFonts w:hint="eastAsia"/>
                <w:szCs w:val="21"/>
              </w:rPr>
              <w:t>ID</w:t>
            </w:r>
          </w:p>
        </w:tc>
        <w:tc>
          <w:tcPr>
            <w:tcW w:w="912" w:type="pct"/>
            <w:tcBorders>
              <w:top w:val="single" w:sz="0" w:space="0" w:color="000000"/>
              <w:left w:val="single" w:sz="0" w:space="0" w:color="000000"/>
              <w:bottom w:val="single" w:sz="0" w:space="0" w:color="000000"/>
              <w:right w:val="single" w:sz="0" w:space="0" w:color="000000"/>
            </w:tcBorders>
          </w:tcPr>
          <w:p w14:paraId="746363BC" w14:textId="77777777" w:rsidR="007456F4" w:rsidRDefault="00AB5895" w:rsidP="00EA019D">
            <w:pPr>
              <w:jc w:val="left"/>
            </w:pPr>
            <w:r>
              <w:rPr>
                <w:rFonts w:hint="eastAsia"/>
              </w:rPr>
              <w:t>N</w:t>
            </w:r>
          </w:p>
        </w:tc>
      </w:tr>
      <w:tr w:rsidR="007456F4" w:rsidRPr="00B160F8" w14:paraId="1541098E"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35B10C2E" w14:textId="77777777" w:rsidR="007456F4" w:rsidRDefault="007456F4" w:rsidP="00EA019D">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642D1514" w14:textId="77777777" w:rsidR="007456F4" w:rsidRDefault="007456F4"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08E8E56" w14:textId="77777777" w:rsidR="007456F4" w:rsidRDefault="007456F4" w:rsidP="00EA019D">
            <w:pPr>
              <w:jc w:val="left"/>
            </w:pPr>
            <w:r>
              <w:rPr>
                <w:rFonts w:hint="eastAsia"/>
              </w:rPr>
              <w:t>签名，详见文档签名算法说明</w:t>
            </w:r>
          </w:p>
        </w:tc>
        <w:tc>
          <w:tcPr>
            <w:tcW w:w="912" w:type="pct"/>
            <w:tcBorders>
              <w:top w:val="single" w:sz="0" w:space="0" w:color="000000"/>
              <w:left w:val="single" w:sz="0" w:space="0" w:color="000000"/>
              <w:bottom w:val="single" w:sz="0" w:space="0" w:color="000000"/>
              <w:right w:val="single" w:sz="0" w:space="0" w:color="000000"/>
            </w:tcBorders>
          </w:tcPr>
          <w:p w14:paraId="67F74C8F" w14:textId="77777777" w:rsidR="007456F4" w:rsidRDefault="007456F4" w:rsidP="00EA019D">
            <w:pPr>
              <w:jc w:val="left"/>
            </w:pPr>
            <w:r>
              <w:rPr>
                <w:rFonts w:hint="eastAsia"/>
              </w:rPr>
              <w:t>Y</w:t>
            </w:r>
          </w:p>
        </w:tc>
      </w:tr>
    </w:tbl>
    <w:p w14:paraId="7B184CDF" w14:textId="77777777" w:rsidR="008409F9" w:rsidRDefault="008409F9" w:rsidP="008409F9"/>
    <w:p w14:paraId="6E4A015E" w14:textId="77777777" w:rsidR="008409F9" w:rsidRDefault="008409F9" w:rsidP="008409F9">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8409F9" w14:paraId="70DF6E87" w14:textId="77777777" w:rsidTr="00EA019D">
        <w:tc>
          <w:tcPr>
            <w:tcW w:w="8363" w:type="dxa"/>
            <w:gridSpan w:val="3"/>
            <w:shd w:val="clear" w:color="auto" w:fill="808080"/>
          </w:tcPr>
          <w:p w14:paraId="282364D1" w14:textId="77777777" w:rsidR="008409F9" w:rsidRDefault="008409F9" w:rsidP="00EA019D">
            <w:r>
              <w:rPr>
                <w:rFonts w:hint="eastAsia"/>
              </w:rPr>
              <w:t>开发方案：</w:t>
            </w:r>
          </w:p>
        </w:tc>
      </w:tr>
      <w:tr w:rsidR="008409F9" w14:paraId="0F35A8A1" w14:textId="77777777" w:rsidTr="00EA019D">
        <w:tc>
          <w:tcPr>
            <w:tcW w:w="8363" w:type="dxa"/>
            <w:gridSpan w:val="3"/>
            <w:tcBorders>
              <w:bottom w:val="single" w:sz="2" w:space="0" w:color="auto"/>
            </w:tcBorders>
          </w:tcPr>
          <w:p w14:paraId="46A0319F" w14:textId="77777777" w:rsidR="006B4D19" w:rsidRDefault="006B4D19" w:rsidP="006B4D19">
            <w:pPr>
              <w:rPr>
                <w:color w:val="000000"/>
              </w:rPr>
            </w:pPr>
            <w:r>
              <w:rPr>
                <w:rFonts w:hint="eastAsia"/>
                <w:color w:val="000000"/>
              </w:rPr>
              <w:t>1.</w:t>
            </w:r>
            <w:r>
              <w:rPr>
                <w:rFonts w:hint="eastAsia"/>
                <w:color w:val="000000"/>
              </w:rPr>
              <w:t>加密签名</w:t>
            </w:r>
          </w:p>
          <w:p w14:paraId="0A9C6EEA" w14:textId="77777777" w:rsidR="006B4D19" w:rsidRDefault="006B4D19" w:rsidP="006B4D19">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2E57CBCB" w14:textId="77777777" w:rsidR="006B4D19" w:rsidRDefault="006B4D19" w:rsidP="006B4D19">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7931FAD7" w14:textId="77777777" w:rsidR="006B4D19" w:rsidRDefault="006B4D19" w:rsidP="006B4D19">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705CD9B6" w14:textId="77777777" w:rsidR="006C3ADF" w:rsidRPr="005C3440" w:rsidRDefault="006C3ADF" w:rsidP="006C3ADF">
            <w:pPr>
              <w:ind w:firstLineChars="200" w:firstLine="420"/>
              <w:rPr>
                <w:color w:val="000000"/>
              </w:rPr>
            </w:pPr>
            <w:r w:rsidRPr="005C3440">
              <w:rPr>
                <w:color w:val="000000"/>
              </w:rPr>
              <w:t xml:space="preserve">SELECT </w:t>
            </w:r>
          </w:p>
          <w:p w14:paraId="3518FE8C" w14:textId="77777777" w:rsidR="006C3ADF" w:rsidRPr="005C3440" w:rsidRDefault="006C3ADF" w:rsidP="006C3ADF">
            <w:pPr>
              <w:ind w:firstLineChars="200" w:firstLine="420"/>
              <w:rPr>
                <w:color w:val="000000"/>
              </w:rPr>
            </w:pPr>
            <w:r w:rsidRPr="005C3440">
              <w:rPr>
                <w:color w:val="000000"/>
              </w:rPr>
              <w:t xml:space="preserve">    customerId, </w:t>
            </w:r>
          </w:p>
          <w:p w14:paraId="1AEA1C33" w14:textId="77777777" w:rsidR="006C3ADF" w:rsidRPr="005C3440" w:rsidRDefault="006C3ADF" w:rsidP="006C3ADF">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2248941D" w14:textId="77777777" w:rsidR="006C3ADF" w:rsidRPr="005C3440" w:rsidRDefault="006C3ADF" w:rsidP="006C3ADF">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5566F03B" w14:textId="77777777" w:rsidR="006C3ADF" w:rsidRPr="005C3440" w:rsidRDefault="006C3ADF" w:rsidP="006C3ADF">
            <w:pPr>
              <w:ind w:firstLineChars="200" w:firstLine="420"/>
              <w:rPr>
                <w:color w:val="000000"/>
              </w:rPr>
            </w:pPr>
            <w:r w:rsidRPr="005C3440">
              <w:rPr>
                <w:color w:val="000000"/>
              </w:rPr>
              <w:t xml:space="preserve">    appAesKey, #AESKEY</w:t>
            </w:r>
          </w:p>
          <w:p w14:paraId="691ADD26" w14:textId="77777777" w:rsidR="006C3ADF" w:rsidRDefault="006C3ADF" w:rsidP="006C3ADF">
            <w:pPr>
              <w:ind w:firstLineChars="200" w:firstLine="420"/>
              <w:rPr>
                <w:color w:val="000000"/>
              </w:rPr>
            </w:pPr>
            <w:r w:rsidRPr="005C3440">
              <w:rPr>
                <w:color w:val="000000"/>
              </w:rPr>
              <w:t xml:space="preserve">    appAesIv</w:t>
            </w:r>
            <w:r>
              <w:rPr>
                <w:rFonts w:hint="eastAsia"/>
                <w:color w:val="000000"/>
              </w:rPr>
              <w:t>,</w:t>
            </w:r>
            <w:r w:rsidRPr="005C3440">
              <w:rPr>
                <w:color w:val="000000"/>
              </w:rPr>
              <w:t xml:space="preserve"> #AESIV</w:t>
            </w:r>
          </w:p>
          <w:p w14:paraId="46A2F337" w14:textId="77777777" w:rsidR="006C3ADF" w:rsidRDefault="006C3ADF" w:rsidP="006C3ADF">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74595AD8" w14:textId="77777777" w:rsidR="006C3ADF" w:rsidRPr="005C3440" w:rsidRDefault="006C3ADF" w:rsidP="006C3ADF">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22FF16D1" w14:textId="77777777" w:rsidR="006C3ADF" w:rsidRPr="005C3440" w:rsidRDefault="006C3ADF" w:rsidP="006C3ADF">
            <w:pPr>
              <w:ind w:firstLineChars="200" w:firstLine="420"/>
              <w:rPr>
                <w:color w:val="000000"/>
              </w:rPr>
            </w:pPr>
            <w:r w:rsidRPr="005C3440">
              <w:rPr>
                <w:color w:val="000000"/>
              </w:rPr>
              <w:t>FROM</w:t>
            </w:r>
          </w:p>
          <w:p w14:paraId="2F1B1DA1" w14:textId="77777777" w:rsidR="006C3ADF" w:rsidRPr="005C3440" w:rsidRDefault="006C3ADF" w:rsidP="006C3ADF">
            <w:pPr>
              <w:ind w:firstLineChars="200" w:firstLine="420"/>
              <w:rPr>
                <w:color w:val="000000"/>
              </w:rPr>
            </w:pPr>
            <w:r w:rsidRPr="005C3440">
              <w:rPr>
                <w:color w:val="000000"/>
              </w:rPr>
              <w:t xml:space="preserve">    fac_customer</w:t>
            </w:r>
          </w:p>
          <w:p w14:paraId="3E4C6AD4" w14:textId="77777777" w:rsidR="006C3ADF" w:rsidRPr="005C3440" w:rsidRDefault="006C3ADF" w:rsidP="006C3ADF">
            <w:pPr>
              <w:ind w:firstLineChars="200" w:firstLine="420"/>
              <w:rPr>
                <w:color w:val="000000"/>
              </w:rPr>
            </w:pPr>
            <w:r w:rsidRPr="005C3440">
              <w:rPr>
                <w:color w:val="000000"/>
              </w:rPr>
              <w:t>WHERE</w:t>
            </w:r>
          </w:p>
          <w:p w14:paraId="14AB097B" w14:textId="77777777" w:rsidR="006C3ADF" w:rsidRPr="005C3440" w:rsidRDefault="006C3ADF" w:rsidP="006C3ADF">
            <w:pPr>
              <w:ind w:firstLineChars="200" w:firstLine="420"/>
              <w:rPr>
                <w:color w:val="000000"/>
              </w:rPr>
            </w:pPr>
            <w:r w:rsidRPr="005C3440">
              <w:rPr>
                <w:color w:val="000000"/>
              </w:rPr>
              <w:t xml:space="preserve">    appId = '66ec7d8ca12bed37'</w:t>
            </w:r>
          </w:p>
          <w:p w14:paraId="35321336" w14:textId="00976B96" w:rsidR="006B4D19" w:rsidRDefault="006C3ADF" w:rsidP="006C3ADF">
            <w:pPr>
              <w:ind w:firstLineChars="200" w:firstLine="420"/>
              <w:rPr>
                <w:color w:val="FF0000"/>
              </w:rPr>
            </w:pPr>
            <w:r w:rsidRPr="005C3440">
              <w:rPr>
                <w:color w:val="000000"/>
              </w:rPr>
              <w:t xml:space="preserve">        AND status = 1</w:t>
            </w:r>
            <w:r w:rsidR="006B4D19" w:rsidRPr="00F620FD">
              <w:rPr>
                <w:rFonts w:hint="eastAsia"/>
                <w:color w:val="FF0000"/>
              </w:rPr>
              <w:t>如果数据不存在，则返回异常状态码，报</w:t>
            </w:r>
            <w:r w:rsidR="006B4D19" w:rsidRPr="00F620FD">
              <w:rPr>
                <w:rFonts w:hint="eastAsia"/>
                <w:color w:val="FF0000"/>
              </w:rPr>
              <w:t>APPID</w:t>
            </w:r>
            <w:r w:rsidR="006B4D19" w:rsidRPr="00F620FD">
              <w:rPr>
                <w:rFonts w:hint="eastAsia"/>
                <w:color w:val="FF0000"/>
              </w:rPr>
              <w:t>不存在</w:t>
            </w:r>
          </w:p>
          <w:p w14:paraId="5D17BE88" w14:textId="77777777" w:rsidR="006B4D19" w:rsidRDefault="006B4D19" w:rsidP="006B4D19">
            <w:pPr>
              <w:rPr>
                <w:color w:val="FF0000"/>
              </w:rPr>
            </w:pPr>
          </w:p>
          <w:p w14:paraId="72F53EEB" w14:textId="77777777" w:rsidR="006B4D19" w:rsidRDefault="006B4D19" w:rsidP="006B4D19">
            <w:r>
              <w:rPr>
                <w:rFonts w:hint="eastAsia"/>
              </w:rPr>
              <w:t>2.</w:t>
            </w:r>
            <w:r>
              <w:rPr>
                <w:rFonts w:hint="eastAsia"/>
              </w:rPr>
              <w:t>对接</w:t>
            </w:r>
            <w:r>
              <w:rPr>
                <w:rFonts w:hint="eastAsia"/>
              </w:rPr>
              <w:t>AAA</w:t>
            </w:r>
            <w:r>
              <w:rPr>
                <w:rFonts w:hint="eastAsia"/>
              </w:rPr>
              <w:t>接口</w:t>
            </w:r>
          </w:p>
          <w:p w14:paraId="457BC391" w14:textId="77777777" w:rsidR="008409F9" w:rsidRDefault="00B053B1" w:rsidP="006B4D19">
            <w:r>
              <w:rPr>
                <w:rFonts w:hint="eastAsia"/>
              </w:rPr>
              <w:t xml:space="preserve">　（</w:t>
            </w:r>
            <w:r>
              <w:rPr>
                <w:rFonts w:hint="eastAsia"/>
              </w:rPr>
              <w:t>1</w:t>
            </w:r>
            <w:r>
              <w:rPr>
                <w:rFonts w:hint="eastAsia"/>
              </w:rPr>
              <w:t>）查询订单状态是否为己开通：</w:t>
            </w:r>
          </w:p>
          <w:p w14:paraId="380A77CE" w14:textId="77777777" w:rsidR="00B053B1" w:rsidRDefault="00B053B1" w:rsidP="00B053B1">
            <w:pPr>
              <w:ind w:firstLineChars="200" w:firstLine="420"/>
            </w:pPr>
            <w:r>
              <w:t xml:space="preserve">SELECT </w:t>
            </w:r>
          </w:p>
          <w:p w14:paraId="04A2E36B" w14:textId="77777777" w:rsidR="00B053B1" w:rsidRDefault="00B053B1" w:rsidP="00B053B1">
            <w:pPr>
              <w:ind w:firstLine="420"/>
            </w:pPr>
            <w:r>
              <w:rPr>
                <w:rFonts w:hint="eastAsia"/>
              </w:rPr>
              <w:t xml:space="preserve">    status, #</w:t>
            </w:r>
            <w:r>
              <w:rPr>
                <w:rFonts w:hint="eastAsia"/>
              </w:rPr>
              <w:t>订单状态</w:t>
            </w:r>
          </w:p>
          <w:p w14:paraId="77FB4195" w14:textId="77777777" w:rsidR="00B053B1" w:rsidRDefault="00B053B1" w:rsidP="00B053B1">
            <w:pPr>
              <w:ind w:firstLine="420"/>
            </w:pPr>
            <w:r>
              <w:t>FROM</w:t>
            </w:r>
          </w:p>
          <w:p w14:paraId="7D0FD66E" w14:textId="77777777" w:rsidR="00B053B1" w:rsidRDefault="00B053B1" w:rsidP="00B053B1">
            <w:pPr>
              <w:ind w:firstLine="420"/>
            </w:pPr>
            <w:r>
              <w:t xml:space="preserve">    fac_sync_order</w:t>
            </w:r>
          </w:p>
          <w:p w14:paraId="63A229FA" w14:textId="77777777" w:rsidR="00B053B1" w:rsidRDefault="00B053B1" w:rsidP="00B053B1">
            <w:pPr>
              <w:ind w:firstLine="420"/>
            </w:pPr>
            <w:r>
              <w:t>WHERE</w:t>
            </w:r>
          </w:p>
          <w:p w14:paraId="5F314AF0" w14:textId="77777777" w:rsidR="00B053B1" w:rsidRDefault="00B053B1" w:rsidP="00B053B1">
            <w:pPr>
              <w:ind w:firstLine="420"/>
            </w:pPr>
            <w:r>
              <w:rPr>
                <w:rFonts w:hint="eastAsia"/>
              </w:rPr>
              <w:t xml:space="preserve">    orderId = '111111' #</w:t>
            </w:r>
            <w:r>
              <w:rPr>
                <w:rFonts w:hint="eastAsia"/>
              </w:rPr>
              <w:t>传入接口对应请求参数</w:t>
            </w:r>
          </w:p>
          <w:p w14:paraId="0114C158" w14:textId="77777777" w:rsidR="00FB6810" w:rsidRDefault="00FB6810" w:rsidP="00B053B1">
            <w:pPr>
              <w:ind w:firstLine="420"/>
            </w:pPr>
            <w:r>
              <w:rPr>
                <w:rFonts w:hint="eastAsia"/>
              </w:rPr>
              <w:t>订单不存在：处理方式：返回失败，订单不存在</w:t>
            </w:r>
          </w:p>
          <w:p w14:paraId="1449EC84" w14:textId="77777777" w:rsidR="00FB6810" w:rsidRDefault="00FB6810" w:rsidP="00FB6810">
            <w:pPr>
              <w:ind w:firstLine="420"/>
            </w:pPr>
            <w:r>
              <w:rPr>
                <w:rFonts w:hint="eastAsia"/>
              </w:rPr>
              <w:t>订单状态（</w:t>
            </w:r>
            <w:r>
              <w:rPr>
                <w:rFonts w:hint="eastAsia"/>
              </w:rPr>
              <w:t>status</w:t>
            </w:r>
            <w:r>
              <w:rPr>
                <w:rFonts w:hint="eastAsia"/>
              </w:rPr>
              <w:t>）：</w:t>
            </w:r>
          </w:p>
          <w:p w14:paraId="7303497C" w14:textId="77777777" w:rsidR="00FB6810" w:rsidRDefault="00FB6810" w:rsidP="00FB6810">
            <w:pPr>
              <w:ind w:firstLine="420"/>
            </w:pPr>
            <w:r>
              <w:rPr>
                <w:rFonts w:hint="eastAsia"/>
              </w:rPr>
              <w:t>-1-</w:t>
            </w:r>
            <w:r>
              <w:rPr>
                <w:rFonts w:hint="eastAsia"/>
              </w:rPr>
              <w:t>订单失败，处理方式：返回失败，订单未开通服务</w:t>
            </w:r>
          </w:p>
          <w:p w14:paraId="602714F7" w14:textId="77777777" w:rsidR="00FB6810" w:rsidRDefault="00FB6810" w:rsidP="00FB6810">
            <w:pPr>
              <w:ind w:firstLine="420"/>
            </w:pPr>
            <w:r>
              <w:rPr>
                <w:rFonts w:hint="eastAsia"/>
              </w:rPr>
              <w:t>0-</w:t>
            </w:r>
            <w:r>
              <w:rPr>
                <w:rFonts w:hint="eastAsia"/>
              </w:rPr>
              <w:t>等待发货，处理方式：返回失败，订单未开通服务</w:t>
            </w:r>
          </w:p>
          <w:p w14:paraId="565C3427" w14:textId="77777777" w:rsidR="00FB6810" w:rsidRDefault="00FB6810" w:rsidP="00FB6810">
            <w:pPr>
              <w:ind w:firstLine="420"/>
            </w:pPr>
            <w:r>
              <w:rPr>
                <w:rFonts w:hint="eastAsia"/>
              </w:rPr>
              <w:t>1-</w:t>
            </w:r>
            <w:r>
              <w:rPr>
                <w:rFonts w:hint="eastAsia"/>
              </w:rPr>
              <w:t>发货成功，处理方式：走流程</w:t>
            </w:r>
            <w:r w:rsidR="0067242B">
              <w:rPr>
                <w:rFonts w:hint="eastAsia"/>
              </w:rPr>
              <w:t>（</w:t>
            </w:r>
            <w:r w:rsidR="0067242B">
              <w:rPr>
                <w:rFonts w:hint="eastAsia"/>
              </w:rPr>
              <w:t>2</w:t>
            </w:r>
            <w:r w:rsidR="0067242B">
              <w:rPr>
                <w:rFonts w:hint="eastAsia"/>
              </w:rPr>
              <w:t>）</w:t>
            </w:r>
          </w:p>
          <w:p w14:paraId="2A498FA4" w14:textId="77777777" w:rsidR="00FB6810" w:rsidRDefault="00FB6810" w:rsidP="00FB6810">
            <w:pPr>
              <w:ind w:firstLine="420"/>
            </w:pPr>
            <w:r>
              <w:rPr>
                <w:rFonts w:hint="eastAsia"/>
              </w:rPr>
              <w:t>2-</w:t>
            </w:r>
            <w:r>
              <w:rPr>
                <w:rFonts w:hint="eastAsia"/>
              </w:rPr>
              <w:t>订单回收，处理方式：返回成功</w:t>
            </w:r>
          </w:p>
          <w:p w14:paraId="63184764" w14:textId="77777777" w:rsidR="00FB6810" w:rsidRPr="00FB6810" w:rsidRDefault="00FB6810" w:rsidP="00B053B1">
            <w:pPr>
              <w:ind w:firstLine="420"/>
            </w:pPr>
          </w:p>
          <w:p w14:paraId="3577A5BD" w14:textId="77777777" w:rsidR="00B053B1" w:rsidRDefault="006016C8" w:rsidP="006B4D19">
            <w:r>
              <w:rPr>
                <w:rFonts w:hint="eastAsia"/>
              </w:rPr>
              <w:t xml:space="preserve">  </w:t>
            </w:r>
            <w:r>
              <w:rPr>
                <w:rFonts w:hint="eastAsia"/>
              </w:rPr>
              <w:t>（</w:t>
            </w:r>
            <w:r>
              <w:rPr>
                <w:rFonts w:hint="eastAsia"/>
              </w:rPr>
              <w:t>2</w:t>
            </w:r>
            <w:r>
              <w:rPr>
                <w:rFonts w:hint="eastAsia"/>
              </w:rPr>
              <w:t>）调用</w:t>
            </w:r>
            <w:r>
              <w:rPr>
                <w:rFonts w:hint="eastAsia"/>
              </w:rPr>
              <w:t>AAA</w:t>
            </w:r>
            <w:r>
              <w:rPr>
                <w:rFonts w:hint="eastAsia"/>
              </w:rPr>
              <w:t>接口处理</w:t>
            </w:r>
          </w:p>
          <w:p w14:paraId="4A1E1867" w14:textId="77777777" w:rsidR="006016C8" w:rsidRDefault="006016C8" w:rsidP="00F04355">
            <w:pPr>
              <w:ind w:firstLine="520"/>
              <w:rPr>
                <w:strike/>
              </w:rPr>
            </w:pPr>
            <w:r w:rsidRPr="00F04355">
              <w:rPr>
                <w:rFonts w:hint="eastAsia"/>
                <w:strike/>
              </w:rPr>
              <w:t>AAA</w:t>
            </w:r>
            <w:r w:rsidRPr="00F04355">
              <w:rPr>
                <w:rFonts w:hint="eastAsia"/>
                <w:strike/>
              </w:rPr>
              <w:t>接口</w:t>
            </w:r>
            <w:r w:rsidR="00577BA3" w:rsidRPr="00F04355">
              <w:rPr>
                <w:rFonts w:hint="eastAsia"/>
                <w:strike/>
              </w:rPr>
              <w:t>:</w:t>
            </w:r>
            <w:r w:rsidR="00577BA3" w:rsidRPr="00F04355">
              <w:rPr>
                <w:rFonts w:hint="eastAsia"/>
                <w:strike/>
              </w:rPr>
              <w:t>《</w:t>
            </w:r>
            <w:r w:rsidR="00577BA3" w:rsidRPr="00F04355">
              <w:rPr>
                <w:rFonts w:hint="eastAsia"/>
                <w:strike/>
              </w:rPr>
              <w:t>AS</w:t>
            </w:r>
            <w:r w:rsidR="00577BA3" w:rsidRPr="00F04355">
              <w:rPr>
                <w:rFonts w:hint="eastAsia"/>
                <w:strike/>
              </w:rPr>
              <w:t>接口文档》</w:t>
            </w:r>
            <w:r w:rsidR="00577BA3" w:rsidRPr="00F04355">
              <w:rPr>
                <w:rFonts w:hint="eastAsia"/>
                <w:strike/>
              </w:rPr>
              <w:t>27.</w:t>
            </w:r>
            <w:r w:rsidR="00577BA3" w:rsidRPr="00F04355">
              <w:rPr>
                <w:rFonts w:hint="eastAsia"/>
                <w:strike/>
              </w:rPr>
              <w:t>取消用户服务（</w:t>
            </w:r>
            <w:r w:rsidR="00577BA3" w:rsidRPr="00F04355">
              <w:rPr>
                <w:rFonts w:hint="eastAsia"/>
                <w:strike/>
              </w:rPr>
              <w:t>cms/delete_server</w:t>
            </w:r>
            <w:r w:rsidR="00577BA3" w:rsidRPr="00F04355">
              <w:rPr>
                <w:rFonts w:hint="eastAsia"/>
                <w:strike/>
              </w:rPr>
              <w:t>）</w:t>
            </w:r>
          </w:p>
          <w:p w14:paraId="7F9B11F6" w14:textId="77777777" w:rsidR="00F04355" w:rsidRPr="00F04355" w:rsidRDefault="00F04355" w:rsidP="00F04355">
            <w:pPr>
              <w:tabs>
                <w:tab w:val="center" w:pos="2460"/>
                <w:tab w:val="left" w:pos="3555"/>
              </w:tabs>
              <w:ind w:leftChars="200" w:left="420"/>
              <w:jc w:val="left"/>
              <w:rPr>
                <w:color w:val="FF0000"/>
              </w:rPr>
            </w:pPr>
            <w:r w:rsidRPr="00F04355">
              <w:rPr>
                <w:rFonts w:hint="eastAsia"/>
                <w:color w:val="FF0000"/>
              </w:rPr>
              <w:t>AAA</w:t>
            </w:r>
            <w:r w:rsidRPr="00F04355">
              <w:rPr>
                <w:rFonts w:hint="eastAsia"/>
                <w:color w:val="FF0000"/>
              </w:rPr>
              <w:t>接口：《通用会员开通和取消接口</w:t>
            </w:r>
            <w:r w:rsidRPr="00F04355">
              <w:rPr>
                <w:rFonts w:hint="eastAsia"/>
                <w:color w:val="FF0000"/>
              </w:rPr>
              <w:t>.doc</w:t>
            </w:r>
            <w:r w:rsidRPr="00F04355">
              <w:rPr>
                <w:rFonts w:hint="eastAsia"/>
                <w:color w:val="FF0000"/>
              </w:rPr>
              <w:t>》</w:t>
            </w:r>
          </w:p>
          <w:p w14:paraId="7B0D15CE" w14:textId="77777777" w:rsidR="00F04355" w:rsidRPr="00F04355" w:rsidRDefault="00F04355" w:rsidP="00F04355">
            <w:pPr>
              <w:ind w:firstLine="520"/>
              <w:rPr>
                <w:strike/>
              </w:rPr>
            </w:pPr>
          </w:p>
          <w:p w14:paraId="400A8163" w14:textId="77777777" w:rsidR="006016C8" w:rsidRPr="007413FB" w:rsidRDefault="006016C8" w:rsidP="006016C8">
            <w:pPr>
              <w:rPr>
                <w:b/>
              </w:rPr>
            </w:pPr>
            <w:r w:rsidRPr="007413FB">
              <w:rPr>
                <w:rFonts w:hint="eastAsia"/>
                <w:b/>
              </w:rPr>
              <w:t xml:space="preserve">  AAA</w:t>
            </w:r>
            <w:r>
              <w:rPr>
                <w:rFonts w:hint="eastAsia"/>
                <w:b/>
              </w:rPr>
              <w:t>处理</w:t>
            </w:r>
            <w:r w:rsidRPr="007413FB">
              <w:rPr>
                <w:rFonts w:hint="eastAsia"/>
                <w:b/>
              </w:rPr>
              <w:t>成功：</w:t>
            </w:r>
          </w:p>
          <w:p w14:paraId="6E128F0D" w14:textId="77777777" w:rsidR="006016C8" w:rsidRDefault="006016C8" w:rsidP="006016C8">
            <w:r>
              <w:rPr>
                <w:rFonts w:hint="eastAsia"/>
              </w:rPr>
              <w:t xml:space="preserve">      </w:t>
            </w:r>
            <w:r>
              <w:rPr>
                <w:rFonts w:hint="eastAsia"/>
              </w:rPr>
              <w:t>更新</w:t>
            </w:r>
            <w:r>
              <w:rPr>
                <w:rFonts w:hint="eastAsia"/>
              </w:rPr>
              <w:t>DB</w:t>
            </w:r>
            <w:r>
              <w:rPr>
                <w:rFonts w:hint="eastAsia"/>
              </w:rPr>
              <w:t>订单状态为成功</w:t>
            </w:r>
          </w:p>
          <w:p w14:paraId="5906C8A0" w14:textId="77777777" w:rsidR="006016C8" w:rsidRDefault="006016C8" w:rsidP="006016C8">
            <w:pPr>
              <w:ind w:leftChars="300" w:left="630"/>
            </w:pPr>
            <w:r>
              <w:t>UPDATE `fac_sync_order`</w:t>
            </w:r>
          </w:p>
          <w:p w14:paraId="744B9955" w14:textId="77777777" w:rsidR="006016C8" w:rsidRDefault="006016C8" w:rsidP="006016C8">
            <w:pPr>
              <w:ind w:leftChars="300" w:left="630"/>
            </w:pPr>
            <w:r>
              <w:t>SET</w:t>
            </w:r>
          </w:p>
          <w:p w14:paraId="134651B6" w14:textId="77777777" w:rsidR="006016C8" w:rsidRDefault="006016C8" w:rsidP="006016C8">
            <w:pPr>
              <w:ind w:leftChars="300" w:left="630"/>
            </w:pPr>
            <w:r>
              <w:t xml:space="preserve">`status` = </w:t>
            </w:r>
            <w:r>
              <w:rPr>
                <w:rFonts w:hint="eastAsia"/>
              </w:rPr>
              <w:t>2</w:t>
            </w:r>
            <w:r>
              <w:t>,</w:t>
            </w:r>
          </w:p>
          <w:p w14:paraId="0BB9621A" w14:textId="77777777" w:rsidR="006016C8" w:rsidRDefault="006016C8" w:rsidP="006016C8">
            <w:pPr>
              <w:ind w:leftChars="300" w:left="630"/>
            </w:pPr>
            <w:r>
              <w:rPr>
                <w:rFonts w:hint="eastAsia"/>
              </w:rPr>
              <w:t>`statusInfo` = '</w:t>
            </w:r>
            <w:r>
              <w:rPr>
                <w:rFonts w:hint="eastAsia"/>
              </w:rPr>
              <w:t>订单回收</w:t>
            </w:r>
            <w:r>
              <w:rPr>
                <w:rFonts w:hint="eastAsia"/>
              </w:rPr>
              <w:t xml:space="preserve"> ',</w:t>
            </w:r>
          </w:p>
          <w:p w14:paraId="61F52EA6" w14:textId="77777777" w:rsidR="006016C8" w:rsidRDefault="006016C8" w:rsidP="006016C8">
            <w:pPr>
              <w:ind w:leftChars="300" w:left="630"/>
            </w:pPr>
            <w:r>
              <w:rPr>
                <w:rFonts w:hint="eastAsia"/>
              </w:rPr>
              <w:t>`aaaStatus` = &lt;{aaaStatus: 0}&gt;, #</w:t>
            </w:r>
            <w:r>
              <w:rPr>
                <w:rFonts w:hint="eastAsia"/>
              </w:rPr>
              <w:t>传入</w:t>
            </w:r>
            <w:r>
              <w:rPr>
                <w:rFonts w:hint="eastAsia"/>
              </w:rPr>
              <w:t>AAA</w:t>
            </w:r>
            <w:r>
              <w:rPr>
                <w:rFonts w:hint="eastAsia"/>
              </w:rPr>
              <w:t>返回的状态码</w:t>
            </w:r>
          </w:p>
          <w:p w14:paraId="160B80C8" w14:textId="77777777" w:rsidR="006016C8" w:rsidRDefault="006016C8" w:rsidP="006016C8">
            <w:pPr>
              <w:ind w:leftChars="300" w:left="630"/>
            </w:pPr>
            <w:r>
              <w:rPr>
                <w:rFonts w:hint="eastAsia"/>
              </w:rPr>
              <w:t>`aaaStatusInfo` = &lt;{aaaStatusInfo: }&gt;, #</w:t>
            </w:r>
            <w:r>
              <w:rPr>
                <w:rFonts w:hint="eastAsia"/>
              </w:rPr>
              <w:t>传入</w:t>
            </w:r>
            <w:r>
              <w:rPr>
                <w:rFonts w:hint="eastAsia"/>
              </w:rPr>
              <w:t>AAA</w:t>
            </w:r>
            <w:r>
              <w:rPr>
                <w:rFonts w:hint="eastAsia"/>
              </w:rPr>
              <w:t>的返回内容，便于查询问题</w:t>
            </w:r>
          </w:p>
          <w:p w14:paraId="52583067" w14:textId="77777777" w:rsidR="006016C8" w:rsidRDefault="006016C8" w:rsidP="006016C8">
            <w:pPr>
              <w:ind w:leftChars="300" w:left="630"/>
            </w:pPr>
            <w:r>
              <w:rPr>
                <w:rFonts w:hint="eastAsia"/>
              </w:rPr>
              <w:t>WHERE `orderId` = &lt;{orderId}&gt;;#</w:t>
            </w:r>
            <w:r>
              <w:rPr>
                <w:rFonts w:hint="eastAsia"/>
              </w:rPr>
              <w:t>传入接口对应请求参数</w:t>
            </w:r>
          </w:p>
          <w:p w14:paraId="1C45BEA8" w14:textId="77777777" w:rsidR="006016C8" w:rsidRDefault="006016C8" w:rsidP="006016C8">
            <w:r>
              <w:rPr>
                <w:rFonts w:hint="eastAsia"/>
              </w:rPr>
              <w:t xml:space="preserve">      </w:t>
            </w:r>
            <w:r>
              <w:rPr>
                <w:rFonts w:hint="eastAsia"/>
              </w:rPr>
              <w:t>接口返回成功，并返回</w:t>
            </w:r>
            <w:r>
              <w:rPr>
                <w:rFonts w:hint="eastAsia"/>
              </w:rPr>
              <w:t>AAA</w:t>
            </w:r>
            <w:r>
              <w:rPr>
                <w:rFonts w:hint="eastAsia"/>
              </w:rPr>
              <w:t>的订单号</w:t>
            </w:r>
          </w:p>
          <w:p w14:paraId="3AAFE156" w14:textId="77777777" w:rsidR="006016C8" w:rsidRPr="007B6502" w:rsidRDefault="006016C8" w:rsidP="006016C8"/>
          <w:p w14:paraId="086483D3" w14:textId="77777777" w:rsidR="006016C8" w:rsidRPr="007413FB" w:rsidRDefault="006016C8" w:rsidP="006016C8">
            <w:pPr>
              <w:rPr>
                <w:b/>
              </w:rPr>
            </w:pPr>
            <w:r w:rsidRPr="007413FB">
              <w:rPr>
                <w:rFonts w:hint="eastAsia"/>
                <w:b/>
              </w:rPr>
              <w:t xml:space="preserve">  AAA</w:t>
            </w:r>
            <w:r>
              <w:rPr>
                <w:rFonts w:hint="eastAsia"/>
                <w:b/>
              </w:rPr>
              <w:t>处理</w:t>
            </w:r>
            <w:r w:rsidRPr="007413FB">
              <w:rPr>
                <w:rFonts w:hint="eastAsia"/>
                <w:b/>
              </w:rPr>
              <w:t>失败：</w:t>
            </w:r>
          </w:p>
          <w:p w14:paraId="1321F87E" w14:textId="77777777" w:rsidR="006016C8" w:rsidRDefault="006016C8" w:rsidP="006016C8">
            <w:pPr>
              <w:ind w:leftChars="300" w:left="630"/>
            </w:pPr>
            <w:r>
              <w:t>UPDATE `fac_sync_order`</w:t>
            </w:r>
          </w:p>
          <w:p w14:paraId="1946AE27" w14:textId="77777777" w:rsidR="006016C8" w:rsidRDefault="006016C8" w:rsidP="006016C8">
            <w:pPr>
              <w:ind w:leftChars="300" w:left="630"/>
            </w:pPr>
            <w:r>
              <w:t>SET</w:t>
            </w:r>
          </w:p>
          <w:p w14:paraId="4793C05F" w14:textId="77777777" w:rsidR="00F67377" w:rsidRDefault="00F67377" w:rsidP="00F67377">
            <w:pPr>
              <w:ind w:leftChars="300" w:left="630"/>
            </w:pPr>
            <w:r>
              <w:rPr>
                <w:rFonts w:hint="eastAsia"/>
              </w:rPr>
              <w:t>`statusInfo` = '</w:t>
            </w:r>
            <w:r>
              <w:rPr>
                <w:rFonts w:hint="eastAsia"/>
              </w:rPr>
              <w:t>订单回收失败</w:t>
            </w:r>
            <w:r>
              <w:rPr>
                <w:rFonts w:hint="eastAsia"/>
              </w:rPr>
              <w:t xml:space="preserve"> ',</w:t>
            </w:r>
          </w:p>
          <w:p w14:paraId="0A47CAD1" w14:textId="77777777" w:rsidR="006016C8" w:rsidRDefault="006016C8" w:rsidP="006016C8">
            <w:pPr>
              <w:ind w:leftChars="300" w:left="630"/>
            </w:pPr>
            <w:r>
              <w:rPr>
                <w:rFonts w:hint="eastAsia"/>
              </w:rPr>
              <w:t>`mgOrderId` = &lt;{mgOrderId: }&gt;, #</w:t>
            </w:r>
            <w:r>
              <w:rPr>
                <w:rFonts w:hint="eastAsia"/>
              </w:rPr>
              <w:t>传入</w:t>
            </w:r>
            <w:r>
              <w:rPr>
                <w:rFonts w:hint="eastAsia"/>
              </w:rPr>
              <w:t>AAA</w:t>
            </w:r>
            <w:r>
              <w:rPr>
                <w:rFonts w:hint="eastAsia"/>
              </w:rPr>
              <w:t>返回的订单号</w:t>
            </w:r>
          </w:p>
          <w:p w14:paraId="7F3C6048" w14:textId="77777777" w:rsidR="006016C8" w:rsidRDefault="006016C8" w:rsidP="006016C8">
            <w:pPr>
              <w:ind w:leftChars="300" w:left="630"/>
            </w:pPr>
            <w:r>
              <w:rPr>
                <w:rFonts w:hint="eastAsia"/>
              </w:rPr>
              <w:t>`aaaStatus` = &lt;{aaaStatus: 0}&gt;, #</w:t>
            </w:r>
            <w:r>
              <w:rPr>
                <w:rFonts w:hint="eastAsia"/>
              </w:rPr>
              <w:t>传入</w:t>
            </w:r>
            <w:r>
              <w:rPr>
                <w:rFonts w:hint="eastAsia"/>
              </w:rPr>
              <w:t>AAA</w:t>
            </w:r>
            <w:r>
              <w:rPr>
                <w:rFonts w:hint="eastAsia"/>
              </w:rPr>
              <w:t>返回的状态码</w:t>
            </w:r>
          </w:p>
          <w:p w14:paraId="4A469860" w14:textId="77777777" w:rsidR="006016C8" w:rsidRDefault="006016C8" w:rsidP="006016C8">
            <w:pPr>
              <w:ind w:leftChars="300" w:left="630"/>
            </w:pPr>
            <w:r>
              <w:rPr>
                <w:rFonts w:hint="eastAsia"/>
              </w:rPr>
              <w:t>`aaaStatusInfo` = &lt;{aaaStatusInfo: }&gt;, #</w:t>
            </w:r>
            <w:r>
              <w:rPr>
                <w:rFonts w:hint="eastAsia"/>
              </w:rPr>
              <w:t>传入</w:t>
            </w:r>
            <w:r>
              <w:rPr>
                <w:rFonts w:hint="eastAsia"/>
              </w:rPr>
              <w:t>AAA</w:t>
            </w:r>
            <w:r>
              <w:rPr>
                <w:rFonts w:hint="eastAsia"/>
              </w:rPr>
              <w:t>的返回内容，便于查询问题</w:t>
            </w:r>
          </w:p>
          <w:p w14:paraId="11507C36" w14:textId="77777777" w:rsidR="006016C8" w:rsidRDefault="006016C8" w:rsidP="006016C8">
            <w:pPr>
              <w:ind w:leftChars="300" w:left="630"/>
            </w:pPr>
            <w:r>
              <w:rPr>
                <w:rFonts w:hint="eastAsia"/>
              </w:rPr>
              <w:t>WHERE `orderId` = &lt;{orderId}&gt;;#</w:t>
            </w:r>
            <w:r>
              <w:rPr>
                <w:rFonts w:hint="eastAsia"/>
              </w:rPr>
              <w:t>传入接口对应请求参数</w:t>
            </w:r>
          </w:p>
          <w:p w14:paraId="57B9D538" w14:textId="77777777" w:rsidR="00B053B1" w:rsidRPr="00D77096" w:rsidRDefault="006016C8" w:rsidP="006016C8">
            <w:pPr>
              <w:rPr>
                <w:color w:val="000000"/>
              </w:rPr>
            </w:pPr>
            <w:r>
              <w:rPr>
                <w:rFonts w:hint="eastAsia"/>
              </w:rPr>
              <w:t xml:space="preserve">      </w:t>
            </w:r>
            <w:r>
              <w:rPr>
                <w:rFonts w:hint="eastAsia"/>
              </w:rPr>
              <w:t>接口返回失败，错误原因：开通失败，</w:t>
            </w:r>
            <w:r>
              <w:rPr>
                <w:rFonts w:hint="eastAsia"/>
              </w:rPr>
              <w:t>Boss</w:t>
            </w:r>
            <w:r>
              <w:rPr>
                <w:rFonts w:hint="eastAsia"/>
              </w:rPr>
              <w:t>开通失败</w:t>
            </w:r>
            <w:r w:rsidR="00B053B1">
              <w:rPr>
                <w:rFonts w:hint="eastAsia"/>
              </w:rPr>
              <w:t xml:space="preserve">  </w:t>
            </w:r>
          </w:p>
        </w:tc>
      </w:tr>
      <w:tr w:rsidR="008409F9" w14:paraId="532D5A00" w14:textId="77777777" w:rsidTr="00EA019D">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1892CF74" w14:textId="77777777" w:rsidR="008409F9" w:rsidRPr="00C9018A" w:rsidRDefault="008409F9" w:rsidP="00EA019D">
            <w:pPr>
              <w:rPr>
                <w:b/>
                <w:color w:val="000000"/>
              </w:rPr>
            </w:pPr>
            <w:r w:rsidRPr="00C9018A">
              <w:rPr>
                <w:rFonts w:hint="eastAsia"/>
                <w:b/>
                <w:color w:val="000000"/>
              </w:rPr>
              <w:t>更新记录</w:t>
            </w:r>
          </w:p>
        </w:tc>
      </w:tr>
      <w:tr w:rsidR="008409F9" w14:paraId="7507574B" w14:textId="77777777" w:rsidTr="00EA019D">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DE28912" w14:textId="77777777" w:rsidR="008409F9" w:rsidRPr="00BA1F0B" w:rsidRDefault="008409F9" w:rsidP="00EA019D">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6B12D90" w14:textId="77777777" w:rsidR="008409F9" w:rsidRPr="00BA1F0B" w:rsidRDefault="008409F9" w:rsidP="00EA019D">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62DC5BB" w14:textId="77777777" w:rsidR="008409F9" w:rsidRPr="00BA1F0B" w:rsidRDefault="008409F9" w:rsidP="00EA019D">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8409F9" w14:paraId="19BE65CF" w14:textId="77777777" w:rsidTr="00EA019D">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35ACD993" w14:textId="77777777" w:rsidR="008409F9" w:rsidRDefault="00F04355" w:rsidP="00EA019D">
            <w:pPr>
              <w:rPr>
                <w:color w:val="000000"/>
              </w:rPr>
            </w:pPr>
            <w:r>
              <w:rPr>
                <w:rFonts w:hint="eastAsia"/>
                <w:color w:val="000000"/>
              </w:rPr>
              <w:t>2017-06-05</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323A3A9" w14:textId="77777777" w:rsidR="008409F9" w:rsidRDefault="00F04355" w:rsidP="00EA019D">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94A5A45" w14:textId="77777777" w:rsidR="00F04355" w:rsidRDefault="00F04355" w:rsidP="00F04355">
            <w:pPr>
              <w:tabs>
                <w:tab w:val="center" w:pos="2460"/>
                <w:tab w:val="left" w:pos="3555"/>
              </w:tabs>
              <w:jc w:val="left"/>
              <w:rPr>
                <w:color w:val="000000"/>
              </w:rPr>
            </w:pPr>
            <w:r>
              <w:rPr>
                <w:rFonts w:hint="eastAsia"/>
                <w:color w:val="000000"/>
              </w:rPr>
              <w:t>退订接口调用</w:t>
            </w:r>
            <w:r>
              <w:rPr>
                <w:rFonts w:hint="eastAsia"/>
                <w:color w:val="000000"/>
              </w:rPr>
              <w:t>AAA</w:t>
            </w:r>
            <w:r>
              <w:rPr>
                <w:rFonts w:hint="eastAsia"/>
                <w:color w:val="000000"/>
              </w:rPr>
              <w:t>改为：</w:t>
            </w:r>
          </w:p>
          <w:p w14:paraId="4475D4AB" w14:textId="77777777" w:rsidR="00F04355" w:rsidRDefault="00F04355" w:rsidP="00F04355">
            <w:pPr>
              <w:tabs>
                <w:tab w:val="center" w:pos="2460"/>
                <w:tab w:val="left" w:pos="3555"/>
              </w:tabs>
              <w:jc w:val="left"/>
              <w:rPr>
                <w:color w:val="000000"/>
              </w:rPr>
            </w:pPr>
            <w:r>
              <w:rPr>
                <w:rFonts w:hint="eastAsia"/>
                <w:color w:val="000000"/>
              </w:rPr>
              <w:t>《通用会员开通和取消接口</w:t>
            </w:r>
            <w:r>
              <w:rPr>
                <w:rFonts w:hint="eastAsia"/>
                <w:color w:val="000000"/>
              </w:rPr>
              <w:t>.doc</w:t>
            </w:r>
            <w:r>
              <w:rPr>
                <w:rFonts w:hint="eastAsia"/>
                <w:color w:val="000000"/>
              </w:rPr>
              <w:t>》</w:t>
            </w:r>
          </w:p>
          <w:p w14:paraId="776C8886" w14:textId="77777777" w:rsidR="008409F9" w:rsidRDefault="008409F9" w:rsidP="00EA019D">
            <w:pPr>
              <w:tabs>
                <w:tab w:val="center" w:pos="2460"/>
                <w:tab w:val="left" w:pos="3555"/>
              </w:tabs>
              <w:jc w:val="left"/>
              <w:rPr>
                <w:color w:val="000000"/>
              </w:rPr>
            </w:pPr>
          </w:p>
        </w:tc>
      </w:tr>
    </w:tbl>
    <w:p w14:paraId="385463AE" w14:textId="77777777" w:rsidR="008409F9" w:rsidRPr="00EA0463" w:rsidRDefault="008409F9" w:rsidP="008409F9"/>
    <w:p w14:paraId="1880EDDE" w14:textId="77777777" w:rsidR="008409F9" w:rsidRDefault="008409F9" w:rsidP="008409F9">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8409F9" w14:paraId="21BDEDA7" w14:textId="77777777" w:rsidTr="00EA019D">
        <w:tc>
          <w:tcPr>
            <w:tcW w:w="1843" w:type="dxa"/>
            <w:shd w:val="clear" w:color="auto" w:fill="808080"/>
          </w:tcPr>
          <w:p w14:paraId="25322774" w14:textId="77777777" w:rsidR="008409F9" w:rsidRDefault="008409F9" w:rsidP="00EA019D">
            <w:r>
              <w:rPr>
                <w:rFonts w:hint="eastAsia"/>
              </w:rPr>
              <w:t>参数名称</w:t>
            </w:r>
          </w:p>
        </w:tc>
        <w:tc>
          <w:tcPr>
            <w:tcW w:w="1417" w:type="dxa"/>
            <w:shd w:val="clear" w:color="auto" w:fill="808080"/>
          </w:tcPr>
          <w:p w14:paraId="102063C3" w14:textId="77777777" w:rsidR="008409F9" w:rsidRDefault="008409F9" w:rsidP="00EA019D">
            <w:r>
              <w:rPr>
                <w:rFonts w:hint="eastAsia"/>
              </w:rPr>
              <w:t>位置</w:t>
            </w:r>
          </w:p>
        </w:tc>
        <w:tc>
          <w:tcPr>
            <w:tcW w:w="5103" w:type="dxa"/>
            <w:shd w:val="clear" w:color="auto" w:fill="808080"/>
          </w:tcPr>
          <w:p w14:paraId="459FE26B" w14:textId="77777777" w:rsidR="008409F9" w:rsidRDefault="008409F9" w:rsidP="00EA019D">
            <w:r>
              <w:rPr>
                <w:rFonts w:hint="eastAsia"/>
              </w:rPr>
              <w:t>含义</w:t>
            </w:r>
          </w:p>
        </w:tc>
      </w:tr>
      <w:tr w:rsidR="008409F9" w14:paraId="413E094D" w14:textId="77777777" w:rsidTr="00EA019D">
        <w:tc>
          <w:tcPr>
            <w:tcW w:w="1843" w:type="dxa"/>
          </w:tcPr>
          <w:p w14:paraId="0E52DDC9" w14:textId="77777777" w:rsidR="008409F9" w:rsidRDefault="008409F9" w:rsidP="00EA019D">
            <w:r>
              <w:rPr>
                <w:rFonts w:hint="eastAsia"/>
              </w:rPr>
              <w:t>CODE</w:t>
            </w:r>
          </w:p>
        </w:tc>
        <w:tc>
          <w:tcPr>
            <w:tcW w:w="1417" w:type="dxa"/>
          </w:tcPr>
          <w:p w14:paraId="1C1331C0" w14:textId="77777777" w:rsidR="008409F9" w:rsidRDefault="008409F9" w:rsidP="00EA019D">
            <w:r>
              <w:rPr>
                <w:rFonts w:hint="eastAsia"/>
              </w:rPr>
              <w:t>RESPONSE</w:t>
            </w:r>
          </w:p>
        </w:tc>
        <w:tc>
          <w:tcPr>
            <w:tcW w:w="5103" w:type="dxa"/>
          </w:tcPr>
          <w:p w14:paraId="27686267" w14:textId="77777777" w:rsidR="008409F9" w:rsidRDefault="008409F9" w:rsidP="00EA019D">
            <w:pPr>
              <w:autoSpaceDE w:val="0"/>
              <w:autoSpaceDN w:val="0"/>
              <w:adjustRightInd w:val="0"/>
              <w:jc w:val="left"/>
            </w:pPr>
            <w:r>
              <w:rPr>
                <w:rFonts w:hint="eastAsia"/>
              </w:rPr>
              <w:t xml:space="preserve">200 </w:t>
            </w:r>
            <w:r>
              <w:rPr>
                <w:rFonts w:hint="eastAsia"/>
              </w:rPr>
              <w:t>成功</w:t>
            </w:r>
            <w:r>
              <w:rPr>
                <w:rFonts w:hint="eastAsia"/>
              </w:rPr>
              <w:t xml:space="preserve"> </w:t>
            </w:r>
          </w:p>
          <w:p w14:paraId="6A93C01D" w14:textId="77777777" w:rsidR="008409F9" w:rsidRDefault="008409F9" w:rsidP="00EA019D">
            <w:r>
              <w:rPr>
                <w:rFonts w:hint="eastAsia"/>
              </w:rPr>
              <w:t>其它</w:t>
            </w:r>
            <w:r>
              <w:rPr>
                <w:rFonts w:hint="eastAsia"/>
              </w:rPr>
              <w:t>,</w:t>
            </w:r>
            <w:r>
              <w:rPr>
                <w:rFonts w:hint="eastAsia"/>
              </w:rPr>
              <w:t>读取失败</w:t>
            </w:r>
          </w:p>
        </w:tc>
      </w:tr>
      <w:tr w:rsidR="008409F9" w14:paraId="38AD3DFC" w14:textId="77777777" w:rsidTr="00EA019D">
        <w:tc>
          <w:tcPr>
            <w:tcW w:w="1843" w:type="dxa"/>
          </w:tcPr>
          <w:p w14:paraId="03F7B6FA" w14:textId="77777777" w:rsidR="008409F9" w:rsidRDefault="008409F9" w:rsidP="00EA019D">
            <w:r>
              <w:rPr>
                <w:rFonts w:hint="eastAsia"/>
              </w:rPr>
              <w:t>返回值</w:t>
            </w:r>
          </w:p>
        </w:tc>
        <w:tc>
          <w:tcPr>
            <w:tcW w:w="1417" w:type="dxa"/>
          </w:tcPr>
          <w:p w14:paraId="51334CCB" w14:textId="77777777" w:rsidR="008409F9" w:rsidRDefault="008409F9" w:rsidP="00EA019D">
            <w:r>
              <w:rPr>
                <w:rFonts w:hint="eastAsia"/>
              </w:rPr>
              <w:t>BODY</w:t>
            </w:r>
          </w:p>
        </w:tc>
        <w:tc>
          <w:tcPr>
            <w:tcW w:w="5103" w:type="dxa"/>
          </w:tcPr>
          <w:p w14:paraId="3815D586" w14:textId="77777777" w:rsidR="008409F9" w:rsidRDefault="008409F9" w:rsidP="00EA019D">
            <w:pPr>
              <w:rPr>
                <w:color w:val="000000"/>
              </w:rPr>
            </w:pPr>
          </w:p>
        </w:tc>
      </w:tr>
      <w:tr w:rsidR="008409F9" w14:paraId="50748708" w14:textId="77777777" w:rsidTr="00EA019D">
        <w:tc>
          <w:tcPr>
            <w:tcW w:w="8363" w:type="dxa"/>
            <w:gridSpan w:val="3"/>
          </w:tcPr>
          <w:p w14:paraId="692FD140" w14:textId="77777777" w:rsidR="008409F9" w:rsidRDefault="008409F9" w:rsidP="00EA019D">
            <w:pPr>
              <w:ind w:leftChars="50" w:left="105"/>
              <w:rPr>
                <w:color w:val="000000"/>
              </w:rPr>
            </w:pPr>
            <w:r>
              <w:rPr>
                <w:rFonts w:hint="eastAsia"/>
                <w:color w:val="000000"/>
              </w:rPr>
              <w:t>未加密返回格试：</w:t>
            </w:r>
          </w:p>
          <w:p w14:paraId="6A7B62E2" w14:textId="77777777" w:rsidR="008409F9" w:rsidRPr="00124675" w:rsidRDefault="008409F9" w:rsidP="00EA019D">
            <w:pPr>
              <w:ind w:leftChars="50" w:left="105"/>
              <w:rPr>
                <w:color w:val="000000"/>
              </w:rPr>
            </w:pPr>
            <w:r w:rsidRPr="00124675">
              <w:rPr>
                <w:color w:val="000000"/>
              </w:rPr>
              <w:t>{</w:t>
            </w:r>
          </w:p>
          <w:p w14:paraId="1A8D61C1" w14:textId="77777777" w:rsidR="008409F9" w:rsidRPr="00CA7C55" w:rsidRDefault="008409F9" w:rsidP="00EA019D">
            <w:pPr>
              <w:ind w:leftChars="50" w:left="105"/>
            </w:pPr>
            <w:r w:rsidRPr="00CA7C55">
              <w:t xml:space="preserve">    "errno": "0",</w:t>
            </w:r>
          </w:p>
          <w:p w14:paraId="3CEBE0EF" w14:textId="77777777" w:rsidR="008409F9" w:rsidRPr="00CA7C55" w:rsidRDefault="008409F9" w:rsidP="00EA019D">
            <w:pPr>
              <w:ind w:leftChars="50" w:left="105"/>
            </w:pPr>
            <w:r w:rsidRPr="00CA7C55">
              <w:rPr>
                <w:rFonts w:hint="eastAsia"/>
              </w:rPr>
              <w:t xml:space="preserve">    "msg": "</w:t>
            </w:r>
            <w:r w:rsidRPr="00CA7C55">
              <w:rPr>
                <w:rFonts w:hint="eastAsia"/>
              </w:rPr>
              <w:t>成功</w:t>
            </w:r>
            <w:r w:rsidRPr="00CA7C55">
              <w:rPr>
                <w:rFonts w:hint="eastAsia"/>
              </w:rPr>
              <w:t>",</w:t>
            </w:r>
          </w:p>
          <w:p w14:paraId="40211707" w14:textId="77777777" w:rsidR="008409F9" w:rsidRPr="00CA7C55" w:rsidRDefault="008409F9" w:rsidP="00EA019D">
            <w:pPr>
              <w:ind w:leftChars="50" w:left="105"/>
            </w:pPr>
            <w:r w:rsidRPr="00CA7C55">
              <w:t xml:space="preserve">    "server_time": 1455815935,</w:t>
            </w:r>
          </w:p>
          <w:p w14:paraId="507D3817" w14:textId="77777777" w:rsidR="008409F9" w:rsidRDefault="008409F9" w:rsidP="00EA019D">
            <w:pPr>
              <w:ind w:leftChars="50" w:left="105" w:firstLine="420"/>
            </w:pPr>
            <w:r w:rsidRPr="00CA7C55">
              <w:t>"data": {</w:t>
            </w:r>
          </w:p>
          <w:p w14:paraId="6EDDAE4F" w14:textId="77777777" w:rsidR="008409F9" w:rsidRPr="00BF4CAA" w:rsidRDefault="008409F9" w:rsidP="00EA019D">
            <w:pPr>
              <w:ind w:leftChars="50" w:left="105"/>
            </w:pPr>
            <w:r w:rsidRPr="00BF4CAA">
              <w:t xml:space="preserve">    }</w:t>
            </w:r>
          </w:p>
          <w:p w14:paraId="4974F260" w14:textId="77777777" w:rsidR="008409F9" w:rsidRDefault="008409F9" w:rsidP="00EA019D">
            <w:pPr>
              <w:ind w:leftChars="50" w:left="105"/>
              <w:rPr>
                <w:color w:val="000000"/>
              </w:rPr>
            </w:pPr>
            <w:r w:rsidRPr="00124675">
              <w:rPr>
                <w:color w:val="000000"/>
              </w:rPr>
              <w:t>}</w:t>
            </w:r>
          </w:p>
          <w:p w14:paraId="26833973" w14:textId="77777777" w:rsidR="008409F9" w:rsidRDefault="008409F9" w:rsidP="00EA019D">
            <w:pPr>
              <w:ind w:leftChars="50" w:left="105"/>
              <w:rPr>
                <w:color w:val="000000"/>
              </w:rPr>
            </w:pPr>
          </w:p>
          <w:p w14:paraId="133FABD3" w14:textId="77777777" w:rsidR="008409F9" w:rsidRDefault="008409F9" w:rsidP="00EA019D">
            <w:pPr>
              <w:ind w:leftChars="50" w:left="105"/>
              <w:rPr>
                <w:color w:val="000000"/>
              </w:rPr>
            </w:pPr>
          </w:p>
          <w:p w14:paraId="0CAF763A" w14:textId="77777777" w:rsidR="00574D9F" w:rsidRDefault="00574D9F" w:rsidP="00574D9F">
            <w:pPr>
              <w:ind w:leftChars="50" w:left="105"/>
              <w:rPr>
                <w:color w:val="000000"/>
              </w:rPr>
            </w:pPr>
            <w:r>
              <w:rPr>
                <w:rFonts w:hint="eastAsia"/>
                <w:color w:val="000000"/>
              </w:rPr>
              <w:t>加密后返回：</w:t>
            </w:r>
          </w:p>
          <w:p w14:paraId="425747DE" w14:textId="77777777" w:rsidR="00574D9F" w:rsidRPr="00F10FB6" w:rsidRDefault="00574D9F" w:rsidP="00574D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296CDD5A" w14:textId="77777777" w:rsidR="008409F9" w:rsidRDefault="00574D9F" w:rsidP="00574D9F">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216D26BC" w14:textId="77777777" w:rsidR="008409F9" w:rsidRDefault="008409F9" w:rsidP="008409F9">
      <w:r>
        <w:rPr>
          <w:rFonts w:hint="eastAsia"/>
        </w:rPr>
        <w:t>错误码：</w:t>
      </w:r>
    </w:p>
    <w:tbl>
      <w:tblPr>
        <w:tblStyle w:val="ab"/>
        <w:tblW w:w="0" w:type="auto"/>
        <w:tblLook w:val="04A0" w:firstRow="1" w:lastRow="0" w:firstColumn="1" w:lastColumn="0" w:noHBand="0" w:noVBand="1"/>
      </w:tblPr>
      <w:tblGrid>
        <w:gridCol w:w="1242"/>
        <w:gridCol w:w="4439"/>
        <w:gridCol w:w="2841"/>
      </w:tblGrid>
      <w:tr w:rsidR="008409F9" w14:paraId="3BFDAC4D" w14:textId="77777777" w:rsidTr="00EA019D">
        <w:tc>
          <w:tcPr>
            <w:tcW w:w="1242" w:type="dxa"/>
            <w:shd w:val="clear" w:color="auto" w:fill="7F7F7F" w:themeFill="text1" w:themeFillTint="80"/>
          </w:tcPr>
          <w:p w14:paraId="7373B231" w14:textId="77777777" w:rsidR="008409F9" w:rsidRPr="0057258A" w:rsidRDefault="008409F9" w:rsidP="00EA019D">
            <w:r w:rsidRPr="0057258A">
              <w:rPr>
                <w:rFonts w:hint="eastAsia"/>
              </w:rPr>
              <w:t>状态码</w:t>
            </w:r>
          </w:p>
        </w:tc>
        <w:tc>
          <w:tcPr>
            <w:tcW w:w="4439" w:type="dxa"/>
            <w:shd w:val="clear" w:color="auto" w:fill="7F7F7F" w:themeFill="text1" w:themeFillTint="80"/>
          </w:tcPr>
          <w:p w14:paraId="3887EEF9" w14:textId="77777777" w:rsidR="008409F9" w:rsidRPr="0057258A" w:rsidRDefault="008409F9" w:rsidP="00EA019D">
            <w:r w:rsidRPr="0057258A">
              <w:rPr>
                <w:rFonts w:hint="eastAsia"/>
              </w:rPr>
              <w:t>状态说明</w:t>
            </w:r>
          </w:p>
        </w:tc>
        <w:tc>
          <w:tcPr>
            <w:tcW w:w="2841" w:type="dxa"/>
            <w:shd w:val="clear" w:color="auto" w:fill="7F7F7F" w:themeFill="text1" w:themeFillTint="80"/>
          </w:tcPr>
          <w:p w14:paraId="51E792F5" w14:textId="77777777" w:rsidR="008409F9" w:rsidRPr="0057258A" w:rsidRDefault="008409F9" w:rsidP="00EA019D">
            <w:r w:rsidRPr="0057258A">
              <w:rPr>
                <w:rFonts w:hint="eastAsia"/>
              </w:rPr>
              <w:t>备注</w:t>
            </w:r>
          </w:p>
        </w:tc>
      </w:tr>
      <w:tr w:rsidR="00883286" w:rsidRPr="00077DCC" w14:paraId="3310A605" w14:textId="77777777" w:rsidTr="00EA019D">
        <w:tc>
          <w:tcPr>
            <w:tcW w:w="1242" w:type="dxa"/>
          </w:tcPr>
          <w:p w14:paraId="0DC7E403" w14:textId="77777777" w:rsidR="00883286" w:rsidRPr="0057258A" w:rsidRDefault="00883286" w:rsidP="00EA019D">
            <w:r>
              <w:rPr>
                <w:rFonts w:hint="eastAsia"/>
              </w:rPr>
              <w:t>0</w:t>
            </w:r>
          </w:p>
        </w:tc>
        <w:tc>
          <w:tcPr>
            <w:tcW w:w="4439" w:type="dxa"/>
          </w:tcPr>
          <w:p w14:paraId="4882F8FE" w14:textId="77777777" w:rsidR="00883286" w:rsidRPr="0057258A" w:rsidRDefault="00883286" w:rsidP="00EA019D">
            <w:r>
              <w:rPr>
                <w:rFonts w:hint="eastAsia"/>
              </w:rPr>
              <w:t>成功</w:t>
            </w:r>
          </w:p>
        </w:tc>
        <w:tc>
          <w:tcPr>
            <w:tcW w:w="2841" w:type="dxa"/>
          </w:tcPr>
          <w:p w14:paraId="63970110" w14:textId="77777777" w:rsidR="00883286" w:rsidRPr="0057258A" w:rsidRDefault="00883286" w:rsidP="00EA019D"/>
        </w:tc>
      </w:tr>
      <w:tr w:rsidR="00883286" w:rsidRPr="00077DCC" w14:paraId="4CD48D29" w14:textId="77777777" w:rsidTr="00EA019D">
        <w:tc>
          <w:tcPr>
            <w:tcW w:w="1242" w:type="dxa"/>
          </w:tcPr>
          <w:p w14:paraId="20BDD42D" w14:textId="77777777" w:rsidR="00883286" w:rsidRDefault="00883286" w:rsidP="00EA019D">
            <w:r>
              <w:rPr>
                <w:rFonts w:hint="eastAsia"/>
              </w:rPr>
              <w:t>2040707</w:t>
            </w:r>
          </w:p>
        </w:tc>
        <w:tc>
          <w:tcPr>
            <w:tcW w:w="4439" w:type="dxa"/>
          </w:tcPr>
          <w:p w14:paraId="2D818B54" w14:textId="77777777" w:rsidR="00883286" w:rsidRDefault="00883286" w:rsidP="00EA019D">
            <w:r>
              <w:rPr>
                <w:rFonts w:hint="eastAsia"/>
              </w:rPr>
              <w:t>订单不存在</w:t>
            </w:r>
          </w:p>
        </w:tc>
        <w:tc>
          <w:tcPr>
            <w:tcW w:w="2841" w:type="dxa"/>
          </w:tcPr>
          <w:p w14:paraId="5DCAEC35" w14:textId="77777777" w:rsidR="00883286" w:rsidRPr="0057258A" w:rsidRDefault="00883286" w:rsidP="00EA019D">
            <w:r>
              <w:rPr>
                <w:rFonts w:hint="eastAsia"/>
              </w:rPr>
              <w:t>没有对应接入方的订单号</w:t>
            </w:r>
          </w:p>
        </w:tc>
      </w:tr>
      <w:tr w:rsidR="00883286" w:rsidRPr="00077DCC" w14:paraId="2415662F" w14:textId="77777777" w:rsidTr="00EA019D">
        <w:tc>
          <w:tcPr>
            <w:tcW w:w="1242" w:type="dxa"/>
          </w:tcPr>
          <w:p w14:paraId="11384AEB" w14:textId="77777777" w:rsidR="00883286" w:rsidRDefault="00883286" w:rsidP="00EA019D">
            <w:r>
              <w:rPr>
                <w:rFonts w:hint="eastAsia"/>
              </w:rPr>
              <w:t>2040704</w:t>
            </w:r>
          </w:p>
        </w:tc>
        <w:tc>
          <w:tcPr>
            <w:tcW w:w="4439" w:type="dxa"/>
          </w:tcPr>
          <w:p w14:paraId="379ED7DD" w14:textId="77777777" w:rsidR="00883286" w:rsidRDefault="00883286" w:rsidP="00EA019D">
            <w:r>
              <w:rPr>
                <w:rFonts w:hint="eastAsia"/>
              </w:rPr>
              <w:t>订单未开通服务</w:t>
            </w:r>
          </w:p>
        </w:tc>
        <w:tc>
          <w:tcPr>
            <w:tcW w:w="2841" w:type="dxa"/>
          </w:tcPr>
          <w:p w14:paraId="63CBFF7E" w14:textId="77777777" w:rsidR="00883286" w:rsidRDefault="00883286" w:rsidP="00EA019D">
            <w:r>
              <w:rPr>
                <w:rFonts w:hint="eastAsia"/>
              </w:rPr>
              <w:t>订单存在，但没有开通服务</w:t>
            </w:r>
          </w:p>
        </w:tc>
      </w:tr>
      <w:tr w:rsidR="00883286" w:rsidRPr="00077DCC" w14:paraId="266CB025" w14:textId="77777777" w:rsidTr="00EA019D">
        <w:tc>
          <w:tcPr>
            <w:tcW w:w="1242" w:type="dxa"/>
          </w:tcPr>
          <w:p w14:paraId="63FDD1A5" w14:textId="77777777" w:rsidR="00883286" w:rsidRDefault="00883286" w:rsidP="00EA019D">
            <w:r>
              <w:rPr>
                <w:rFonts w:hint="eastAsia"/>
              </w:rPr>
              <w:t>2040116</w:t>
            </w:r>
          </w:p>
        </w:tc>
        <w:tc>
          <w:tcPr>
            <w:tcW w:w="4439" w:type="dxa"/>
          </w:tcPr>
          <w:p w14:paraId="1B60861A" w14:textId="77777777" w:rsidR="00883286" w:rsidRDefault="00883286" w:rsidP="00EA019D">
            <w:r>
              <w:rPr>
                <w:rFonts w:hint="eastAsia"/>
              </w:rPr>
              <w:t>必要参数缺失或错误</w:t>
            </w:r>
          </w:p>
        </w:tc>
        <w:tc>
          <w:tcPr>
            <w:tcW w:w="2841" w:type="dxa"/>
          </w:tcPr>
          <w:p w14:paraId="61056125" w14:textId="77777777" w:rsidR="00883286" w:rsidRDefault="00883286" w:rsidP="00EA019D">
            <w:r>
              <w:rPr>
                <w:rFonts w:hint="eastAsia"/>
              </w:rPr>
              <w:t>当一些必传参数为空或者不传或者格式不对的时候报错，例如</w:t>
            </w:r>
            <w:r>
              <w:rPr>
                <w:rFonts w:hint="eastAsia"/>
              </w:rPr>
              <w:t>order_time</w:t>
            </w:r>
            <w:r>
              <w:rPr>
                <w:rFonts w:hint="eastAsia"/>
              </w:rPr>
              <w:t>的格式不是</w:t>
            </w:r>
            <w:r>
              <w:rPr>
                <w:rFonts w:hint="eastAsia"/>
              </w:rPr>
              <w:t>yyyyMMddhhmmss(</w:t>
            </w:r>
            <w:r>
              <w:rPr>
                <w:rFonts w:hint="eastAsia"/>
              </w:rPr>
              <w:t>年月日时分秒</w:t>
            </w:r>
            <w:r>
              <w:rPr>
                <w:rFonts w:hint="eastAsia"/>
              </w:rPr>
              <w:t>)</w:t>
            </w:r>
          </w:p>
        </w:tc>
      </w:tr>
      <w:tr w:rsidR="00883286" w:rsidRPr="00077DCC" w14:paraId="2B8B66BF" w14:textId="77777777" w:rsidTr="00EA019D">
        <w:tc>
          <w:tcPr>
            <w:tcW w:w="1242" w:type="dxa"/>
          </w:tcPr>
          <w:p w14:paraId="32AE3DE7" w14:textId="77777777" w:rsidR="00883286" w:rsidRDefault="00883286" w:rsidP="00EA019D">
            <w:r>
              <w:rPr>
                <w:rFonts w:hint="eastAsia"/>
              </w:rPr>
              <w:t>2040113</w:t>
            </w:r>
          </w:p>
        </w:tc>
        <w:tc>
          <w:tcPr>
            <w:tcW w:w="4439" w:type="dxa"/>
          </w:tcPr>
          <w:p w14:paraId="6189A52D" w14:textId="77777777" w:rsidR="00883286" w:rsidRDefault="00883286" w:rsidP="00EA019D">
            <w:r>
              <w:rPr>
                <w:rFonts w:hint="eastAsia"/>
              </w:rPr>
              <w:t>pack</w:t>
            </w:r>
            <w:r>
              <w:rPr>
                <w:rFonts w:hint="eastAsia"/>
              </w:rPr>
              <w:t>解包错误</w:t>
            </w:r>
          </w:p>
        </w:tc>
        <w:tc>
          <w:tcPr>
            <w:tcW w:w="2841" w:type="dxa"/>
          </w:tcPr>
          <w:p w14:paraId="78929C84" w14:textId="77777777" w:rsidR="00883286" w:rsidRDefault="00883286" w:rsidP="00EA019D">
            <w:r>
              <w:rPr>
                <w:rFonts w:hint="eastAsia"/>
              </w:rPr>
              <w:t>传入参数的数据类型不对等</w:t>
            </w:r>
          </w:p>
        </w:tc>
      </w:tr>
      <w:tr w:rsidR="00883286" w:rsidRPr="00077DCC" w14:paraId="7F73A44D" w14:textId="77777777" w:rsidTr="00EA019D">
        <w:tc>
          <w:tcPr>
            <w:tcW w:w="1242" w:type="dxa"/>
          </w:tcPr>
          <w:p w14:paraId="1DF16B5B" w14:textId="77777777" w:rsidR="00883286" w:rsidRDefault="00883286" w:rsidP="00EA019D">
            <w:r>
              <w:rPr>
                <w:rFonts w:hint="eastAsia"/>
              </w:rPr>
              <w:t>2040420</w:t>
            </w:r>
          </w:p>
        </w:tc>
        <w:tc>
          <w:tcPr>
            <w:tcW w:w="4439" w:type="dxa"/>
          </w:tcPr>
          <w:p w14:paraId="51B03DDA" w14:textId="77777777" w:rsidR="00883286" w:rsidRDefault="00883286" w:rsidP="00EA019D">
            <w:r>
              <w:rPr>
                <w:rFonts w:hint="eastAsia"/>
              </w:rPr>
              <w:t>DB</w:t>
            </w:r>
            <w:r>
              <w:rPr>
                <w:rFonts w:hint="eastAsia"/>
              </w:rPr>
              <w:t>错误：</w:t>
            </w:r>
            <w:r>
              <w:rPr>
                <w:rFonts w:hint="eastAsia"/>
              </w:rPr>
              <w:t>DB</w:t>
            </w:r>
            <w:r>
              <w:rPr>
                <w:rFonts w:hint="eastAsia"/>
              </w:rPr>
              <w:t>未知错误</w:t>
            </w:r>
          </w:p>
        </w:tc>
        <w:tc>
          <w:tcPr>
            <w:tcW w:w="2841" w:type="dxa"/>
          </w:tcPr>
          <w:p w14:paraId="7141AC15" w14:textId="77777777" w:rsidR="00883286" w:rsidRDefault="00883286" w:rsidP="00EA019D">
            <w:r>
              <w:rPr>
                <w:rFonts w:hint="eastAsia"/>
              </w:rPr>
              <w:t>除了数据为空的错误外的</w:t>
            </w:r>
            <w:r>
              <w:rPr>
                <w:rFonts w:hint="eastAsia"/>
              </w:rPr>
              <w:t>DB</w:t>
            </w:r>
            <w:r>
              <w:rPr>
                <w:rFonts w:hint="eastAsia"/>
              </w:rPr>
              <w:t>错误</w:t>
            </w:r>
          </w:p>
        </w:tc>
      </w:tr>
      <w:tr w:rsidR="00883286" w:rsidRPr="00077DCC" w14:paraId="19FA4DAA" w14:textId="77777777" w:rsidTr="00EA019D">
        <w:tc>
          <w:tcPr>
            <w:tcW w:w="1242" w:type="dxa"/>
          </w:tcPr>
          <w:p w14:paraId="127315C9" w14:textId="77777777" w:rsidR="00883286" w:rsidRDefault="00883286" w:rsidP="00EA019D">
            <w:r>
              <w:rPr>
                <w:rFonts w:hint="eastAsia"/>
              </w:rPr>
              <w:t>2040404</w:t>
            </w:r>
          </w:p>
        </w:tc>
        <w:tc>
          <w:tcPr>
            <w:tcW w:w="4439" w:type="dxa"/>
          </w:tcPr>
          <w:p w14:paraId="64178494" w14:textId="77777777" w:rsidR="00883286" w:rsidRDefault="00883286" w:rsidP="00EA019D">
            <w:r>
              <w:rPr>
                <w:rFonts w:hint="eastAsia"/>
              </w:rPr>
              <w:t>DB</w:t>
            </w:r>
            <w:r>
              <w:rPr>
                <w:rFonts w:hint="eastAsia"/>
              </w:rPr>
              <w:t>异常：</w:t>
            </w:r>
            <w:r>
              <w:rPr>
                <w:rFonts w:hint="eastAsia"/>
              </w:rPr>
              <w:t>DB</w:t>
            </w:r>
            <w:r>
              <w:rPr>
                <w:rFonts w:hint="eastAsia"/>
              </w:rPr>
              <w:t>查询为空</w:t>
            </w:r>
          </w:p>
        </w:tc>
        <w:tc>
          <w:tcPr>
            <w:tcW w:w="2841" w:type="dxa"/>
          </w:tcPr>
          <w:p w14:paraId="75460352" w14:textId="77777777" w:rsidR="00883286" w:rsidRDefault="00883286" w:rsidP="00EA019D">
            <w:r>
              <w:rPr>
                <w:rFonts w:hint="eastAsia"/>
              </w:rPr>
              <w:t>查询不到数据报此错误</w:t>
            </w:r>
          </w:p>
        </w:tc>
      </w:tr>
      <w:tr w:rsidR="00883286" w:rsidRPr="00077DCC" w14:paraId="56B6F311" w14:textId="77777777" w:rsidTr="00EA019D">
        <w:tc>
          <w:tcPr>
            <w:tcW w:w="1242" w:type="dxa"/>
          </w:tcPr>
          <w:p w14:paraId="32822363" w14:textId="77777777" w:rsidR="00883286" w:rsidRDefault="00883286" w:rsidP="00EA019D">
            <w:r>
              <w:rPr>
                <w:rFonts w:hint="eastAsia"/>
              </w:rPr>
              <w:t>2040350</w:t>
            </w:r>
          </w:p>
        </w:tc>
        <w:tc>
          <w:tcPr>
            <w:tcW w:w="4439" w:type="dxa"/>
          </w:tcPr>
          <w:p w14:paraId="45946262" w14:textId="77777777" w:rsidR="00883286" w:rsidRDefault="00883286" w:rsidP="00EA019D">
            <w:r>
              <w:rPr>
                <w:rFonts w:hint="eastAsia"/>
              </w:rPr>
              <w:t>Boss</w:t>
            </w:r>
            <w:r>
              <w:rPr>
                <w:rFonts w:hint="eastAsia"/>
              </w:rPr>
              <w:t>接口异常</w:t>
            </w:r>
          </w:p>
        </w:tc>
        <w:tc>
          <w:tcPr>
            <w:tcW w:w="2841" w:type="dxa"/>
          </w:tcPr>
          <w:p w14:paraId="688F2623" w14:textId="77777777" w:rsidR="00883286" w:rsidRDefault="00883286" w:rsidP="00EA019D">
            <w:r>
              <w:rPr>
                <w:rFonts w:hint="eastAsia"/>
              </w:rPr>
              <w:t>Boss</w:t>
            </w:r>
            <w:r>
              <w:rPr>
                <w:rFonts w:hint="eastAsia"/>
              </w:rPr>
              <w:t>无返回或者连接</w:t>
            </w:r>
            <w:r>
              <w:rPr>
                <w:rFonts w:hint="eastAsia"/>
              </w:rPr>
              <w:t>Boss</w:t>
            </w:r>
            <w:r>
              <w:rPr>
                <w:rFonts w:hint="eastAsia"/>
              </w:rPr>
              <w:t>失败</w:t>
            </w:r>
          </w:p>
        </w:tc>
      </w:tr>
      <w:tr w:rsidR="00883286" w:rsidRPr="00077DCC" w14:paraId="3E162940" w14:textId="77777777" w:rsidTr="00EA019D">
        <w:tc>
          <w:tcPr>
            <w:tcW w:w="1242" w:type="dxa"/>
          </w:tcPr>
          <w:p w14:paraId="4397B1A9" w14:textId="77777777" w:rsidR="00883286" w:rsidRDefault="00883286" w:rsidP="00EA019D">
            <w:r>
              <w:rPr>
                <w:rFonts w:hint="eastAsia"/>
              </w:rPr>
              <w:t>2040358</w:t>
            </w:r>
          </w:p>
        </w:tc>
        <w:tc>
          <w:tcPr>
            <w:tcW w:w="4439" w:type="dxa"/>
          </w:tcPr>
          <w:p w14:paraId="2D877C1C" w14:textId="77777777" w:rsidR="00883286" w:rsidRDefault="00883286" w:rsidP="00EA019D">
            <w:r>
              <w:rPr>
                <w:rFonts w:hint="eastAsia"/>
              </w:rPr>
              <w:t>Boss</w:t>
            </w:r>
            <w:r>
              <w:rPr>
                <w:rFonts w:hint="eastAsia"/>
              </w:rPr>
              <w:t>处理失败</w:t>
            </w:r>
          </w:p>
        </w:tc>
        <w:tc>
          <w:tcPr>
            <w:tcW w:w="2841" w:type="dxa"/>
          </w:tcPr>
          <w:p w14:paraId="41B0FE3C" w14:textId="77777777" w:rsidR="00883286" w:rsidRDefault="00883286" w:rsidP="00EA019D">
            <w:r>
              <w:rPr>
                <w:rFonts w:hint="eastAsia"/>
              </w:rPr>
              <w:t>芒果</w:t>
            </w:r>
            <w:r>
              <w:rPr>
                <w:rFonts w:hint="eastAsia"/>
              </w:rPr>
              <w:t>Boss</w:t>
            </w:r>
            <w:r>
              <w:rPr>
                <w:rFonts w:hint="eastAsia"/>
              </w:rPr>
              <w:t>有返回，返回系统权限回收失败</w:t>
            </w:r>
          </w:p>
        </w:tc>
      </w:tr>
    </w:tbl>
    <w:p w14:paraId="733953D7" w14:textId="70F93FA7" w:rsidR="008409F9" w:rsidRDefault="008409F9" w:rsidP="00E8632E">
      <w:pPr>
        <w:pStyle w:val="3"/>
      </w:pPr>
      <w:r>
        <w:rPr>
          <w:rFonts w:hint="eastAsia"/>
        </w:rPr>
        <w:t>8.</w:t>
      </w:r>
      <w:r w:rsidR="00E8632E">
        <w:rPr>
          <w:rFonts w:hint="eastAsia"/>
        </w:rPr>
        <w:t>1.</w:t>
      </w:r>
      <w:r w:rsidR="00435956">
        <w:rPr>
          <w:rFonts w:hint="eastAsia"/>
        </w:rPr>
        <w:t>4</w:t>
      </w:r>
      <w:r w:rsidR="00A50F78" w:rsidRPr="00A50F78">
        <w:rPr>
          <w:rFonts w:hint="eastAsia"/>
        </w:rPr>
        <w:t>存量用户免广告会员同步</w:t>
      </w:r>
    </w:p>
    <w:p w14:paraId="795245E7" w14:textId="77777777" w:rsidR="008409F9" w:rsidRDefault="008409F9" w:rsidP="008409F9">
      <w:pPr>
        <w:rPr>
          <w:szCs w:val="21"/>
        </w:rPr>
      </w:pPr>
      <w:r>
        <w:rPr>
          <w:rFonts w:hint="eastAsia"/>
        </w:rPr>
        <w:t>接口地址：</w:t>
      </w:r>
      <w:r w:rsidRPr="00605831">
        <w:rPr>
          <w:szCs w:val="21"/>
        </w:rPr>
        <w:t xml:space="preserve"> </w:t>
      </w:r>
      <w:r>
        <w:rPr>
          <w:rFonts w:hint="eastAsia"/>
          <w:szCs w:val="21"/>
        </w:rPr>
        <w:t>factory</w:t>
      </w:r>
      <w:r w:rsidRPr="00605831">
        <w:rPr>
          <w:rFonts w:hint="eastAsia"/>
          <w:szCs w:val="21"/>
        </w:rPr>
        <w:t>/</w:t>
      </w:r>
      <w:r w:rsidR="00F64C2D">
        <w:rPr>
          <w:rFonts w:ascii="Tahoma" w:hAnsi="Tahoma" w:cs="Tahoma"/>
          <w:szCs w:val="21"/>
        </w:rPr>
        <w:t>member</w:t>
      </w:r>
      <w:r w:rsidR="00F64C2D">
        <w:rPr>
          <w:rFonts w:ascii="Tahoma" w:hAnsi="Tahoma" w:cs="Tahoma" w:hint="eastAsia"/>
          <w:szCs w:val="21"/>
        </w:rPr>
        <w:t>Sync</w:t>
      </w:r>
    </w:p>
    <w:p w14:paraId="6450B736" w14:textId="77777777" w:rsidR="008409F9" w:rsidRDefault="008409F9" w:rsidP="008409F9">
      <w:pPr>
        <w:rPr>
          <w:szCs w:val="21"/>
        </w:rPr>
      </w:pPr>
      <w:r>
        <w:rPr>
          <w:rFonts w:hint="eastAsia"/>
          <w:szCs w:val="21"/>
        </w:rPr>
        <w:t>接口说明：</w:t>
      </w:r>
      <w:r>
        <w:rPr>
          <w:szCs w:val="21"/>
        </w:rPr>
        <w:t xml:space="preserve"> </w:t>
      </w:r>
      <w:r w:rsidR="009E3A3A">
        <w:rPr>
          <w:rFonts w:hint="eastAsia"/>
          <w:szCs w:val="21"/>
        </w:rPr>
        <w:t>用于合作方存量会员登录合作终端免广告，最多</w:t>
      </w:r>
      <w:r w:rsidR="009E3A3A">
        <w:rPr>
          <w:rFonts w:hint="eastAsia"/>
          <w:szCs w:val="21"/>
        </w:rPr>
        <w:t>90</w:t>
      </w:r>
      <w:r w:rsidR="009E3A3A">
        <w:rPr>
          <w:rFonts w:hint="eastAsia"/>
          <w:szCs w:val="21"/>
        </w:rPr>
        <w:t>天，而且只会以接收的第一次为准。</w:t>
      </w:r>
    </w:p>
    <w:p w14:paraId="07917C0C" w14:textId="77777777" w:rsidR="007C0960" w:rsidRDefault="007C0960" w:rsidP="007C0960">
      <w:pPr>
        <w:rPr>
          <w:szCs w:val="21"/>
        </w:rPr>
      </w:pPr>
      <w:r>
        <w:rPr>
          <w:rFonts w:hint="eastAsia"/>
          <w:szCs w:val="21"/>
        </w:rPr>
        <w:t>调用方：服务端</w:t>
      </w:r>
      <w:r>
        <w:rPr>
          <w:rFonts w:hint="eastAsia"/>
          <w:szCs w:val="21"/>
        </w:rPr>
        <w:t>-&gt;</w:t>
      </w:r>
      <w:r>
        <w:rPr>
          <w:rFonts w:hint="eastAsia"/>
          <w:szCs w:val="21"/>
        </w:rPr>
        <w:t>服务端</w:t>
      </w:r>
    </w:p>
    <w:p w14:paraId="73507B46" w14:textId="77777777" w:rsidR="008409F9" w:rsidRDefault="008409F9" w:rsidP="008409F9">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8409F9" w14:paraId="185D89E5" w14:textId="77777777" w:rsidTr="00EA019D">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71961EFE" w14:textId="77777777" w:rsidR="008409F9" w:rsidRDefault="008409F9" w:rsidP="00EA019D">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272FEC23" w14:textId="77777777" w:rsidR="008409F9" w:rsidRDefault="008409F9" w:rsidP="00EA019D">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7482C9E9" w14:textId="77777777" w:rsidR="008409F9" w:rsidRDefault="008409F9" w:rsidP="00EA019D">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5888EF9F" w14:textId="77777777" w:rsidR="008409F9" w:rsidRDefault="008409F9" w:rsidP="00EA019D">
            <w:r>
              <w:rPr>
                <w:rFonts w:hint="eastAsia"/>
              </w:rPr>
              <w:t>是否必传</w:t>
            </w:r>
          </w:p>
        </w:tc>
      </w:tr>
      <w:tr w:rsidR="001D6D25" w:rsidRPr="00B160F8" w14:paraId="2B80CA70"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577FD594" w14:textId="77777777" w:rsidR="001D6D25" w:rsidRDefault="001D6D25" w:rsidP="00EA019D">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5E31823B" w14:textId="77777777" w:rsidR="001D6D25" w:rsidRDefault="001D6D25"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C5DE7C1" w14:textId="77777777" w:rsidR="001D6D25" w:rsidRDefault="001D6D25" w:rsidP="00EA019D">
            <w:pPr>
              <w:jc w:val="left"/>
            </w:pPr>
            <w:r>
              <w:rPr>
                <w:rFonts w:hint="eastAsia"/>
              </w:rPr>
              <w:t>应用</w:t>
            </w:r>
            <w:r>
              <w:rPr>
                <w:rFonts w:hint="eastAsia"/>
              </w:rPr>
              <w:t>ID</w:t>
            </w:r>
            <w:r>
              <w:rPr>
                <w:rFonts w:hint="eastAsia"/>
              </w:rPr>
              <w:t>，芒果分配</w:t>
            </w:r>
          </w:p>
          <w:p w14:paraId="2990942E" w14:textId="77777777" w:rsidR="0064136B" w:rsidRDefault="0064136B" w:rsidP="00EA019D">
            <w:pPr>
              <w:jc w:val="left"/>
            </w:pPr>
            <w:r w:rsidRPr="00541C6A">
              <w:rPr>
                <w:rFonts w:hint="eastAsia"/>
                <w:color w:val="FF0000"/>
              </w:rPr>
              <w:t>app_id</w:t>
            </w:r>
            <w:r w:rsidRPr="00541C6A">
              <w:rPr>
                <w:rFonts w:hint="eastAsia"/>
                <w:color w:val="FF0000"/>
              </w:rPr>
              <w:t>参数不参与加密和签名，做为外部参数传入。</w:t>
            </w:r>
          </w:p>
        </w:tc>
        <w:tc>
          <w:tcPr>
            <w:tcW w:w="912" w:type="pct"/>
            <w:tcBorders>
              <w:top w:val="single" w:sz="0" w:space="0" w:color="000000"/>
              <w:left w:val="single" w:sz="0" w:space="0" w:color="000000"/>
              <w:bottom w:val="single" w:sz="0" w:space="0" w:color="000000"/>
              <w:right w:val="single" w:sz="0" w:space="0" w:color="000000"/>
            </w:tcBorders>
          </w:tcPr>
          <w:p w14:paraId="2A9183FA" w14:textId="77777777" w:rsidR="001D6D25" w:rsidRDefault="001D6D25" w:rsidP="00EA019D">
            <w:pPr>
              <w:jc w:val="left"/>
            </w:pPr>
            <w:r>
              <w:rPr>
                <w:rFonts w:hint="eastAsia"/>
              </w:rPr>
              <w:t>Y</w:t>
            </w:r>
          </w:p>
        </w:tc>
      </w:tr>
      <w:tr w:rsidR="00361509" w:rsidRPr="00B160F8" w14:paraId="5FE69AF3"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06E30282" w14:textId="77777777" w:rsidR="00361509" w:rsidRDefault="00361509" w:rsidP="00EA019D">
            <w:pPr>
              <w:jc w:val="left"/>
            </w:pPr>
            <w:r>
              <w:rPr>
                <w:rFonts w:hint="eastAsia"/>
              </w:rPr>
              <w:t>uuid</w:t>
            </w:r>
          </w:p>
        </w:tc>
        <w:tc>
          <w:tcPr>
            <w:tcW w:w="539" w:type="pct"/>
            <w:tcBorders>
              <w:top w:val="single" w:sz="0" w:space="0" w:color="000000"/>
              <w:left w:val="single" w:sz="0" w:space="0" w:color="000000"/>
              <w:bottom w:val="single" w:sz="0" w:space="0" w:color="000000"/>
              <w:right w:val="single" w:sz="0" w:space="0" w:color="000000"/>
            </w:tcBorders>
          </w:tcPr>
          <w:p w14:paraId="4DE3E435" w14:textId="77777777" w:rsidR="00361509" w:rsidRDefault="00361509"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AB69AD3" w14:textId="77777777" w:rsidR="00361509" w:rsidRDefault="00361509" w:rsidP="00EA019D">
            <w:pPr>
              <w:jc w:val="left"/>
            </w:pPr>
            <w:r>
              <w:rPr>
                <w:rFonts w:hint="eastAsia"/>
              </w:rPr>
              <w:t>芒果用户唯一</w:t>
            </w:r>
            <w:r>
              <w:rPr>
                <w:rFonts w:hint="eastAsia"/>
              </w:rPr>
              <w:t>ID</w:t>
            </w:r>
          </w:p>
        </w:tc>
        <w:tc>
          <w:tcPr>
            <w:tcW w:w="912" w:type="pct"/>
            <w:tcBorders>
              <w:top w:val="single" w:sz="0" w:space="0" w:color="000000"/>
              <w:left w:val="single" w:sz="0" w:space="0" w:color="000000"/>
              <w:bottom w:val="single" w:sz="0" w:space="0" w:color="000000"/>
              <w:right w:val="single" w:sz="0" w:space="0" w:color="000000"/>
            </w:tcBorders>
          </w:tcPr>
          <w:p w14:paraId="0A5E54C4" w14:textId="77777777" w:rsidR="00361509" w:rsidRDefault="00361509" w:rsidP="00EA019D">
            <w:pPr>
              <w:jc w:val="left"/>
            </w:pPr>
            <w:r>
              <w:rPr>
                <w:rFonts w:hint="eastAsia"/>
              </w:rPr>
              <w:t>Y</w:t>
            </w:r>
          </w:p>
        </w:tc>
      </w:tr>
      <w:tr w:rsidR="00BA2E7C" w:rsidRPr="00B160F8" w14:paraId="338621C2"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2CD33B83" w14:textId="77777777" w:rsidR="00BA2E7C" w:rsidRDefault="00BA2E7C" w:rsidP="00EA019D">
            <w:pPr>
              <w:jc w:val="left"/>
            </w:pPr>
            <w:r>
              <w:rPr>
                <w:rFonts w:hint="eastAsia"/>
              </w:rPr>
              <w:t>ticket</w:t>
            </w:r>
          </w:p>
        </w:tc>
        <w:tc>
          <w:tcPr>
            <w:tcW w:w="539" w:type="pct"/>
            <w:tcBorders>
              <w:top w:val="single" w:sz="0" w:space="0" w:color="000000"/>
              <w:left w:val="single" w:sz="0" w:space="0" w:color="000000"/>
              <w:bottom w:val="single" w:sz="0" w:space="0" w:color="000000"/>
              <w:right w:val="single" w:sz="0" w:space="0" w:color="000000"/>
            </w:tcBorders>
          </w:tcPr>
          <w:p w14:paraId="3E9EE542" w14:textId="77777777" w:rsidR="00BA2E7C" w:rsidRDefault="00BA2E7C"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0CDF88E" w14:textId="77777777" w:rsidR="00BA2E7C" w:rsidRDefault="00BA2E7C" w:rsidP="00EA019D">
            <w:pPr>
              <w:jc w:val="left"/>
            </w:pPr>
            <w:r>
              <w:rPr>
                <w:rFonts w:hint="eastAsia"/>
              </w:rPr>
              <w:t>芒果用户票据</w:t>
            </w:r>
          </w:p>
        </w:tc>
        <w:tc>
          <w:tcPr>
            <w:tcW w:w="912" w:type="pct"/>
            <w:tcBorders>
              <w:top w:val="single" w:sz="0" w:space="0" w:color="000000"/>
              <w:left w:val="single" w:sz="0" w:space="0" w:color="000000"/>
              <w:bottom w:val="single" w:sz="0" w:space="0" w:color="000000"/>
              <w:right w:val="single" w:sz="0" w:space="0" w:color="000000"/>
            </w:tcBorders>
          </w:tcPr>
          <w:p w14:paraId="28C548C9" w14:textId="77777777" w:rsidR="00BA2E7C" w:rsidRDefault="00BA2E7C" w:rsidP="00EA019D">
            <w:pPr>
              <w:jc w:val="left"/>
            </w:pPr>
            <w:r>
              <w:rPr>
                <w:rFonts w:hint="eastAsia"/>
              </w:rPr>
              <w:t>Y</w:t>
            </w:r>
          </w:p>
        </w:tc>
      </w:tr>
      <w:tr w:rsidR="00F5352F" w:rsidRPr="00B160F8" w14:paraId="55E3FF95"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3BC9E80B" w14:textId="77777777" w:rsidR="00F5352F" w:rsidRDefault="004F6281" w:rsidP="00EA019D">
            <w:pPr>
              <w:jc w:val="left"/>
            </w:pPr>
            <w:r>
              <w:t>vip</w:t>
            </w:r>
            <w:r w:rsidR="00F5352F">
              <w:rPr>
                <w:rFonts w:hint="eastAsia"/>
              </w:rPr>
              <w:t>_expire_time</w:t>
            </w:r>
          </w:p>
        </w:tc>
        <w:tc>
          <w:tcPr>
            <w:tcW w:w="539" w:type="pct"/>
            <w:tcBorders>
              <w:top w:val="single" w:sz="0" w:space="0" w:color="000000"/>
              <w:left w:val="single" w:sz="0" w:space="0" w:color="000000"/>
              <w:bottom w:val="single" w:sz="0" w:space="0" w:color="000000"/>
              <w:right w:val="single" w:sz="0" w:space="0" w:color="000000"/>
            </w:tcBorders>
          </w:tcPr>
          <w:p w14:paraId="4BD7BC4C" w14:textId="77777777" w:rsidR="00F5352F" w:rsidRDefault="00F5352F"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E5F8255" w14:textId="77777777" w:rsidR="009E3A3A" w:rsidRDefault="009E3A3A" w:rsidP="00EA019D">
            <w:pPr>
              <w:jc w:val="left"/>
            </w:pPr>
            <w:r>
              <w:rPr>
                <w:rFonts w:hint="eastAsia"/>
              </w:rPr>
              <w:t>用户</w:t>
            </w:r>
            <w:r>
              <w:rPr>
                <w:rFonts w:hint="eastAsia"/>
              </w:rPr>
              <w:t>VIP</w:t>
            </w:r>
            <w:r>
              <w:rPr>
                <w:rFonts w:hint="eastAsia"/>
              </w:rPr>
              <w:t>截止时间</w:t>
            </w:r>
          </w:p>
          <w:p w14:paraId="2117BEBD" w14:textId="77777777" w:rsidR="00F5352F" w:rsidRDefault="00F5352F" w:rsidP="00EA019D">
            <w:pPr>
              <w:jc w:val="left"/>
            </w:pPr>
            <w:r>
              <w:rPr>
                <w:rFonts w:hint="eastAsia"/>
              </w:rPr>
              <w:t>格试：</w:t>
            </w:r>
            <w:r>
              <w:rPr>
                <w:rFonts w:hint="eastAsia"/>
              </w:rPr>
              <w:t>yyyyMMddhhmmss(</w:t>
            </w:r>
            <w:r>
              <w:rPr>
                <w:rFonts w:hint="eastAsia"/>
              </w:rPr>
              <w:t>年月日时分秒</w:t>
            </w:r>
            <w:r>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26FD138E" w14:textId="77777777" w:rsidR="00F5352F" w:rsidRDefault="00F5352F" w:rsidP="00EA019D">
            <w:pPr>
              <w:jc w:val="left"/>
            </w:pPr>
            <w:r>
              <w:rPr>
                <w:rFonts w:hint="eastAsia"/>
              </w:rPr>
              <w:t>Y</w:t>
            </w:r>
          </w:p>
        </w:tc>
      </w:tr>
      <w:tr w:rsidR="001E10F1" w:rsidRPr="00B160F8" w14:paraId="5F9AF6F4"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26D0DE88" w14:textId="77777777" w:rsidR="001E10F1" w:rsidRDefault="001E10F1" w:rsidP="00EA019D">
            <w:pPr>
              <w:jc w:val="left"/>
            </w:pPr>
            <w:r>
              <w:rPr>
                <w:rFonts w:hint="eastAsia"/>
              </w:rPr>
              <w:t>uip</w:t>
            </w:r>
          </w:p>
        </w:tc>
        <w:tc>
          <w:tcPr>
            <w:tcW w:w="539" w:type="pct"/>
            <w:tcBorders>
              <w:top w:val="single" w:sz="0" w:space="0" w:color="000000"/>
              <w:left w:val="single" w:sz="0" w:space="0" w:color="000000"/>
              <w:bottom w:val="single" w:sz="0" w:space="0" w:color="000000"/>
              <w:right w:val="single" w:sz="0" w:space="0" w:color="000000"/>
            </w:tcBorders>
          </w:tcPr>
          <w:p w14:paraId="35F5D45C" w14:textId="77777777" w:rsidR="001E10F1" w:rsidRDefault="001E10F1"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2E095CE" w14:textId="77777777" w:rsidR="001E10F1" w:rsidRDefault="001E10F1" w:rsidP="00EA019D">
            <w:pPr>
              <w:jc w:val="left"/>
            </w:pPr>
            <w:r>
              <w:rPr>
                <w:rFonts w:hint="eastAsia"/>
              </w:rPr>
              <w:t>用户</w:t>
            </w:r>
            <w:r>
              <w:rPr>
                <w:rFonts w:hint="eastAsia"/>
              </w:rPr>
              <w:t>IP</w:t>
            </w:r>
          </w:p>
        </w:tc>
        <w:tc>
          <w:tcPr>
            <w:tcW w:w="912" w:type="pct"/>
            <w:tcBorders>
              <w:top w:val="single" w:sz="0" w:space="0" w:color="000000"/>
              <w:left w:val="single" w:sz="0" w:space="0" w:color="000000"/>
              <w:bottom w:val="single" w:sz="0" w:space="0" w:color="000000"/>
              <w:right w:val="single" w:sz="0" w:space="0" w:color="000000"/>
            </w:tcBorders>
          </w:tcPr>
          <w:p w14:paraId="6CDFC524" w14:textId="77777777" w:rsidR="001E10F1" w:rsidRDefault="001E10F1" w:rsidP="00EA019D">
            <w:pPr>
              <w:jc w:val="left"/>
            </w:pPr>
            <w:r>
              <w:rPr>
                <w:rFonts w:hint="eastAsia"/>
              </w:rPr>
              <w:t>N</w:t>
            </w:r>
          </w:p>
        </w:tc>
      </w:tr>
      <w:tr w:rsidR="001E10F1" w:rsidRPr="00B160F8" w14:paraId="65372FD1"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5700D8AA" w14:textId="77777777" w:rsidR="001E10F1" w:rsidRDefault="001E10F1" w:rsidP="00EA019D">
            <w:pPr>
              <w:jc w:val="left"/>
            </w:pPr>
            <w:r>
              <w:rPr>
                <w:rFonts w:hint="eastAsia"/>
              </w:rPr>
              <w:t>mac</w:t>
            </w:r>
          </w:p>
        </w:tc>
        <w:tc>
          <w:tcPr>
            <w:tcW w:w="539" w:type="pct"/>
            <w:tcBorders>
              <w:top w:val="single" w:sz="0" w:space="0" w:color="000000"/>
              <w:left w:val="single" w:sz="0" w:space="0" w:color="000000"/>
              <w:bottom w:val="single" w:sz="0" w:space="0" w:color="000000"/>
              <w:right w:val="single" w:sz="0" w:space="0" w:color="000000"/>
            </w:tcBorders>
          </w:tcPr>
          <w:p w14:paraId="5684CC6C" w14:textId="77777777" w:rsidR="001E10F1" w:rsidRDefault="001E10F1"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FA31CD5" w14:textId="77777777" w:rsidR="001E10F1" w:rsidRDefault="001E10F1" w:rsidP="00EA019D">
            <w:pPr>
              <w:jc w:val="left"/>
            </w:pPr>
            <w:r>
              <w:rPr>
                <w:rFonts w:hint="eastAsia"/>
              </w:rPr>
              <w:t>终端</w:t>
            </w:r>
            <w:r>
              <w:rPr>
                <w:rFonts w:hint="eastAsia"/>
              </w:rPr>
              <w:t>Mac</w:t>
            </w:r>
            <w:r>
              <w:rPr>
                <w:rFonts w:hint="eastAsia"/>
              </w:rPr>
              <w:t>地址，芒果终端</w:t>
            </w:r>
            <w:r>
              <w:rPr>
                <w:rFonts w:hint="eastAsia"/>
              </w:rPr>
              <w:t>SDK</w:t>
            </w:r>
            <w:r>
              <w:rPr>
                <w:rFonts w:hint="eastAsia"/>
              </w:rPr>
              <w:t>获取</w:t>
            </w:r>
          </w:p>
        </w:tc>
        <w:tc>
          <w:tcPr>
            <w:tcW w:w="912" w:type="pct"/>
            <w:tcBorders>
              <w:top w:val="single" w:sz="0" w:space="0" w:color="000000"/>
              <w:left w:val="single" w:sz="0" w:space="0" w:color="000000"/>
              <w:bottom w:val="single" w:sz="0" w:space="0" w:color="000000"/>
              <w:right w:val="single" w:sz="0" w:space="0" w:color="000000"/>
            </w:tcBorders>
          </w:tcPr>
          <w:p w14:paraId="6F95E9CC" w14:textId="77777777" w:rsidR="001E10F1" w:rsidRDefault="001E10F1" w:rsidP="00EA019D">
            <w:pPr>
              <w:jc w:val="left"/>
            </w:pPr>
            <w:r>
              <w:rPr>
                <w:rFonts w:hint="eastAsia"/>
              </w:rPr>
              <w:t>N</w:t>
            </w:r>
          </w:p>
        </w:tc>
      </w:tr>
      <w:tr w:rsidR="001E10F1" w:rsidRPr="00B160F8" w14:paraId="45279ECB"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113256BF" w14:textId="77777777" w:rsidR="001E10F1" w:rsidRDefault="001E10F1" w:rsidP="00EA019D">
            <w:pPr>
              <w:jc w:val="left"/>
            </w:pPr>
            <w:r>
              <w:rPr>
                <w:rFonts w:hint="eastAsia"/>
              </w:rPr>
              <w:t>version</w:t>
            </w:r>
          </w:p>
        </w:tc>
        <w:tc>
          <w:tcPr>
            <w:tcW w:w="539" w:type="pct"/>
            <w:tcBorders>
              <w:top w:val="single" w:sz="0" w:space="0" w:color="000000"/>
              <w:left w:val="single" w:sz="0" w:space="0" w:color="000000"/>
              <w:bottom w:val="single" w:sz="0" w:space="0" w:color="000000"/>
              <w:right w:val="single" w:sz="0" w:space="0" w:color="000000"/>
            </w:tcBorders>
          </w:tcPr>
          <w:p w14:paraId="53368D7D" w14:textId="77777777" w:rsidR="001E10F1" w:rsidRDefault="001E10F1"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EDEE5C6" w14:textId="77777777" w:rsidR="001E10F1" w:rsidRDefault="001E10F1" w:rsidP="00EA019D">
            <w:pPr>
              <w:jc w:val="left"/>
            </w:pPr>
            <w:r>
              <w:rPr>
                <w:rFonts w:hint="eastAsia"/>
              </w:rPr>
              <w:t>SDK</w:t>
            </w:r>
            <w:r>
              <w:rPr>
                <w:rFonts w:hint="eastAsia"/>
              </w:rPr>
              <w:t>版本号，芒果终端</w:t>
            </w:r>
            <w:r>
              <w:rPr>
                <w:rFonts w:hint="eastAsia"/>
              </w:rPr>
              <w:t>SDK</w:t>
            </w:r>
            <w:r>
              <w:rPr>
                <w:rFonts w:hint="eastAsia"/>
              </w:rPr>
              <w:t>获取</w:t>
            </w:r>
          </w:p>
        </w:tc>
        <w:tc>
          <w:tcPr>
            <w:tcW w:w="912" w:type="pct"/>
            <w:tcBorders>
              <w:top w:val="single" w:sz="0" w:space="0" w:color="000000"/>
              <w:left w:val="single" w:sz="0" w:space="0" w:color="000000"/>
              <w:bottom w:val="single" w:sz="0" w:space="0" w:color="000000"/>
              <w:right w:val="single" w:sz="0" w:space="0" w:color="000000"/>
            </w:tcBorders>
          </w:tcPr>
          <w:p w14:paraId="7821D64F" w14:textId="77777777" w:rsidR="001E10F1" w:rsidRDefault="001E10F1" w:rsidP="00EA019D">
            <w:pPr>
              <w:jc w:val="left"/>
            </w:pPr>
            <w:r>
              <w:rPr>
                <w:rFonts w:hint="eastAsia"/>
              </w:rPr>
              <w:t>N</w:t>
            </w:r>
          </w:p>
        </w:tc>
      </w:tr>
      <w:tr w:rsidR="001E10F1" w:rsidRPr="00B160F8" w14:paraId="2BB7C9E1"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1C03A299" w14:textId="77777777" w:rsidR="001E10F1" w:rsidRDefault="001E10F1" w:rsidP="00EA019D">
            <w:pPr>
              <w:jc w:val="left"/>
            </w:pPr>
            <w:r>
              <w:rPr>
                <w:rFonts w:hint="eastAsia"/>
                <w:szCs w:val="21"/>
              </w:rPr>
              <w:t>deviceid</w:t>
            </w:r>
          </w:p>
        </w:tc>
        <w:tc>
          <w:tcPr>
            <w:tcW w:w="539" w:type="pct"/>
            <w:tcBorders>
              <w:top w:val="single" w:sz="0" w:space="0" w:color="000000"/>
              <w:left w:val="single" w:sz="0" w:space="0" w:color="000000"/>
              <w:bottom w:val="single" w:sz="0" w:space="0" w:color="000000"/>
              <w:right w:val="single" w:sz="0" w:space="0" w:color="000000"/>
            </w:tcBorders>
          </w:tcPr>
          <w:p w14:paraId="52817AAF" w14:textId="77777777" w:rsidR="001E10F1" w:rsidRDefault="001E10F1"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C4C60C4" w14:textId="77777777" w:rsidR="001E10F1" w:rsidRDefault="001E10F1" w:rsidP="00EA019D">
            <w:pPr>
              <w:jc w:val="left"/>
            </w:pPr>
            <w:r>
              <w:rPr>
                <w:rFonts w:hint="eastAsia"/>
                <w:szCs w:val="21"/>
              </w:rPr>
              <w:t>天猫魔盒设备唯一</w:t>
            </w:r>
            <w:r>
              <w:rPr>
                <w:rFonts w:hint="eastAsia"/>
                <w:szCs w:val="21"/>
              </w:rPr>
              <w:t>ID</w:t>
            </w:r>
          </w:p>
        </w:tc>
        <w:tc>
          <w:tcPr>
            <w:tcW w:w="912" w:type="pct"/>
            <w:tcBorders>
              <w:top w:val="single" w:sz="0" w:space="0" w:color="000000"/>
              <w:left w:val="single" w:sz="0" w:space="0" w:color="000000"/>
              <w:bottom w:val="single" w:sz="0" w:space="0" w:color="000000"/>
              <w:right w:val="single" w:sz="0" w:space="0" w:color="000000"/>
            </w:tcBorders>
          </w:tcPr>
          <w:p w14:paraId="29292D33" w14:textId="77777777" w:rsidR="001E10F1" w:rsidRDefault="001E10F1" w:rsidP="00EA019D">
            <w:pPr>
              <w:jc w:val="left"/>
            </w:pPr>
            <w:r>
              <w:rPr>
                <w:rFonts w:hint="eastAsia"/>
              </w:rPr>
              <w:t>N</w:t>
            </w:r>
          </w:p>
        </w:tc>
      </w:tr>
      <w:tr w:rsidR="00F5352F" w:rsidRPr="00B160F8" w14:paraId="30B453DF" w14:textId="77777777" w:rsidTr="00EA019D">
        <w:tc>
          <w:tcPr>
            <w:tcW w:w="1011" w:type="pct"/>
            <w:tcBorders>
              <w:top w:val="single" w:sz="0" w:space="0" w:color="000000"/>
              <w:left w:val="single" w:sz="0" w:space="0" w:color="000000"/>
              <w:bottom w:val="single" w:sz="0" w:space="0" w:color="000000"/>
              <w:right w:val="single" w:sz="0" w:space="0" w:color="000000"/>
            </w:tcBorders>
          </w:tcPr>
          <w:p w14:paraId="44C89A19" w14:textId="77777777" w:rsidR="00F5352F" w:rsidRDefault="00F5352F" w:rsidP="00EA019D">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5ECC975C" w14:textId="77777777" w:rsidR="00F5352F" w:rsidRDefault="00F5352F" w:rsidP="00EA019D">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9D77BF0" w14:textId="77777777" w:rsidR="00F5352F" w:rsidRDefault="00F5352F" w:rsidP="00EA019D">
            <w:pPr>
              <w:jc w:val="left"/>
            </w:pPr>
            <w:r>
              <w:rPr>
                <w:rFonts w:hint="eastAsia"/>
              </w:rPr>
              <w:t>签名，详见文档签名算法说明</w:t>
            </w:r>
          </w:p>
        </w:tc>
        <w:tc>
          <w:tcPr>
            <w:tcW w:w="912" w:type="pct"/>
            <w:tcBorders>
              <w:top w:val="single" w:sz="0" w:space="0" w:color="000000"/>
              <w:left w:val="single" w:sz="0" w:space="0" w:color="000000"/>
              <w:bottom w:val="single" w:sz="0" w:space="0" w:color="000000"/>
              <w:right w:val="single" w:sz="0" w:space="0" w:color="000000"/>
            </w:tcBorders>
          </w:tcPr>
          <w:p w14:paraId="0ABA8606" w14:textId="77777777" w:rsidR="00F5352F" w:rsidRDefault="00F5352F" w:rsidP="00EA019D">
            <w:pPr>
              <w:jc w:val="left"/>
            </w:pPr>
            <w:r>
              <w:rPr>
                <w:rFonts w:hint="eastAsia"/>
              </w:rPr>
              <w:t>Y</w:t>
            </w:r>
          </w:p>
        </w:tc>
      </w:tr>
    </w:tbl>
    <w:p w14:paraId="110254A0" w14:textId="77777777" w:rsidR="008409F9" w:rsidRDefault="008409F9" w:rsidP="008409F9"/>
    <w:p w14:paraId="217543F6" w14:textId="77777777" w:rsidR="008409F9" w:rsidRDefault="008409F9" w:rsidP="008409F9">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8409F9" w14:paraId="2DC08800" w14:textId="77777777" w:rsidTr="00EA019D">
        <w:tc>
          <w:tcPr>
            <w:tcW w:w="8363" w:type="dxa"/>
            <w:gridSpan w:val="3"/>
            <w:shd w:val="clear" w:color="auto" w:fill="808080"/>
          </w:tcPr>
          <w:p w14:paraId="2ABCF2EF" w14:textId="77777777" w:rsidR="008409F9" w:rsidRDefault="008409F9" w:rsidP="00EA019D">
            <w:r>
              <w:rPr>
                <w:rFonts w:hint="eastAsia"/>
              </w:rPr>
              <w:t>开发方案：</w:t>
            </w:r>
          </w:p>
        </w:tc>
      </w:tr>
      <w:tr w:rsidR="008409F9" w14:paraId="46404468" w14:textId="77777777" w:rsidTr="00EA019D">
        <w:tc>
          <w:tcPr>
            <w:tcW w:w="8363" w:type="dxa"/>
            <w:gridSpan w:val="3"/>
            <w:tcBorders>
              <w:bottom w:val="single" w:sz="2" w:space="0" w:color="auto"/>
            </w:tcBorders>
          </w:tcPr>
          <w:p w14:paraId="4E2E4549" w14:textId="77777777" w:rsidR="006B4D19" w:rsidRDefault="006B4D19" w:rsidP="006B4D19">
            <w:pPr>
              <w:rPr>
                <w:color w:val="000000"/>
              </w:rPr>
            </w:pPr>
            <w:r>
              <w:rPr>
                <w:rFonts w:hint="eastAsia"/>
                <w:color w:val="000000"/>
              </w:rPr>
              <w:t>1.</w:t>
            </w:r>
            <w:r>
              <w:rPr>
                <w:rFonts w:hint="eastAsia"/>
                <w:color w:val="000000"/>
              </w:rPr>
              <w:t>加密签名</w:t>
            </w:r>
          </w:p>
          <w:p w14:paraId="6024E0D4" w14:textId="77777777" w:rsidR="006B4D19" w:rsidRDefault="006B4D19" w:rsidP="006B4D19">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01D200A8" w14:textId="77777777" w:rsidR="006B4D19" w:rsidRDefault="006B4D19" w:rsidP="006B4D19">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706FE620" w14:textId="77777777" w:rsidR="006B4D19" w:rsidRDefault="006B4D19" w:rsidP="006B4D19">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42AF389E" w14:textId="77777777" w:rsidR="006C3ADF" w:rsidRPr="005C3440" w:rsidRDefault="006C3ADF" w:rsidP="006C3ADF">
            <w:pPr>
              <w:ind w:firstLineChars="200" w:firstLine="420"/>
              <w:rPr>
                <w:color w:val="000000"/>
              </w:rPr>
            </w:pPr>
            <w:r w:rsidRPr="005C3440">
              <w:rPr>
                <w:color w:val="000000"/>
              </w:rPr>
              <w:t xml:space="preserve">SELECT </w:t>
            </w:r>
          </w:p>
          <w:p w14:paraId="571BCED4" w14:textId="77777777" w:rsidR="006C3ADF" w:rsidRPr="005C3440" w:rsidRDefault="006C3ADF" w:rsidP="006C3ADF">
            <w:pPr>
              <w:ind w:firstLineChars="200" w:firstLine="420"/>
              <w:rPr>
                <w:color w:val="000000"/>
              </w:rPr>
            </w:pPr>
            <w:r w:rsidRPr="005C3440">
              <w:rPr>
                <w:color w:val="000000"/>
              </w:rPr>
              <w:t xml:space="preserve">    customerId, </w:t>
            </w:r>
          </w:p>
          <w:p w14:paraId="60DA7527" w14:textId="77777777" w:rsidR="006C3ADF" w:rsidRPr="005C3440" w:rsidRDefault="006C3ADF" w:rsidP="006C3ADF">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37CD46B7" w14:textId="77777777" w:rsidR="006C3ADF" w:rsidRPr="005C3440" w:rsidRDefault="006C3ADF" w:rsidP="006C3ADF">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591EA362" w14:textId="77777777" w:rsidR="006C3ADF" w:rsidRPr="005C3440" w:rsidRDefault="006C3ADF" w:rsidP="006C3ADF">
            <w:pPr>
              <w:ind w:firstLineChars="200" w:firstLine="420"/>
              <w:rPr>
                <w:color w:val="000000"/>
              </w:rPr>
            </w:pPr>
            <w:r w:rsidRPr="005C3440">
              <w:rPr>
                <w:color w:val="000000"/>
              </w:rPr>
              <w:t xml:space="preserve">    appAesKey, #AESKEY</w:t>
            </w:r>
          </w:p>
          <w:p w14:paraId="076EDCB1" w14:textId="77777777" w:rsidR="006C3ADF" w:rsidRDefault="006C3ADF" w:rsidP="006C3ADF">
            <w:pPr>
              <w:ind w:firstLineChars="200" w:firstLine="420"/>
              <w:rPr>
                <w:color w:val="000000"/>
              </w:rPr>
            </w:pPr>
            <w:r w:rsidRPr="005C3440">
              <w:rPr>
                <w:color w:val="000000"/>
              </w:rPr>
              <w:t xml:space="preserve">    appAesIv</w:t>
            </w:r>
            <w:r>
              <w:rPr>
                <w:rFonts w:hint="eastAsia"/>
                <w:color w:val="000000"/>
              </w:rPr>
              <w:t>,</w:t>
            </w:r>
            <w:r w:rsidRPr="005C3440">
              <w:rPr>
                <w:color w:val="000000"/>
              </w:rPr>
              <w:t xml:space="preserve"> #AESIV</w:t>
            </w:r>
          </w:p>
          <w:p w14:paraId="43152FF8" w14:textId="77777777" w:rsidR="006C3ADF" w:rsidRDefault="006C3ADF" w:rsidP="006C3ADF">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1EDE0361" w14:textId="77777777" w:rsidR="006C3ADF" w:rsidRPr="005C3440" w:rsidRDefault="006C3ADF" w:rsidP="006C3ADF">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46346240" w14:textId="77777777" w:rsidR="006C3ADF" w:rsidRPr="005C3440" w:rsidRDefault="006C3ADF" w:rsidP="006C3ADF">
            <w:pPr>
              <w:ind w:firstLineChars="200" w:firstLine="420"/>
              <w:rPr>
                <w:color w:val="000000"/>
              </w:rPr>
            </w:pPr>
            <w:r w:rsidRPr="005C3440">
              <w:rPr>
                <w:color w:val="000000"/>
              </w:rPr>
              <w:t>FROM</w:t>
            </w:r>
          </w:p>
          <w:p w14:paraId="62AA0C10" w14:textId="77777777" w:rsidR="006C3ADF" w:rsidRPr="005C3440" w:rsidRDefault="006C3ADF" w:rsidP="006C3ADF">
            <w:pPr>
              <w:ind w:firstLineChars="200" w:firstLine="420"/>
              <w:rPr>
                <w:color w:val="000000"/>
              </w:rPr>
            </w:pPr>
            <w:r w:rsidRPr="005C3440">
              <w:rPr>
                <w:color w:val="000000"/>
              </w:rPr>
              <w:t xml:space="preserve">    fac_customer</w:t>
            </w:r>
          </w:p>
          <w:p w14:paraId="309DA159" w14:textId="77777777" w:rsidR="006C3ADF" w:rsidRPr="005C3440" w:rsidRDefault="006C3ADF" w:rsidP="006C3ADF">
            <w:pPr>
              <w:ind w:firstLineChars="200" w:firstLine="420"/>
              <w:rPr>
                <w:color w:val="000000"/>
              </w:rPr>
            </w:pPr>
            <w:r w:rsidRPr="005C3440">
              <w:rPr>
                <w:color w:val="000000"/>
              </w:rPr>
              <w:t>WHERE</w:t>
            </w:r>
          </w:p>
          <w:p w14:paraId="2A439D83" w14:textId="77777777" w:rsidR="006C3ADF" w:rsidRPr="005C3440" w:rsidRDefault="006C3ADF" w:rsidP="006C3ADF">
            <w:pPr>
              <w:ind w:firstLineChars="200" w:firstLine="420"/>
              <w:rPr>
                <w:color w:val="000000"/>
              </w:rPr>
            </w:pPr>
            <w:r w:rsidRPr="005C3440">
              <w:rPr>
                <w:color w:val="000000"/>
              </w:rPr>
              <w:t xml:space="preserve">    appId = '66ec7d8ca12bed37'</w:t>
            </w:r>
          </w:p>
          <w:p w14:paraId="1971FEC8" w14:textId="7EFE7DAF" w:rsidR="006B4D19" w:rsidRDefault="006C3ADF" w:rsidP="006C3ADF">
            <w:pPr>
              <w:ind w:firstLineChars="200" w:firstLine="420"/>
              <w:rPr>
                <w:color w:val="000000"/>
              </w:rPr>
            </w:pPr>
            <w:r w:rsidRPr="005C3440">
              <w:rPr>
                <w:color w:val="000000"/>
              </w:rPr>
              <w:t xml:space="preserve">        AND status = 1</w:t>
            </w:r>
          </w:p>
          <w:p w14:paraId="4547F8A7" w14:textId="77777777" w:rsidR="006B4D19" w:rsidRDefault="006B4D19" w:rsidP="006B4D19">
            <w:pPr>
              <w:ind w:firstLineChars="200" w:firstLine="420"/>
              <w:rPr>
                <w:color w:val="FF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751AE8C5" w14:textId="77777777" w:rsidR="006B4D19" w:rsidRDefault="006B4D19" w:rsidP="006B4D19">
            <w:pPr>
              <w:rPr>
                <w:color w:val="FF0000"/>
              </w:rPr>
            </w:pPr>
          </w:p>
          <w:p w14:paraId="2460C00F" w14:textId="77777777" w:rsidR="00C615E9" w:rsidRPr="00C615E9" w:rsidRDefault="00C615E9" w:rsidP="006B4D19">
            <w:r w:rsidRPr="00C615E9">
              <w:rPr>
                <w:rFonts w:hint="eastAsia"/>
              </w:rPr>
              <w:t>2.</w:t>
            </w:r>
            <w:r>
              <w:rPr>
                <w:rFonts w:hint="eastAsia"/>
              </w:rPr>
              <w:t>调</w:t>
            </w:r>
            <w:r>
              <w:rPr>
                <w:rFonts w:hint="eastAsia"/>
              </w:rPr>
              <w:t>passport GetUser</w:t>
            </w:r>
            <w:r>
              <w:rPr>
                <w:rFonts w:hint="eastAsia"/>
              </w:rPr>
              <w:t>接口验证</w:t>
            </w:r>
            <w:r>
              <w:rPr>
                <w:rFonts w:hint="eastAsia"/>
              </w:rPr>
              <w:t>ticket</w:t>
            </w:r>
          </w:p>
          <w:p w14:paraId="2EB4C7E8" w14:textId="77777777" w:rsidR="0027075C" w:rsidRDefault="00C615E9" w:rsidP="006B4D19">
            <w:pPr>
              <w:rPr>
                <w:color w:val="FF0000"/>
              </w:rPr>
            </w:pPr>
            <w:r>
              <w:rPr>
                <w:color w:val="FF0000"/>
              </w:rPr>
              <w:t>T</w:t>
            </w:r>
            <w:r>
              <w:rPr>
                <w:rFonts w:hint="eastAsia"/>
                <w:color w:val="FF0000"/>
              </w:rPr>
              <w:t>icket</w:t>
            </w:r>
            <w:r>
              <w:rPr>
                <w:rFonts w:hint="eastAsia"/>
                <w:color w:val="FF0000"/>
              </w:rPr>
              <w:t>验证失败，则返回异常：用户票据认证失败。</w:t>
            </w:r>
          </w:p>
          <w:p w14:paraId="6865DB8E" w14:textId="77777777" w:rsidR="00C615E9" w:rsidRDefault="00C615E9" w:rsidP="006B4D19">
            <w:pPr>
              <w:rPr>
                <w:color w:val="FF0000"/>
              </w:rPr>
            </w:pPr>
          </w:p>
          <w:p w14:paraId="26A4D358" w14:textId="77777777" w:rsidR="006B4D19" w:rsidRDefault="00C615E9" w:rsidP="006B4D19">
            <w:r>
              <w:rPr>
                <w:rFonts w:hint="eastAsia"/>
              </w:rPr>
              <w:t>3</w:t>
            </w:r>
            <w:r w:rsidR="006B4D19">
              <w:rPr>
                <w:rFonts w:hint="eastAsia"/>
              </w:rPr>
              <w:t>.</w:t>
            </w:r>
            <w:r w:rsidR="000D749C">
              <w:rPr>
                <w:rFonts w:hint="eastAsia"/>
              </w:rPr>
              <w:t>将数据存入</w:t>
            </w:r>
            <w:r w:rsidR="000D749C">
              <w:rPr>
                <w:rFonts w:hint="eastAsia"/>
              </w:rPr>
              <w:t>DB</w:t>
            </w:r>
          </w:p>
          <w:p w14:paraId="1C4C9B02" w14:textId="77777777" w:rsidR="008409F9" w:rsidRDefault="0027075C" w:rsidP="006B4D19">
            <w:r>
              <w:rPr>
                <w:rFonts w:hint="eastAsia"/>
              </w:rPr>
              <w:t xml:space="preserve">　（</w:t>
            </w:r>
            <w:r>
              <w:rPr>
                <w:rFonts w:hint="eastAsia"/>
              </w:rPr>
              <w:t>1</w:t>
            </w:r>
            <w:r>
              <w:rPr>
                <w:rFonts w:hint="eastAsia"/>
              </w:rPr>
              <w:t>）计算用户的在芒果的权益天数（最多</w:t>
            </w:r>
            <w:r>
              <w:rPr>
                <w:rFonts w:hint="eastAsia"/>
              </w:rPr>
              <w:t>90</w:t>
            </w:r>
            <w:r>
              <w:rPr>
                <w:rFonts w:hint="eastAsia"/>
              </w:rPr>
              <w:t>天）</w:t>
            </w:r>
          </w:p>
          <w:p w14:paraId="41E34C81" w14:textId="77777777" w:rsidR="0027075C" w:rsidRDefault="0027075C" w:rsidP="006B4D19">
            <w:r>
              <w:rPr>
                <w:rFonts w:hint="eastAsia"/>
              </w:rPr>
              <w:t xml:space="preserve">     </w:t>
            </w:r>
            <w:r>
              <w:rPr>
                <w:rFonts w:hint="eastAsia"/>
              </w:rPr>
              <w:t>计算方式为：</w:t>
            </w:r>
            <w:r>
              <w:t xml:space="preserve"> vip</w:t>
            </w:r>
            <w:r>
              <w:rPr>
                <w:rFonts w:hint="eastAsia"/>
              </w:rPr>
              <w:t xml:space="preserve">_expire_time </w:t>
            </w:r>
            <w:r w:rsidR="00097054">
              <w:t>–</w:t>
            </w:r>
            <w:r w:rsidR="00097054">
              <w:rPr>
                <w:rFonts w:hint="eastAsia"/>
              </w:rPr>
              <w:t>当前时间</w:t>
            </w:r>
            <w:r>
              <w:rPr>
                <w:rFonts w:hint="eastAsia"/>
              </w:rPr>
              <w:t>= N</w:t>
            </w:r>
            <w:r>
              <w:rPr>
                <w:rFonts w:hint="eastAsia"/>
              </w:rPr>
              <w:t>天，如果</w:t>
            </w:r>
            <w:r>
              <w:rPr>
                <w:rFonts w:hint="eastAsia"/>
              </w:rPr>
              <w:t>N&gt;90</w:t>
            </w:r>
            <w:r>
              <w:rPr>
                <w:rFonts w:hint="eastAsia"/>
              </w:rPr>
              <w:t>则</w:t>
            </w:r>
            <w:r>
              <w:rPr>
                <w:rFonts w:hint="eastAsia"/>
              </w:rPr>
              <w:t>N=90</w:t>
            </w:r>
            <w:r w:rsidR="00FD31EB">
              <w:rPr>
                <w:rFonts w:hint="eastAsia"/>
              </w:rPr>
              <w:t>，如果</w:t>
            </w:r>
            <w:r w:rsidR="00FD31EB">
              <w:rPr>
                <w:rFonts w:hint="eastAsia"/>
              </w:rPr>
              <w:t>N&lt;=0</w:t>
            </w:r>
            <w:r w:rsidR="00FD31EB">
              <w:rPr>
                <w:rFonts w:hint="eastAsia"/>
              </w:rPr>
              <w:t>则</w:t>
            </w:r>
            <w:r w:rsidR="00FD31EB">
              <w:rPr>
                <w:rFonts w:hint="eastAsia"/>
              </w:rPr>
              <w:t>N=0</w:t>
            </w:r>
          </w:p>
          <w:p w14:paraId="47FAD438" w14:textId="77777777" w:rsidR="0027075C" w:rsidRDefault="0027075C" w:rsidP="006B4D19">
            <w:r>
              <w:rPr>
                <w:rFonts w:hint="eastAsia"/>
              </w:rPr>
              <w:t xml:space="preserve">     </w:t>
            </w:r>
            <w:r w:rsidR="005E77E9">
              <w:rPr>
                <w:rFonts w:hint="eastAsia"/>
              </w:rPr>
              <w:t>如果</w:t>
            </w:r>
            <w:r w:rsidR="005E77E9">
              <w:rPr>
                <w:rFonts w:hint="eastAsia"/>
              </w:rPr>
              <w:t>N&gt;0</w:t>
            </w:r>
            <w:r>
              <w:rPr>
                <w:rFonts w:hint="eastAsia"/>
              </w:rPr>
              <w:t>芒果的用户权益时间</w:t>
            </w:r>
            <w:r>
              <w:rPr>
                <w:rFonts w:hint="eastAsia"/>
              </w:rPr>
              <w:t>=</w:t>
            </w:r>
            <w:r>
              <w:rPr>
                <w:rFonts w:hint="eastAsia"/>
              </w:rPr>
              <w:t>当前日期</w:t>
            </w:r>
            <w:r>
              <w:rPr>
                <w:rFonts w:hint="eastAsia"/>
              </w:rPr>
              <w:t>23:59:59+N</w:t>
            </w:r>
            <w:r>
              <w:rPr>
                <w:rFonts w:hint="eastAsia"/>
              </w:rPr>
              <w:t>天</w:t>
            </w:r>
          </w:p>
          <w:p w14:paraId="7CAC3CA2" w14:textId="77777777" w:rsidR="005E77E9" w:rsidRDefault="005E77E9" w:rsidP="006B4D19">
            <w:r>
              <w:rPr>
                <w:rFonts w:hint="eastAsia"/>
              </w:rPr>
              <w:t xml:space="preserve">     </w:t>
            </w:r>
            <w:r>
              <w:rPr>
                <w:rFonts w:hint="eastAsia"/>
              </w:rPr>
              <w:t>如果</w:t>
            </w:r>
            <w:r>
              <w:rPr>
                <w:rFonts w:hint="eastAsia"/>
              </w:rPr>
              <w:t xml:space="preserve">N=0 </w:t>
            </w:r>
            <w:r>
              <w:rPr>
                <w:rFonts w:hint="eastAsia"/>
              </w:rPr>
              <w:t>芒果的用户权益时间</w:t>
            </w:r>
            <w:r>
              <w:rPr>
                <w:rFonts w:hint="eastAsia"/>
              </w:rPr>
              <w:t>=</w:t>
            </w:r>
            <w:r>
              <w:rPr>
                <w:rFonts w:hint="eastAsia"/>
              </w:rPr>
              <w:t>当前日期时间</w:t>
            </w:r>
          </w:p>
          <w:p w14:paraId="769F2050" w14:textId="77777777" w:rsidR="0027075C" w:rsidRDefault="0027075C" w:rsidP="006B4D19"/>
          <w:p w14:paraId="51A79ADE" w14:textId="77777777" w:rsidR="0027075C" w:rsidRDefault="0027075C" w:rsidP="006B4D19">
            <w:r>
              <w:rPr>
                <w:rFonts w:hint="eastAsia"/>
              </w:rPr>
              <w:t xml:space="preserve">  </w:t>
            </w:r>
            <w:r>
              <w:rPr>
                <w:rFonts w:hint="eastAsia"/>
              </w:rPr>
              <w:t>（</w:t>
            </w:r>
            <w:r>
              <w:rPr>
                <w:rFonts w:hint="eastAsia"/>
              </w:rPr>
              <w:t>2</w:t>
            </w:r>
            <w:r>
              <w:rPr>
                <w:rFonts w:hint="eastAsia"/>
              </w:rPr>
              <w:t>）查询用户是否同步过，同步过直接返回成功</w:t>
            </w:r>
          </w:p>
          <w:p w14:paraId="25ED0F97" w14:textId="77777777" w:rsidR="00B851A8" w:rsidRDefault="00B851A8" w:rsidP="00AE539F">
            <w:pPr>
              <w:ind w:leftChars="400" w:left="840"/>
            </w:pPr>
            <w:r>
              <w:t xml:space="preserve">SELECT </w:t>
            </w:r>
          </w:p>
          <w:p w14:paraId="127BDEA3" w14:textId="77777777" w:rsidR="00B851A8" w:rsidRDefault="00B851A8" w:rsidP="00C051EF">
            <w:pPr>
              <w:ind w:leftChars="400" w:left="840" w:firstLine="420"/>
            </w:pPr>
            <w:r>
              <w:rPr>
                <w:rFonts w:hint="eastAsia"/>
              </w:rPr>
              <w:t>fc.customerId, #</w:t>
            </w:r>
            <w:r>
              <w:rPr>
                <w:rFonts w:hint="eastAsia"/>
              </w:rPr>
              <w:t>应用</w:t>
            </w:r>
            <w:r>
              <w:rPr>
                <w:rFonts w:hint="eastAsia"/>
              </w:rPr>
              <w:t>ID</w:t>
            </w:r>
            <w:r>
              <w:rPr>
                <w:rFonts w:hint="eastAsia"/>
              </w:rPr>
              <w:t>，后面会要用到</w:t>
            </w:r>
          </w:p>
          <w:p w14:paraId="3518D155" w14:textId="77777777" w:rsidR="00C051EF" w:rsidRDefault="00C051EF" w:rsidP="00C051EF">
            <w:pPr>
              <w:ind w:leftChars="400" w:left="840" w:firstLine="420"/>
            </w:pPr>
            <w:r>
              <w:rPr>
                <w:rFonts w:hint="eastAsia"/>
              </w:rPr>
              <w:t>fc.</w:t>
            </w:r>
            <w:r>
              <w:t xml:space="preserve"> </w:t>
            </w:r>
            <w:r w:rsidRPr="00C051EF">
              <w:t>customerName</w:t>
            </w:r>
            <w:r>
              <w:rPr>
                <w:rFonts w:hint="eastAsia"/>
              </w:rPr>
              <w:t>, #</w:t>
            </w:r>
            <w:r>
              <w:rPr>
                <w:rFonts w:hint="eastAsia"/>
              </w:rPr>
              <w:t>应用名称，后面会要用到</w:t>
            </w:r>
          </w:p>
          <w:p w14:paraId="1423739D" w14:textId="77777777" w:rsidR="00B851A8" w:rsidRDefault="00B851A8" w:rsidP="00AE539F">
            <w:pPr>
              <w:ind w:leftChars="400" w:left="840"/>
            </w:pPr>
            <w:r>
              <w:rPr>
                <w:rFonts w:hint="eastAsia"/>
              </w:rPr>
              <w:t xml:space="preserve">    fsu.uuid,  #</w:t>
            </w:r>
            <w:r>
              <w:rPr>
                <w:rFonts w:hint="eastAsia"/>
              </w:rPr>
              <w:t>用户</w:t>
            </w:r>
            <w:r>
              <w:rPr>
                <w:rFonts w:hint="eastAsia"/>
              </w:rPr>
              <w:t>ID</w:t>
            </w:r>
          </w:p>
          <w:p w14:paraId="2F16F752" w14:textId="77777777" w:rsidR="00B851A8" w:rsidRDefault="00B851A8" w:rsidP="00AE539F">
            <w:pPr>
              <w:ind w:leftChars="400" w:left="840"/>
            </w:pPr>
            <w:r>
              <w:rPr>
                <w:rFonts w:hint="eastAsia"/>
              </w:rPr>
              <w:t xml:space="preserve">    fsu.rightExpireTime #</w:t>
            </w:r>
            <w:r>
              <w:rPr>
                <w:rFonts w:hint="eastAsia"/>
              </w:rPr>
              <w:t>用户权益过期时间</w:t>
            </w:r>
          </w:p>
          <w:p w14:paraId="1F1AE1DA" w14:textId="77777777" w:rsidR="00B851A8" w:rsidRDefault="00B851A8" w:rsidP="00AE539F">
            <w:pPr>
              <w:ind w:leftChars="400" w:left="840"/>
            </w:pPr>
            <w:r>
              <w:t>FROM</w:t>
            </w:r>
          </w:p>
          <w:p w14:paraId="65573299" w14:textId="77777777" w:rsidR="00B851A8" w:rsidRDefault="00B851A8" w:rsidP="00AE539F">
            <w:pPr>
              <w:ind w:leftChars="400" w:left="840"/>
            </w:pPr>
            <w:r>
              <w:t xml:space="preserve">    fac_customer fc</w:t>
            </w:r>
          </w:p>
          <w:p w14:paraId="5D3CFF95" w14:textId="77777777" w:rsidR="00B851A8" w:rsidRDefault="00B851A8" w:rsidP="00AE539F">
            <w:pPr>
              <w:ind w:leftChars="400" w:left="840"/>
            </w:pPr>
            <w:r>
              <w:t xml:space="preserve">        LEFT JOIN</w:t>
            </w:r>
          </w:p>
          <w:p w14:paraId="0825D578" w14:textId="77777777" w:rsidR="00B851A8" w:rsidRDefault="00B851A8" w:rsidP="00AE539F">
            <w:pPr>
              <w:ind w:leftChars="400" w:left="840"/>
            </w:pPr>
            <w:r>
              <w:t xml:space="preserve">    fac_sync_uservip fsu ON fc.customerId = fsu.customerId</w:t>
            </w:r>
          </w:p>
          <w:p w14:paraId="2E7B0402" w14:textId="77777777" w:rsidR="00B851A8" w:rsidRDefault="00B851A8" w:rsidP="00AE539F">
            <w:pPr>
              <w:ind w:leftChars="400" w:left="840"/>
            </w:pPr>
            <w:r>
              <w:rPr>
                <w:rFonts w:hint="eastAsia"/>
              </w:rPr>
              <w:t xml:space="preserve">        AND fsu.uuid = '66ec7d8ca12bed37' #</w:t>
            </w:r>
            <w:r w:rsidR="00C132C4">
              <w:rPr>
                <w:rFonts w:hint="eastAsia"/>
              </w:rPr>
              <w:t>传入</w:t>
            </w:r>
            <w:r w:rsidR="00C132C4">
              <w:rPr>
                <w:rFonts w:hint="eastAsia"/>
              </w:rPr>
              <w:t>ticket</w:t>
            </w:r>
            <w:r w:rsidR="00C132C4">
              <w:rPr>
                <w:rFonts w:hint="eastAsia"/>
              </w:rPr>
              <w:t>验证结果返回的</w:t>
            </w:r>
            <w:r w:rsidR="00C132C4">
              <w:rPr>
                <w:rFonts w:hint="eastAsia"/>
              </w:rPr>
              <w:t>uuid</w:t>
            </w:r>
          </w:p>
          <w:p w14:paraId="40558908" w14:textId="77777777" w:rsidR="00B851A8" w:rsidRDefault="00B851A8" w:rsidP="00AE539F">
            <w:pPr>
              <w:ind w:leftChars="400" w:left="840"/>
            </w:pPr>
            <w:r>
              <w:t>WHERE</w:t>
            </w:r>
          </w:p>
          <w:p w14:paraId="2C76DC9D" w14:textId="77777777" w:rsidR="00B851A8" w:rsidRDefault="00B851A8" w:rsidP="00AE539F">
            <w:pPr>
              <w:ind w:leftChars="400" w:left="840"/>
            </w:pPr>
            <w:r>
              <w:rPr>
                <w:rFonts w:hint="eastAsia"/>
              </w:rPr>
              <w:t xml:space="preserve">    fc.appId = '66ec7d8ca12bed37dsdfgshfjh' #</w:t>
            </w:r>
            <w:r>
              <w:rPr>
                <w:rFonts w:hint="eastAsia"/>
              </w:rPr>
              <w:t>传入请求参数中对应值</w:t>
            </w:r>
          </w:p>
          <w:p w14:paraId="66FA2B4E" w14:textId="77777777" w:rsidR="00B851A8" w:rsidRPr="00135EE4" w:rsidRDefault="00B851A8" w:rsidP="00AE539F">
            <w:pPr>
              <w:ind w:leftChars="700" w:left="1470" w:firstLine="420"/>
              <w:rPr>
                <w:strike/>
                <w:color w:val="FF0000"/>
              </w:rPr>
            </w:pPr>
            <w:r w:rsidRPr="00135EE4">
              <w:rPr>
                <w:strike/>
                <w:color w:val="FF0000"/>
              </w:rPr>
              <w:t xml:space="preserve">    and fc.status = 1</w:t>
            </w:r>
            <w:r w:rsidRPr="00135EE4">
              <w:rPr>
                <w:rFonts w:hint="eastAsia"/>
                <w:strike/>
                <w:color w:val="FF0000"/>
              </w:rPr>
              <w:t xml:space="preserve"> </w:t>
            </w:r>
          </w:p>
          <w:p w14:paraId="265C38FD" w14:textId="77777777" w:rsidR="003B0162" w:rsidRDefault="003B0162" w:rsidP="003B0162">
            <w:r>
              <w:rPr>
                <w:rFonts w:hint="eastAsia"/>
              </w:rPr>
              <w:t xml:space="preserve">      </w:t>
            </w:r>
            <w:r>
              <w:rPr>
                <w:rFonts w:hint="eastAsia"/>
              </w:rPr>
              <w:t>如果</w:t>
            </w:r>
            <w:r w:rsidR="00AE539F">
              <w:rPr>
                <w:rFonts w:hint="eastAsia"/>
              </w:rPr>
              <w:t>记录</w:t>
            </w:r>
            <w:r>
              <w:rPr>
                <w:rFonts w:hint="eastAsia"/>
              </w:rPr>
              <w:t>不存在</w:t>
            </w:r>
            <w:r w:rsidR="002B555E">
              <w:rPr>
                <w:rFonts w:hint="eastAsia"/>
              </w:rPr>
              <w:t>走第（</w:t>
            </w:r>
            <w:r w:rsidR="002B555E">
              <w:rPr>
                <w:rFonts w:hint="eastAsia"/>
              </w:rPr>
              <w:t>3</w:t>
            </w:r>
            <w:r w:rsidR="002B555E">
              <w:rPr>
                <w:rFonts w:hint="eastAsia"/>
              </w:rPr>
              <w:t>）步</w:t>
            </w:r>
            <w:r w:rsidR="00135EE4">
              <w:rPr>
                <w:rFonts w:hint="eastAsia"/>
              </w:rPr>
              <w:t>新增记录</w:t>
            </w:r>
          </w:p>
          <w:p w14:paraId="3B02F9BB" w14:textId="77777777" w:rsidR="00AE539F" w:rsidRDefault="00AE539F" w:rsidP="003B0162">
            <w:r>
              <w:rPr>
                <w:rFonts w:hint="eastAsia"/>
              </w:rPr>
              <w:t xml:space="preserve">     </w:t>
            </w:r>
            <w:r>
              <w:t xml:space="preserve"> </w:t>
            </w:r>
            <w:r>
              <w:rPr>
                <w:rFonts w:hint="eastAsia"/>
              </w:rPr>
              <w:t>如果记录存在，</w:t>
            </w:r>
            <w:r>
              <w:rPr>
                <w:rFonts w:hint="eastAsia"/>
              </w:rPr>
              <w:t xml:space="preserve"> rightExpireTime </w:t>
            </w:r>
            <w:r>
              <w:rPr>
                <w:rFonts w:hint="eastAsia"/>
              </w:rPr>
              <w:t>不为空，则根据</w:t>
            </w:r>
            <w:r>
              <w:rPr>
                <w:rFonts w:hint="eastAsia"/>
              </w:rPr>
              <w:t xml:space="preserve"> rightExpireTime</w:t>
            </w:r>
            <w:r>
              <w:rPr>
                <w:rFonts w:hint="eastAsia"/>
              </w:rPr>
              <w:t>计算乘余天数，返回成功。</w:t>
            </w:r>
          </w:p>
          <w:p w14:paraId="7C336122" w14:textId="77777777" w:rsidR="00AE539F" w:rsidRPr="00135EE4" w:rsidRDefault="00AE539F" w:rsidP="003B0162">
            <w:pPr>
              <w:rPr>
                <w:strike/>
              </w:rPr>
            </w:pPr>
            <w:r w:rsidRPr="00135EE4">
              <w:rPr>
                <w:rFonts w:hint="eastAsia"/>
                <w:strike/>
              </w:rPr>
              <w:t xml:space="preserve">      </w:t>
            </w:r>
            <w:r w:rsidRPr="00135EE4">
              <w:rPr>
                <w:rFonts w:hint="eastAsia"/>
                <w:strike/>
              </w:rPr>
              <w:t>如果记录存在，</w:t>
            </w:r>
            <w:r w:rsidRPr="00135EE4">
              <w:rPr>
                <w:rFonts w:hint="eastAsia"/>
                <w:strike/>
              </w:rPr>
              <w:t xml:space="preserve"> rightExpireTime </w:t>
            </w:r>
            <w:r w:rsidRPr="00135EE4">
              <w:rPr>
                <w:rFonts w:hint="eastAsia"/>
                <w:strike/>
              </w:rPr>
              <w:t>为空，则</w:t>
            </w:r>
            <w:r w:rsidR="002B555E" w:rsidRPr="00135EE4">
              <w:rPr>
                <w:rFonts w:hint="eastAsia"/>
                <w:strike/>
              </w:rPr>
              <w:t>更新</w:t>
            </w:r>
            <w:r w:rsidR="002B555E" w:rsidRPr="00135EE4">
              <w:rPr>
                <w:rFonts w:hint="eastAsia"/>
                <w:strike/>
              </w:rPr>
              <w:t xml:space="preserve"> rightExpireTime</w:t>
            </w:r>
            <w:r w:rsidR="002B555E" w:rsidRPr="00135EE4">
              <w:rPr>
                <w:rFonts w:hint="eastAsia"/>
                <w:strike/>
              </w:rPr>
              <w:t>字段</w:t>
            </w:r>
            <w:r w:rsidR="00746CF0" w:rsidRPr="00135EE4">
              <w:rPr>
                <w:rFonts w:hint="eastAsia"/>
                <w:strike/>
              </w:rPr>
              <w:t>（最多</w:t>
            </w:r>
            <w:r w:rsidR="00746CF0" w:rsidRPr="00135EE4">
              <w:rPr>
                <w:rFonts w:hint="eastAsia"/>
                <w:strike/>
              </w:rPr>
              <w:t>90</w:t>
            </w:r>
            <w:r w:rsidR="00746CF0" w:rsidRPr="00135EE4">
              <w:rPr>
                <w:rFonts w:hint="eastAsia"/>
                <w:strike/>
              </w:rPr>
              <w:t>天）</w:t>
            </w:r>
            <w:r w:rsidR="002B555E" w:rsidRPr="00135EE4">
              <w:rPr>
                <w:rFonts w:hint="eastAsia"/>
                <w:strike/>
              </w:rPr>
              <w:t>，并计算剩余天数返回成功。</w:t>
            </w:r>
          </w:p>
          <w:p w14:paraId="5A224C43" w14:textId="77777777" w:rsidR="007E531E" w:rsidRPr="007E531E" w:rsidRDefault="007E531E" w:rsidP="003B0162"/>
          <w:p w14:paraId="70D48A5E" w14:textId="77777777" w:rsidR="0027075C" w:rsidRDefault="00AE539F" w:rsidP="00AE539F">
            <w:pPr>
              <w:ind w:firstLineChars="200" w:firstLine="420"/>
            </w:pPr>
            <w:r>
              <w:rPr>
                <w:rFonts w:hint="eastAsia"/>
              </w:rPr>
              <w:t>（</w:t>
            </w:r>
            <w:r>
              <w:rPr>
                <w:rFonts w:hint="eastAsia"/>
              </w:rPr>
              <w:t>3</w:t>
            </w:r>
            <w:r>
              <w:rPr>
                <w:rFonts w:hint="eastAsia"/>
              </w:rPr>
              <w:t>）</w:t>
            </w:r>
            <w:r w:rsidR="0027075C">
              <w:rPr>
                <w:rFonts w:hint="eastAsia"/>
              </w:rPr>
              <w:t>插入接入方用户</w:t>
            </w:r>
            <w:r w:rsidR="0027075C">
              <w:rPr>
                <w:rFonts w:hint="eastAsia"/>
              </w:rPr>
              <w:t>VIP</w:t>
            </w:r>
            <w:r w:rsidR="0027075C">
              <w:rPr>
                <w:rFonts w:hint="eastAsia"/>
              </w:rPr>
              <w:t>权益数据</w:t>
            </w:r>
          </w:p>
          <w:p w14:paraId="24CD24CC" w14:textId="77777777" w:rsidR="004D3523" w:rsidRDefault="00C051EF" w:rsidP="004D3523">
            <w:pPr>
              <w:ind w:firstLineChars="200" w:firstLine="420"/>
            </w:pPr>
            <w:r>
              <w:rPr>
                <w:rFonts w:hint="eastAsia"/>
              </w:rPr>
              <w:t xml:space="preserve">    </w:t>
            </w:r>
            <w:r w:rsidR="004D3523">
              <w:t xml:space="preserve"> INSERT INTO `fac_sync_uservip`</w:t>
            </w:r>
          </w:p>
          <w:p w14:paraId="6D096845" w14:textId="77777777" w:rsidR="004D3523" w:rsidRDefault="004D3523" w:rsidP="007B5F55">
            <w:pPr>
              <w:ind w:leftChars="300" w:left="630" w:firstLineChars="200" w:firstLine="420"/>
            </w:pPr>
            <w:r>
              <w:t>(`customerId`,</w:t>
            </w:r>
          </w:p>
          <w:p w14:paraId="1CF207D2" w14:textId="77777777" w:rsidR="004D3523" w:rsidRDefault="004D3523" w:rsidP="007B5F55">
            <w:pPr>
              <w:ind w:leftChars="300" w:left="630" w:firstLineChars="200" w:firstLine="420"/>
            </w:pPr>
            <w:r>
              <w:t>`customerName`,</w:t>
            </w:r>
          </w:p>
          <w:p w14:paraId="0C22B45F" w14:textId="77777777" w:rsidR="004D3523" w:rsidRDefault="004D3523" w:rsidP="007B5F55">
            <w:pPr>
              <w:ind w:leftChars="300" w:left="630" w:firstLineChars="200" w:firstLine="420"/>
            </w:pPr>
            <w:r>
              <w:t>`uuid`,</w:t>
            </w:r>
          </w:p>
          <w:p w14:paraId="2A6E5304" w14:textId="77777777" w:rsidR="004D3523" w:rsidRDefault="004D3523" w:rsidP="007B5F55">
            <w:pPr>
              <w:ind w:leftChars="300" w:left="630" w:firstLineChars="200" w:firstLine="420"/>
            </w:pPr>
            <w:r>
              <w:t>`facVipExpireTime`,</w:t>
            </w:r>
          </w:p>
          <w:p w14:paraId="65738443" w14:textId="77777777" w:rsidR="004D3523" w:rsidRDefault="004D3523" w:rsidP="007B5F55">
            <w:pPr>
              <w:ind w:leftChars="300" w:left="630" w:firstLineChars="200" w:firstLine="420"/>
            </w:pPr>
            <w:r>
              <w:t>`rightExpireTime`,</w:t>
            </w:r>
          </w:p>
          <w:p w14:paraId="1BA5E6F1" w14:textId="77777777" w:rsidR="004D3523" w:rsidRDefault="004D3523" w:rsidP="007B5F55">
            <w:pPr>
              <w:ind w:leftChars="300" w:left="630" w:firstLineChars="200" w:firstLine="420"/>
            </w:pPr>
            <w:r>
              <w:t>`uip`,</w:t>
            </w:r>
          </w:p>
          <w:p w14:paraId="469974E8" w14:textId="77777777" w:rsidR="004D3523" w:rsidRDefault="004D3523" w:rsidP="007B5F55">
            <w:pPr>
              <w:ind w:leftChars="300" w:left="630" w:firstLineChars="200" w:firstLine="420"/>
            </w:pPr>
            <w:r>
              <w:t>`mac`,</w:t>
            </w:r>
          </w:p>
          <w:p w14:paraId="0826BB75" w14:textId="77777777" w:rsidR="004D3523" w:rsidRDefault="004D3523" w:rsidP="007B5F55">
            <w:pPr>
              <w:ind w:leftChars="300" w:left="630" w:firstLineChars="200" w:firstLine="420"/>
            </w:pPr>
            <w:r>
              <w:t>`version`,</w:t>
            </w:r>
          </w:p>
          <w:p w14:paraId="50F21C71" w14:textId="77777777" w:rsidR="004D3523" w:rsidRDefault="004D3523" w:rsidP="007B5F55">
            <w:pPr>
              <w:ind w:leftChars="300" w:left="630" w:firstLineChars="200" w:firstLine="420"/>
            </w:pPr>
            <w:r>
              <w:t>`deviceId`,</w:t>
            </w:r>
          </w:p>
          <w:p w14:paraId="733A09F1" w14:textId="77777777" w:rsidR="004D3523" w:rsidRDefault="004D3523" w:rsidP="007B5F55">
            <w:pPr>
              <w:ind w:leftChars="300" w:left="630" w:firstLineChars="200" w:firstLine="420"/>
            </w:pPr>
            <w:r>
              <w:t>`status`,</w:t>
            </w:r>
          </w:p>
          <w:p w14:paraId="149C5C2A" w14:textId="77777777" w:rsidR="004D3523" w:rsidRDefault="004D3523" w:rsidP="007B5F55">
            <w:pPr>
              <w:ind w:leftChars="300" w:left="630" w:firstLineChars="200" w:firstLine="420"/>
            </w:pPr>
            <w:r>
              <w:t>`createTime`)</w:t>
            </w:r>
          </w:p>
          <w:p w14:paraId="4D88633D" w14:textId="77777777" w:rsidR="004D3523" w:rsidRDefault="004D3523" w:rsidP="007B5F55">
            <w:pPr>
              <w:ind w:leftChars="300" w:left="630" w:firstLineChars="200" w:firstLine="420"/>
            </w:pPr>
            <w:r>
              <w:t>VALUES</w:t>
            </w:r>
          </w:p>
          <w:p w14:paraId="04540CE8" w14:textId="77777777" w:rsidR="004D3523" w:rsidRDefault="004D3523" w:rsidP="007B5F55">
            <w:pPr>
              <w:ind w:leftChars="300" w:left="630" w:firstLineChars="200" w:firstLine="420"/>
            </w:pPr>
            <w:r>
              <w:rPr>
                <w:rFonts w:hint="eastAsia"/>
              </w:rPr>
              <w:t>(&lt;{customerId: }&gt;, #</w:t>
            </w:r>
            <w:r>
              <w:rPr>
                <w:rFonts w:hint="eastAsia"/>
              </w:rPr>
              <w:t>应用</w:t>
            </w:r>
            <w:r>
              <w:rPr>
                <w:rFonts w:hint="eastAsia"/>
              </w:rPr>
              <w:t>ID</w:t>
            </w:r>
            <w:r>
              <w:rPr>
                <w:rFonts w:hint="eastAsia"/>
              </w:rPr>
              <w:t>，前面有</w:t>
            </w:r>
            <w:r>
              <w:rPr>
                <w:rFonts w:hint="eastAsia"/>
              </w:rPr>
              <w:t>DB</w:t>
            </w:r>
            <w:r>
              <w:rPr>
                <w:rFonts w:hint="eastAsia"/>
              </w:rPr>
              <w:t>查询</w:t>
            </w:r>
          </w:p>
          <w:p w14:paraId="277FC96B" w14:textId="77777777" w:rsidR="004D3523" w:rsidRDefault="004D3523" w:rsidP="007B5F55">
            <w:pPr>
              <w:ind w:leftChars="300" w:left="630" w:firstLineChars="200" w:firstLine="420"/>
            </w:pPr>
            <w:r>
              <w:rPr>
                <w:rFonts w:hint="eastAsia"/>
              </w:rPr>
              <w:t>&lt;{customerName: }&gt;, #</w:t>
            </w:r>
            <w:r>
              <w:rPr>
                <w:rFonts w:hint="eastAsia"/>
              </w:rPr>
              <w:t>应用名称，前面有</w:t>
            </w:r>
            <w:r>
              <w:rPr>
                <w:rFonts w:hint="eastAsia"/>
              </w:rPr>
              <w:t>DB</w:t>
            </w:r>
            <w:r>
              <w:rPr>
                <w:rFonts w:hint="eastAsia"/>
              </w:rPr>
              <w:t>查询</w:t>
            </w:r>
          </w:p>
          <w:p w14:paraId="6C5EDCFE" w14:textId="77777777" w:rsidR="004D3523" w:rsidRDefault="004D3523" w:rsidP="007B5F55">
            <w:pPr>
              <w:ind w:leftChars="300" w:left="630" w:firstLineChars="200" w:firstLine="420"/>
            </w:pPr>
            <w:r>
              <w:rPr>
                <w:rFonts w:hint="eastAsia"/>
              </w:rPr>
              <w:t>&lt;{uuid: }&gt;, #uuid</w:t>
            </w:r>
            <w:r>
              <w:rPr>
                <w:rFonts w:hint="eastAsia"/>
              </w:rPr>
              <w:t>，传入</w:t>
            </w:r>
            <w:r>
              <w:rPr>
                <w:rFonts w:hint="eastAsia"/>
              </w:rPr>
              <w:t>ticket</w:t>
            </w:r>
            <w:r>
              <w:rPr>
                <w:rFonts w:hint="eastAsia"/>
              </w:rPr>
              <w:t>认证成功时返回的</w:t>
            </w:r>
            <w:r>
              <w:rPr>
                <w:rFonts w:hint="eastAsia"/>
              </w:rPr>
              <w:t>uuid</w:t>
            </w:r>
          </w:p>
          <w:p w14:paraId="0E50F549" w14:textId="77777777" w:rsidR="004D3523" w:rsidRDefault="004D3523" w:rsidP="007B5F55">
            <w:pPr>
              <w:ind w:leftChars="300" w:left="630" w:firstLineChars="200" w:firstLine="420"/>
            </w:pPr>
            <w:r>
              <w:rPr>
                <w:rFonts w:hint="eastAsia"/>
              </w:rPr>
              <w:t>&lt;{facVipExpireTime: }&gt;, #</w:t>
            </w:r>
            <w:r>
              <w:rPr>
                <w:rFonts w:hint="eastAsia"/>
              </w:rPr>
              <w:t>接入方用户</w:t>
            </w:r>
            <w:r>
              <w:rPr>
                <w:rFonts w:hint="eastAsia"/>
              </w:rPr>
              <w:t>VIP</w:t>
            </w:r>
            <w:r>
              <w:rPr>
                <w:rFonts w:hint="eastAsia"/>
              </w:rPr>
              <w:t>过期时间，</w:t>
            </w:r>
          </w:p>
          <w:p w14:paraId="52DEB27B" w14:textId="77777777" w:rsidR="004D3523" w:rsidRDefault="004D3523" w:rsidP="007B5F55">
            <w:pPr>
              <w:ind w:leftChars="300" w:left="630" w:firstLineChars="200" w:firstLine="420"/>
            </w:pPr>
            <w:r>
              <w:rPr>
                <w:rFonts w:hint="eastAsia"/>
              </w:rPr>
              <w:t>&lt;{rightExpireTime: }&gt;, #</w:t>
            </w:r>
            <w:r>
              <w:rPr>
                <w:rFonts w:hint="eastAsia"/>
              </w:rPr>
              <w:t>芒果权益过期时间</w:t>
            </w:r>
          </w:p>
          <w:p w14:paraId="44720508" w14:textId="77777777" w:rsidR="004D3523" w:rsidRDefault="004D3523" w:rsidP="007B5F55">
            <w:pPr>
              <w:ind w:leftChars="300" w:left="630" w:firstLineChars="200" w:firstLine="420"/>
            </w:pPr>
            <w:r>
              <w:rPr>
                <w:rFonts w:hint="eastAsia"/>
              </w:rPr>
              <w:t>&lt;{uip: }&gt;, #</w:t>
            </w:r>
            <w:r>
              <w:rPr>
                <w:rFonts w:hint="eastAsia"/>
              </w:rPr>
              <w:t>用户</w:t>
            </w:r>
            <w:r>
              <w:rPr>
                <w:rFonts w:hint="eastAsia"/>
              </w:rPr>
              <w:t>IP</w:t>
            </w:r>
            <w:r>
              <w:rPr>
                <w:rFonts w:hint="eastAsia"/>
              </w:rPr>
              <w:t>，传入请求参数</w:t>
            </w:r>
          </w:p>
          <w:p w14:paraId="6537D068" w14:textId="77777777" w:rsidR="004D3523" w:rsidRDefault="004D3523" w:rsidP="007B5F55">
            <w:pPr>
              <w:ind w:leftChars="300" w:left="630" w:firstLineChars="200" w:firstLine="420"/>
            </w:pPr>
            <w:r>
              <w:rPr>
                <w:rFonts w:hint="eastAsia"/>
              </w:rPr>
              <w:t>&lt;{mac: }&gt;, #</w:t>
            </w:r>
            <w:r>
              <w:rPr>
                <w:rFonts w:hint="eastAsia"/>
              </w:rPr>
              <w:t>用户</w:t>
            </w:r>
            <w:r>
              <w:rPr>
                <w:rFonts w:hint="eastAsia"/>
              </w:rPr>
              <w:t>Mac</w:t>
            </w:r>
            <w:r>
              <w:rPr>
                <w:rFonts w:hint="eastAsia"/>
              </w:rPr>
              <w:t>，传入请求参数</w:t>
            </w:r>
          </w:p>
          <w:p w14:paraId="29431115" w14:textId="77777777" w:rsidR="004D3523" w:rsidRDefault="004D3523" w:rsidP="007B5F55">
            <w:pPr>
              <w:ind w:leftChars="300" w:left="630" w:firstLineChars="200" w:firstLine="420"/>
            </w:pPr>
            <w:r>
              <w:rPr>
                <w:rFonts w:hint="eastAsia"/>
              </w:rPr>
              <w:t>&lt;{version: }&gt;, #</w:t>
            </w:r>
            <w:r>
              <w:rPr>
                <w:rFonts w:hint="eastAsia"/>
              </w:rPr>
              <w:t>版本号，传入请求参数</w:t>
            </w:r>
          </w:p>
          <w:p w14:paraId="0CF30A4E" w14:textId="77777777" w:rsidR="004D3523" w:rsidRDefault="004D3523" w:rsidP="007B5F55">
            <w:pPr>
              <w:ind w:leftChars="300" w:left="630" w:firstLineChars="200" w:firstLine="420"/>
            </w:pPr>
            <w:r>
              <w:rPr>
                <w:rFonts w:hint="eastAsia"/>
              </w:rPr>
              <w:t>&lt;{deviceId: }&gt;, #</w:t>
            </w:r>
            <w:r>
              <w:rPr>
                <w:rFonts w:hint="eastAsia"/>
              </w:rPr>
              <w:t>设备</w:t>
            </w:r>
            <w:r>
              <w:rPr>
                <w:rFonts w:hint="eastAsia"/>
              </w:rPr>
              <w:t>ID</w:t>
            </w:r>
            <w:r>
              <w:rPr>
                <w:rFonts w:hint="eastAsia"/>
              </w:rPr>
              <w:t>，传入请求参数</w:t>
            </w:r>
          </w:p>
          <w:p w14:paraId="62DF043D" w14:textId="77777777" w:rsidR="004D3523" w:rsidRDefault="004D3523" w:rsidP="007B5F55">
            <w:pPr>
              <w:ind w:leftChars="300" w:left="630" w:firstLineChars="200" w:firstLine="420"/>
            </w:pPr>
            <w:r>
              <w:t>1,</w:t>
            </w:r>
          </w:p>
          <w:p w14:paraId="20B270F4" w14:textId="77777777" w:rsidR="00C051EF" w:rsidRPr="00C051EF" w:rsidRDefault="004D3523" w:rsidP="007B5F55">
            <w:pPr>
              <w:ind w:leftChars="300" w:left="630" w:firstLineChars="200" w:firstLine="420"/>
            </w:pPr>
            <w:r>
              <w:t>now());</w:t>
            </w:r>
          </w:p>
          <w:p w14:paraId="78A3FD7B" w14:textId="77777777" w:rsidR="007E531E" w:rsidRPr="007E531E" w:rsidRDefault="004D3523" w:rsidP="007E531E">
            <w:pPr>
              <w:pStyle w:val="a4"/>
              <w:ind w:left="1080" w:firstLineChars="0" w:firstLine="0"/>
              <w:rPr>
                <w:color w:val="000000"/>
              </w:rPr>
            </w:pPr>
            <w:r>
              <w:rPr>
                <w:rFonts w:hint="eastAsia"/>
                <w:color w:val="000000"/>
              </w:rPr>
              <w:t>插入数据成功，提示返回成功</w:t>
            </w:r>
          </w:p>
        </w:tc>
      </w:tr>
      <w:tr w:rsidR="008409F9" w14:paraId="01187968" w14:textId="77777777" w:rsidTr="00EA019D">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2A8D12D7" w14:textId="77777777" w:rsidR="008409F9" w:rsidRPr="00C9018A" w:rsidRDefault="008409F9" w:rsidP="00EA019D">
            <w:pPr>
              <w:rPr>
                <w:b/>
                <w:color w:val="000000"/>
              </w:rPr>
            </w:pPr>
            <w:r w:rsidRPr="00C9018A">
              <w:rPr>
                <w:rFonts w:hint="eastAsia"/>
                <w:b/>
                <w:color w:val="000000"/>
              </w:rPr>
              <w:t>更新记录</w:t>
            </w:r>
          </w:p>
        </w:tc>
      </w:tr>
      <w:tr w:rsidR="008409F9" w14:paraId="257F6459" w14:textId="77777777" w:rsidTr="00EA019D">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2F64035" w14:textId="77777777" w:rsidR="008409F9" w:rsidRPr="00BA1F0B" w:rsidRDefault="008409F9" w:rsidP="00EA019D">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C09F849" w14:textId="77777777" w:rsidR="008409F9" w:rsidRPr="00BA1F0B" w:rsidRDefault="008409F9" w:rsidP="00EA019D">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586F55B" w14:textId="77777777" w:rsidR="008409F9" w:rsidRPr="00BA1F0B" w:rsidRDefault="008409F9" w:rsidP="00EA019D">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8409F9" w14:paraId="7492C0B7" w14:textId="77777777" w:rsidTr="00EA019D">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3397E54" w14:textId="77777777" w:rsidR="008409F9" w:rsidRDefault="008409F9" w:rsidP="00EA019D">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FB027BE" w14:textId="77777777" w:rsidR="008409F9" w:rsidRDefault="008409F9" w:rsidP="00EA019D">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53F18BF3" w14:textId="77777777" w:rsidR="008409F9" w:rsidRDefault="008409F9" w:rsidP="00EA019D">
            <w:pPr>
              <w:tabs>
                <w:tab w:val="center" w:pos="2460"/>
                <w:tab w:val="left" w:pos="3555"/>
              </w:tabs>
              <w:jc w:val="left"/>
              <w:rPr>
                <w:color w:val="000000"/>
              </w:rPr>
            </w:pPr>
          </w:p>
        </w:tc>
      </w:tr>
    </w:tbl>
    <w:p w14:paraId="3CF82BB6" w14:textId="77777777" w:rsidR="008409F9" w:rsidRPr="00EA0463" w:rsidRDefault="008409F9" w:rsidP="008409F9"/>
    <w:p w14:paraId="17B1A914" w14:textId="77777777" w:rsidR="008409F9" w:rsidRDefault="008409F9" w:rsidP="008409F9">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8409F9" w14:paraId="3DF01FF9" w14:textId="77777777" w:rsidTr="00EA019D">
        <w:tc>
          <w:tcPr>
            <w:tcW w:w="1843" w:type="dxa"/>
            <w:shd w:val="clear" w:color="auto" w:fill="808080"/>
          </w:tcPr>
          <w:p w14:paraId="15B03471" w14:textId="77777777" w:rsidR="008409F9" w:rsidRDefault="008409F9" w:rsidP="00EA019D">
            <w:r>
              <w:rPr>
                <w:rFonts w:hint="eastAsia"/>
              </w:rPr>
              <w:t>参数名称</w:t>
            </w:r>
          </w:p>
        </w:tc>
        <w:tc>
          <w:tcPr>
            <w:tcW w:w="1417" w:type="dxa"/>
            <w:shd w:val="clear" w:color="auto" w:fill="808080"/>
          </w:tcPr>
          <w:p w14:paraId="23D8942A" w14:textId="77777777" w:rsidR="008409F9" w:rsidRDefault="008409F9" w:rsidP="00EA019D">
            <w:r>
              <w:rPr>
                <w:rFonts w:hint="eastAsia"/>
              </w:rPr>
              <w:t>位置</w:t>
            </w:r>
          </w:p>
        </w:tc>
        <w:tc>
          <w:tcPr>
            <w:tcW w:w="5103" w:type="dxa"/>
            <w:shd w:val="clear" w:color="auto" w:fill="808080"/>
          </w:tcPr>
          <w:p w14:paraId="46B8E32D" w14:textId="77777777" w:rsidR="008409F9" w:rsidRDefault="008409F9" w:rsidP="00EA019D">
            <w:r>
              <w:rPr>
                <w:rFonts w:hint="eastAsia"/>
              </w:rPr>
              <w:t>含义</w:t>
            </w:r>
          </w:p>
        </w:tc>
      </w:tr>
      <w:tr w:rsidR="008409F9" w14:paraId="5BDBCF7C" w14:textId="77777777" w:rsidTr="00EA019D">
        <w:tc>
          <w:tcPr>
            <w:tcW w:w="1843" w:type="dxa"/>
          </w:tcPr>
          <w:p w14:paraId="40075924" w14:textId="77777777" w:rsidR="008409F9" w:rsidRDefault="008409F9" w:rsidP="00EA019D">
            <w:r>
              <w:rPr>
                <w:rFonts w:hint="eastAsia"/>
              </w:rPr>
              <w:t>CODE</w:t>
            </w:r>
          </w:p>
        </w:tc>
        <w:tc>
          <w:tcPr>
            <w:tcW w:w="1417" w:type="dxa"/>
          </w:tcPr>
          <w:p w14:paraId="74F39111" w14:textId="77777777" w:rsidR="008409F9" w:rsidRDefault="008409F9" w:rsidP="00EA019D">
            <w:r>
              <w:rPr>
                <w:rFonts w:hint="eastAsia"/>
              </w:rPr>
              <w:t>RESPONSE</w:t>
            </w:r>
          </w:p>
        </w:tc>
        <w:tc>
          <w:tcPr>
            <w:tcW w:w="5103" w:type="dxa"/>
          </w:tcPr>
          <w:p w14:paraId="3F1134F5" w14:textId="77777777" w:rsidR="008409F9" w:rsidRDefault="008409F9" w:rsidP="00EA019D">
            <w:pPr>
              <w:autoSpaceDE w:val="0"/>
              <w:autoSpaceDN w:val="0"/>
              <w:adjustRightInd w:val="0"/>
              <w:jc w:val="left"/>
            </w:pPr>
            <w:r>
              <w:rPr>
                <w:rFonts w:hint="eastAsia"/>
              </w:rPr>
              <w:t xml:space="preserve">200 </w:t>
            </w:r>
            <w:r>
              <w:rPr>
                <w:rFonts w:hint="eastAsia"/>
              </w:rPr>
              <w:t>成功</w:t>
            </w:r>
            <w:r>
              <w:rPr>
                <w:rFonts w:hint="eastAsia"/>
              </w:rPr>
              <w:t xml:space="preserve"> </w:t>
            </w:r>
          </w:p>
          <w:p w14:paraId="1229778B" w14:textId="77777777" w:rsidR="008409F9" w:rsidRDefault="008409F9" w:rsidP="00EA019D">
            <w:r>
              <w:rPr>
                <w:rFonts w:hint="eastAsia"/>
              </w:rPr>
              <w:t>其它</w:t>
            </w:r>
            <w:r>
              <w:rPr>
                <w:rFonts w:hint="eastAsia"/>
              </w:rPr>
              <w:t>,</w:t>
            </w:r>
            <w:r>
              <w:rPr>
                <w:rFonts w:hint="eastAsia"/>
              </w:rPr>
              <w:t>读取失败</w:t>
            </w:r>
          </w:p>
        </w:tc>
      </w:tr>
      <w:tr w:rsidR="008409F9" w14:paraId="10BD29AF" w14:textId="77777777" w:rsidTr="00EA019D">
        <w:tc>
          <w:tcPr>
            <w:tcW w:w="1843" w:type="dxa"/>
          </w:tcPr>
          <w:p w14:paraId="1AB3A689" w14:textId="77777777" w:rsidR="008409F9" w:rsidRDefault="008409F9" w:rsidP="00EA019D">
            <w:r>
              <w:rPr>
                <w:rFonts w:hint="eastAsia"/>
              </w:rPr>
              <w:t>返回值</w:t>
            </w:r>
          </w:p>
        </w:tc>
        <w:tc>
          <w:tcPr>
            <w:tcW w:w="1417" w:type="dxa"/>
          </w:tcPr>
          <w:p w14:paraId="79088B1E" w14:textId="77777777" w:rsidR="008409F9" w:rsidRDefault="008409F9" w:rsidP="00EA019D">
            <w:r>
              <w:rPr>
                <w:rFonts w:hint="eastAsia"/>
              </w:rPr>
              <w:t>BODY</w:t>
            </w:r>
          </w:p>
        </w:tc>
        <w:tc>
          <w:tcPr>
            <w:tcW w:w="5103" w:type="dxa"/>
          </w:tcPr>
          <w:p w14:paraId="57CDE453" w14:textId="77777777" w:rsidR="008409F9" w:rsidRDefault="008409F9" w:rsidP="00EA019D">
            <w:pPr>
              <w:rPr>
                <w:color w:val="000000"/>
              </w:rPr>
            </w:pPr>
          </w:p>
        </w:tc>
      </w:tr>
      <w:tr w:rsidR="008409F9" w14:paraId="5BA53077" w14:textId="77777777" w:rsidTr="00EA019D">
        <w:tc>
          <w:tcPr>
            <w:tcW w:w="8363" w:type="dxa"/>
            <w:gridSpan w:val="3"/>
          </w:tcPr>
          <w:p w14:paraId="43F4D6C5" w14:textId="77777777" w:rsidR="008409F9" w:rsidRDefault="008409F9" w:rsidP="00EA019D">
            <w:pPr>
              <w:ind w:leftChars="50" w:left="105"/>
              <w:rPr>
                <w:color w:val="000000"/>
              </w:rPr>
            </w:pPr>
            <w:r>
              <w:rPr>
                <w:rFonts w:hint="eastAsia"/>
                <w:color w:val="000000"/>
              </w:rPr>
              <w:t>未加密返回格试：</w:t>
            </w:r>
          </w:p>
          <w:p w14:paraId="22E02640" w14:textId="77777777" w:rsidR="008409F9" w:rsidRPr="00124675" w:rsidRDefault="008409F9" w:rsidP="00EA019D">
            <w:pPr>
              <w:ind w:leftChars="50" w:left="105"/>
              <w:rPr>
                <w:color w:val="000000"/>
              </w:rPr>
            </w:pPr>
            <w:r w:rsidRPr="00124675">
              <w:rPr>
                <w:color w:val="000000"/>
              </w:rPr>
              <w:t>{</w:t>
            </w:r>
          </w:p>
          <w:p w14:paraId="0C282132" w14:textId="77777777" w:rsidR="008409F9" w:rsidRPr="00CA7C55" w:rsidRDefault="008409F9" w:rsidP="00EA019D">
            <w:pPr>
              <w:ind w:leftChars="50" w:left="105"/>
            </w:pPr>
            <w:r w:rsidRPr="00CA7C55">
              <w:t xml:space="preserve">    "errno": "0",</w:t>
            </w:r>
          </w:p>
          <w:p w14:paraId="7A8E3AA0" w14:textId="77777777" w:rsidR="008409F9" w:rsidRPr="00CA7C55" w:rsidRDefault="008409F9" w:rsidP="00EA019D">
            <w:pPr>
              <w:ind w:leftChars="50" w:left="105"/>
            </w:pPr>
            <w:r w:rsidRPr="00CA7C55">
              <w:rPr>
                <w:rFonts w:hint="eastAsia"/>
              </w:rPr>
              <w:t xml:space="preserve">    "msg": "</w:t>
            </w:r>
            <w:r w:rsidRPr="00CA7C55">
              <w:rPr>
                <w:rFonts w:hint="eastAsia"/>
              </w:rPr>
              <w:t>成功</w:t>
            </w:r>
            <w:r w:rsidRPr="00CA7C55">
              <w:rPr>
                <w:rFonts w:hint="eastAsia"/>
              </w:rPr>
              <w:t>",</w:t>
            </w:r>
          </w:p>
          <w:p w14:paraId="3D6C068F" w14:textId="77777777" w:rsidR="008409F9" w:rsidRPr="00CA7C55" w:rsidRDefault="008409F9" w:rsidP="00EA019D">
            <w:pPr>
              <w:ind w:leftChars="50" w:left="105"/>
            </w:pPr>
            <w:r w:rsidRPr="00CA7C55">
              <w:t xml:space="preserve">    "server_time": 1455815935,</w:t>
            </w:r>
          </w:p>
          <w:p w14:paraId="74446E4B" w14:textId="77777777" w:rsidR="008409F9" w:rsidRDefault="008409F9" w:rsidP="00EA019D">
            <w:pPr>
              <w:ind w:leftChars="50" w:left="105" w:firstLine="420"/>
            </w:pPr>
            <w:r w:rsidRPr="00CA7C55">
              <w:t>"data": {</w:t>
            </w:r>
          </w:p>
          <w:p w14:paraId="004824FE" w14:textId="77777777" w:rsidR="009A0E9B" w:rsidRPr="00CA7C55" w:rsidRDefault="009A0E9B" w:rsidP="009A0E9B">
            <w:pPr>
              <w:ind w:leftChars="50" w:left="105"/>
            </w:pPr>
            <w:r w:rsidRPr="00CA7C55">
              <w:rPr>
                <w:rFonts w:hint="eastAsia"/>
              </w:rPr>
              <w:t xml:space="preserve">    </w:t>
            </w:r>
            <w:r>
              <w:rPr>
                <w:rFonts w:hint="eastAsia"/>
              </w:rPr>
              <w:t xml:space="preserve">    </w:t>
            </w:r>
            <w:r w:rsidRPr="00CA7C55">
              <w:rPr>
                <w:rFonts w:hint="eastAsia"/>
              </w:rPr>
              <w:t>"</w:t>
            </w:r>
            <w:r>
              <w:rPr>
                <w:rFonts w:hint="eastAsia"/>
              </w:rPr>
              <w:t>day</w:t>
            </w:r>
            <w:r w:rsidRPr="00CA7C55">
              <w:rPr>
                <w:rFonts w:hint="eastAsia"/>
              </w:rPr>
              <w:t>": "</w:t>
            </w:r>
            <w:r w:rsidR="00AA2DEC">
              <w:rPr>
                <w:rFonts w:hint="eastAsia"/>
              </w:rPr>
              <w:t>90</w:t>
            </w:r>
            <w:r w:rsidR="00AA2DEC">
              <w:rPr>
                <w:rFonts w:hint="eastAsia"/>
              </w:rPr>
              <w:t>（返回剩余免广告天数）</w:t>
            </w:r>
            <w:r w:rsidRPr="00CA7C55">
              <w:rPr>
                <w:rFonts w:hint="eastAsia"/>
              </w:rPr>
              <w:t>",</w:t>
            </w:r>
          </w:p>
          <w:p w14:paraId="6ABFCD8F" w14:textId="77777777" w:rsidR="008409F9" w:rsidRPr="00BF4CAA" w:rsidRDefault="008409F9" w:rsidP="00EA019D">
            <w:pPr>
              <w:ind w:leftChars="50" w:left="105"/>
            </w:pPr>
            <w:r w:rsidRPr="00BF4CAA">
              <w:t xml:space="preserve">    }</w:t>
            </w:r>
          </w:p>
          <w:p w14:paraId="5B3DC403" w14:textId="77777777" w:rsidR="008409F9" w:rsidRDefault="008409F9" w:rsidP="00EA019D">
            <w:pPr>
              <w:ind w:leftChars="50" w:left="105"/>
              <w:rPr>
                <w:color w:val="000000"/>
              </w:rPr>
            </w:pPr>
            <w:r w:rsidRPr="00124675">
              <w:rPr>
                <w:color w:val="000000"/>
              </w:rPr>
              <w:t>}</w:t>
            </w:r>
          </w:p>
          <w:p w14:paraId="6B957FE1" w14:textId="77777777" w:rsidR="008409F9" w:rsidRDefault="008409F9" w:rsidP="00EA019D">
            <w:pPr>
              <w:ind w:leftChars="50" w:left="105"/>
              <w:rPr>
                <w:color w:val="000000"/>
              </w:rPr>
            </w:pPr>
          </w:p>
          <w:p w14:paraId="6157BDF1" w14:textId="77777777" w:rsidR="008409F9" w:rsidRDefault="008409F9" w:rsidP="00EA019D">
            <w:pPr>
              <w:ind w:leftChars="50" w:left="105"/>
              <w:rPr>
                <w:color w:val="000000"/>
              </w:rPr>
            </w:pPr>
          </w:p>
          <w:p w14:paraId="7E1EB345" w14:textId="77777777" w:rsidR="00871F10" w:rsidRDefault="00871F10" w:rsidP="00871F10">
            <w:pPr>
              <w:ind w:leftChars="50" w:left="105"/>
              <w:rPr>
                <w:color w:val="000000"/>
              </w:rPr>
            </w:pPr>
            <w:r>
              <w:rPr>
                <w:rFonts w:hint="eastAsia"/>
                <w:color w:val="000000"/>
              </w:rPr>
              <w:t>加密后返回：</w:t>
            </w:r>
          </w:p>
          <w:p w14:paraId="7AD04D68" w14:textId="77777777" w:rsidR="00871F10" w:rsidRPr="00F10FB6" w:rsidRDefault="00871F10" w:rsidP="00871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24368BFD" w14:textId="77777777" w:rsidR="008409F9" w:rsidRDefault="00871F10" w:rsidP="00871F10">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6B4130FA" w14:textId="77777777" w:rsidR="008409F9" w:rsidRDefault="008409F9" w:rsidP="008409F9">
      <w:r>
        <w:rPr>
          <w:rFonts w:hint="eastAsia"/>
        </w:rPr>
        <w:t>错误码：</w:t>
      </w:r>
    </w:p>
    <w:tbl>
      <w:tblPr>
        <w:tblStyle w:val="ab"/>
        <w:tblW w:w="0" w:type="auto"/>
        <w:tblLook w:val="04A0" w:firstRow="1" w:lastRow="0" w:firstColumn="1" w:lastColumn="0" w:noHBand="0" w:noVBand="1"/>
      </w:tblPr>
      <w:tblGrid>
        <w:gridCol w:w="1242"/>
        <w:gridCol w:w="4439"/>
        <w:gridCol w:w="2841"/>
      </w:tblGrid>
      <w:tr w:rsidR="008409F9" w14:paraId="1DAE657A" w14:textId="77777777" w:rsidTr="00EA019D">
        <w:tc>
          <w:tcPr>
            <w:tcW w:w="1242" w:type="dxa"/>
            <w:shd w:val="clear" w:color="auto" w:fill="7F7F7F" w:themeFill="text1" w:themeFillTint="80"/>
          </w:tcPr>
          <w:p w14:paraId="3F00C84D" w14:textId="77777777" w:rsidR="008409F9" w:rsidRPr="0057258A" w:rsidRDefault="008409F9" w:rsidP="00EA019D">
            <w:r w:rsidRPr="0057258A">
              <w:rPr>
                <w:rFonts w:hint="eastAsia"/>
              </w:rPr>
              <w:t>状态码</w:t>
            </w:r>
          </w:p>
        </w:tc>
        <w:tc>
          <w:tcPr>
            <w:tcW w:w="4439" w:type="dxa"/>
            <w:shd w:val="clear" w:color="auto" w:fill="7F7F7F" w:themeFill="text1" w:themeFillTint="80"/>
          </w:tcPr>
          <w:p w14:paraId="1C1117F4" w14:textId="77777777" w:rsidR="008409F9" w:rsidRPr="0057258A" w:rsidRDefault="008409F9" w:rsidP="00EA019D">
            <w:r w:rsidRPr="0057258A">
              <w:rPr>
                <w:rFonts w:hint="eastAsia"/>
              </w:rPr>
              <w:t>状态说明</w:t>
            </w:r>
          </w:p>
        </w:tc>
        <w:tc>
          <w:tcPr>
            <w:tcW w:w="2841" w:type="dxa"/>
            <w:shd w:val="clear" w:color="auto" w:fill="7F7F7F" w:themeFill="text1" w:themeFillTint="80"/>
          </w:tcPr>
          <w:p w14:paraId="56D0A748" w14:textId="77777777" w:rsidR="008409F9" w:rsidRPr="0057258A" w:rsidRDefault="008409F9" w:rsidP="00EA019D">
            <w:r w:rsidRPr="0057258A">
              <w:rPr>
                <w:rFonts w:hint="eastAsia"/>
              </w:rPr>
              <w:t>备注</w:t>
            </w:r>
          </w:p>
        </w:tc>
      </w:tr>
      <w:tr w:rsidR="001E1AD6" w:rsidRPr="00077DCC" w14:paraId="0947C895" w14:textId="77777777" w:rsidTr="00EA019D">
        <w:tc>
          <w:tcPr>
            <w:tcW w:w="1242" w:type="dxa"/>
          </w:tcPr>
          <w:p w14:paraId="4677B783" w14:textId="77777777" w:rsidR="001E1AD6" w:rsidRPr="0057258A" w:rsidRDefault="001E1AD6" w:rsidP="00EA019D">
            <w:r>
              <w:rPr>
                <w:rFonts w:hint="eastAsia"/>
              </w:rPr>
              <w:t>0</w:t>
            </w:r>
          </w:p>
        </w:tc>
        <w:tc>
          <w:tcPr>
            <w:tcW w:w="4439" w:type="dxa"/>
          </w:tcPr>
          <w:p w14:paraId="79C7ED49" w14:textId="77777777" w:rsidR="001E1AD6" w:rsidRPr="0057258A" w:rsidRDefault="001E1AD6" w:rsidP="00EA019D">
            <w:r>
              <w:rPr>
                <w:rFonts w:hint="eastAsia"/>
              </w:rPr>
              <w:t>成功</w:t>
            </w:r>
          </w:p>
        </w:tc>
        <w:tc>
          <w:tcPr>
            <w:tcW w:w="2841" w:type="dxa"/>
          </w:tcPr>
          <w:p w14:paraId="05E6FB6A" w14:textId="77777777" w:rsidR="001E1AD6" w:rsidRPr="0057258A" w:rsidRDefault="001E1AD6" w:rsidP="00EA019D"/>
        </w:tc>
      </w:tr>
      <w:tr w:rsidR="001E1AD6" w:rsidRPr="00077DCC" w14:paraId="0FD5E626" w14:textId="77777777" w:rsidTr="00EA019D">
        <w:tc>
          <w:tcPr>
            <w:tcW w:w="1242" w:type="dxa"/>
          </w:tcPr>
          <w:p w14:paraId="21E6C303" w14:textId="77777777" w:rsidR="001E1AD6" w:rsidRPr="003C588C" w:rsidRDefault="001E1AD6" w:rsidP="00EA019D">
            <w:r>
              <w:rPr>
                <w:rFonts w:hint="eastAsia"/>
              </w:rPr>
              <w:t>2040708</w:t>
            </w:r>
          </w:p>
        </w:tc>
        <w:tc>
          <w:tcPr>
            <w:tcW w:w="4439" w:type="dxa"/>
          </w:tcPr>
          <w:p w14:paraId="2CD41D7D" w14:textId="77777777" w:rsidR="001E1AD6" w:rsidRPr="003C588C" w:rsidRDefault="001E1AD6" w:rsidP="00EA019D">
            <w:r>
              <w:rPr>
                <w:rFonts w:hint="eastAsia"/>
              </w:rPr>
              <w:t>用户票据认证失败</w:t>
            </w:r>
          </w:p>
        </w:tc>
        <w:tc>
          <w:tcPr>
            <w:tcW w:w="2841" w:type="dxa"/>
          </w:tcPr>
          <w:p w14:paraId="607BFE41" w14:textId="77777777" w:rsidR="001E1AD6" w:rsidRPr="0057258A" w:rsidRDefault="001E1AD6" w:rsidP="00EA019D">
            <w:r>
              <w:rPr>
                <w:rFonts w:hint="eastAsia"/>
              </w:rPr>
              <w:t>passport</w:t>
            </w:r>
            <w:r>
              <w:rPr>
                <w:rFonts w:hint="eastAsia"/>
              </w:rPr>
              <w:t>返回不成功或者</w:t>
            </w:r>
            <w:r>
              <w:rPr>
                <w:rFonts w:hint="eastAsia"/>
              </w:rPr>
              <w:t>passport</w:t>
            </w:r>
            <w:r>
              <w:rPr>
                <w:rFonts w:hint="eastAsia"/>
              </w:rPr>
              <w:t>不能连接</w:t>
            </w:r>
          </w:p>
        </w:tc>
      </w:tr>
      <w:tr w:rsidR="001E1AD6" w:rsidRPr="00077DCC" w14:paraId="63695D34" w14:textId="77777777" w:rsidTr="00EA019D">
        <w:tc>
          <w:tcPr>
            <w:tcW w:w="1242" w:type="dxa"/>
          </w:tcPr>
          <w:p w14:paraId="1BEAEDD0" w14:textId="77777777" w:rsidR="001E1AD6" w:rsidRDefault="001E1AD6" w:rsidP="00EA019D">
            <w:r>
              <w:rPr>
                <w:rFonts w:hint="eastAsia"/>
              </w:rPr>
              <w:t>2040709</w:t>
            </w:r>
          </w:p>
        </w:tc>
        <w:tc>
          <w:tcPr>
            <w:tcW w:w="4439" w:type="dxa"/>
          </w:tcPr>
          <w:p w14:paraId="1EB20C45" w14:textId="77777777" w:rsidR="001E1AD6" w:rsidRPr="00FC019B" w:rsidRDefault="001E1AD6" w:rsidP="00EA019D">
            <w:r>
              <w:rPr>
                <w:rFonts w:hint="eastAsia"/>
              </w:rPr>
              <w:t>APPID</w:t>
            </w:r>
            <w:r>
              <w:rPr>
                <w:rFonts w:hint="eastAsia"/>
              </w:rPr>
              <w:t>无效</w:t>
            </w:r>
          </w:p>
        </w:tc>
        <w:tc>
          <w:tcPr>
            <w:tcW w:w="2841" w:type="dxa"/>
          </w:tcPr>
          <w:p w14:paraId="2F8D8663" w14:textId="77777777" w:rsidR="001E1AD6" w:rsidRPr="0057258A" w:rsidRDefault="001E1AD6" w:rsidP="00EA019D">
            <w:r>
              <w:rPr>
                <w:rFonts w:hint="eastAsia"/>
              </w:rPr>
              <w:t>数据库中查询不到相关</w:t>
            </w:r>
            <w:r>
              <w:rPr>
                <w:rFonts w:hint="eastAsia"/>
              </w:rPr>
              <w:t>APPID</w:t>
            </w:r>
            <w:r>
              <w:rPr>
                <w:rFonts w:hint="eastAsia"/>
              </w:rPr>
              <w:t>的数据</w:t>
            </w:r>
          </w:p>
        </w:tc>
      </w:tr>
      <w:tr w:rsidR="001E1AD6" w:rsidRPr="00077DCC" w14:paraId="69D10AEC" w14:textId="77777777" w:rsidTr="00EA019D">
        <w:tc>
          <w:tcPr>
            <w:tcW w:w="1242" w:type="dxa"/>
          </w:tcPr>
          <w:p w14:paraId="5C297A8A" w14:textId="77777777" w:rsidR="001E1AD6" w:rsidRDefault="001E1AD6" w:rsidP="00EA019D">
            <w:r>
              <w:rPr>
                <w:rFonts w:hint="eastAsia"/>
              </w:rPr>
              <w:t>2040116</w:t>
            </w:r>
          </w:p>
        </w:tc>
        <w:tc>
          <w:tcPr>
            <w:tcW w:w="4439" w:type="dxa"/>
          </w:tcPr>
          <w:p w14:paraId="3E4EFA7E" w14:textId="77777777" w:rsidR="001E1AD6" w:rsidRDefault="001E1AD6" w:rsidP="00EA019D">
            <w:r>
              <w:rPr>
                <w:rFonts w:hint="eastAsia"/>
              </w:rPr>
              <w:t>必要参数缺失或错误</w:t>
            </w:r>
          </w:p>
        </w:tc>
        <w:tc>
          <w:tcPr>
            <w:tcW w:w="2841" w:type="dxa"/>
          </w:tcPr>
          <w:p w14:paraId="76EC7F00" w14:textId="77777777" w:rsidR="001E1AD6" w:rsidRDefault="001E1AD6" w:rsidP="00EA019D">
            <w:r>
              <w:rPr>
                <w:rFonts w:hint="eastAsia"/>
              </w:rPr>
              <w:t>当一些必传参数为空或者不传或者格式不对的时候报错，例如</w:t>
            </w:r>
            <w:r>
              <w:rPr>
                <w:rFonts w:hint="eastAsia"/>
              </w:rPr>
              <w:t>order_time</w:t>
            </w:r>
            <w:r>
              <w:rPr>
                <w:rFonts w:hint="eastAsia"/>
              </w:rPr>
              <w:t>的格式不是</w:t>
            </w:r>
            <w:r>
              <w:rPr>
                <w:rFonts w:hint="eastAsia"/>
              </w:rPr>
              <w:t>yyyyMMddhhmmss(</w:t>
            </w:r>
            <w:r>
              <w:rPr>
                <w:rFonts w:hint="eastAsia"/>
              </w:rPr>
              <w:t>年月日时分秒</w:t>
            </w:r>
            <w:r>
              <w:rPr>
                <w:rFonts w:hint="eastAsia"/>
              </w:rPr>
              <w:t>)</w:t>
            </w:r>
          </w:p>
        </w:tc>
      </w:tr>
      <w:tr w:rsidR="001E1AD6" w:rsidRPr="00077DCC" w14:paraId="2977B4CD" w14:textId="77777777" w:rsidTr="00EA019D">
        <w:tc>
          <w:tcPr>
            <w:tcW w:w="1242" w:type="dxa"/>
          </w:tcPr>
          <w:p w14:paraId="139CFD8B" w14:textId="77777777" w:rsidR="001E1AD6" w:rsidRDefault="001E1AD6" w:rsidP="00EA019D">
            <w:r>
              <w:rPr>
                <w:rFonts w:hint="eastAsia"/>
              </w:rPr>
              <w:t>2040113</w:t>
            </w:r>
          </w:p>
        </w:tc>
        <w:tc>
          <w:tcPr>
            <w:tcW w:w="4439" w:type="dxa"/>
          </w:tcPr>
          <w:p w14:paraId="08B77000" w14:textId="77777777" w:rsidR="001E1AD6" w:rsidRDefault="001E1AD6" w:rsidP="00EA019D">
            <w:r>
              <w:rPr>
                <w:rFonts w:hint="eastAsia"/>
              </w:rPr>
              <w:t>pack</w:t>
            </w:r>
            <w:r>
              <w:rPr>
                <w:rFonts w:hint="eastAsia"/>
              </w:rPr>
              <w:t>解包错误</w:t>
            </w:r>
          </w:p>
        </w:tc>
        <w:tc>
          <w:tcPr>
            <w:tcW w:w="2841" w:type="dxa"/>
          </w:tcPr>
          <w:p w14:paraId="005073D0" w14:textId="77777777" w:rsidR="001E1AD6" w:rsidRDefault="001E1AD6" w:rsidP="00EA019D">
            <w:r>
              <w:rPr>
                <w:rFonts w:hint="eastAsia"/>
              </w:rPr>
              <w:t>传入参数的数据类型不对等</w:t>
            </w:r>
          </w:p>
        </w:tc>
      </w:tr>
      <w:tr w:rsidR="001E1AD6" w:rsidRPr="00077DCC" w14:paraId="23ABC94E" w14:textId="77777777" w:rsidTr="00EA019D">
        <w:tc>
          <w:tcPr>
            <w:tcW w:w="1242" w:type="dxa"/>
          </w:tcPr>
          <w:p w14:paraId="705FE5D4" w14:textId="77777777" w:rsidR="001E1AD6" w:rsidRDefault="001E1AD6" w:rsidP="00EA019D">
            <w:r>
              <w:rPr>
                <w:rFonts w:hint="eastAsia"/>
              </w:rPr>
              <w:t>2040420</w:t>
            </w:r>
          </w:p>
        </w:tc>
        <w:tc>
          <w:tcPr>
            <w:tcW w:w="4439" w:type="dxa"/>
          </w:tcPr>
          <w:p w14:paraId="2A00D793" w14:textId="77777777" w:rsidR="001E1AD6" w:rsidRDefault="001E1AD6" w:rsidP="00EA019D">
            <w:r>
              <w:rPr>
                <w:rFonts w:hint="eastAsia"/>
              </w:rPr>
              <w:t>DB</w:t>
            </w:r>
            <w:r>
              <w:rPr>
                <w:rFonts w:hint="eastAsia"/>
              </w:rPr>
              <w:t>错误：</w:t>
            </w:r>
            <w:r>
              <w:rPr>
                <w:rFonts w:hint="eastAsia"/>
              </w:rPr>
              <w:t>DB</w:t>
            </w:r>
            <w:r>
              <w:rPr>
                <w:rFonts w:hint="eastAsia"/>
              </w:rPr>
              <w:t>未知错误</w:t>
            </w:r>
          </w:p>
        </w:tc>
        <w:tc>
          <w:tcPr>
            <w:tcW w:w="2841" w:type="dxa"/>
          </w:tcPr>
          <w:p w14:paraId="7D5AE90E" w14:textId="77777777" w:rsidR="001E1AD6" w:rsidRDefault="001E1AD6" w:rsidP="00EA019D">
            <w:r>
              <w:rPr>
                <w:rFonts w:hint="eastAsia"/>
              </w:rPr>
              <w:t>除了数据为空的错误外的</w:t>
            </w:r>
            <w:r>
              <w:rPr>
                <w:rFonts w:hint="eastAsia"/>
              </w:rPr>
              <w:t>DB</w:t>
            </w:r>
            <w:r>
              <w:rPr>
                <w:rFonts w:hint="eastAsia"/>
              </w:rPr>
              <w:t>错误</w:t>
            </w:r>
          </w:p>
        </w:tc>
      </w:tr>
    </w:tbl>
    <w:p w14:paraId="4C0F8D30" w14:textId="5B03821B" w:rsidR="000B531A" w:rsidRDefault="000B531A" w:rsidP="000B531A">
      <w:pPr>
        <w:pStyle w:val="3"/>
      </w:pPr>
      <w:r>
        <w:rPr>
          <w:rFonts w:hint="eastAsia"/>
        </w:rPr>
        <w:t>8.1.5</w:t>
      </w:r>
      <w:r>
        <w:rPr>
          <w:rFonts w:hint="eastAsia"/>
        </w:rPr>
        <w:t>查询用户信息接口</w:t>
      </w:r>
    </w:p>
    <w:p w14:paraId="0BA8488D" w14:textId="77777777" w:rsidR="000B531A" w:rsidRDefault="000B531A" w:rsidP="000B531A">
      <w:pPr>
        <w:rPr>
          <w:szCs w:val="21"/>
        </w:rPr>
      </w:pPr>
      <w:r>
        <w:rPr>
          <w:rFonts w:hint="eastAsia"/>
        </w:rPr>
        <w:t>接口地址：</w:t>
      </w:r>
      <w:r w:rsidRPr="00605831">
        <w:rPr>
          <w:szCs w:val="21"/>
        </w:rPr>
        <w:t xml:space="preserve"> </w:t>
      </w:r>
      <w:r>
        <w:rPr>
          <w:rFonts w:hint="eastAsia"/>
          <w:szCs w:val="21"/>
        </w:rPr>
        <w:t>factory</w:t>
      </w:r>
      <w:r w:rsidRPr="00605831">
        <w:rPr>
          <w:rFonts w:hint="eastAsia"/>
          <w:szCs w:val="21"/>
        </w:rPr>
        <w:t>/</w:t>
      </w:r>
      <w:r>
        <w:rPr>
          <w:rFonts w:ascii="Tahoma" w:hAnsi="Tahoma" w:cs="Tahoma" w:hint="eastAsia"/>
          <w:szCs w:val="21"/>
        </w:rPr>
        <w:t>getUserInfo</w:t>
      </w:r>
    </w:p>
    <w:p w14:paraId="51F40218" w14:textId="77777777" w:rsidR="000B531A" w:rsidRDefault="000B531A" w:rsidP="000B531A">
      <w:pPr>
        <w:rPr>
          <w:szCs w:val="21"/>
        </w:rPr>
      </w:pPr>
      <w:r>
        <w:rPr>
          <w:rFonts w:hint="eastAsia"/>
          <w:szCs w:val="21"/>
        </w:rPr>
        <w:t>接口说明：</w:t>
      </w:r>
      <w:r>
        <w:rPr>
          <w:szCs w:val="21"/>
        </w:rPr>
        <w:t xml:space="preserve"> </w:t>
      </w:r>
    </w:p>
    <w:p w14:paraId="19012764" w14:textId="77777777" w:rsidR="000B531A" w:rsidRDefault="000B531A" w:rsidP="000B531A">
      <w:pPr>
        <w:rPr>
          <w:szCs w:val="21"/>
        </w:rPr>
      </w:pPr>
      <w:r>
        <w:rPr>
          <w:rFonts w:hint="eastAsia"/>
          <w:szCs w:val="21"/>
        </w:rPr>
        <w:t>调用方：服务端</w:t>
      </w:r>
      <w:r>
        <w:rPr>
          <w:rFonts w:hint="eastAsia"/>
          <w:szCs w:val="21"/>
        </w:rPr>
        <w:t>-&gt;</w:t>
      </w:r>
      <w:r>
        <w:rPr>
          <w:rFonts w:hint="eastAsia"/>
          <w:szCs w:val="21"/>
        </w:rPr>
        <w:t>服务端</w:t>
      </w:r>
    </w:p>
    <w:p w14:paraId="5C50E48B" w14:textId="77777777" w:rsidR="000B531A" w:rsidRDefault="000B531A" w:rsidP="000B531A">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0B531A" w14:paraId="7ED7C7A0" w14:textId="77777777" w:rsidTr="009C1F66">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265C91B3" w14:textId="77777777" w:rsidR="000B531A" w:rsidRDefault="000B531A" w:rsidP="009C1F66">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484E3467" w14:textId="77777777" w:rsidR="000B531A" w:rsidRDefault="000B531A" w:rsidP="009C1F66">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7B3D2BFB" w14:textId="77777777" w:rsidR="000B531A" w:rsidRDefault="000B531A" w:rsidP="009C1F66">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74CD30D8" w14:textId="77777777" w:rsidR="000B531A" w:rsidRDefault="000B531A" w:rsidP="009C1F66">
            <w:r>
              <w:rPr>
                <w:rFonts w:hint="eastAsia"/>
              </w:rPr>
              <w:t>是否必传</w:t>
            </w:r>
          </w:p>
        </w:tc>
      </w:tr>
      <w:tr w:rsidR="000B531A" w:rsidRPr="00B160F8" w14:paraId="739682CC"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37123A63" w14:textId="77777777" w:rsidR="000B531A" w:rsidRDefault="000B531A" w:rsidP="009C1F66">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5156CC25"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9E27BAA" w14:textId="77777777" w:rsidR="000B531A" w:rsidRDefault="000B531A" w:rsidP="009C1F66">
            <w:pPr>
              <w:jc w:val="left"/>
            </w:pPr>
            <w:r>
              <w:rPr>
                <w:rFonts w:hint="eastAsia"/>
              </w:rPr>
              <w:t>应用</w:t>
            </w:r>
            <w:r>
              <w:rPr>
                <w:rFonts w:hint="eastAsia"/>
              </w:rPr>
              <w:t>ID</w:t>
            </w:r>
            <w:r>
              <w:rPr>
                <w:rFonts w:hint="eastAsia"/>
              </w:rPr>
              <w:t>，芒果分配</w:t>
            </w:r>
          </w:p>
          <w:p w14:paraId="50AEE287" w14:textId="77777777" w:rsidR="000B531A" w:rsidRDefault="000B531A" w:rsidP="009C1F66">
            <w:pPr>
              <w:jc w:val="left"/>
            </w:pPr>
            <w:r w:rsidRPr="00541C6A">
              <w:rPr>
                <w:rFonts w:hint="eastAsia"/>
                <w:color w:val="FF0000"/>
              </w:rPr>
              <w:t>app_id</w:t>
            </w:r>
            <w:r w:rsidRPr="00541C6A">
              <w:rPr>
                <w:rFonts w:hint="eastAsia"/>
                <w:color w:val="FF0000"/>
              </w:rPr>
              <w:t>参数不参与加密和签名，做为外部参数传入。</w:t>
            </w:r>
          </w:p>
        </w:tc>
        <w:tc>
          <w:tcPr>
            <w:tcW w:w="912" w:type="pct"/>
            <w:tcBorders>
              <w:top w:val="single" w:sz="0" w:space="0" w:color="000000"/>
              <w:left w:val="single" w:sz="0" w:space="0" w:color="000000"/>
              <w:bottom w:val="single" w:sz="0" w:space="0" w:color="000000"/>
              <w:right w:val="single" w:sz="0" w:space="0" w:color="000000"/>
            </w:tcBorders>
          </w:tcPr>
          <w:p w14:paraId="6035309B" w14:textId="77777777" w:rsidR="000B531A" w:rsidRDefault="000B531A" w:rsidP="009C1F66">
            <w:pPr>
              <w:jc w:val="left"/>
            </w:pPr>
            <w:r>
              <w:rPr>
                <w:rFonts w:hint="eastAsia"/>
              </w:rPr>
              <w:t>Y</w:t>
            </w:r>
          </w:p>
        </w:tc>
      </w:tr>
      <w:tr w:rsidR="000B531A" w:rsidRPr="00B160F8" w14:paraId="37A9E9C3"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7024B9CD" w14:textId="77777777" w:rsidR="000B531A" w:rsidRDefault="000B531A" w:rsidP="009C1F66">
            <w:pPr>
              <w:jc w:val="left"/>
            </w:pPr>
            <w:r>
              <w:rPr>
                <w:rFonts w:hint="eastAsia"/>
              </w:rPr>
              <w:t>ticket</w:t>
            </w:r>
          </w:p>
        </w:tc>
        <w:tc>
          <w:tcPr>
            <w:tcW w:w="539" w:type="pct"/>
            <w:tcBorders>
              <w:top w:val="single" w:sz="0" w:space="0" w:color="000000"/>
              <w:left w:val="single" w:sz="0" w:space="0" w:color="000000"/>
              <w:bottom w:val="single" w:sz="0" w:space="0" w:color="000000"/>
              <w:right w:val="single" w:sz="0" w:space="0" w:color="000000"/>
            </w:tcBorders>
          </w:tcPr>
          <w:p w14:paraId="4BF8EAAD"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74FDCC5" w14:textId="77777777" w:rsidR="000B531A" w:rsidRDefault="000B531A" w:rsidP="009C1F66">
            <w:pPr>
              <w:jc w:val="left"/>
            </w:pPr>
            <w:r>
              <w:rPr>
                <w:rFonts w:hint="eastAsia"/>
              </w:rPr>
              <w:t>芒果用户票据</w:t>
            </w:r>
          </w:p>
        </w:tc>
        <w:tc>
          <w:tcPr>
            <w:tcW w:w="912" w:type="pct"/>
            <w:tcBorders>
              <w:top w:val="single" w:sz="0" w:space="0" w:color="000000"/>
              <w:left w:val="single" w:sz="0" w:space="0" w:color="000000"/>
              <w:bottom w:val="single" w:sz="0" w:space="0" w:color="000000"/>
              <w:right w:val="single" w:sz="0" w:space="0" w:color="000000"/>
            </w:tcBorders>
          </w:tcPr>
          <w:p w14:paraId="3DD536F3" w14:textId="77777777" w:rsidR="000B531A" w:rsidRDefault="000B531A" w:rsidP="009C1F66">
            <w:pPr>
              <w:jc w:val="left"/>
            </w:pPr>
            <w:r>
              <w:rPr>
                <w:rFonts w:hint="eastAsia"/>
              </w:rPr>
              <w:t>Y</w:t>
            </w:r>
          </w:p>
        </w:tc>
      </w:tr>
      <w:tr w:rsidR="000B531A" w:rsidRPr="00B160F8" w14:paraId="4ED2FB3C"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0C799D62" w14:textId="77777777" w:rsidR="000B531A" w:rsidRDefault="000B531A" w:rsidP="009C1F66">
            <w:pPr>
              <w:jc w:val="left"/>
            </w:pPr>
            <w:r>
              <w:rPr>
                <w:rFonts w:hint="eastAsia"/>
              </w:rPr>
              <w:t>uip</w:t>
            </w:r>
          </w:p>
        </w:tc>
        <w:tc>
          <w:tcPr>
            <w:tcW w:w="539" w:type="pct"/>
            <w:tcBorders>
              <w:top w:val="single" w:sz="0" w:space="0" w:color="000000"/>
              <w:left w:val="single" w:sz="0" w:space="0" w:color="000000"/>
              <w:bottom w:val="single" w:sz="0" w:space="0" w:color="000000"/>
              <w:right w:val="single" w:sz="0" w:space="0" w:color="000000"/>
            </w:tcBorders>
          </w:tcPr>
          <w:p w14:paraId="30976D47"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C480ADE" w14:textId="77777777" w:rsidR="000B531A" w:rsidRDefault="000B531A" w:rsidP="009C1F66">
            <w:pPr>
              <w:jc w:val="left"/>
            </w:pPr>
            <w:r>
              <w:rPr>
                <w:rFonts w:hint="eastAsia"/>
              </w:rPr>
              <w:t>用户</w:t>
            </w:r>
            <w:r>
              <w:rPr>
                <w:rFonts w:hint="eastAsia"/>
              </w:rPr>
              <w:t>IP</w:t>
            </w:r>
          </w:p>
        </w:tc>
        <w:tc>
          <w:tcPr>
            <w:tcW w:w="912" w:type="pct"/>
            <w:tcBorders>
              <w:top w:val="single" w:sz="0" w:space="0" w:color="000000"/>
              <w:left w:val="single" w:sz="0" w:space="0" w:color="000000"/>
              <w:bottom w:val="single" w:sz="0" w:space="0" w:color="000000"/>
              <w:right w:val="single" w:sz="0" w:space="0" w:color="000000"/>
            </w:tcBorders>
          </w:tcPr>
          <w:p w14:paraId="32D5CAD4" w14:textId="77777777" w:rsidR="000B531A" w:rsidRDefault="000B531A" w:rsidP="009C1F66">
            <w:pPr>
              <w:jc w:val="left"/>
            </w:pPr>
            <w:r>
              <w:rPr>
                <w:rFonts w:hint="eastAsia"/>
              </w:rPr>
              <w:t>N</w:t>
            </w:r>
          </w:p>
        </w:tc>
      </w:tr>
      <w:tr w:rsidR="000B531A" w:rsidRPr="00B160F8" w14:paraId="4538F9C5"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0EFD0CEF" w14:textId="77777777" w:rsidR="000B531A" w:rsidRDefault="000B531A" w:rsidP="009C1F66">
            <w:pPr>
              <w:jc w:val="left"/>
            </w:pPr>
            <w:r>
              <w:rPr>
                <w:rFonts w:hint="eastAsia"/>
              </w:rPr>
              <w:t>mac</w:t>
            </w:r>
          </w:p>
        </w:tc>
        <w:tc>
          <w:tcPr>
            <w:tcW w:w="539" w:type="pct"/>
            <w:tcBorders>
              <w:top w:val="single" w:sz="0" w:space="0" w:color="000000"/>
              <w:left w:val="single" w:sz="0" w:space="0" w:color="000000"/>
              <w:bottom w:val="single" w:sz="0" w:space="0" w:color="000000"/>
              <w:right w:val="single" w:sz="0" w:space="0" w:color="000000"/>
            </w:tcBorders>
          </w:tcPr>
          <w:p w14:paraId="1CE5E207"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A1CD8AC" w14:textId="77777777" w:rsidR="000B531A" w:rsidRDefault="000B531A" w:rsidP="009C1F66">
            <w:pPr>
              <w:jc w:val="left"/>
            </w:pPr>
            <w:r>
              <w:rPr>
                <w:rFonts w:hint="eastAsia"/>
              </w:rPr>
              <w:t>终端</w:t>
            </w:r>
            <w:r>
              <w:rPr>
                <w:rFonts w:hint="eastAsia"/>
              </w:rPr>
              <w:t>Mac</w:t>
            </w:r>
            <w:r>
              <w:rPr>
                <w:rFonts w:hint="eastAsia"/>
              </w:rPr>
              <w:t>地址</w:t>
            </w:r>
          </w:p>
        </w:tc>
        <w:tc>
          <w:tcPr>
            <w:tcW w:w="912" w:type="pct"/>
            <w:tcBorders>
              <w:top w:val="single" w:sz="0" w:space="0" w:color="000000"/>
              <w:left w:val="single" w:sz="0" w:space="0" w:color="000000"/>
              <w:bottom w:val="single" w:sz="0" w:space="0" w:color="000000"/>
              <w:right w:val="single" w:sz="0" w:space="0" w:color="000000"/>
            </w:tcBorders>
          </w:tcPr>
          <w:p w14:paraId="7FB105D0" w14:textId="77777777" w:rsidR="000B531A" w:rsidRDefault="000B531A" w:rsidP="009C1F66">
            <w:pPr>
              <w:jc w:val="left"/>
            </w:pPr>
            <w:r>
              <w:rPr>
                <w:rFonts w:hint="eastAsia"/>
              </w:rPr>
              <w:t>Y</w:t>
            </w:r>
          </w:p>
        </w:tc>
      </w:tr>
      <w:tr w:rsidR="000B531A" w:rsidRPr="00B160F8" w14:paraId="149F2971"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35D2C220" w14:textId="77777777" w:rsidR="000B531A" w:rsidRDefault="000B531A" w:rsidP="009C1F66">
            <w:pPr>
              <w:jc w:val="left"/>
            </w:pPr>
            <w:r>
              <w:rPr>
                <w:rFonts w:hint="eastAsia"/>
              </w:rPr>
              <w:t>version</w:t>
            </w:r>
          </w:p>
        </w:tc>
        <w:tc>
          <w:tcPr>
            <w:tcW w:w="539" w:type="pct"/>
            <w:tcBorders>
              <w:top w:val="single" w:sz="0" w:space="0" w:color="000000"/>
              <w:left w:val="single" w:sz="0" w:space="0" w:color="000000"/>
              <w:bottom w:val="single" w:sz="0" w:space="0" w:color="000000"/>
              <w:right w:val="single" w:sz="0" w:space="0" w:color="000000"/>
            </w:tcBorders>
          </w:tcPr>
          <w:p w14:paraId="716E0B02"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5A92D36" w14:textId="77777777" w:rsidR="000B531A" w:rsidRDefault="000B531A" w:rsidP="009C1F66">
            <w:pPr>
              <w:jc w:val="left"/>
            </w:pPr>
            <w:r>
              <w:rPr>
                <w:rFonts w:hint="eastAsia"/>
              </w:rPr>
              <w:t>终端版本号</w:t>
            </w:r>
            <w:r>
              <w:t xml:space="preserve"> </w:t>
            </w:r>
          </w:p>
        </w:tc>
        <w:tc>
          <w:tcPr>
            <w:tcW w:w="912" w:type="pct"/>
            <w:tcBorders>
              <w:top w:val="single" w:sz="0" w:space="0" w:color="000000"/>
              <w:left w:val="single" w:sz="0" w:space="0" w:color="000000"/>
              <w:bottom w:val="single" w:sz="0" w:space="0" w:color="000000"/>
              <w:right w:val="single" w:sz="0" w:space="0" w:color="000000"/>
            </w:tcBorders>
          </w:tcPr>
          <w:p w14:paraId="6638303B" w14:textId="77777777" w:rsidR="000B531A" w:rsidRDefault="000B531A" w:rsidP="009C1F66">
            <w:pPr>
              <w:jc w:val="left"/>
            </w:pPr>
            <w:r>
              <w:rPr>
                <w:rFonts w:hint="eastAsia"/>
              </w:rPr>
              <w:t>Y</w:t>
            </w:r>
          </w:p>
        </w:tc>
      </w:tr>
      <w:tr w:rsidR="000B531A" w:rsidRPr="00B160F8" w14:paraId="083BA79D"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39059E01" w14:textId="77777777" w:rsidR="000B531A" w:rsidRDefault="000B531A" w:rsidP="009C1F66">
            <w:pPr>
              <w:jc w:val="left"/>
            </w:pPr>
            <w:r>
              <w:rPr>
                <w:rFonts w:hint="eastAsia"/>
                <w:szCs w:val="21"/>
              </w:rPr>
              <w:t>deviceid</w:t>
            </w:r>
          </w:p>
        </w:tc>
        <w:tc>
          <w:tcPr>
            <w:tcW w:w="539" w:type="pct"/>
            <w:tcBorders>
              <w:top w:val="single" w:sz="0" w:space="0" w:color="000000"/>
              <w:left w:val="single" w:sz="0" w:space="0" w:color="000000"/>
              <w:bottom w:val="single" w:sz="0" w:space="0" w:color="000000"/>
              <w:right w:val="single" w:sz="0" w:space="0" w:color="000000"/>
            </w:tcBorders>
          </w:tcPr>
          <w:p w14:paraId="278B70EB"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B77B812" w14:textId="77777777" w:rsidR="000B531A" w:rsidRDefault="000B531A" w:rsidP="009C1F66">
            <w:pPr>
              <w:jc w:val="left"/>
            </w:pPr>
            <w:r>
              <w:rPr>
                <w:rFonts w:hint="eastAsia"/>
                <w:szCs w:val="21"/>
              </w:rPr>
              <w:t>终端设备</w:t>
            </w:r>
            <w:r>
              <w:rPr>
                <w:rFonts w:hint="eastAsia"/>
                <w:szCs w:val="21"/>
              </w:rPr>
              <w:t>ID</w:t>
            </w:r>
          </w:p>
        </w:tc>
        <w:tc>
          <w:tcPr>
            <w:tcW w:w="912" w:type="pct"/>
            <w:tcBorders>
              <w:top w:val="single" w:sz="0" w:space="0" w:color="000000"/>
              <w:left w:val="single" w:sz="0" w:space="0" w:color="000000"/>
              <w:bottom w:val="single" w:sz="0" w:space="0" w:color="000000"/>
              <w:right w:val="single" w:sz="0" w:space="0" w:color="000000"/>
            </w:tcBorders>
          </w:tcPr>
          <w:p w14:paraId="2ADD5612" w14:textId="77777777" w:rsidR="000B531A" w:rsidRDefault="000B531A" w:rsidP="009C1F66">
            <w:pPr>
              <w:jc w:val="left"/>
            </w:pPr>
            <w:r>
              <w:rPr>
                <w:rFonts w:hint="eastAsia"/>
              </w:rPr>
              <w:t>N</w:t>
            </w:r>
          </w:p>
        </w:tc>
      </w:tr>
      <w:tr w:rsidR="000B531A" w:rsidRPr="00B160F8" w14:paraId="493391FA"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7399F8EA" w14:textId="77777777" w:rsidR="000B531A" w:rsidRDefault="000B531A" w:rsidP="009C1F66">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74EF22C3"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515997D" w14:textId="77777777" w:rsidR="000B531A" w:rsidRDefault="000B531A" w:rsidP="009C1F66">
            <w:pPr>
              <w:jc w:val="left"/>
            </w:pPr>
            <w:r>
              <w:rPr>
                <w:rFonts w:hint="eastAsia"/>
              </w:rPr>
              <w:t>签名，详见文档签名算法说明</w:t>
            </w:r>
          </w:p>
        </w:tc>
        <w:tc>
          <w:tcPr>
            <w:tcW w:w="912" w:type="pct"/>
            <w:tcBorders>
              <w:top w:val="single" w:sz="0" w:space="0" w:color="000000"/>
              <w:left w:val="single" w:sz="0" w:space="0" w:color="000000"/>
              <w:bottom w:val="single" w:sz="0" w:space="0" w:color="000000"/>
              <w:right w:val="single" w:sz="0" w:space="0" w:color="000000"/>
            </w:tcBorders>
          </w:tcPr>
          <w:p w14:paraId="78AE139E" w14:textId="77777777" w:rsidR="000B531A" w:rsidRDefault="000B531A" w:rsidP="009C1F66">
            <w:pPr>
              <w:jc w:val="left"/>
            </w:pPr>
            <w:r>
              <w:rPr>
                <w:rFonts w:hint="eastAsia"/>
              </w:rPr>
              <w:t>Y</w:t>
            </w:r>
          </w:p>
        </w:tc>
      </w:tr>
    </w:tbl>
    <w:p w14:paraId="5A740E24" w14:textId="77777777" w:rsidR="000B531A" w:rsidRDefault="000B531A" w:rsidP="000B531A"/>
    <w:p w14:paraId="314F719E" w14:textId="77777777" w:rsidR="000B531A" w:rsidRDefault="000B531A" w:rsidP="000B531A">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B531A" w14:paraId="0C7D2483" w14:textId="77777777" w:rsidTr="009C1F66">
        <w:tc>
          <w:tcPr>
            <w:tcW w:w="8363" w:type="dxa"/>
            <w:gridSpan w:val="3"/>
            <w:shd w:val="clear" w:color="auto" w:fill="808080"/>
          </w:tcPr>
          <w:p w14:paraId="4FC67B83" w14:textId="77777777" w:rsidR="000B531A" w:rsidRDefault="000B531A" w:rsidP="009C1F66">
            <w:r>
              <w:rPr>
                <w:rFonts w:hint="eastAsia"/>
              </w:rPr>
              <w:t>开发方案：</w:t>
            </w:r>
          </w:p>
        </w:tc>
      </w:tr>
      <w:tr w:rsidR="000B531A" w14:paraId="7F914D83" w14:textId="77777777" w:rsidTr="009C1F66">
        <w:tc>
          <w:tcPr>
            <w:tcW w:w="8363" w:type="dxa"/>
            <w:gridSpan w:val="3"/>
            <w:tcBorders>
              <w:bottom w:val="single" w:sz="2" w:space="0" w:color="auto"/>
            </w:tcBorders>
          </w:tcPr>
          <w:p w14:paraId="37EE79DA" w14:textId="77777777" w:rsidR="000B531A" w:rsidRDefault="000B531A" w:rsidP="009C1F66">
            <w:pPr>
              <w:rPr>
                <w:color w:val="000000"/>
              </w:rPr>
            </w:pPr>
            <w:r>
              <w:rPr>
                <w:rFonts w:hint="eastAsia"/>
                <w:color w:val="000000"/>
              </w:rPr>
              <w:t>1.</w:t>
            </w:r>
            <w:r>
              <w:rPr>
                <w:rFonts w:hint="eastAsia"/>
                <w:color w:val="000000"/>
              </w:rPr>
              <w:t>加密签名</w:t>
            </w:r>
          </w:p>
          <w:p w14:paraId="52C565E1" w14:textId="77777777" w:rsidR="000B531A" w:rsidRDefault="000B531A" w:rsidP="009C1F66">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79E23FBA" w14:textId="77777777" w:rsidR="000B531A" w:rsidRDefault="000B531A" w:rsidP="009C1F66">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77B3BE59" w14:textId="77777777" w:rsidR="000B531A" w:rsidRDefault="000B531A" w:rsidP="009C1F66">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04288D47" w14:textId="77777777" w:rsidR="006C3ADF" w:rsidRPr="005C3440" w:rsidRDefault="006C3ADF" w:rsidP="006C3ADF">
            <w:pPr>
              <w:ind w:firstLineChars="200" w:firstLine="420"/>
              <w:rPr>
                <w:color w:val="000000"/>
              </w:rPr>
            </w:pPr>
            <w:r w:rsidRPr="005C3440">
              <w:rPr>
                <w:color w:val="000000"/>
              </w:rPr>
              <w:t xml:space="preserve">SELECT </w:t>
            </w:r>
          </w:p>
          <w:p w14:paraId="22C08315" w14:textId="77777777" w:rsidR="006C3ADF" w:rsidRPr="005C3440" w:rsidRDefault="006C3ADF" w:rsidP="006C3ADF">
            <w:pPr>
              <w:ind w:firstLineChars="200" w:firstLine="420"/>
              <w:rPr>
                <w:color w:val="000000"/>
              </w:rPr>
            </w:pPr>
            <w:r w:rsidRPr="005C3440">
              <w:rPr>
                <w:color w:val="000000"/>
              </w:rPr>
              <w:t xml:space="preserve">    customerId, </w:t>
            </w:r>
          </w:p>
          <w:p w14:paraId="4E718F80" w14:textId="77777777" w:rsidR="006C3ADF" w:rsidRPr="005C3440" w:rsidRDefault="006C3ADF" w:rsidP="006C3ADF">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759AF74A" w14:textId="77777777" w:rsidR="006C3ADF" w:rsidRPr="005C3440" w:rsidRDefault="006C3ADF" w:rsidP="006C3ADF">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550DD143" w14:textId="77777777" w:rsidR="006C3ADF" w:rsidRPr="005C3440" w:rsidRDefault="006C3ADF" w:rsidP="006C3ADF">
            <w:pPr>
              <w:ind w:firstLineChars="200" w:firstLine="420"/>
              <w:rPr>
                <w:color w:val="000000"/>
              </w:rPr>
            </w:pPr>
            <w:r w:rsidRPr="005C3440">
              <w:rPr>
                <w:color w:val="000000"/>
              </w:rPr>
              <w:t xml:space="preserve">    appAesKey, #AESKEY</w:t>
            </w:r>
          </w:p>
          <w:p w14:paraId="0E21C917" w14:textId="77777777" w:rsidR="006C3ADF" w:rsidRDefault="006C3ADF" w:rsidP="006C3ADF">
            <w:pPr>
              <w:ind w:firstLineChars="200" w:firstLine="420"/>
              <w:rPr>
                <w:color w:val="000000"/>
              </w:rPr>
            </w:pPr>
            <w:r w:rsidRPr="005C3440">
              <w:rPr>
                <w:color w:val="000000"/>
              </w:rPr>
              <w:t xml:space="preserve">    appAesIv</w:t>
            </w:r>
            <w:r>
              <w:rPr>
                <w:rFonts w:hint="eastAsia"/>
                <w:color w:val="000000"/>
              </w:rPr>
              <w:t>,</w:t>
            </w:r>
            <w:r w:rsidRPr="005C3440">
              <w:rPr>
                <w:color w:val="000000"/>
              </w:rPr>
              <w:t xml:space="preserve"> #AESIV</w:t>
            </w:r>
          </w:p>
          <w:p w14:paraId="412C315A" w14:textId="77777777" w:rsidR="006C3ADF" w:rsidRDefault="006C3ADF" w:rsidP="006C3ADF">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576E13CC" w14:textId="77777777" w:rsidR="006C3ADF" w:rsidRPr="005C3440" w:rsidRDefault="006C3ADF" w:rsidP="006C3ADF">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34FA6B9A" w14:textId="77777777" w:rsidR="006C3ADF" w:rsidRPr="005C3440" w:rsidRDefault="006C3ADF" w:rsidP="006C3ADF">
            <w:pPr>
              <w:ind w:firstLineChars="200" w:firstLine="420"/>
              <w:rPr>
                <w:color w:val="000000"/>
              </w:rPr>
            </w:pPr>
            <w:r w:rsidRPr="005C3440">
              <w:rPr>
                <w:color w:val="000000"/>
              </w:rPr>
              <w:t>FROM</w:t>
            </w:r>
          </w:p>
          <w:p w14:paraId="05FEBB68" w14:textId="77777777" w:rsidR="006C3ADF" w:rsidRPr="005C3440" w:rsidRDefault="006C3ADF" w:rsidP="006C3ADF">
            <w:pPr>
              <w:ind w:firstLineChars="200" w:firstLine="420"/>
              <w:rPr>
                <w:color w:val="000000"/>
              </w:rPr>
            </w:pPr>
            <w:r w:rsidRPr="005C3440">
              <w:rPr>
                <w:color w:val="000000"/>
              </w:rPr>
              <w:t xml:space="preserve">    fac_customer</w:t>
            </w:r>
          </w:p>
          <w:p w14:paraId="18682AB3" w14:textId="77777777" w:rsidR="006C3ADF" w:rsidRPr="005C3440" w:rsidRDefault="006C3ADF" w:rsidP="006C3ADF">
            <w:pPr>
              <w:ind w:firstLineChars="200" w:firstLine="420"/>
              <w:rPr>
                <w:color w:val="000000"/>
              </w:rPr>
            </w:pPr>
            <w:r w:rsidRPr="005C3440">
              <w:rPr>
                <w:color w:val="000000"/>
              </w:rPr>
              <w:t>WHERE</w:t>
            </w:r>
          </w:p>
          <w:p w14:paraId="6F3AC50E" w14:textId="77777777" w:rsidR="006C3ADF" w:rsidRPr="005C3440" w:rsidRDefault="006C3ADF" w:rsidP="006C3ADF">
            <w:pPr>
              <w:ind w:firstLineChars="200" w:firstLine="420"/>
              <w:rPr>
                <w:color w:val="000000"/>
              </w:rPr>
            </w:pPr>
            <w:r w:rsidRPr="005C3440">
              <w:rPr>
                <w:color w:val="000000"/>
              </w:rPr>
              <w:t xml:space="preserve">    appId = '66ec7d8ca12bed37'</w:t>
            </w:r>
          </w:p>
          <w:p w14:paraId="01807674" w14:textId="3CA6947C" w:rsidR="000B531A" w:rsidRDefault="006C3ADF" w:rsidP="006C3ADF">
            <w:r w:rsidRPr="005C3440">
              <w:rPr>
                <w:color w:val="000000"/>
              </w:rPr>
              <w:t xml:space="preserve">        AND status = 1</w:t>
            </w:r>
            <w:r w:rsidR="000B531A" w:rsidRPr="00F620FD">
              <w:rPr>
                <w:rFonts w:hint="eastAsia"/>
                <w:color w:val="FF0000"/>
              </w:rPr>
              <w:t>如果数据不存在，则返回异常状态码，报</w:t>
            </w:r>
            <w:r w:rsidR="000B531A" w:rsidRPr="00F620FD">
              <w:rPr>
                <w:rFonts w:hint="eastAsia"/>
                <w:color w:val="FF0000"/>
              </w:rPr>
              <w:t>APPID</w:t>
            </w:r>
            <w:r w:rsidR="000B531A" w:rsidRPr="00F620FD">
              <w:rPr>
                <w:rFonts w:hint="eastAsia"/>
                <w:color w:val="FF0000"/>
              </w:rPr>
              <w:t>不存在</w:t>
            </w:r>
          </w:p>
          <w:p w14:paraId="384CFACF" w14:textId="77777777" w:rsidR="000B531A" w:rsidRDefault="000B531A" w:rsidP="009C1F66"/>
          <w:p w14:paraId="7C3EB9A7" w14:textId="77777777" w:rsidR="000B531A" w:rsidRDefault="000B531A" w:rsidP="009C1F66">
            <w:r>
              <w:rPr>
                <w:rFonts w:hint="eastAsia"/>
              </w:rPr>
              <w:t>2.</w:t>
            </w:r>
            <w:r>
              <w:rPr>
                <w:rFonts w:hint="eastAsia"/>
              </w:rPr>
              <w:t>使用</w:t>
            </w:r>
            <w:r>
              <w:rPr>
                <w:rFonts w:hint="eastAsia"/>
              </w:rPr>
              <w:t>ticket</w:t>
            </w:r>
            <w:r>
              <w:rPr>
                <w:rFonts w:hint="eastAsia"/>
              </w:rPr>
              <w:t>调用</w:t>
            </w:r>
            <w:r>
              <w:rPr>
                <w:rFonts w:hint="eastAsia"/>
              </w:rPr>
              <w:t>passport getUser</w:t>
            </w:r>
            <w:r>
              <w:rPr>
                <w:rFonts w:hint="eastAsia"/>
              </w:rPr>
              <w:t>接口，按返回格试返回指定字段</w:t>
            </w:r>
          </w:p>
          <w:p w14:paraId="0D653AE6" w14:textId="77777777" w:rsidR="000B531A" w:rsidRPr="00D77096" w:rsidRDefault="000B531A" w:rsidP="009C1F66">
            <w:pPr>
              <w:rPr>
                <w:color w:val="000000"/>
              </w:rPr>
            </w:pPr>
          </w:p>
        </w:tc>
      </w:tr>
      <w:tr w:rsidR="000B531A" w14:paraId="2E676041" w14:textId="77777777" w:rsidTr="009C1F66">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04579121" w14:textId="77777777" w:rsidR="000B531A" w:rsidRPr="00C9018A" w:rsidRDefault="000B531A" w:rsidP="009C1F66">
            <w:pPr>
              <w:rPr>
                <w:b/>
                <w:color w:val="000000"/>
              </w:rPr>
            </w:pPr>
            <w:r w:rsidRPr="00C9018A">
              <w:rPr>
                <w:rFonts w:hint="eastAsia"/>
                <w:b/>
                <w:color w:val="000000"/>
              </w:rPr>
              <w:t>更新记录</w:t>
            </w:r>
          </w:p>
        </w:tc>
      </w:tr>
      <w:tr w:rsidR="000B531A" w14:paraId="0AD74EC0"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EE4591B" w14:textId="77777777" w:rsidR="000B531A" w:rsidRPr="00BA1F0B" w:rsidRDefault="000B531A" w:rsidP="009C1F66">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93B4331" w14:textId="77777777" w:rsidR="000B531A" w:rsidRPr="00BA1F0B" w:rsidRDefault="000B531A" w:rsidP="009C1F66">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18D753B" w14:textId="77777777" w:rsidR="000B531A" w:rsidRPr="00BA1F0B" w:rsidRDefault="000B531A" w:rsidP="009C1F66">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B531A" w14:paraId="61BE3F87"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00F4C7F6" w14:textId="77777777" w:rsidR="000B531A" w:rsidRDefault="000B531A" w:rsidP="009C1F66">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9A7E249" w14:textId="77777777" w:rsidR="000B531A" w:rsidRDefault="000B531A" w:rsidP="009C1F66">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8A0F405" w14:textId="77777777" w:rsidR="000B531A" w:rsidRDefault="000B531A" w:rsidP="009C1F66">
            <w:pPr>
              <w:tabs>
                <w:tab w:val="center" w:pos="2460"/>
                <w:tab w:val="left" w:pos="3555"/>
              </w:tabs>
              <w:jc w:val="left"/>
              <w:rPr>
                <w:color w:val="000000"/>
              </w:rPr>
            </w:pPr>
          </w:p>
        </w:tc>
      </w:tr>
    </w:tbl>
    <w:p w14:paraId="5A980478" w14:textId="77777777" w:rsidR="000B531A" w:rsidRPr="00EA0463" w:rsidRDefault="000B531A" w:rsidP="000B531A"/>
    <w:p w14:paraId="14F0550D" w14:textId="77777777" w:rsidR="000B531A" w:rsidRDefault="000B531A" w:rsidP="000B531A">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B531A" w14:paraId="36CE5184" w14:textId="77777777" w:rsidTr="009C1F66">
        <w:tc>
          <w:tcPr>
            <w:tcW w:w="1843" w:type="dxa"/>
            <w:shd w:val="clear" w:color="auto" w:fill="808080"/>
          </w:tcPr>
          <w:p w14:paraId="62FB84F3" w14:textId="77777777" w:rsidR="000B531A" w:rsidRDefault="000B531A" w:rsidP="009C1F66">
            <w:r>
              <w:rPr>
                <w:rFonts w:hint="eastAsia"/>
              </w:rPr>
              <w:t>参数名称</w:t>
            </w:r>
          </w:p>
        </w:tc>
        <w:tc>
          <w:tcPr>
            <w:tcW w:w="1417" w:type="dxa"/>
            <w:shd w:val="clear" w:color="auto" w:fill="808080"/>
          </w:tcPr>
          <w:p w14:paraId="66284514" w14:textId="77777777" w:rsidR="000B531A" w:rsidRDefault="000B531A" w:rsidP="009C1F66">
            <w:r>
              <w:rPr>
                <w:rFonts w:hint="eastAsia"/>
              </w:rPr>
              <w:t>位置</w:t>
            </w:r>
          </w:p>
        </w:tc>
        <w:tc>
          <w:tcPr>
            <w:tcW w:w="5103" w:type="dxa"/>
            <w:shd w:val="clear" w:color="auto" w:fill="808080"/>
          </w:tcPr>
          <w:p w14:paraId="31EEF233" w14:textId="77777777" w:rsidR="000B531A" w:rsidRDefault="000B531A" w:rsidP="009C1F66">
            <w:r>
              <w:rPr>
                <w:rFonts w:hint="eastAsia"/>
              </w:rPr>
              <w:t>含义</w:t>
            </w:r>
          </w:p>
        </w:tc>
      </w:tr>
      <w:tr w:rsidR="000B531A" w14:paraId="3B25E590" w14:textId="77777777" w:rsidTr="009C1F66">
        <w:tc>
          <w:tcPr>
            <w:tcW w:w="1843" w:type="dxa"/>
          </w:tcPr>
          <w:p w14:paraId="2419F744" w14:textId="77777777" w:rsidR="000B531A" w:rsidRDefault="000B531A" w:rsidP="009C1F66">
            <w:r>
              <w:rPr>
                <w:rFonts w:hint="eastAsia"/>
              </w:rPr>
              <w:t>CODE</w:t>
            </w:r>
          </w:p>
        </w:tc>
        <w:tc>
          <w:tcPr>
            <w:tcW w:w="1417" w:type="dxa"/>
          </w:tcPr>
          <w:p w14:paraId="132FBC08" w14:textId="77777777" w:rsidR="000B531A" w:rsidRDefault="000B531A" w:rsidP="009C1F66">
            <w:r>
              <w:rPr>
                <w:rFonts w:hint="eastAsia"/>
              </w:rPr>
              <w:t>RESPONSE</w:t>
            </w:r>
          </w:p>
        </w:tc>
        <w:tc>
          <w:tcPr>
            <w:tcW w:w="5103" w:type="dxa"/>
          </w:tcPr>
          <w:p w14:paraId="294D2798" w14:textId="77777777" w:rsidR="000B531A" w:rsidRDefault="000B531A" w:rsidP="009C1F66">
            <w:pPr>
              <w:autoSpaceDE w:val="0"/>
              <w:autoSpaceDN w:val="0"/>
              <w:adjustRightInd w:val="0"/>
              <w:jc w:val="left"/>
            </w:pPr>
            <w:r>
              <w:rPr>
                <w:rFonts w:hint="eastAsia"/>
              </w:rPr>
              <w:t xml:space="preserve">200 </w:t>
            </w:r>
            <w:r>
              <w:rPr>
                <w:rFonts w:hint="eastAsia"/>
              </w:rPr>
              <w:t>成功</w:t>
            </w:r>
            <w:r>
              <w:rPr>
                <w:rFonts w:hint="eastAsia"/>
              </w:rPr>
              <w:t xml:space="preserve"> </w:t>
            </w:r>
          </w:p>
          <w:p w14:paraId="0FF4BDE6" w14:textId="77777777" w:rsidR="000B531A" w:rsidRDefault="000B531A" w:rsidP="009C1F66">
            <w:r>
              <w:rPr>
                <w:rFonts w:hint="eastAsia"/>
              </w:rPr>
              <w:t>其它</w:t>
            </w:r>
            <w:r>
              <w:rPr>
                <w:rFonts w:hint="eastAsia"/>
              </w:rPr>
              <w:t>,</w:t>
            </w:r>
            <w:r>
              <w:rPr>
                <w:rFonts w:hint="eastAsia"/>
              </w:rPr>
              <w:t>读取失败</w:t>
            </w:r>
          </w:p>
        </w:tc>
      </w:tr>
      <w:tr w:rsidR="000B531A" w14:paraId="768A7D92" w14:textId="77777777" w:rsidTr="009C1F66">
        <w:tc>
          <w:tcPr>
            <w:tcW w:w="1843" w:type="dxa"/>
          </w:tcPr>
          <w:p w14:paraId="37E4AA51" w14:textId="77777777" w:rsidR="000B531A" w:rsidRDefault="000B531A" w:rsidP="009C1F66">
            <w:r>
              <w:rPr>
                <w:rFonts w:hint="eastAsia"/>
              </w:rPr>
              <w:t>返回值</w:t>
            </w:r>
          </w:p>
        </w:tc>
        <w:tc>
          <w:tcPr>
            <w:tcW w:w="1417" w:type="dxa"/>
          </w:tcPr>
          <w:p w14:paraId="5A66B992" w14:textId="77777777" w:rsidR="000B531A" w:rsidRDefault="000B531A" w:rsidP="009C1F66">
            <w:r>
              <w:rPr>
                <w:rFonts w:hint="eastAsia"/>
              </w:rPr>
              <w:t>BODY</w:t>
            </w:r>
          </w:p>
        </w:tc>
        <w:tc>
          <w:tcPr>
            <w:tcW w:w="5103" w:type="dxa"/>
          </w:tcPr>
          <w:p w14:paraId="31E9EF34" w14:textId="77777777" w:rsidR="000B531A" w:rsidRDefault="000B531A" w:rsidP="009C1F66">
            <w:pPr>
              <w:rPr>
                <w:color w:val="000000"/>
              </w:rPr>
            </w:pPr>
          </w:p>
        </w:tc>
      </w:tr>
      <w:tr w:rsidR="000B531A" w14:paraId="2293F3B6" w14:textId="77777777" w:rsidTr="009C1F66">
        <w:tc>
          <w:tcPr>
            <w:tcW w:w="8363" w:type="dxa"/>
            <w:gridSpan w:val="3"/>
          </w:tcPr>
          <w:p w14:paraId="3A004885" w14:textId="77777777" w:rsidR="000B531A" w:rsidRDefault="000B531A" w:rsidP="009C1F66">
            <w:pPr>
              <w:ind w:leftChars="50" w:left="105"/>
              <w:rPr>
                <w:color w:val="000000"/>
              </w:rPr>
            </w:pPr>
            <w:r>
              <w:rPr>
                <w:rFonts w:hint="eastAsia"/>
                <w:color w:val="000000"/>
              </w:rPr>
              <w:t>未加密返回格试：</w:t>
            </w:r>
          </w:p>
          <w:p w14:paraId="37EAE12C" w14:textId="77777777" w:rsidR="000B531A" w:rsidRPr="00124675" w:rsidRDefault="000B531A" w:rsidP="009C1F66">
            <w:pPr>
              <w:ind w:leftChars="50" w:left="105"/>
              <w:rPr>
                <w:color w:val="000000"/>
              </w:rPr>
            </w:pPr>
            <w:r w:rsidRPr="00124675">
              <w:rPr>
                <w:color w:val="000000"/>
              </w:rPr>
              <w:t>{</w:t>
            </w:r>
          </w:p>
          <w:p w14:paraId="48CD1A11" w14:textId="77777777" w:rsidR="000B531A" w:rsidRPr="00CA7C55" w:rsidRDefault="000B531A" w:rsidP="009C1F66">
            <w:pPr>
              <w:ind w:leftChars="50" w:left="105"/>
            </w:pPr>
            <w:r w:rsidRPr="00CA7C55">
              <w:t xml:space="preserve">    "errno": "0",</w:t>
            </w:r>
          </w:p>
          <w:p w14:paraId="7F6DEA25" w14:textId="77777777" w:rsidR="000B531A" w:rsidRPr="00CA7C55" w:rsidRDefault="000B531A" w:rsidP="009C1F66">
            <w:pPr>
              <w:ind w:leftChars="50" w:left="105"/>
            </w:pPr>
            <w:r w:rsidRPr="00CA7C55">
              <w:rPr>
                <w:rFonts w:hint="eastAsia"/>
              </w:rPr>
              <w:t xml:space="preserve">    "msg": "</w:t>
            </w:r>
            <w:r w:rsidRPr="00CA7C55">
              <w:rPr>
                <w:rFonts w:hint="eastAsia"/>
              </w:rPr>
              <w:t>成功</w:t>
            </w:r>
            <w:r w:rsidRPr="00CA7C55">
              <w:rPr>
                <w:rFonts w:hint="eastAsia"/>
              </w:rPr>
              <w:t>",</w:t>
            </w:r>
          </w:p>
          <w:p w14:paraId="36BC83D4" w14:textId="77777777" w:rsidR="000B531A" w:rsidRPr="00CA7C55" w:rsidRDefault="000B531A" w:rsidP="009C1F66">
            <w:pPr>
              <w:ind w:leftChars="50" w:left="105"/>
            </w:pPr>
            <w:r w:rsidRPr="00CA7C55">
              <w:t xml:space="preserve">    "server_time": 1455815935,</w:t>
            </w:r>
          </w:p>
          <w:p w14:paraId="791A358D" w14:textId="77777777" w:rsidR="000B531A" w:rsidRDefault="000B531A" w:rsidP="009C1F66">
            <w:pPr>
              <w:ind w:leftChars="50" w:left="105" w:firstLine="420"/>
            </w:pPr>
            <w:r w:rsidRPr="00CA7C55">
              <w:t>"data": {</w:t>
            </w:r>
          </w:p>
          <w:p w14:paraId="7D8564BF" w14:textId="77777777" w:rsidR="000B531A" w:rsidRPr="006E4FB0" w:rsidRDefault="000B531A" w:rsidP="009C1F66">
            <w:pPr>
              <w:ind w:leftChars="50" w:left="105"/>
              <w:rPr>
                <w:color w:val="000000"/>
              </w:rPr>
            </w:pPr>
            <w:r>
              <w:rPr>
                <w:rFonts w:hint="eastAsia"/>
              </w:rPr>
              <w:t xml:space="preserve">      </w:t>
            </w:r>
            <w:r w:rsidRPr="006E4FB0">
              <w:rPr>
                <w:color w:val="000000"/>
              </w:rPr>
              <w:t>"userinfo": {</w:t>
            </w:r>
          </w:p>
          <w:p w14:paraId="0176DD6A" w14:textId="77777777" w:rsidR="000B531A" w:rsidRPr="006E4FB0" w:rsidRDefault="000B531A" w:rsidP="009C1F66">
            <w:pPr>
              <w:ind w:leftChars="50" w:left="105"/>
              <w:rPr>
                <w:color w:val="000000"/>
              </w:rPr>
            </w:pPr>
            <w:r w:rsidRPr="006E4FB0">
              <w:rPr>
                <w:rFonts w:hint="eastAsia"/>
                <w:color w:val="000000"/>
              </w:rPr>
              <w:t xml:space="preserve">            "nickname": "</w:t>
            </w:r>
            <w:r w:rsidRPr="006E4FB0">
              <w:rPr>
                <w:rFonts w:hint="eastAsia"/>
                <w:color w:val="000000"/>
              </w:rPr>
              <w:t>ャ</w:t>
            </w:r>
            <w:r w:rsidRPr="006E4FB0">
              <w:rPr>
                <w:rFonts w:hint="eastAsia"/>
                <w:color w:val="000000"/>
              </w:rPr>
              <w:t>Wshuhao</w:t>
            </w:r>
            <w:r w:rsidRPr="006E4FB0">
              <w:rPr>
                <w:rFonts w:hint="eastAsia"/>
                <w:color w:val="000000"/>
              </w:rPr>
              <w:t>メ</w:t>
            </w:r>
            <w:r w:rsidRPr="006E4FB0">
              <w:rPr>
                <w:rFonts w:hint="eastAsia"/>
                <w:color w:val="000000"/>
              </w:rPr>
              <w:t>",</w:t>
            </w:r>
            <w:r>
              <w:rPr>
                <w:rFonts w:hint="eastAsia"/>
                <w:color w:val="000000"/>
              </w:rPr>
              <w:t>//</w:t>
            </w:r>
            <w:r>
              <w:rPr>
                <w:rFonts w:hint="eastAsia"/>
                <w:color w:val="000000"/>
              </w:rPr>
              <w:t>昵称</w:t>
            </w:r>
          </w:p>
          <w:p w14:paraId="4818DFE2" w14:textId="77777777" w:rsidR="000B531A" w:rsidRPr="006E4FB0" w:rsidRDefault="000B531A" w:rsidP="009C1F66">
            <w:pPr>
              <w:ind w:leftChars="50" w:left="105"/>
              <w:rPr>
                <w:color w:val="000000"/>
              </w:rPr>
            </w:pPr>
            <w:r w:rsidRPr="006E4FB0">
              <w:rPr>
                <w:color w:val="000000"/>
              </w:rPr>
              <w:t xml:space="preserve">            "uuid": "e37a57e40d2f54dbcb2aeb6f204cbab5"</w:t>
            </w:r>
            <w:r w:rsidRPr="00B96E15">
              <w:rPr>
                <w:rFonts w:hint="eastAsia"/>
                <w:color w:val="FF0000"/>
              </w:rPr>
              <w:t>//uuid</w:t>
            </w:r>
            <w:r w:rsidRPr="00B96E15">
              <w:rPr>
                <w:rFonts w:hint="eastAsia"/>
                <w:color w:val="FF0000"/>
              </w:rPr>
              <w:t>，</w:t>
            </w:r>
            <w:r>
              <w:rPr>
                <w:rFonts w:hint="eastAsia"/>
                <w:color w:val="FF0000"/>
              </w:rPr>
              <w:t>芒果</w:t>
            </w:r>
            <w:r w:rsidRPr="00B96E15">
              <w:rPr>
                <w:rFonts w:hint="eastAsia"/>
                <w:color w:val="FF0000"/>
              </w:rPr>
              <w:t>用户</w:t>
            </w:r>
            <w:r w:rsidRPr="00B96E15">
              <w:rPr>
                <w:rFonts w:hint="eastAsia"/>
                <w:color w:val="FF0000"/>
              </w:rPr>
              <w:t>Id</w:t>
            </w:r>
          </w:p>
          <w:p w14:paraId="7D51B9AA" w14:textId="77777777" w:rsidR="000B531A" w:rsidRPr="006E4FB0" w:rsidRDefault="000B531A" w:rsidP="009C1F66">
            <w:pPr>
              <w:ind w:leftChars="50" w:left="105"/>
              <w:rPr>
                <w:color w:val="000000"/>
              </w:rPr>
            </w:pPr>
            <w:r w:rsidRPr="006E4FB0">
              <w:rPr>
                <w:color w:val="000000"/>
              </w:rPr>
              <w:t xml:space="preserve">        }</w:t>
            </w:r>
          </w:p>
          <w:p w14:paraId="434CAEE3" w14:textId="77777777" w:rsidR="000B531A" w:rsidRPr="00BF4CAA" w:rsidRDefault="000B531A" w:rsidP="009C1F66">
            <w:pPr>
              <w:ind w:leftChars="50" w:left="105"/>
            </w:pPr>
            <w:r w:rsidRPr="00BF4CAA">
              <w:t xml:space="preserve">    }</w:t>
            </w:r>
          </w:p>
          <w:p w14:paraId="6FDE0551" w14:textId="77777777" w:rsidR="000B531A" w:rsidRDefault="000B531A" w:rsidP="009C1F66">
            <w:pPr>
              <w:ind w:leftChars="50" w:left="105"/>
              <w:rPr>
                <w:color w:val="000000"/>
              </w:rPr>
            </w:pPr>
            <w:r w:rsidRPr="00124675">
              <w:rPr>
                <w:color w:val="000000"/>
              </w:rPr>
              <w:t>}</w:t>
            </w:r>
          </w:p>
          <w:p w14:paraId="337EDFE0" w14:textId="77777777" w:rsidR="000B531A" w:rsidRDefault="000B531A" w:rsidP="009C1F66">
            <w:pPr>
              <w:ind w:leftChars="50" w:left="105"/>
              <w:rPr>
                <w:color w:val="000000"/>
              </w:rPr>
            </w:pPr>
          </w:p>
          <w:p w14:paraId="255F5A23" w14:textId="77777777" w:rsidR="000B531A" w:rsidRDefault="000B531A" w:rsidP="009C1F66">
            <w:pPr>
              <w:ind w:leftChars="50" w:left="105"/>
              <w:rPr>
                <w:color w:val="000000"/>
              </w:rPr>
            </w:pPr>
          </w:p>
          <w:p w14:paraId="5611A850" w14:textId="77777777" w:rsidR="000B531A" w:rsidRDefault="000B531A" w:rsidP="009C1F66">
            <w:pPr>
              <w:ind w:leftChars="50" w:left="105"/>
              <w:rPr>
                <w:color w:val="000000"/>
              </w:rPr>
            </w:pPr>
            <w:r>
              <w:rPr>
                <w:rFonts w:hint="eastAsia"/>
                <w:color w:val="000000"/>
              </w:rPr>
              <w:t>加密后返回：</w:t>
            </w:r>
          </w:p>
          <w:p w14:paraId="7E72D65B" w14:textId="77777777" w:rsidR="000B531A" w:rsidRPr="00F10FB6" w:rsidRDefault="000B531A" w:rsidP="009C1F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16966456" w14:textId="77777777" w:rsidR="000B531A" w:rsidRDefault="000B531A" w:rsidP="009C1F66">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20F95700" w14:textId="77777777" w:rsidR="000B531A" w:rsidRDefault="000B531A" w:rsidP="000B531A">
      <w:r>
        <w:rPr>
          <w:rFonts w:hint="eastAsia"/>
        </w:rPr>
        <w:t>错误码：</w:t>
      </w:r>
    </w:p>
    <w:tbl>
      <w:tblPr>
        <w:tblStyle w:val="ab"/>
        <w:tblW w:w="0" w:type="auto"/>
        <w:tblLook w:val="04A0" w:firstRow="1" w:lastRow="0" w:firstColumn="1" w:lastColumn="0" w:noHBand="0" w:noVBand="1"/>
      </w:tblPr>
      <w:tblGrid>
        <w:gridCol w:w="1242"/>
        <w:gridCol w:w="4439"/>
        <w:gridCol w:w="2841"/>
      </w:tblGrid>
      <w:tr w:rsidR="000B531A" w14:paraId="31AABE1F" w14:textId="77777777" w:rsidTr="009C1F66">
        <w:tc>
          <w:tcPr>
            <w:tcW w:w="1242" w:type="dxa"/>
            <w:shd w:val="clear" w:color="auto" w:fill="7F7F7F" w:themeFill="text1" w:themeFillTint="80"/>
          </w:tcPr>
          <w:p w14:paraId="188B523A" w14:textId="77777777" w:rsidR="000B531A" w:rsidRPr="0057258A" w:rsidRDefault="000B531A" w:rsidP="009C1F66">
            <w:r w:rsidRPr="0057258A">
              <w:rPr>
                <w:rFonts w:hint="eastAsia"/>
              </w:rPr>
              <w:t>状态码</w:t>
            </w:r>
          </w:p>
        </w:tc>
        <w:tc>
          <w:tcPr>
            <w:tcW w:w="4439" w:type="dxa"/>
            <w:shd w:val="clear" w:color="auto" w:fill="7F7F7F" w:themeFill="text1" w:themeFillTint="80"/>
          </w:tcPr>
          <w:p w14:paraId="33DE2987" w14:textId="77777777" w:rsidR="000B531A" w:rsidRPr="0057258A" w:rsidRDefault="000B531A" w:rsidP="009C1F66">
            <w:r w:rsidRPr="0057258A">
              <w:rPr>
                <w:rFonts w:hint="eastAsia"/>
              </w:rPr>
              <w:t>状态说明</w:t>
            </w:r>
          </w:p>
        </w:tc>
        <w:tc>
          <w:tcPr>
            <w:tcW w:w="2841" w:type="dxa"/>
            <w:shd w:val="clear" w:color="auto" w:fill="7F7F7F" w:themeFill="text1" w:themeFillTint="80"/>
          </w:tcPr>
          <w:p w14:paraId="6CEBEB32" w14:textId="77777777" w:rsidR="000B531A" w:rsidRPr="0057258A" w:rsidRDefault="000B531A" w:rsidP="009C1F66">
            <w:r w:rsidRPr="0057258A">
              <w:rPr>
                <w:rFonts w:hint="eastAsia"/>
              </w:rPr>
              <w:t>备注</w:t>
            </w:r>
          </w:p>
        </w:tc>
      </w:tr>
      <w:tr w:rsidR="000B531A" w:rsidRPr="00077DCC" w14:paraId="514369B7" w14:textId="77777777" w:rsidTr="009C1F66">
        <w:tc>
          <w:tcPr>
            <w:tcW w:w="1242" w:type="dxa"/>
          </w:tcPr>
          <w:p w14:paraId="7E4C86E5" w14:textId="77777777" w:rsidR="000B531A" w:rsidRPr="0057258A" w:rsidRDefault="000B531A" w:rsidP="009C1F66">
            <w:r>
              <w:rPr>
                <w:rFonts w:hint="eastAsia"/>
              </w:rPr>
              <w:t>0</w:t>
            </w:r>
          </w:p>
        </w:tc>
        <w:tc>
          <w:tcPr>
            <w:tcW w:w="4439" w:type="dxa"/>
          </w:tcPr>
          <w:p w14:paraId="58E00503" w14:textId="77777777" w:rsidR="000B531A" w:rsidRPr="0057258A" w:rsidRDefault="000B531A" w:rsidP="009C1F66">
            <w:r>
              <w:rPr>
                <w:rFonts w:hint="eastAsia"/>
              </w:rPr>
              <w:t>成功</w:t>
            </w:r>
          </w:p>
        </w:tc>
        <w:tc>
          <w:tcPr>
            <w:tcW w:w="2841" w:type="dxa"/>
          </w:tcPr>
          <w:p w14:paraId="252D2DD1" w14:textId="77777777" w:rsidR="000B531A" w:rsidRPr="0057258A" w:rsidRDefault="000B531A" w:rsidP="009C1F66"/>
        </w:tc>
      </w:tr>
      <w:tr w:rsidR="000B531A" w:rsidRPr="00077DCC" w14:paraId="248EDA82" w14:textId="77777777" w:rsidTr="009C1F66">
        <w:tc>
          <w:tcPr>
            <w:tcW w:w="1242" w:type="dxa"/>
          </w:tcPr>
          <w:p w14:paraId="223B7390" w14:textId="77777777" w:rsidR="000B531A" w:rsidRDefault="000B531A" w:rsidP="009C1F66">
            <w:r>
              <w:t>2040101</w:t>
            </w:r>
          </w:p>
        </w:tc>
        <w:tc>
          <w:tcPr>
            <w:tcW w:w="4439" w:type="dxa"/>
          </w:tcPr>
          <w:p w14:paraId="5DCD2C3C" w14:textId="77777777" w:rsidR="000B531A" w:rsidRDefault="000B531A" w:rsidP="009C1F66">
            <w:r w:rsidRPr="00B6250B">
              <w:rPr>
                <w:rFonts w:hint="eastAsia"/>
              </w:rPr>
              <w:t>内部服务器请求错误</w:t>
            </w:r>
          </w:p>
        </w:tc>
        <w:tc>
          <w:tcPr>
            <w:tcW w:w="2841" w:type="dxa"/>
          </w:tcPr>
          <w:p w14:paraId="2326DA3B" w14:textId="77777777" w:rsidR="000B531A" w:rsidRPr="0057258A" w:rsidRDefault="000B531A" w:rsidP="009C1F66">
            <w:r>
              <w:t>J</w:t>
            </w:r>
            <w:r>
              <w:rPr>
                <w:rFonts w:hint="eastAsia"/>
              </w:rPr>
              <w:t>osn</w:t>
            </w:r>
            <w:r>
              <w:rPr>
                <w:rFonts w:hint="eastAsia"/>
              </w:rPr>
              <w:t>错误等一些系统错误</w:t>
            </w:r>
          </w:p>
        </w:tc>
      </w:tr>
      <w:tr w:rsidR="000B531A" w:rsidRPr="00077DCC" w14:paraId="0AAA96AD" w14:textId="77777777" w:rsidTr="009C1F66">
        <w:tc>
          <w:tcPr>
            <w:tcW w:w="1242" w:type="dxa"/>
          </w:tcPr>
          <w:p w14:paraId="1761753C" w14:textId="77777777" w:rsidR="000B531A" w:rsidRDefault="000B531A" w:rsidP="009C1F66">
            <w:r>
              <w:rPr>
                <w:rFonts w:hint="eastAsia"/>
              </w:rPr>
              <w:t>2040116</w:t>
            </w:r>
          </w:p>
        </w:tc>
        <w:tc>
          <w:tcPr>
            <w:tcW w:w="4439" w:type="dxa"/>
          </w:tcPr>
          <w:p w14:paraId="10DB47A1" w14:textId="77777777" w:rsidR="000B531A" w:rsidRPr="00B6250B" w:rsidRDefault="000B531A" w:rsidP="009C1F66">
            <w:r>
              <w:rPr>
                <w:rFonts w:hint="eastAsia"/>
              </w:rPr>
              <w:t>必要参数缺失或错误</w:t>
            </w:r>
          </w:p>
        </w:tc>
        <w:tc>
          <w:tcPr>
            <w:tcW w:w="2841" w:type="dxa"/>
          </w:tcPr>
          <w:p w14:paraId="4757B43E" w14:textId="77777777" w:rsidR="000B531A" w:rsidRDefault="000B531A" w:rsidP="009C1F66">
            <w:r>
              <w:rPr>
                <w:rFonts w:hint="eastAsia"/>
              </w:rPr>
              <w:t>当一些必传参数为空或者不传或者格式不对的时候报错，例如</w:t>
            </w:r>
            <w:r>
              <w:rPr>
                <w:rFonts w:hint="eastAsia"/>
              </w:rPr>
              <w:t>order_time</w:t>
            </w:r>
            <w:r>
              <w:rPr>
                <w:rFonts w:hint="eastAsia"/>
              </w:rPr>
              <w:t>的格式不是</w:t>
            </w:r>
            <w:r>
              <w:rPr>
                <w:rFonts w:hint="eastAsia"/>
              </w:rPr>
              <w:t>yyyyMMddhhmmss(</w:t>
            </w:r>
            <w:r>
              <w:rPr>
                <w:rFonts w:hint="eastAsia"/>
              </w:rPr>
              <w:t>年月日时分秒</w:t>
            </w:r>
            <w:r>
              <w:rPr>
                <w:rFonts w:hint="eastAsia"/>
              </w:rPr>
              <w:t>)</w:t>
            </w:r>
          </w:p>
        </w:tc>
      </w:tr>
      <w:tr w:rsidR="000B531A" w:rsidRPr="00077DCC" w14:paraId="568BBD2D" w14:textId="77777777" w:rsidTr="009C1F66">
        <w:tc>
          <w:tcPr>
            <w:tcW w:w="1242" w:type="dxa"/>
          </w:tcPr>
          <w:p w14:paraId="4D6330C1" w14:textId="77777777" w:rsidR="000B531A" w:rsidRDefault="000B531A" w:rsidP="009C1F66">
            <w:r>
              <w:rPr>
                <w:rFonts w:hint="eastAsia"/>
              </w:rPr>
              <w:t>2040113</w:t>
            </w:r>
          </w:p>
        </w:tc>
        <w:tc>
          <w:tcPr>
            <w:tcW w:w="4439" w:type="dxa"/>
          </w:tcPr>
          <w:p w14:paraId="71524802" w14:textId="77777777" w:rsidR="000B531A" w:rsidRPr="00B6250B" w:rsidRDefault="000B531A" w:rsidP="009C1F66">
            <w:r>
              <w:rPr>
                <w:rFonts w:hint="eastAsia"/>
              </w:rPr>
              <w:t>pack</w:t>
            </w:r>
            <w:r>
              <w:rPr>
                <w:rFonts w:hint="eastAsia"/>
              </w:rPr>
              <w:t>解包错误</w:t>
            </w:r>
          </w:p>
        </w:tc>
        <w:tc>
          <w:tcPr>
            <w:tcW w:w="2841" w:type="dxa"/>
          </w:tcPr>
          <w:p w14:paraId="7CA16424" w14:textId="77777777" w:rsidR="000B531A" w:rsidRDefault="000B531A" w:rsidP="009C1F66">
            <w:r>
              <w:rPr>
                <w:rFonts w:hint="eastAsia"/>
              </w:rPr>
              <w:t>传入参数的数据类型不对等</w:t>
            </w:r>
          </w:p>
        </w:tc>
      </w:tr>
      <w:tr w:rsidR="000B531A" w:rsidRPr="00077DCC" w14:paraId="68EA99F1" w14:textId="77777777" w:rsidTr="009C1F66">
        <w:tc>
          <w:tcPr>
            <w:tcW w:w="1242" w:type="dxa"/>
          </w:tcPr>
          <w:p w14:paraId="49E54A2E" w14:textId="77777777" w:rsidR="000B531A" w:rsidRDefault="000B531A" w:rsidP="009C1F66">
            <w:r>
              <w:rPr>
                <w:rFonts w:hint="eastAsia"/>
              </w:rPr>
              <w:t>2040321</w:t>
            </w:r>
          </w:p>
        </w:tc>
        <w:tc>
          <w:tcPr>
            <w:tcW w:w="4439" w:type="dxa"/>
          </w:tcPr>
          <w:p w14:paraId="7C5B9096" w14:textId="77777777" w:rsidR="000B531A" w:rsidRPr="00B6250B" w:rsidRDefault="000B531A" w:rsidP="009C1F66">
            <w:r>
              <w:rPr>
                <w:rFonts w:hint="eastAsia"/>
              </w:rPr>
              <w:t>获取外部接口数据失败</w:t>
            </w:r>
          </w:p>
        </w:tc>
        <w:tc>
          <w:tcPr>
            <w:tcW w:w="2841" w:type="dxa"/>
          </w:tcPr>
          <w:p w14:paraId="5FC6CE70" w14:textId="77777777" w:rsidR="000B531A" w:rsidRDefault="000B531A" w:rsidP="009C1F66">
            <w:r>
              <w:rPr>
                <w:rFonts w:hint="eastAsia"/>
              </w:rPr>
              <w:t>去第三方接口请求超时，</w:t>
            </w:r>
            <w:r>
              <w:rPr>
                <w:rFonts w:hint="eastAsia"/>
              </w:rPr>
              <w:t>404,500</w:t>
            </w:r>
            <w:r>
              <w:rPr>
                <w:rFonts w:hint="eastAsia"/>
              </w:rPr>
              <w:t>等异常错误</w:t>
            </w:r>
          </w:p>
        </w:tc>
      </w:tr>
      <w:tr w:rsidR="000B531A" w:rsidRPr="00077DCC" w14:paraId="26D63CA3" w14:textId="77777777" w:rsidTr="009C1F66">
        <w:tc>
          <w:tcPr>
            <w:tcW w:w="1242" w:type="dxa"/>
          </w:tcPr>
          <w:p w14:paraId="0B20AB0A" w14:textId="77777777" w:rsidR="000B531A" w:rsidRDefault="000B531A" w:rsidP="009C1F66">
            <w:r>
              <w:rPr>
                <w:rFonts w:hint="eastAsia"/>
              </w:rPr>
              <w:t>2040340</w:t>
            </w:r>
          </w:p>
        </w:tc>
        <w:tc>
          <w:tcPr>
            <w:tcW w:w="4439" w:type="dxa"/>
          </w:tcPr>
          <w:p w14:paraId="7F4E551A" w14:textId="77777777" w:rsidR="000B531A" w:rsidRPr="00B6250B" w:rsidRDefault="000B531A" w:rsidP="009C1F66">
            <w:r>
              <w:rPr>
                <w:rFonts w:hint="eastAsia"/>
              </w:rPr>
              <w:t>登录失效，请重新登录</w:t>
            </w:r>
          </w:p>
        </w:tc>
        <w:tc>
          <w:tcPr>
            <w:tcW w:w="2841" w:type="dxa"/>
          </w:tcPr>
          <w:p w14:paraId="7B23C8AB" w14:textId="77777777" w:rsidR="000B531A" w:rsidRDefault="000B531A" w:rsidP="009C1F66">
            <w:r>
              <w:rPr>
                <w:rFonts w:hint="eastAsia"/>
              </w:rPr>
              <w:t>用户中心异常错误或者用户中心返回错误（例如请求参数错误，签名不对等）</w:t>
            </w:r>
          </w:p>
        </w:tc>
      </w:tr>
      <w:tr w:rsidR="000B531A" w:rsidRPr="00077DCC" w14:paraId="0187D21A" w14:textId="77777777" w:rsidTr="009C1F66">
        <w:tc>
          <w:tcPr>
            <w:tcW w:w="1242" w:type="dxa"/>
          </w:tcPr>
          <w:p w14:paraId="03E0FE14" w14:textId="77777777" w:rsidR="000B531A" w:rsidRDefault="000B531A" w:rsidP="009C1F66">
            <w:r>
              <w:rPr>
                <w:rFonts w:hint="eastAsia"/>
              </w:rPr>
              <w:t>2040420</w:t>
            </w:r>
          </w:p>
        </w:tc>
        <w:tc>
          <w:tcPr>
            <w:tcW w:w="4439" w:type="dxa"/>
          </w:tcPr>
          <w:p w14:paraId="697FF5F8" w14:textId="77777777" w:rsidR="000B531A" w:rsidRPr="00B6250B" w:rsidRDefault="000B531A" w:rsidP="009C1F66">
            <w:r>
              <w:rPr>
                <w:rFonts w:hint="eastAsia"/>
              </w:rPr>
              <w:t>DB</w:t>
            </w:r>
            <w:r>
              <w:rPr>
                <w:rFonts w:hint="eastAsia"/>
              </w:rPr>
              <w:t>错误：</w:t>
            </w:r>
            <w:r>
              <w:rPr>
                <w:rFonts w:hint="eastAsia"/>
              </w:rPr>
              <w:t>DB</w:t>
            </w:r>
            <w:r>
              <w:rPr>
                <w:rFonts w:hint="eastAsia"/>
              </w:rPr>
              <w:t>未知错误</w:t>
            </w:r>
          </w:p>
        </w:tc>
        <w:tc>
          <w:tcPr>
            <w:tcW w:w="2841" w:type="dxa"/>
          </w:tcPr>
          <w:p w14:paraId="6D0C077A" w14:textId="77777777" w:rsidR="000B531A" w:rsidRDefault="000B531A" w:rsidP="009C1F66">
            <w:r>
              <w:rPr>
                <w:rFonts w:hint="eastAsia"/>
              </w:rPr>
              <w:t>除了数据为空的错误外的</w:t>
            </w:r>
            <w:r>
              <w:rPr>
                <w:rFonts w:hint="eastAsia"/>
              </w:rPr>
              <w:t>DB</w:t>
            </w:r>
            <w:r>
              <w:rPr>
                <w:rFonts w:hint="eastAsia"/>
              </w:rPr>
              <w:t>错误</w:t>
            </w:r>
          </w:p>
        </w:tc>
      </w:tr>
    </w:tbl>
    <w:p w14:paraId="7D33E71C" w14:textId="226EEF43" w:rsidR="000B531A" w:rsidRDefault="000B531A" w:rsidP="000B531A">
      <w:pPr>
        <w:pStyle w:val="3"/>
      </w:pPr>
      <w:r>
        <w:rPr>
          <w:rFonts w:hint="eastAsia"/>
        </w:rPr>
        <w:t>8.1.6</w:t>
      </w:r>
      <w:r>
        <w:rPr>
          <w:rFonts w:hint="eastAsia"/>
        </w:rPr>
        <w:t>芒果通用订单发货</w:t>
      </w:r>
      <w:r w:rsidR="0070013C">
        <w:rPr>
          <w:rFonts w:hint="eastAsia"/>
        </w:rPr>
        <w:t>(</w:t>
      </w:r>
      <w:r w:rsidR="0070013C">
        <w:rPr>
          <w:rFonts w:hint="eastAsia"/>
        </w:rPr>
        <w:t>兑换卡发货</w:t>
      </w:r>
      <w:r w:rsidR="0070013C">
        <w:rPr>
          <w:rFonts w:hint="eastAsia"/>
        </w:rPr>
        <w:t>)</w:t>
      </w:r>
    </w:p>
    <w:p w14:paraId="4B3616EE" w14:textId="77777777" w:rsidR="000B531A" w:rsidRDefault="000B531A" w:rsidP="000B531A">
      <w:pPr>
        <w:rPr>
          <w:szCs w:val="21"/>
        </w:rPr>
      </w:pPr>
      <w:r>
        <w:rPr>
          <w:rFonts w:hint="eastAsia"/>
        </w:rPr>
        <w:t>接口地址：</w:t>
      </w:r>
      <w:r w:rsidRPr="00605831">
        <w:rPr>
          <w:szCs w:val="21"/>
        </w:rPr>
        <w:t xml:space="preserve"> </w:t>
      </w:r>
      <w:r>
        <w:rPr>
          <w:rFonts w:hint="eastAsia"/>
          <w:szCs w:val="21"/>
        </w:rPr>
        <w:t>factory</w:t>
      </w:r>
      <w:r w:rsidRPr="00605831">
        <w:rPr>
          <w:rFonts w:hint="eastAsia"/>
          <w:szCs w:val="21"/>
        </w:rPr>
        <w:t>/</w:t>
      </w:r>
      <w:r>
        <w:rPr>
          <w:rFonts w:ascii="Tahoma" w:hAnsi="Tahoma" w:cs="Tahoma" w:hint="eastAsia"/>
          <w:szCs w:val="21"/>
        </w:rPr>
        <w:t>orderD</w:t>
      </w:r>
      <w:r w:rsidRPr="00F901E6">
        <w:rPr>
          <w:rFonts w:ascii="Tahoma" w:hAnsi="Tahoma" w:cs="Tahoma"/>
          <w:szCs w:val="21"/>
        </w:rPr>
        <w:t>elivery</w:t>
      </w:r>
    </w:p>
    <w:p w14:paraId="751A88BE" w14:textId="77777777" w:rsidR="000B531A" w:rsidRDefault="000B531A" w:rsidP="000B531A">
      <w:pPr>
        <w:rPr>
          <w:szCs w:val="21"/>
        </w:rPr>
      </w:pPr>
      <w:r>
        <w:rPr>
          <w:rFonts w:hint="eastAsia"/>
          <w:szCs w:val="21"/>
        </w:rPr>
        <w:t>接口说明：</w:t>
      </w:r>
      <w:r>
        <w:rPr>
          <w:szCs w:val="21"/>
        </w:rPr>
        <w:t xml:space="preserve"> </w:t>
      </w:r>
      <w:r>
        <w:rPr>
          <w:rFonts w:hint="eastAsia"/>
          <w:szCs w:val="21"/>
        </w:rPr>
        <w:t>如果发货失败，接入方需要定时重试。</w:t>
      </w:r>
    </w:p>
    <w:p w14:paraId="15FCCA86" w14:textId="77777777" w:rsidR="000B531A" w:rsidRDefault="000B531A" w:rsidP="000B531A">
      <w:pPr>
        <w:rPr>
          <w:szCs w:val="21"/>
        </w:rPr>
      </w:pPr>
      <w:r>
        <w:rPr>
          <w:rFonts w:hint="eastAsia"/>
          <w:szCs w:val="21"/>
        </w:rPr>
        <w:t>调用方：服务端</w:t>
      </w:r>
      <w:r>
        <w:rPr>
          <w:rFonts w:hint="eastAsia"/>
          <w:szCs w:val="21"/>
        </w:rPr>
        <w:t>-&gt;</w:t>
      </w:r>
      <w:r>
        <w:rPr>
          <w:rFonts w:hint="eastAsia"/>
          <w:szCs w:val="21"/>
        </w:rPr>
        <w:t>服务端</w:t>
      </w:r>
    </w:p>
    <w:p w14:paraId="1DF246EE" w14:textId="77777777" w:rsidR="000B531A" w:rsidRDefault="000B531A" w:rsidP="000B531A">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0B531A" w14:paraId="445D2200" w14:textId="77777777" w:rsidTr="009C1F66">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7297E08A" w14:textId="77777777" w:rsidR="000B531A" w:rsidRDefault="000B531A" w:rsidP="009C1F66">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478E044B" w14:textId="77777777" w:rsidR="000B531A" w:rsidRDefault="000B531A" w:rsidP="009C1F66">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2E479C52" w14:textId="77777777" w:rsidR="000B531A" w:rsidRDefault="000B531A" w:rsidP="009C1F66">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0C44BEEC" w14:textId="77777777" w:rsidR="000B531A" w:rsidRDefault="000B531A" w:rsidP="009C1F66">
            <w:r>
              <w:rPr>
                <w:rFonts w:hint="eastAsia"/>
              </w:rPr>
              <w:t>是否必传</w:t>
            </w:r>
          </w:p>
        </w:tc>
      </w:tr>
      <w:tr w:rsidR="000B531A" w:rsidRPr="00B160F8" w14:paraId="4E8042C3"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43EE31AB" w14:textId="77777777" w:rsidR="000B531A" w:rsidRDefault="000B531A" w:rsidP="009C1F66">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23F43488"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A8FFCDA" w14:textId="77777777" w:rsidR="000B531A" w:rsidRDefault="000B531A" w:rsidP="009C1F66">
            <w:pPr>
              <w:jc w:val="left"/>
            </w:pPr>
            <w:r>
              <w:rPr>
                <w:rFonts w:hint="eastAsia"/>
              </w:rPr>
              <w:t>应用</w:t>
            </w:r>
            <w:r>
              <w:rPr>
                <w:rFonts w:hint="eastAsia"/>
              </w:rPr>
              <w:t>ID</w:t>
            </w:r>
            <w:r>
              <w:rPr>
                <w:rFonts w:hint="eastAsia"/>
              </w:rPr>
              <w:t>，芒果分配</w:t>
            </w:r>
          </w:p>
          <w:p w14:paraId="30E420EC" w14:textId="77777777" w:rsidR="000B531A" w:rsidRDefault="000B531A" w:rsidP="009C1F66">
            <w:pPr>
              <w:jc w:val="left"/>
            </w:pPr>
            <w:r w:rsidRPr="00541C6A">
              <w:rPr>
                <w:rFonts w:hint="eastAsia"/>
                <w:color w:val="FF0000"/>
              </w:rPr>
              <w:t>app_id</w:t>
            </w:r>
            <w:r w:rsidRPr="00541C6A">
              <w:rPr>
                <w:rFonts w:hint="eastAsia"/>
                <w:color w:val="FF0000"/>
              </w:rPr>
              <w:t>参数不参与加密和签名，做为外部参数传入。</w:t>
            </w:r>
          </w:p>
        </w:tc>
        <w:tc>
          <w:tcPr>
            <w:tcW w:w="912" w:type="pct"/>
            <w:tcBorders>
              <w:top w:val="single" w:sz="0" w:space="0" w:color="000000"/>
              <w:left w:val="single" w:sz="0" w:space="0" w:color="000000"/>
              <w:bottom w:val="single" w:sz="0" w:space="0" w:color="000000"/>
              <w:right w:val="single" w:sz="0" w:space="0" w:color="000000"/>
            </w:tcBorders>
          </w:tcPr>
          <w:p w14:paraId="3ACFBC86" w14:textId="77777777" w:rsidR="000B531A" w:rsidRDefault="000B531A" w:rsidP="009C1F66">
            <w:pPr>
              <w:jc w:val="left"/>
            </w:pPr>
            <w:r>
              <w:rPr>
                <w:rFonts w:hint="eastAsia"/>
              </w:rPr>
              <w:t>Y</w:t>
            </w:r>
          </w:p>
        </w:tc>
      </w:tr>
      <w:tr w:rsidR="000B531A" w:rsidRPr="00B160F8" w14:paraId="5C628DEA"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298E03C4" w14:textId="77777777" w:rsidR="000B531A" w:rsidRDefault="000B531A" w:rsidP="009C1F66">
            <w:pPr>
              <w:jc w:val="left"/>
            </w:pPr>
            <w:r>
              <w:rPr>
                <w:rFonts w:hint="eastAsia"/>
              </w:rPr>
              <w:t>uuid</w:t>
            </w:r>
          </w:p>
        </w:tc>
        <w:tc>
          <w:tcPr>
            <w:tcW w:w="539" w:type="pct"/>
            <w:tcBorders>
              <w:top w:val="single" w:sz="0" w:space="0" w:color="000000"/>
              <w:left w:val="single" w:sz="0" w:space="0" w:color="000000"/>
              <w:bottom w:val="single" w:sz="0" w:space="0" w:color="000000"/>
              <w:right w:val="single" w:sz="0" w:space="0" w:color="000000"/>
            </w:tcBorders>
          </w:tcPr>
          <w:p w14:paraId="48333046"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B79F10F" w14:textId="77777777" w:rsidR="000B531A" w:rsidRDefault="000B531A" w:rsidP="009C1F66">
            <w:pPr>
              <w:jc w:val="left"/>
            </w:pPr>
            <w:r>
              <w:rPr>
                <w:rFonts w:hint="eastAsia"/>
              </w:rPr>
              <w:t>芒果用户唯一</w:t>
            </w:r>
            <w:r>
              <w:rPr>
                <w:rFonts w:hint="eastAsia"/>
              </w:rPr>
              <w:t>ID</w:t>
            </w:r>
            <w:r w:rsidR="00A40B12">
              <w:rPr>
                <w:rFonts w:hint="eastAsia"/>
              </w:rPr>
              <w:t>，</w:t>
            </w:r>
          </w:p>
          <w:p w14:paraId="6ECFBE80" w14:textId="1ECF5F58" w:rsidR="00A40B12" w:rsidRDefault="00A40B12" w:rsidP="009C1F66">
            <w:pPr>
              <w:jc w:val="left"/>
            </w:pPr>
            <w:r>
              <w:rPr>
                <w:rFonts w:hint="eastAsia"/>
              </w:rPr>
              <w:t>乐视</w:t>
            </w:r>
            <w:r>
              <w:rPr>
                <w:rFonts w:hint="eastAsia"/>
              </w:rPr>
              <w:t>app_id</w:t>
            </w:r>
            <w:r>
              <w:rPr>
                <w:rFonts w:hint="eastAsia"/>
              </w:rPr>
              <w:t>传入乐视用户</w:t>
            </w:r>
            <w:r>
              <w:rPr>
                <w:rFonts w:hint="eastAsia"/>
              </w:rPr>
              <w:t>ID</w:t>
            </w:r>
          </w:p>
        </w:tc>
        <w:tc>
          <w:tcPr>
            <w:tcW w:w="912" w:type="pct"/>
            <w:tcBorders>
              <w:top w:val="single" w:sz="0" w:space="0" w:color="000000"/>
              <w:left w:val="single" w:sz="0" w:space="0" w:color="000000"/>
              <w:bottom w:val="single" w:sz="0" w:space="0" w:color="000000"/>
              <w:right w:val="single" w:sz="0" w:space="0" w:color="000000"/>
            </w:tcBorders>
          </w:tcPr>
          <w:p w14:paraId="32CC22DF" w14:textId="77777777" w:rsidR="000B531A" w:rsidRDefault="000B531A" w:rsidP="009C1F66">
            <w:pPr>
              <w:jc w:val="left"/>
            </w:pPr>
            <w:r>
              <w:rPr>
                <w:rFonts w:hint="eastAsia"/>
              </w:rPr>
              <w:t>Y</w:t>
            </w:r>
          </w:p>
        </w:tc>
      </w:tr>
      <w:tr w:rsidR="000B531A" w:rsidRPr="00B160F8" w14:paraId="39360C0C"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4BEB4018" w14:textId="77777777" w:rsidR="000B531A" w:rsidRDefault="000B531A" w:rsidP="009C1F66">
            <w:pPr>
              <w:jc w:val="left"/>
            </w:pPr>
            <w:r>
              <w:rPr>
                <w:rFonts w:hint="eastAsia"/>
              </w:rPr>
              <w:t>order_id</w:t>
            </w:r>
          </w:p>
        </w:tc>
        <w:tc>
          <w:tcPr>
            <w:tcW w:w="539" w:type="pct"/>
            <w:tcBorders>
              <w:top w:val="single" w:sz="0" w:space="0" w:color="000000"/>
              <w:left w:val="single" w:sz="0" w:space="0" w:color="000000"/>
              <w:bottom w:val="single" w:sz="0" w:space="0" w:color="000000"/>
              <w:right w:val="single" w:sz="0" w:space="0" w:color="000000"/>
            </w:tcBorders>
          </w:tcPr>
          <w:p w14:paraId="1B06BCC0"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C83D808" w14:textId="77777777" w:rsidR="000B531A" w:rsidRDefault="000B531A" w:rsidP="009C1F66">
            <w:pPr>
              <w:jc w:val="left"/>
            </w:pPr>
            <w:r>
              <w:rPr>
                <w:rFonts w:hint="eastAsia"/>
              </w:rPr>
              <w:t>接入方业务订单号</w:t>
            </w:r>
          </w:p>
        </w:tc>
        <w:tc>
          <w:tcPr>
            <w:tcW w:w="912" w:type="pct"/>
            <w:tcBorders>
              <w:top w:val="single" w:sz="0" w:space="0" w:color="000000"/>
              <w:left w:val="single" w:sz="0" w:space="0" w:color="000000"/>
              <w:bottom w:val="single" w:sz="0" w:space="0" w:color="000000"/>
              <w:right w:val="single" w:sz="0" w:space="0" w:color="000000"/>
            </w:tcBorders>
          </w:tcPr>
          <w:p w14:paraId="19039349" w14:textId="77777777" w:rsidR="000B531A" w:rsidRDefault="000B531A" w:rsidP="009C1F66">
            <w:pPr>
              <w:jc w:val="left"/>
            </w:pPr>
            <w:r>
              <w:rPr>
                <w:rFonts w:hint="eastAsia"/>
              </w:rPr>
              <w:t>Y</w:t>
            </w:r>
          </w:p>
        </w:tc>
      </w:tr>
      <w:tr w:rsidR="000B531A" w:rsidRPr="00B160F8" w14:paraId="50A6CD4F"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6978E87F" w14:textId="77777777" w:rsidR="000B531A" w:rsidRDefault="000B531A" w:rsidP="009C1F66">
            <w:pPr>
              <w:jc w:val="left"/>
            </w:pPr>
            <w:r>
              <w:rPr>
                <w:rFonts w:hint="eastAsia"/>
              </w:rPr>
              <w:t>order_time</w:t>
            </w:r>
          </w:p>
        </w:tc>
        <w:tc>
          <w:tcPr>
            <w:tcW w:w="539" w:type="pct"/>
            <w:tcBorders>
              <w:top w:val="single" w:sz="0" w:space="0" w:color="000000"/>
              <w:left w:val="single" w:sz="0" w:space="0" w:color="000000"/>
              <w:bottom w:val="single" w:sz="0" w:space="0" w:color="000000"/>
              <w:right w:val="single" w:sz="0" w:space="0" w:color="000000"/>
            </w:tcBorders>
          </w:tcPr>
          <w:p w14:paraId="5E7C3C8E"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5F2C0D6B" w14:textId="77777777" w:rsidR="000B531A" w:rsidRDefault="000B531A" w:rsidP="009C1F66">
            <w:pPr>
              <w:jc w:val="left"/>
            </w:pPr>
            <w:r>
              <w:rPr>
                <w:rFonts w:hint="eastAsia"/>
              </w:rPr>
              <w:t>接入方业务订单开通时间</w:t>
            </w:r>
          </w:p>
          <w:p w14:paraId="380BA90C" w14:textId="77777777" w:rsidR="000B531A" w:rsidRDefault="000B531A" w:rsidP="009C1F66">
            <w:pPr>
              <w:jc w:val="left"/>
            </w:pPr>
            <w:r>
              <w:rPr>
                <w:rFonts w:hint="eastAsia"/>
              </w:rPr>
              <w:t>格试：</w:t>
            </w:r>
            <w:r>
              <w:rPr>
                <w:rFonts w:hint="eastAsia"/>
              </w:rPr>
              <w:t>yyyyMMddhhmmss(</w:t>
            </w:r>
            <w:r>
              <w:rPr>
                <w:rFonts w:hint="eastAsia"/>
              </w:rPr>
              <w:t>年月日时分秒</w:t>
            </w:r>
            <w:r>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32610FC5" w14:textId="77777777" w:rsidR="000B531A" w:rsidRDefault="000B531A" w:rsidP="009C1F66">
            <w:pPr>
              <w:jc w:val="left"/>
            </w:pPr>
            <w:r>
              <w:rPr>
                <w:rFonts w:hint="eastAsia"/>
              </w:rPr>
              <w:t>Y</w:t>
            </w:r>
          </w:p>
        </w:tc>
      </w:tr>
      <w:tr w:rsidR="000B531A" w:rsidRPr="00B160F8" w14:paraId="39D759A6"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2A1F3A40" w14:textId="77777777" w:rsidR="000B531A" w:rsidRDefault="000B531A" w:rsidP="009C1F66">
            <w:pPr>
              <w:jc w:val="left"/>
            </w:pPr>
            <w:r>
              <w:rPr>
                <w:rFonts w:hint="eastAsia"/>
              </w:rPr>
              <w:t>price</w:t>
            </w:r>
          </w:p>
        </w:tc>
        <w:tc>
          <w:tcPr>
            <w:tcW w:w="539" w:type="pct"/>
            <w:tcBorders>
              <w:top w:val="single" w:sz="0" w:space="0" w:color="000000"/>
              <w:left w:val="single" w:sz="0" w:space="0" w:color="000000"/>
              <w:bottom w:val="single" w:sz="0" w:space="0" w:color="000000"/>
              <w:right w:val="single" w:sz="0" w:space="0" w:color="000000"/>
            </w:tcBorders>
          </w:tcPr>
          <w:p w14:paraId="0B0A67F8"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94349D8" w14:textId="77777777" w:rsidR="000B531A" w:rsidRDefault="000B531A" w:rsidP="009C1F66">
            <w:pPr>
              <w:jc w:val="left"/>
            </w:pPr>
            <w:r>
              <w:rPr>
                <w:rFonts w:hint="eastAsia"/>
              </w:rPr>
              <w:t>价格，单位为分</w:t>
            </w:r>
          </w:p>
        </w:tc>
        <w:tc>
          <w:tcPr>
            <w:tcW w:w="912" w:type="pct"/>
            <w:tcBorders>
              <w:top w:val="single" w:sz="0" w:space="0" w:color="000000"/>
              <w:left w:val="single" w:sz="0" w:space="0" w:color="000000"/>
              <w:bottom w:val="single" w:sz="0" w:space="0" w:color="000000"/>
              <w:right w:val="single" w:sz="0" w:space="0" w:color="000000"/>
            </w:tcBorders>
          </w:tcPr>
          <w:p w14:paraId="1574B884" w14:textId="77777777" w:rsidR="000B531A" w:rsidRDefault="000B531A" w:rsidP="009C1F66">
            <w:pPr>
              <w:jc w:val="left"/>
            </w:pPr>
            <w:r>
              <w:rPr>
                <w:rFonts w:hint="eastAsia"/>
              </w:rPr>
              <w:t>Y</w:t>
            </w:r>
          </w:p>
        </w:tc>
      </w:tr>
      <w:tr w:rsidR="000B531A" w:rsidRPr="00B160F8" w14:paraId="26E4AB14"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159709E7" w14:textId="77777777" w:rsidR="000B531A" w:rsidRDefault="000B531A" w:rsidP="009C1F66">
            <w:pPr>
              <w:jc w:val="left"/>
            </w:pPr>
            <w:r>
              <w:rPr>
                <w:rFonts w:hint="eastAsia"/>
              </w:rPr>
              <w:t>product_name</w:t>
            </w:r>
          </w:p>
        </w:tc>
        <w:tc>
          <w:tcPr>
            <w:tcW w:w="539" w:type="pct"/>
            <w:tcBorders>
              <w:top w:val="single" w:sz="0" w:space="0" w:color="000000"/>
              <w:left w:val="single" w:sz="0" w:space="0" w:color="000000"/>
              <w:bottom w:val="single" w:sz="0" w:space="0" w:color="000000"/>
              <w:right w:val="single" w:sz="0" w:space="0" w:color="000000"/>
            </w:tcBorders>
          </w:tcPr>
          <w:p w14:paraId="5E63992A"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DF7CD94" w14:textId="77777777" w:rsidR="000B531A" w:rsidRDefault="000B531A" w:rsidP="009C1F66">
            <w:pPr>
              <w:jc w:val="left"/>
            </w:pPr>
            <w:r>
              <w:rPr>
                <w:rFonts w:hint="eastAsia"/>
              </w:rPr>
              <w:t>产品名称</w:t>
            </w:r>
          </w:p>
        </w:tc>
        <w:tc>
          <w:tcPr>
            <w:tcW w:w="912" w:type="pct"/>
            <w:tcBorders>
              <w:top w:val="single" w:sz="0" w:space="0" w:color="000000"/>
              <w:left w:val="single" w:sz="0" w:space="0" w:color="000000"/>
              <w:bottom w:val="single" w:sz="0" w:space="0" w:color="000000"/>
              <w:right w:val="single" w:sz="0" w:space="0" w:color="000000"/>
            </w:tcBorders>
          </w:tcPr>
          <w:p w14:paraId="16968122" w14:textId="77777777" w:rsidR="000B531A" w:rsidRDefault="000B531A" w:rsidP="009C1F66">
            <w:pPr>
              <w:jc w:val="left"/>
            </w:pPr>
            <w:r>
              <w:rPr>
                <w:rFonts w:hint="eastAsia"/>
              </w:rPr>
              <w:t>Y</w:t>
            </w:r>
          </w:p>
        </w:tc>
      </w:tr>
      <w:tr w:rsidR="000B531A" w:rsidRPr="00B160F8" w14:paraId="37E09A74"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2D83DACF" w14:textId="77777777" w:rsidR="000B531A" w:rsidRDefault="000B531A" w:rsidP="009C1F66">
            <w:pPr>
              <w:jc w:val="left"/>
            </w:pPr>
            <w:r>
              <w:rPr>
                <w:rFonts w:hint="eastAsia"/>
              </w:rPr>
              <w:t>product_id</w:t>
            </w:r>
          </w:p>
        </w:tc>
        <w:tc>
          <w:tcPr>
            <w:tcW w:w="539" w:type="pct"/>
            <w:tcBorders>
              <w:top w:val="single" w:sz="0" w:space="0" w:color="000000"/>
              <w:left w:val="single" w:sz="0" w:space="0" w:color="000000"/>
              <w:bottom w:val="single" w:sz="0" w:space="0" w:color="000000"/>
              <w:right w:val="single" w:sz="0" w:space="0" w:color="000000"/>
            </w:tcBorders>
          </w:tcPr>
          <w:p w14:paraId="366E080C"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6378DD3" w14:textId="77777777" w:rsidR="000B531A" w:rsidRDefault="000B531A" w:rsidP="009C1F66">
            <w:pPr>
              <w:jc w:val="left"/>
            </w:pPr>
            <w:r>
              <w:rPr>
                <w:rFonts w:hint="eastAsia"/>
              </w:rPr>
              <w:t>芒果产品</w:t>
            </w:r>
            <w:r>
              <w:rPr>
                <w:rFonts w:hint="eastAsia"/>
              </w:rPr>
              <w:t>ID</w:t>
            </w:r>
            <w:r>
              <w:rPr>
                <w:rFonts w:hint="eastAsia"/>
              </w:rPr>
              <w:t>，由芒果分配</w:t>
            </w:r>
          </w:p>
          <w:p w14:paraId="0C48ACD9" w14:textId="77777777" w:rsidR="000B531A" w:rsidRDefault="000B531A" w:rsidP="009C1F66">
            <w:pPr>
              <w:jc w:val="left"/>
            </w:pPr>
            <w:r>
              <w:rPr>
                <w:rFonts w:hint="eastAsia"/>
              </w:rPr>
              <w:t>xx-VIP</w:t>
            </w:r>
            <w:r>
              <w:rPr>
                <w:rFonts w:hint="eastAsia"/>
              </w:rPr>
              <w:t>包月会员</w:t>
            </w:r>
          </w:p>
          <w:p w14:paraId="5B1BC876" w14:textId="77777777" w:rsidR="000B531A" w:rsidRDefault="000B531A" w:rsidP="009C1F66">
            <w:pPr>
              <w:jc w:val="left"/>
            </w:pPr>
            <w:r>
              <w:rPr>
                <w:rFonts w:hint="eastAsia"/>
              </w:rPr>
              <w:t>xx-VIP</w:t>
            </w:r>
            <w:r>
              <w:rPr>
                <w:rFonts w:hint="eastAsia"/>
              </w:rPr>
              <w:t>包季会员</w:t>
            </w:r>
          </w:p>
          <w:p w14:paraId="53E64995" w14:textId="77777777" w:rsidR="000B531A" w:rsidRDefault="000B531A" w:rsidP="009C1F66">
            <w:pPr>
              <w:jc w:val="left"/>
            </w:pPr>
            <w:r>
              <w:rPr>
                <w:rFonts w:hint="eastAsia"/>
              </w:rPr>
              <w:t>xx-VIP</w:t>
            </w:r>
            <w:r>
              <w:rPr>
                <w:rFonts w:hint="eastAsia"/>
              </w:rPr>
              <w:t>半年会员</w:t>
            </w:r>
          </w:p>
          <w:p w14:paraId="44A1B67D" w14:textId="77777777" w:rsidR="000B531A" w:rsidRDefault="000B531A" w:rsidP="009C1F66">
            <w:pPr>
              <w:jc w:val="left"/>
            </w:pPr>
            <w:r>
              <w:rPr>
                <w:rFonts w:hint="eastAsia"/>
              </w:rPr>
              <w:t>xx-VIP</w:t>
            </w:r>
            <w:r>
              <w:rPr>
                <w:rFonts w:hint="eastAsia"/>
              </w:rPr>
              <w:t>包年会员</w:t>
            </w:r>
          </w:p>
        </w:tc>
        <w:tc>
          <w:tcPr>
            <w:tcW w:w="912" w:type="pct"/>
            <w:tcBorders>
              <w:top w:val="single" w:sz="0" w:space="0" w:color="000000"/>
              <w:left w:val="single" w:sz="0" w:space="0" w:color="000000"/>
              <w:bottom w:val="single" w:sz="0" w:space="0" w:color="000000"/>
              <w:right w:val="single" w:sz="0" w:space="0" w:color="000000"/>
            </w:tcBorders>
          </w:tcPr>
          <w:p w14:paraId="0AE2BFB1" w14:textId="77777777" w:rsidR="000B531A" w:rsidRDefault="000B531A" w:rsidP="009C1F66">
            <w:pPr>
              <w:jc w:val="left"/>
            </w:pPr>
            <w:r>
              <w:rPr>
                <w:rFonts w:hint="eastAsia"/>
              </w:rPr>
              <w:t>Y</w:t>
            </w:r>
          </w:p>
        </w:tc>
      </w:tr>
      <w:tr w:rsidR="000B531A" w:rsidRPr="00B160F8" w14:paraId="5D4F2322"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3E9233F9" w14:textId="77777777" w:rsidR="000B531A" w:rsidRDefault="000B531A" w:rsidP="009C1F66">
            <w:pPr>
              <w:jc w:val="left"/>
            </w:pPr>
            <w:r w:rsidRPr="000E419C">
              <w:rPr>
                <w:rFonts w:ascii="Tahoma" w:hAnsi="Tahoma" w:cs="Tahoma"/>
                <w:szCs w:val="21"/>
              </w:rPr>
              <w:t>extend</w:t>
            </w:r>
          </w:p>
        </w:tc>
        <w:tc>
          <w:tcPr>
            <w:tcW w:w="539" w:type="pct"/>
            <w:tcBorders>
              <w:top w:val="single" w:sz="0" w:space="0" w:color="000000"/>
              <w:left w:val="single" w:sz="0" w:space="0" w:color="000000"/>
              <w:bottom w:val="single" w:sz="0" w:space="0" w:color="000000"/>
              <w:right w:val="single" w:sz="0" w:space="0" w:color="000000"/>
            </w:tcBorders>
          </w:tcPr>
          <w:p w14:paraId="09E0BD83"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DD30D34" w14:textId="77777777" w:rsidR="000B531A" w:rsidRDefault="000B531A" w:rsidP="009C1F66">
            <w:pPr>
              <w:jc w:val="left"/>
            </w:pPr>
            <w:r>
              <w:rPr>
                <w:rFonts w:hint="eastAsia"/>
              </w:rPr>
              <w:t>扩展字段</w:t>
            </w:r>
          </w:p>
        </w:tc>
        <w:tc>
          <w:tcPr>
            <w:tcW w:w="912" w:type="pct"/>
            <w:tcBorders>
              <w:top w:val="single" w:sz="0" w:space="0" w:color="000000"/>
              <w:left w:val="single" w:sz="0" w:space="0" w:color="000000"/>
              <w:bottom w:val="single" w:sz="0" w:space="0" w:color="000000"/>
              <w:right w:val="single" w:sz="0" w:space="0" w:color="000000"/>
            </w:tcBorders>
          </w:tcPr>
          <w:p w14:paraId="74AE49B9" w14:textId="77777777" w:rsidR="000B531A" w:rsidRDefault="000B531A" w:rsidP="009C1F66">
            <w:pPr>
              <w:jc w:val="left"/>
            </w:pPr>
            <w:r>
              <w:rPr>
                <w:rFonts w:hint="eastAsia"/>
              </w:rPr>
              <w:t>N</w:t>
            </w:r>
          </w:p>
        </w:tc>
      </w:tr>
      <w:tr w:rsidR="000B531A" w:rsidRPr="00B160F8" w14:paraId="1B286D82"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4003C2F7" w14:textId="77777777" w:rsidR="000B531A" w:rsidRDefault="000B531A" w:rsidP="009C1F66">
            <w:pPr>
              <w:jc w:val="left"/>
            </w:pPr>
            <w:r>
              <w:rPr>
                <w:rFonts w:hint="eastAsia"/>
              </w:rPr>
              <w:t>uip</w:t>
            </w:r>
          </w:p>
        </w:tc>
        <w:tc>
          <w:tcPr>
            <w:tcW w:w="539" w:type="pct"/>
            <w:tcBorders>
              <w:top w:val="single" w:sz="0" w:space="0" w:color="000000"/>
              <w:left w:val="single" w:sz="0" w:space="0" w:color="000000"/>
              <w:bottom w:val="single" w:sz="0" w:space="0" w:color="000000"/>
              <w:right w:val="single" w:sz="0" w:space="0" w:color="000000"/>
            </w:tcBorders>
          </w:tcPr>
          <w:p w14:paraId="6B5B61FB"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BCADBBC" w14:textId="77777777" w:rsidR="000B531A" w:rsidRDefault="000B531A" w:rsidP="009C1F66">
            <w:pPr>
              <w:jc w:val="left"/>
            </w:pPr>
            <w:r>
              <w:rPr>
                <w:rFonts w:hint="eastAsia"/>
              </w:rPr>
              <w:t>用户</w:t>
            </w:r>
            <w:r>
              <w:rPr>
                <w:rFonts w:hint="eastAsia"/>
              </w:rPr>
              <w:t>IP</w:t>
            </w:r>
          </w:p>
        </w:tc>
        <w:tc>
          <w:tcPr>
            <w:tcW w:w="912" w:type="pct"/>
            <w:tcBorders>
              <w:top w:val="single" w:sz="0" w:space="0" w:color="000000"/>
              <w:left w:val="single" w:sz="0" w:space="0" w:color="000000"/>
              <w:bottom w:val="single" w:sz="0" w:space="0" w:color="000000"/>
              <w:right w:val="single" w:sz="0" w:space="0" w:color="000000"/>
            </w:tcBorders>
          </w:tcPr>
          <w:p w14:paraId="205C9763" w14:textId="77777777" w:rsidR="000B531A" w:rsidRDefault="000B531A" w:rsidP="009C1F66">
            <w:pPr>
              <w:jc w:val="left"/>
            </w:pPr>
            <w:r>
              <w:rPr>
                <w:rFonts w:hint="eastAsia"/>
              </w:rPr>
              <w:t>N</w:t>
            </w:r>
          </w:p>
        </w:tc>
      </w:tr>
      <w:tr w:rsidR="000B531A" w:rsidRPr="00B160F8" w14:paraId="36346114"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78FDE512" w14:textId="77777777" w:rsidR="000B531A" w:rsidRDefault="000B531A" w:rsidP="009C1F66">
            <w:pPr>
              <w:jc w:val="left"/>
            </w:pPr>
            <w:r>
              <w:rPr>
                <w:rFonts w:hint="eastAsia"/>
              </w:rPr>
              <w:t>mac</w:t>
            </w:r>
          </w:p>
        </w:tc>
        <w:tc>
          <w:tcPr>
            <w:tcW w:w="539" w:type="pct"/>
            <w:tcBorders>
              <w:top w:val="single" w:sz="0" w:space="0" w:color="000000"/>
              <w:left w:val="single" w:sz="0" w:space="0" w:color="000000"/>
              <w:bottom w:val="single" w:sz="0" w:space="0" w:color="000000"/>
              <w:right w:val="single" w:sz="0" w:space="0" w:color="000000"/>
            </w:tcBorders>
          </w:tcPr>
          <w:p w14:paraId="3F49E35E"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0A4627F" w14:textId="77777777" w:rsidR="000B531A" w:rsidRDefault="000B531A" w:rsidP="009C1F66">
            <w:pPr>
              <w:jc w:val="left"/>
            </w:pPr>
            <w:r>
              <w:rPr>
                <w:rFonts w:hint="eastAsia"/>
              </w:rPr>
              <w:t>终端</w:t>
            </w:r>
            <w:r>
              <w:rPr>
                <w:rFonts w:hint="eastAsia"/>
              </w:rPr>
              <w:t>Mac</w:t>
            </w:r>
            <w:r>
              <w:rPr>
                <w:rFonts w:hint="eastAsia"/>
              </w:rPr>
              <w:t>地址</w:t>
            </w:r>
          </w:p>
        </w:tc>
        <w:tc>
          <w:tcPr>
            <w:tcW w:w="912" w:type="pct"/>
            <w:tcBorders>
              <w:top w:val="single" w:sz="0" w:space="0" w:color="000000"/>
              <w:left w:val="single" w:sz="0" w:space="0" w:color="000000"/>
              <w:bottom w:val="single" w:sz="0" w:space="0" w:color="000000"/>
              <w:right w:val="single" w:sz="0" w:space="0" w:color="000000"/>
            </w:tcBorders>
          </w:tcPr>
          <w:p w14:paraId="0D635158" w14:textId="77777777" w:rsidR="000B531A" w:rsidRDefault="000B531A" w:rsidP="009C1F66">
            <w:pPr>
              <w:jc w:val="left"/>
            </w:pPr>
            <w:r>
              <w:rPr>
                <w:rFonts w:hint="eastAsia"/>
              </w:rPr>
              <w:t>Y</w:t>
            </w:r>
          </w:p>
        </w:tc>
      </w:tr>
      <w:tr w:rsidR="000B531A" w:rsidRPr="00B160F8" w14:paraId="5F082BC6"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127D1A61" w14:textId="77777777" w:rsidR="000B531A" w:rsidRDefault="000B531A" w:rsidP="009C1F66">
            <w:pPr>
              <w:jc w:val="left"/>
            </w:pPr>
            <w:r>
              <w:rPr>
                <w:rFonts w:hint="eastAsia"/>
              </w:rPr>
              <w:t>version</w:t>
            </w:r>
          </w:p>
        </w:tc>
        <w:tc>
          <w:tcPr>
            <w:tcW w:w="539" w:type="pct"/>
            <w:tcBorders>
              <w:top w:val="single" w:sz="0" w:space="0" w:color="000000"/>
              <w:left w:val="single" w:sz="0" w:space="0" w:color="000000"/>
              <w:bottom w:val="single" w:sz="0" w:space="0" w:color="000000"/>
              <w:right w:val="single" w:sz="0" w:space="0" w:color="000000"/>
            </w:tcBorders>
          </w:tcPr>
          <w:p w14:paraId="6469B41B"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62F6AD7" w14:textId="77777777" w:rsidR="000B531A" w:rsidRDefault="000B531A" w:rsidP="009C1F66">
            <w:pPr>
              <w:jc w:val="left"/>
            </w:pPr>
            <w:r>
              <w:rPr>
                <w:rFonts w:hint="eastAsia"/>
              </w:rPr>
              <w:t>终端版本号</w:t>
            </w:r>
            <w:r>
              <w:t xml:space="preserve"> </w:t>
            </w:r>
          </w:p>
        </w:tc>
        <w:tc>
          <w:tcPr>
            <w:tcW w:w="912" w:type="pct"/>
            <w:tcBorders>
              <w:top w:val="single" w:sz="0" w:space="0" w:color="000000"/>
              <w:left w:val="single" w:sz="0" w:space="0" w:color="000000"/>
              <w:bottom w:val="single" w:sz="0" w:space="0" w:color="000000"/>
              <w:right w:val="single" w:sz="0" w:space="0" w:color="000000"/>
            </w:tcBorders>
          </w:tcPr>
          <w:p w14:paraId="24229DB0" w14:textId="77777777" w:rsidR="000B531A" w:rsidRDefault="000B531A" w:rsidP="009C1F66">
            <w:pPr>
              <w:jc w:val="left"/>
            </w:pPr>
            <w:r>
              <w:rPr>
                <w:rFonts w:hint="eastAsia"/>
              </w:rPr>
              <w:t>Y</w:t>
            </w:r>
          </w:p>
        </w:tc>
      </w:tr>
      <w:tr w:rsidR="000B531A" w:rsidRPr="00B160F8" w14:paraId="00ABAEF6"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578425AB" w14:textId="77777777" w:rsidR="000B531A" w:rsidRDefault="000B531A" w:rsidP="009C1F66">
            <w:pPr>
              <w:jc w:val="left"/>
            </w:pPr>
            <w:r>
              <w:rPr>
                <w:rFonts w:hint="eastAsia"/>
                <w:szCs w:val="21"/>
              </w:rPr>
              <w:t>deviceid</w:t>
            </w:r>
          </w:p>
        </w:tc>
        <w:tc>
          <w:tcPr>
            <w:tcW w:w="539" w:type="pct"/>
            <w:tcBorders>
              <w:top w:val="single" w:sz="0" w:space="0" w:color="000000"/>
              <w:left w:val="single" w:sz="0" w:space="0" w:color="000000"/>
              <w:bottom w:val="single" w:sz="0" w:space="0" w:color="000000"/>
              <w:right w:val="single" w:sz="0" w:space="0" w:color="000000"/>
            </w:tcBorders>
          </w:tcPr>
          <w:p w14:paraId="03A5E9B1"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F02D33E" w14:textId="77777777" w:rsidR="000B531A" w:rsidRDefault="000B531A" w:rsidP="009C1F66">
            <w:pPr>
              <w:jc w:val="left"/>
            </w:pPr>
            <w:r>
              <w:rPr>
                <w:rFonts w:hint="eastAsia"/>
                <w:szCs w:val="21"/>
              </w:rPr>
              <w:t>终端设备</w:t>
            </w:r>
            <w:r>
              <w:rPr>
                <w:rFonts w:hint="eastAsia"/>
                <w:szCs w:val="21"/>
              </w:rPr>
              <w:t>ID</w:t>
            </w:r>
          </w:p>
        </w:tc>
        <w:tc>
          <w:tcPr>
            <w:tcW w:w="912" w:type="pct"/>
            <w:tcBorders>
              <w:top w:val="single" w:sz="0" w:space="0" w:color="000000"/>
              <w:left w:val="single" w:sz="0" w:space="0" w:color="000000"/>
              <w:bottom w:val="single" w:sz="0" w:space="0" w:color="000000"/>
              <w:right w:val="single" w:sz="0" w:space="0" w:color="000000"/>
            </w:tcBorders>
          </w:tcPr>
          <w:p w14:paraId="7A6E9DE1" w14:textId="77777777" w:rsidR="000B531A" w:rsidRDefault="000B531A" w:rsidP="009C1F66">
            <w:pPr>
              <w:jc w:val="left"/>
            </w:pPr>
            <w:r>
              <w:rPr>
                <w:rFonts w:hint="eastAsia"/>
              </w:rPr>
              <w:t>N</w:t>
            </w:r>
          </w:p>
        </w:tc>
      </w:tr>
      <w:tr w:rsidR="000B531A" w:rsidRPr="00B160F8" w14:paraId="01B9B6F5"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5563CE56" w14:textId="77777777" w:rsidR="000B531A" w:rsidRDefault="000B531A" w:rsidP="009C1F66">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70EF9135" w14:textId="77777777" w:rsidR="000B531A" w:rsidRDefault="000B531A"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1A28D00" w14:textId="77777777" w:rsidR="000B531A" w:rsidRDefault="000B531A" w:rsidP="009C1F66">
            <w:pPr>
              <w:jc w:val="left"/>
            </w:pPr>
            <w:r>
              <w:rPr>
                <w:rFonts w:hint="eastAsia"/>
              </w:rPr>
              <w:t>签名，详见文档签名算法说明</w:t>
            </w:r>
          </w:p>
        </w:tc>
        <w:tc>
          <w:tcPr>
            <w:tcW w:w="912" w:type="pct"/>
            <w:tcBorders>
              <w:top w:val="single" w:sz="0" w:space="0" w:color="000000"/>
              <w:left w:val="single" w:sz="0" w:space="0" w:color="000000"/>
              <w:bottom w:val="single" w:sz="0" w:space="0" w:color="000000"/>
              <w:right w:val="single" w:sz="0" w:space="0" w:color="000000"/>
            </w:tcBorders>
          </w:tcPr>
          <w:p w14:paraId="4407FE75" w14:textId="77777777" w:rsidR="000B531A" w:rsidRDefault="000B531A" w:rsidP="009C1F66">
            <w:pPr>
              <w:jc w:val="left"/>
            </w:pPr>
            <w:r>
              <w:rPr>
                <w:rFonts w:hint="eastAsia"/>
              </w:rPr>
              <w:t>Y</w:t>
            </w:r>
          </w:p>
        </w:tc>
      </w:tr>
    </w:tbl>
    <w:p w14:paraId="4CAC906C" w14:textId="77777777" w:rsidR="000B531A" w:rsidRDefault="000B531A" w:rsidP="000B531A"/>
    <w:p w14:paraId="132D5AA7" w14:textId="77777777" w:rsidR="000B531A" w:rsidRDefault="000B531A" w:rsidP="000B531A">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B531A" w14:paraId="4298ABCB" w14:textId="77777777" w:rsidTr="009C1F66">
        <w:tc>
          <w:tcPr>
            <w:tcW w:w="8363" w:type="dxa"/>
            <w:gridSpan w:val="3"/>
            <w:shd w:val="clear" w:color="auto" w:fill="808080"/>
          </w:tcPr>
          <w:p w14:paraId="4DFB73DC" w14:textId="77777777" w:rsidR="000B531A" w:rsidRDefault="000B531A" w:rsidP="009C1F66">
            <w:r>
              <w:rPr>
                <w:rFonts w:hint="eastAsia"/>
              </w:rPr>
              <w:t>开发方案：</w:t>
            </w:r>
          </w:p>
        </w:tc>
      </w:tr>
      <w:tr w:rsidR="000B531A" w14:paraId="1091FB06" w14:textId="77777777" w:rsidTr="009C1F66">
        <w:tc>
          <w:tcPr>
            <w:tcW w:w="8363" w:type="dxa"/>
            <w:gridSpan w:val="3"/>
            <w:tcBorders>
              <w:bottom w:val="single" w:sz="2" w:space="0" w:color="auto"/>
            </w:tcBorders>
          </w:tcPr>
          <w:p w14:paraId="760361A9" w14:textId="77777777" w:rsidR="000B531A" w:rsidRPr="002C38EE" w:rsidRDefault="000B531A" w:rsidP="009C1F66">
            <w:pPr>
              <w:rPr>
                <w:b/>
                <w:color w:val="000000"/>
              </w:rPr>
            </w:pPr>
            <w:r w:rsidRPr="002C38EE">
              <w:rPr>
                <w:rFonts w:hint="eastAsia"/>
                <w:b/>
              </w:rPr>
              <w:t xml:space="preserve"> </w:t>
            </w:r>
            <w:r w:rsidRPr="002C38EE">
              <w:rPr>
                <w:rFonts w:hint="eastAsia"/>
                <w:b/>
                <w:color w:val="000000"/>
              </w:rPr>
              <w:t>1.</w:t>
            </w:r>
            <w:r w:rsidRPr="002C38EE">
              <w:rPr>
                <w:rFonts w:hint="eastAsia"/>
                <w:b/>
                <w:color w:val="000000"/>
              </w:rPr>
              <w:t>加密签名</w:t>
            </w:r>
          </w:p>
          <w:p w14:paraId="7AC68534" w14:textId="77777777" w:rsidR="000B531A" w:rsidRDefault="000B531A" w:rsidP="009C1F66">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2CF122FD" w14:textId="77777777" w:rsidR="000B531A" w:rsidRDefault="000B531A" w:rsidP="009C1F66">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39D80A91" w14:textId="77777777" w:rsidR="000B531A" w:rsidRDefault="000B531A" w:rsidP="009C1F66">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5D9B3030" w14:textId="77777777" w:rsidR="006C3ADF" w:rsidRPr="005C3440" w:rsidRDefault="006C3ADF" w:rsidP="006C3ADF">
            <w:pPr>
              <w:ind w:firstLineChars="200" w:firstLine="420"/>
              <w:rPr>
                <w:color w:val="000000"/>
              </w:rPr>
            </w:pPr>
            <w:r w:rsidRPr="005C3440">
              <w:rPr>
                <w:color w:val="000000"/>
              </w:rPr>
              <w:t xml:space="preserve">SELECT </w:t>
            </w:r>
          </w:p>
          <w:p w14:paraId="259484CB" w14:textId="77777777" w:rsidR="006C3ADF" w:rsidRPr="005C3440" w:rsidRDefault="006C3ADF" w:rsidP="006C3ADF">
            <w:pPr>
              <w:ind w:firstLineChars="200" w:firstLine="420"/>
              <w:rPr>
                <w:color w:val="000000"/>
              </w:rPr>
            </w:pPr>
            <w:r w:rsidRPr="005C3440">
              <w:rPr>
                <w:color w:val="000000"/>
              </w:rPr>
              <w:t xml:space="preserve">    customerId, </w:t>
            </w:r>
          </w:p>
          <w:p w14:paraId="4DB7340A" w14:textId="77777777" w:rsidR="006C3ADF" w:rsidRPr="005C3440" w:rsidRDefault="006C3ADF" w:rsidP="006C3ADF">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08544ABD" w14:textId="77777777" w:rsidR="006C3ADF" w:rsidRPr="005C3440" w:rsidRDefault="006C3ADF" w:rsidP="006C3ADF">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24C3E5BD" w14:textId="77777777" w:rsidR="006C3ADF" w:rsidRPr="005C3440" w:rsidRDefault="006C3ADF" w:rsidP="006C3ADF">
            <w:pPr>
              <w:ind w:firstLineChars="200" w:firstLine="420"/>
              <w:rPr>
                <w:color w:val="000000"/>
              </w:rPr>
            </w:pPr>
            <w:r w:rsidRPr="005C3440">
              <w:rPr>
                <w:color w:val="000000"/>
              </w:rPr>
              <w:t xml:space="preserve">    appAesKey, #AESKEY</w:t>
            </w:r>
          </w:p>
          <w:p w14:paraId="0A515C87" w14:textId="77777777" w:rsidR="006C3ADF" w:rsidRDefault="006C3ADF" w:rsidP="006C3ADF">
            <w:pPr>
              <w:ind w:firstLineChars="200" w:firstLine="420"/>
              <w:rPr>
                <w:color w:val="000000"/>
              </w:rPr>
            </w:pPr>
            <w:r w:rsidRPr="005C3440">
              <w:rPr>
                <w:color w:val="000000"/>
              </w:rPr>
              <w:t xml:space="preserve">    appAesIv</w:t>
            </w:r>
            <w:r>
              <w:rPr>
                <w:rFonts w:hint="eastAsia"/>
                <w:color w:val="000000"/>
              </w:rPr>
              <w:t>,</w:t>
            </w:r>
            <w:r w:rsidRPr="005C3440">
              <w:rPr>
                <w:color w:val="000000"/>
              </w:rPr>
              <w:t xml:space="preserve"> #AESIV</w:t>
            </w:r>
          </w:p>
          <w:p w14:paraId="6E576ADA" w14:textId="77777777" w:rsidR="006C3ADF" w:rsidRDefault="006C3ADF" w:rsidP="006C3ADF">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2AAB15CC" w14:textId="77777777" w:rsidR="006C3ADF" w:rsidRPr="005C3440" w:rsidRDefault="006C3ADF" w:rsidP="006C3ADF">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006FFC78" w14:textId="77777777" w:rsidR="006C3ADF" w:rsidRPr="005C3440" w:rsidRDefault="006C3ADF" w:rsidP="006C3ADF">
            <w:pPr>
              <w:ind w:firstLineChars="200" w:firstLine="420"/>
              <w:rPr>
                <w:color w:val="000000"/>
              </w:rPr>
            </w:pPr>
            <w:r w:rsidRPr="005C3440">
              <w:rPr>
                <w:color w:val="000000"/>
              </w:rPr>
              <w:t>FROM</w:t>
            </w:r>
          </w:p>
          <w:p w14:paraId="63353466" w14:textId="77777777" w:rsidR="006C3ADF" w:rsidRPr="005C3440" w:rsidRDefault="006C3ADF" w:rsidP="006C3ADF">
            <w:pPr>
              <w:ind w:firstLineChars="200" w:firstLine="420"/>
              <w:rPr>
                <w:color w:val="000000"/>
              </w:rPr>
            </w:pPr>
            <w:r w:rsidRPr="005C3440">
              <w:rPr>
                <w:color w:val="000000"/>
              </w:rPr>
              <w:t xml:space="preserve">    fac_customer</w:t>
            </w:r>
          </w:p>
          <w:p w14:paraId="0B281EBA" w14:textId="77777777" w:rsidR="006C3ADF" w:rsidRPr="005C3440" w:rsidRDefault="006C3ADF" w:rsidP="006C3ADF">
            <w:pPr>
              <w:ind w:firstLineChars="200" w:firstLine="420"/>
              <w:rPr>
                <w:color w:val="000000"/>
              </w:rPr>
            </w:pPr>
            <w:r w:rsidRPr="005C3440">
              <w:rPr>
                <w:color w:val="000000"/>
              </w:rPr>
              <w:t>WHERE</w:t>
            </w:r>
          </w:p>
          <w:p w14:paraId="1D2F7334" w14:textId="77777777" w:rsidR="006C3ADF" w:rsidRPr="005C3440" w:rsidRDefault="006C3ADF" w:rsidP="006C3ADF">
            <w:pPr>
              <w:ind w:firstLineChars="200" w:firstLine="420"/>
              <w:rPr>
                <w:color w:val="000000"/>
              </w:rPr>
            </w:pPr>
            <w:r w:rsidRPr="005C3440">
              <w:rPr>
                <w:color w:val="000000"/>
              </w:rPr>
              <w:t xml:space="preserve">    appId = '66ec7d8ca12bed37'</w:t>
            </w:r>
          </w:p>
          <w:p w14:paraId="14EAB212" w14:textId="40635D1E" w:rsidR="000B531A" w:rsidRPr="0092274B" w:rsidRDefault="006C3ADF" w:rsidP="006C3ADF">
            <w:r w:rsidRPr="005C3440">
              <w:rPr>
                <w:color w:val="000000"/>
              </w:rPr>
              <w:t xml:space="preserve">        AND status = 1</w:t>
            </w:r>
            <w:r w:rsidR="000B531A" w:rsidRPr="0092274B">
              <w:rPr>
                <w:rFonts w:hint="eastAsia"/>
              </w:rPr>
              <w:t>如果数据不存在，则返回异常状态码，报</w:t>
            </w:r>
            <w:r w:rsidR="000B531A" w:rsidRPr="0092274B">
              <w:rPr>
                <w:rFonts w:hint="eastAsia"/>
              </w:rPr>
              <w:t>APPID</w:t>
            </w:r>
            <w:r w:rsidR="000B531A" w:rsidRPr="0092274B">
              <w:rPr>
                <w:rFonts w:hint="eastAsia"/>
              </w:rPr>
              <w:t>不存在</w:t>
            </w:r>
          </w:p>
          <w:p w14:paraId="0ABE1856" w14:textId="77777777" w:rsidR="000B531A" w:rsidRDefault="000B531A" w:rsidP="009C1F66">
            <w:pPr>
              <w:rPr>
                <w:color w:val="FF0000"/>
              </w:rPr>
            </w:pPr>
          </w:p>
          <w:p w14:paraId="7E356EE9" w14:textId="4F1D99D1" w:rsidR="003D1BDF" w:rsidRPr="000C65F5" w:rsidRDefault="003D1BDF" w:rsidP="009C1F66">
            <w:pPr>
              <w:rPr>
                <w:color w:val="000000" w:themeColor="text1"/>
              </w:rPr>
            </w:pPr>
            <w:r w:rsidRPr="000C65F5">
              <w:rPr>
                <w:rFonts w:hint="eastAsia"/>
                <w:color w:val="000000" w:themeColor="text1"/>
              </w:rPr>
              <w:t>1.1</w:t>
            </w:r>
            <w:r w:rsidRPr="000C65F5">
              <w:rPr>
                <w:rFonts w:hint="eastAsia"/>
                <w:color w:val="000000" w:themeColor="text1"/>
              </w:rPr>
              <w:t>增加乐视</w:t>
            </w:r>
            <w:r w:rsidRPr="000C65F5">
              <w:rPr>
                <w:rFonts w:hint="eastAsia"/>
                <w:color w:val="000000" w:themeColor="text1"/>
              </w:rPr>
              <w:t>app_id</w:t>
            </w:r>
            <w:r w:rsidRPr="000C65F5">
              <w:rPr>
                <w:rFonts w:hint="eastAsia"/>
                <w:color w:val="000000" w:themeColor="text1"/>
              </w:rPr>
              <w:t>用户判断</w:t>
            </w:r>
          </w:p>
          <w:p w14:paraId="40CF2DAD" w14:textId="05191E7B" w:rsidR="003D1BDF" w:rsidRPr="000C65F5" w:rsidRDefault="003D1BDF" w:rsidP="003D1BDF">
            <w:pPr>
              <w:rPr>
                <w:rFonts w:ascii="Times" w:eastAsia="Times New Roman" w:hAnsi="Times"/>
                <w:color w:val="000000" w:themeColor="text1"/>
                <w:kern w:val="0"/>
                <w:sz w:val="20"/>
                <w:szCs w:val="20"/>
              </w:rPr>
            </w:pPr>
            <w:r w:rsidRPr="000C65F5">
              <w:rPr>
                <w:rFonts w:hint="eastAsia"/>
                <w:color w:val="000000" w:themeColor="text1"/>
              </w:rPr>
              <w:t>乐视</w:t>
            </w:r>
            <w:r w:rsidRPr="000C65F5">
              <w:rPr>
                <w:rFonts w:hint="eastAsia"/>
                <w:color w:val="000000" w:themeColor="text1"/>
              </w:rPr>
              <w:t>app_id= 11741a2b2b82e53d</w:t>
            </w:r>
            <w:r w:rsidRPr="000C65F5">
              <w:rPr>
                <w:rFonts w:hint="eastAsia"/>
                <w:color w:val="000000" w:themeColor="text1"/>
              </w:rPr>
              <w:t>，硬编码在接口中，非乐视</w:t>
            </w:r>
            <w:r w:rsidRPr="000C65F5">
              <w:rPr>
                <w:rFonts w:hint="eastAsia"/>
                <w:color w:val="000000" w:themeColor="text1"/>
              </w:rPr>
              <w:t>app_id</w:t>
            </w:r>
            <w:r w:rsidRPr="000C65F5">
              <w:rPr>
                <w:rFonts w:hint="eastAsia"/>
                <w:color w:val="000000" w:themeColor="text1"/>
              </w:rPr>
              <w:t>流程不变</w:t>
            </w:r>
          </w:p>
          <w:p w14:paraId="3DA2BE71" w14:textId="00BD7D20" w:rsidR="003D1BDF" w:rsidRPr="000C65F5" w:rsidRDefault="003D1BDF" w:rsidP="009C1F66">
            <w:pPr>
              <w:rPr>
                <w:color w:val="000000" w:themeColor="text1"/>
                <w:szCs w:val="28"/>
              </w:rPr>
            </w:pPr>
            <w:r w:rsidRPr="000C65F5">
              <w:rPr>
                <w:rFonts w:hint="eastAsia"/>
                <w:color w:val="000000" w:themeColor="text1"/>
                <w:szCs w:val="28"/>
              </w:rPr>
              <w:t>乐视</w:t>
            </w:r>
            <w:r w:rsidRPr="000C65F5">
              <w:rPr>
                <w:rFonts w:hint="eastAsia"/>
                <w:color w:val="000000" w:themeColor="text1"/>
                <w:szCs w:val="28"/>
              </w:rPr>
              <w:t>appid</w:t>
            </w:r>
            <w:r w:rsidRPr="000C65F5">
              <w:rPr>
                <w:rFonts w:hint="eastAsia"/>
                <w:color w:val="000000" w:themeColor="text1"/>
                <w:szCs w:val="28"/>
              </w:rPr>
              <w:t>使用乐视</w:t>
            </w:r>
            <w:r w:rsidRPr="000C65F5">
              <w:rPr>
                <w:rFonts w:hint="eastAsia"/>
                <w:color w:val="000000" w:themeColor="text1"/>
                <w:szCs w:val="28"/>
              </w:rPr>
              <w:t>userid</w:t>
            </w:r>
            <w:r w:rsidRPr="000C65F5">
              <w:rPr>
                <w:rFonts w:hint="eastAsia"/>
                <w:color w:val="000000" w:themeColor="text1"/>
                <w:szCs w:val="28"/>
              </w:rPr>
              <w:t>发货，反查芒果</w:t>
            </w:r>
            <w:r w:rsidRPr="000C65F5">
              <w:rPr>
                <w:rFonts w:hint="eastAsia"/>
                <w:color w:val="000000" w:themeColor="text1"/>
                <w:szCs w:val="28"/>
              </w:rPr>
              <w:t>uuid</w:t>
            </w:r>
            <w:r w:rsidRPr="000C65F5">
              <w:rPr>
                <w:rFonts w:hint="eastAsia"/>
                <w:color w:val="000000" w:themeColor="text1"/>
                <w:szCs w:val="28"/>
              </w:rPr>
              <w:t>，未注册时需要先注册芒果帐号。</w:t>
            </w:r>
          </w:p>
          <w:p w14:paraId="0075E9C1" w14:textId="5FC17CD1" w:rsidR="003D1BDF" w:rsidRPr="000C65F5" w:rsidRDefault="003D1BDF" w:rsidP="009C1F66">
            <w:pPr>
              <w:rPr>
                <w:color w:val="000000" w:themeColor="text1"/>
              </w:rPr>
            </w:pPr>
            <w:r w:rsidRPr="000C65F5">
              <w:rPr>
                <w:rFonts w:hint="eastAsia"/>
                <w:color w:val="000000" w:themeColor="text1"/>
                <w:szCs w:val="28"/>
              </w:rPr>
              <w:t>调</w:t>
            </w:r>
            <w:r w:rsidRPr="000C65F5">
              <w:rPr>
                <w:rFonts w:hint="eastAsia"/>
                <w:color w:val="000000" w:themeColor="text1"/>
              </w:rPr>
              <w:t>用</w:t>
            </w:r>
            <w:r w:rsidRPr="000C65F5">
              <w:rPr>
                <w:rFonts w:hint="eastAsia"/>
                <w:color w:val="000000" w:themeColor="text1"/>
              </w:rPr>
              <w:t>passport</w:t>
            </w:r>
            <w:r w:rsidRPr="000C65F5">
              <w:rPr>
                <w:rFonts w:hint="eastAsia"/>
                <w:color w:val="000000" w:themeColor="text1"/>
              </w:rPr>
              <w:t>接口反查芒果</w:t>
            </w:r>
            <w:r w:rsidRPr="000C65F5">
              <w:rPr>
                <w:rFonts w:hint="eastAsia"/>
                <w:color w:val="000000" w:themeColor="text1"/>
              </w:rPr>
              <w:t>uuid:</w:t>
            </w:r>
          </w:p>
          <w:p w14:paraId="2A0A42BB" w14:textId="77777777" w:rsidR="003D1BDF" w:rsidRPr="000C65F5" w:rsidRDefault="00D470B1" w:rsidP="003D1BDF">
            <w:pPr>
              <w:rPr>
                <w:color w:val="000000" w:themeColor="text1"/>
              </w:rPr>
            </w:pPr>
            <w:hyperlink r:id="rId50" w:history="1">
              <w:r w:rsidR="003D1BDF" w:rsidRPr="000C65F5">
                <w:rPr>
                  <w:color w:val="000000" w:themeColor="text1"/>
                </w:rPr>
                <w:t>http://git.hunantv.com/passport/docs/wikis/interface/CheckOpenIdExisted</w:t>
              </w:r>
            </w:hyperlink>
          </w:p>
          <w:p w14:paraId="1CDE3BD0" w14:textId="50341993" w:rsidR="003D1BDF" w:rsidRPr="000C65F5" w:rsidRDefault="003D1BDF" w:rsidP="009C1F66">
            <w:pPr>
              <w:rPr>
                <w:color w:val="000000" w:themeColor="text1"/>
              </w:rPr>
            </w:pPr>
            <w:r w:rsidRPr="000C65F5">
              <w:rPr>
                <w:rFonts w:hint="eastAsia"/>
                <w:color w:val="000000" w:themeColor="text1"/>
              </w:rPr>
              <w:t>如果用户不存在，则调用</w:t>
            </w:r>
            <w:r w:rsidRPr="000C65F5">
              <w:rPr>
                <w:rFonts w:hint="eastAsia"/>
                <w:color w:val="000000" w:themeColor="text1"/>
              </w:rPr>
              <w:t>passport</w:t>
            </w:r>
            <w:r w:rsidRPr="000C65F5">
              <w:rPr>
                <w:rFonts w:hint="eastAsia"/>
                <w:color w:val="000000" w:themeColor="text1"/>
              </w:rPr>
              <w:t>厂家通用注册接口：</w:t>
            </w:r>
          </w:p>
          <w:p w14:paraId="6C3D3493" w14:textId="77777777" w:rsidR="003D1BDF" w:rsidRPr="000C65F5" w:rsidRDefault="00D470B1" w:rsidP="003D1BDF">
            <w:pPr>
              <w:rPr>
                <w:color w:val="000000" w:themeColor="text1"/>
              </w:rPr>
            </w:pPr>
            <w:hyperlink r:id="rId51" w:anchor="271-%E5%8D%8A%E8%B4%A6%E5%8F%B7%E7%99%BB%E5%BD%95%E6%8E%A5%E5%8F%A3" w:history="1">
              <w:r w:rsidR="003D1BDF" w:rsidRPr="000C65F5">
                <w:rPr>
                  <w:color w:val="000000" w:themeColor="text1"/>
                </w:rPr>
                <w:t>http://git.hunantv.com/passport/docs/wikis/oauth/interface#271-%E5%8D%8A%E8%B4%A6%E5%8F%B7%E7%99%BB%E5%BD%95%E6%8E%A5%E5%8F%A3</w:t>
              </w:r>
            </w:hyperlink>
          </w:p>
          <w:p w14:paraId="7DB2D220" w14:textId="014A6FC1" w:rsidR="003D1BDF" w:rsidRPr="000C65F5" w:rsidRDefault="003D1BDF" w:rsidP="009C1F66">
            <w:pPr>
              <w:rPr>
                <w:color w:val="000000" w:themeColor="text1"/>
              </w:rPr>
            </w:pPr>
            <w:r w:rsidRPr="000C65F5">
              <w:rPr>
                <w:rFonts w:hint="eastAsia"/>
                <w:color w:val="000000" w:themeColor="text1"/>
              </w:rPr>
              <w:t>昵称，头像不传</w:t>
            </w:r>
          </w:p>
          <w:p w14:paraId="0316EA1C" w14:textId="01B465DC" w:rsidR="003D1BDF" w:rsidRDefault="003D1BDF" w:rsidP="009C1F66">
            <w:pPr>
              <w:rPr>
                <w:color w:val="FF0000"/>
              </w:rPr>
            </w:pPr>
            <w:r w:rsidRPr="000C65F5">
              <w:rPr>
                <w:rFonts w:hint="eastAsia"/>
                <w:color w:val="000000" w:themeColor="text1"/>
              </w:rPr>
              <w:t>拿到芒果</w:t>
            </w:r>
            <w:r w:rsidRPr="000C65F5">
              <w:rPr>
                <w:rFonts w:hint="eastAsia"/>
                <w:color w:val="000000" w:themeColor="text1"/>
              </w:rPr>
              <w:t>uuid</w:t>
            </w:r>
            <w:r w:rsidRPr="000C65F5">
              <w:rPr>
                <w:rFonts w:hint="eastAsia"/>
                <w:color w:val="000000" w:themeColor="text1"/>
              </w:rPr>
              <w:t>后，走正常发货流程</w:t>
            </w:r>
          </w:p>
          <w:p w14:paraId="66AEB654" w14:textId="77777777" w:rsidR="003D1BDF" w:rsidRDefault="003D1BDF" w:rsidP="009C1F66">
            <w:pPr>
              <w:rPr>
                <w:color w:val="FF0000"/>
              </w:rPr>
            </w:pPr>
          </w:p>
          <w:p w14:paraId="39B84CC5" w14:textId="77777777" w:rsidR="000B531A" w:rsidRDefault="000B531A" w:rsidP="009C1F66">
            <w:pPr>
              <w:rPr>
                <w:color w:val="FF0000"/>
              </w:rPr>
            </w:pPr>
          </w:p>
          <w:p w14:paraId="6E65FDE0" w14:textId="77777777" w:rsidR="000B531A" w:rsidRPr="002C38EE" w:rsidRDefault="000B531A" w:rsidP="009C1F66">
            <w:pPr>
              <w:rPr>
                <w:b/>
              </w:rPr>
            </w:pPr>
            <w:r w:rsidRPr="002C38EE">
              <w:rPr>
                <w:rFonts w:hint="eastAsia"/>
                <w:b/>
              </w:rPr>
              <w:t>2.</w:t>
            </w:r>
            <w:r w:rsidRPr="002C38EE">
              <w:rPr>
                <w:rFonts w:hint="eastAsia"/>
                <w:b/>
              </w:rPr>
              <w:t>查询产品是否合法</w:t>
            </w:r>
          </w:p>
          <w:p w14:paraId="59C9722F" w14:textId="77777777" w:rsidR="000B531A" w:rsidRDefault="000B531A" w:rsidP="009C1F66">
            <w:r>
              <w:t xml:space="preserve">select </w:t>
            </w:r>
          </w:p>
          <w:p w14:paraId="202E6000" w14:textId="77777777" w:rsidR="000B531A" w:rsidRDefault="000B531A" w:rsidP="009C1F66">
            <w:r>
              <w:rPr>
                <w:rFonts w:hint="eastAsia"/>
              </w:rPr>
              <w:t xml:space="preserve">    fc.customerId, #</w:t>
            </w:r>
            <w:r>
              <w:rPr>
                <w:rFonts w:hint="eastAsia"/>
              </w:rPr>
              <w:t>厂家</w:t>
            </w:r>
            <w:r>
              <w:rPr>
                <w:rFonts w:hint="eastAsia"/>
              </w:rPr>
              <w:t xml:space="preserve">ID </w:t>
            </w:r>
          </w:p>
          <w:p w14:paraId="2E259B32" w14:textId="77777777" w:rsidR="000B531A" w:rsidRDefault="000B531A" w:rsidP="009C1F66">
            <w:r>
              <w:rPr>
                <w:rFonts w:hint="eastAsia"/>
              </w:rPr>
              <w:tab/>
              <w:t>fc.name customerName, #</w:t>
            </w:r>
            <w:r>
              <w:rPr>
                <w:rFonts w:hint="eastAsia"/>
              </w:rPr>
              <w:t>厂家名称</w:t>
            </w:r>
          </w:p>
          <w:p w14:paraId="73BF93AB" w14:textId="77777777" w:rsidR="000B531A" w:rsidRDefault="000B531A" w:rsidP="009C1F66">
            <w:r>
              <w:rPr>
                <w:rFonts w:hint="eastAsia"/>
              </w:rPr>
              <w:tab/>
              <w:t>fp.productId, #</w:t>
            </w:r>
            <w:r>
              <w:rPr>
                <w:rFonts w:hint="eastAsia"/>
              </w:rPr>
              <w:t>产品</w:t>
            </w:r>
            <w:r>
              <w:rPr>
                <w:rFonts w:hint="eastAsia"/>
              </w:rPr>
              <w:t>ID</w:t>
            </w:r>
          </w:p>
          <w:p w14:paraId="17910467" w14:textId="77777777" w:rsidR="000B531A" w:rsidRDefault="000B531A" w:rsidP="009C1F66">
            <w:r>
              <w:rPr>
                <w:rFonts w:hint="eastAsia"/>
              </w:rPr>
              <w:tab/>
              <w:t>fp.name productName #</w:t>
            </w:r>
            <w:r>
              <w:rPr>
                <w:rFonts w:hint="eastAsia"/>
              </w:rPr>
              <w:t>产品名称</w:t>
            </w:r>
          </w:p>
          <w:p w14:paraId="3162B1DE" w14:textId="77777777" w:rsidR="000B531A" w:rsidRDefault="000B531A" w:rsidP="009C1F66">
            <w:r>
              <w:t>from</w:t>
            </w:r>
          </w:p>
          <w:p w14:paraId="324E724F" w14:textId="77777777" w:rsidR="000B531A" w:rsidRDefault="000B531A" w:rsidP="009C1F66">
            <w:r>
              <w:t xml:space="preserve">    fac_customer fc</w:t>
            </w:r>
          </w:p>
          <w:p w14:paraId="06840051" w14:textId="77777777" w:rsidR="000B531A" w:rsidRDefault="000B531A" w:rsidP="009C1F66">
            <w:r>
              <w:t xml:space="preserve">        inner join</w:t>
            </w:r>
          </w:p>
          <w:p w14:paraId="110CDF12" w14:textId="77777777" w:rsidR="000B531A" w:rsidRDefault="000B531A" w:rsidP="009C1F66">
            <w:r>
              <w:t xml:space="preserve">    fac_customer_product fcp ON fc.customerId = fcp.customerId</w:t>
            </w:r>
          </w:p>
          <w:p w14:paraId="35D67F7F" w14:textId="77777777" w:rsidR="000B531A" w:rsidRDefault="000B531A" w:rsidP="009C1F66">
            <w:r>
              <w:t xml:space="preserve">        inner join</w:t>
            </w:r>
          </w:p>
          <w:p w14:paraId="00E5E955" w14:textId="77777777" w:rsidR="000B531A" w:rsidRDefault="000B531A" w:rsidP="009C1F66">
            <w:r>
              <w:t xml:space="preserve">    fac_product fp ON fcp.productId = fp.productId</w:t>
            </w:r>
          </w:p>
          <w:p w14:paraId="0F350C37" w14:textId="77777777" w:rsidR="000B531A" w:rsidRDefault="000B531A" w:rsidP="009C1F66">
            <w:r>
              <w:t>where</w:t>
            </w:r>
          </w:p>
          <w:p w14:paraId="01226583" w14:textId="77777777" w:rsidR="000B531A" w:rsidRDefault="000B531A" w:rsidP="009C1F66">
            <w:r>
              <w:t xml:space="preserve">    fc.appId = '66ec7d8ca12bed37'</w:t>
            </w:r>
            <w:r>
              <w:rPr>
                <w:rFonts w:hint="eastAsia"/>
              </w:rPr>
              <w:t xml:space="preserve"> #</w:t>
            </w:r>
            <w:r>
              <w:rPr>
                <w:rFonts w:hint="eastAsia"/>
              </w:rPr>
              <w:t>传入请求参数</w:t>
            </w:r>
            <w:r>
              <w:rPr>
                <w:rFonts w:hint="eastAsia"/>
              </w:rPr>
              <w:t>app_id</w:t>
            </w:r>
          </w:p>
          <w:p w14:paraId="1F9D152A" w14:textId="77777777" w:rsidR="000B531A" w:rsidRDefault="000B531A" w:rsidP="009C1F66">
            <w:r>
              <w:t xml:space="preserve">        and fc.status = 1</w:t>
            </w:r>
          </w:p>
          <w:p w14:paraId="6841C1CA" w14:textId="77777777" w:rsidR="000B531A" w:rsidRDefault="000B531A" w:rsidP="009C1F66">
            <w:r>
              <w:tab/>
            </w:r>
            <w:r>
              <w:tab/>
              <w:t>and fp.status = 1</w:t>
            </w:r>
          </w:p>
          <w:p w14:paraId="3DB441B1" w14:textId="77777777" w:rsidR="000B531A" w:rsidRDefault="000B531A" w:rsidP="009C1F66">
            <w:r>
              <w:t xml:space="preserve">        and fp.productId = 5</w:t>
            </w:r>
            <w:r>
              <w:rPr>
                <w:rFonts w:hint="eastAsia"/>
              </w:rPr>
              <w:t xml:space="preserve"> #</w:t>
            </w:r>
            <w:r>
              <w:rPr>
                <w:rFonts w:hint="eastAsia"/>
              </w:rPr>
              <w:t>传入请求参数</w:t>
            </w:r>
            <w:r>
              <w:rPr>
                <w:rFonts w:hint="eastAsia"/>
              </w:rPr>
              <w:t>product_id</w:t>
            </w:r>
          </w:p>
          <w:p w14:paraId="4748FEF0" w14:textId="77777777" w:rsidR="000B531A" w:rsidRDefault="000B531A" w:rsidP="009C1F66">
            <w:r>
              <w:rPr>
                <w:rFonts w:hint="eastAsia"/>
              </w:rPr>
              <w:t>如果记录存在，则产品合法，走流程第</w:t>
            </w:r>
            <w:r>
              <w:rPr>
                <w:rFonts w:hint="eastAsia"/>
              </w:rPr>
              <w:t>3</w:t>
            </w:r>
            <w:r>
              <w:rPr>
                <w:rFonts w:hint="eastAsia"/>
              </w:rPr>
              <w:t>步</w:t>
            </w:r>
          </w:p>
          <w:p w14:paraId="56691CA5" w14:textId="77777777" w:rsidR="000B531A" w:rsidRDefault="000B531A" w:rsidP="009C1F66">
            <w:r>
              <w:rPr>
                <w:rFonts w:hint="eastAsia"/>
              </w:rPr>
              <w:t>如果记录不存在，则产品不合法，直接返回报错：不合法的产品</w:t>
            </w:r>
          </w:p>
          <w:p w14:paraId="197CCF85" w14:textId="77777777" w:rsidR="000B531A" w:rsidRDefault="000B531A" w:rsidP="009C1F66"/>
          <w:p w14:paraId="6431D22B" w14:textId="77777777" w:rsidR="000B531A" w:rsidRDefault="000B531A" w:rsidP="009C1F66"/>
          <w:p w14:paraId="6658A5F1" w14:textId="77777777" w:rsidR="000B531A" w:rsidRPr="002C38EE" w:rsidRDefault="000B531A" w:rsidP="009C1F66">
            <w:pPr>
              <w:rPr>
                <w:b/>
              </w:rPr>
            </w:pPr>
            <w:r w:rsidRPr="002C38EE">
              <w:rPr>
                <w:rFonts w:hint="eastAsia"/>
                <w:b/>
              </w:rPr>
              <w:t>3.</w:t>
            </w:r>
            <w:r w:rsidRPr="002C38EE">
              <w:rPr>
                <w:rFonts w:hint="eastAsia"/>
                <w:b/>
              </w:rPr>
              <w:t>生成订单记录</w:t>
            </w:r>
          </w:p>
          <w:p w14:paraId="71E30516" w14:textId="77777777" w:rsidR="000B531A" w:rsidRPr="002C38EE" w:rsidRDefault="000B531A" w:rsidP="009C1F66">
            <w:pPr>
              <w:rPr>
                <w:b/>
              </w:rPr>
            </w:pPr>
            <w:r w:rsidRPr="002C38EE">
              <w:rPr>
                <w:rFonts w:hint="eastAsia"/>
                <w:b/>
              </w:rPr>
              <w:t>（</w:t>
            </w:r>
            <w:r w:rsidRPr="002C38EE">
              <w:rPr>
                <w:rFonts w:hint="eastAsia"/>
                <w:b/>
              </w:rPr>
              <w:t>1</w:t>
            </w:r>
            <w:r w:rsidRPr="002C38EE">
              <w:rPr>
                <w:rFonts w:hint="eastAsia"/>
                <w:b/>
              </w:rPr>
              <w:t>）查询订单是否存在</w:t>
            </w:r>
          </w:p>
          <w:p w14:paraId="2D470478" w14:textId="77777777" w:rsidR="000B531A" w:rsidRDefault="000B531A" w:rsidP="009C1F66">
            <w:r>
              <w:rPr>
                <w:rFonts w:hint="eastAsia"/>
              </w:rPr>
              <w:t>查询</w:t>
            </w:r>
            <w:r>
              <w:rPr>
                <w:rFonts w:hint="eastAsia"/>
              </w:rPr>
              <w:t>Redis</w:t>
            </w:r>
            <w:r>
              <w:rPr>
                <w:rFonts w:hint="eastAsia"/>
              </w:rPr>
              <w:t>中是否存在订单处理中的标志，如果有，则返回订单正在处理中</w:t>
            </w:r>
          </w:p>
          <w:p w14:paraId="18834397" w14:textId="77777777" w:rsidR="000B531A" w:rsidRDefault="000B531A" w:rsidP="009C1F66">
            <w:r>
              <w:rPr>
                <w:rFonts w:hint="eastAsia"/>
              </w:rPr>
              <w:t>根据订单号生成一个</w:t>
            </w:r>
            <w:r>
              <w:rPr>
                <w:rFonts w:hint="eastAsia"/>
              </w:rPr>
              <w:t>Redis</w:t>
            </w:r>
            <w:r>
              <w:rPr>
                <w:rFonts w:hint="eastAsia"/>
              </w:rPr>
              <w:t>短缓存</w:t>
            </w:r>
            <w:r>
              <w:rPr>
                <w:rFonts w:hint="eastAsia"/>
              </w:rPr>
              <w:t>30</w:t>
            </w:r>
            <w:r>
              <w:rPr>
                <w:rFonts w:hint="eastAsia"/>
              </w:rPr>
              <w:t>秒，用于标识该订单正在处理中，用于防止同一个订单并发请求。</w:t>
            </w:r>
          </w:p>
          <w:p w14:paraId="7EC4C314" w14:textId="77777777" w:rsidR="000B531A" w:rsidRDefault="000B531A" w:rsidP="009C1F66">
            <w:r>
              <w:rPr>
                <w:rFonts w:hint="eastAsia"/>
              </w:rPr>
              <w:t>#</w:t>
            </w:r>
            <w:r>
              <w:rPr>
                <w:rFonts w:hint="eastAsia"/>
              </w:rPr>
              <w:t>查询订单是否存在</w:t>
            </w:r>
          </w:p>
          <w:p w14:paraId="5D7CE48E" w14:textId="77777777" w:rsidR="000B531A" w:rsidRDefault="000B531A" w:rsidP="009C1F66">
            <w:r>
              <w:t xml:space="preserve">select </w:t>
            </w:r>
          </w:p>
          <w:p w14:paraId="1B58F308" w14:textId="77777777" w:rsidR="000B531A" w:rsidRDefault="000B531A" w:rsidP="009C1F66">
            <w:r>
              <w:rPr>
                <w:rFonts w:hint="eastAsia"/>
              </w:rPr>
              <w:tab/>
              <w:t>userOrderId, #</w:t>
            </w:r>
            <w:r>
              <w:rPr>
                <w:rFonts w:hint="eastAsia"/>
              </w:rPr>
              <w:t>订单自增</w:t>
            </w:r>
            <w:r>
              <w:rPr>
                <w:rFonts w:hint="eastAsia"/>
              </w:rPr>
              <w:t>ID</w:t>
            </w:r>
          </w:p>
          <w:p w14:paraId="3E702C69" w14:textId="77777777" w:rsidR="000B531A" w:rsidRDefault="000B531A" w:rsidP="009C1F66">
            <w:r>
              <w:rPr>
                <w:rFonts w:hint="eastAsia"/>
              </w:rPr>
              <w:t xml:space="preserve">    status #</w:t>
            </w:r>
            <w:r>
              <w:rPr>
                <w:rFonts w:hint="eastAsia"/>
              </w:rPr>
              <w:t>订单状态</w:t>
            </w:r>
          </w:p>
          <w:p w14:paraId="70647BF4" w14:textId="77777777" w:rsidR="000B531A" w:rsidRDefault="000B531A" w:rsidP="009C1F66">
            <w:r>
              <w:t>from</w:t>
            </w:r>
          </w:p>
          <w:p w14:paraId="59F4283D" w14:textId="77777777" w:rsidR="000B531A" w:rsidRDefault="000B531A" w:rsidP="009C1F66">
            <w:r>
              <w:t xml:space="preserve">    fac_user_order</w:t>
            </w:r>
          </w:p>
          <w:p w14:paraId="06B89BE2" w14:textId="77777777" w:rsidR="000B531A" w:rsidRDefault="000B531A" w:rsidP="009C1F66">
            <w:r>
              <w:t>where</w:t>
            </w:r>
          </w:p>
          <w:p w14:paraId="7340D9E8" w14:textId="77777777" w:rsidR="000B531A" w:rsidRDefault="000B531A" w:rsidP="009C1F66">
            <w:r>
              <w:t xml:space="preserve">    customerId = 4</w:t>
            </w:r>
            <w:r>
              <w:rPr>
                <w:rFonts w:hint="eastAsia"/>
              </w:rPr>
              <w:t xml:space="preserve"> #</w:t>
            </w:r>
            <w:r>
              <w:rPr>
                <w:rFonts w:hint="eastAsia"/>
              </w:rPr>
              <w:t>传入第</w:t>
            </w:r>
            <w:r>
              <w:rPr>
                <w:rFonts w:hint="eastAsia"/>
              </w:rPr>
              <w:t>2</w:t>
            </w:r>
            <w:r>
              <w:rPr>
                <w:rFonts w:hint="eastAsia"/>
              </w:rPr>
              <w:t>步查询出的</w:t>
            </w:r>
            <w:r>
              <w:rPr>
                <w:rFonts w:hint="eastAsia"/>
              </w:rPr>
              <w:t xml:space="preserve"> fc.customerId</w:t>
            </w:r>
          </w:p>
          <w:p w14:paraId="19F48AF3" w14:textId="77777777" w:rsidR="000B531A" w:rsidRDefault="000B531A" w:rsidP="009C1F66">
            <w:r>
              <w:rPr>
                <w:rFonts w:hint="eastAsia"/>
              </w:rPr>
              <w:t xml:space="preserve">        and orderId = '161122164700144'</w:t>
            </w:r>
            <w:r>
              <w:rPr>
                <w:rFonts w:hint="eastAsia"/>
              </w:rPr>
              <w:t>；</w:t>
            </w:r>
            <w:r>
              <w:rPr>
                <w:rFonts w:hint="eastAsia"/>
              </w:rPr>
              <w:t>#</w:t>
            </w:r>
            <w:r>
              <w:rPr>
                <w:rFonts w:hint="eastAsia"/>
              </w:rPr>
              <w:t>传入请求参数：</w:t>
            </w:r>
            <w:r>
              <w:rPr>
                <w:rFonts w:hint="eastAsia"/>
              </w:rPr>
              <w:t>order_id</w:t>
            </w:r>
          </w:p>
          <w:p w14:paraId="558354E2" w14:textId="77777777" w:rsidR="000B531A" w:rsidRDefault="000B531A" w:rsidP="009C1F66">
            <w:r>
              <w:rPr>
                <w:rFonts w:hint="eastAsia"/>
              </w:rPr>
              <w:t>如果记录不存在则走</w:t>
            </w:r>
            <w:r>
              <w:rPr>
                <w:rFonts w:hint="eastAsia"/>
              </w:rPr>
              <w:t>3.2</w:t>
            </w:r>
            <w:r>
              <w:rPr>
                <w:rFonts w:hint="eastAsia"/>
              </w:rPr>
              <w:t>步</w:t>
            </w:r>
          </w:p>
          <w:p w14:paraId="2A5C3C51" w14:textId="77777777" w:rsidR="000B531A" w:rsidRDefault="000B531A" w:rsidP="009C1F66">
            <w:r>
              <w:rPr>
                <w:rFonts w:hint="eastAsia"/>
              </w:rPr>
              <w:t>如记录存在，则判断订单状态</w:t>
            </w:r>
            <w:r>
              <w:rPr>
                <w:rFonts w:hint="eastAsia"/>
              </w:rPr>
              <w:t>:</w:t>
            </w:r>
          </w:p>
          <w:p w14:paraId="2F82BD94" w14:textId="77777777" w:rsidR="000B531A" w:rsidRDefault="000B531A" w:rsidP="009C1F66">
            <w:r>
              <w:rPr>
                <w:rFonts w:hint="eastAsia"/>
              </w:rPr>
              <w:t xml:space="preserve">  status=3 </w:t>
            </w:r>
            <w:r>
              <w:rPr>
                <w:rFonts w:hint="eastAsia"/>
              </w:rPr>
              <w:t>订单己完成，直接跳转到第</w:t>
            </w:r>
            <w:r>
              <w:rPr>
                <w:rFonts w:hint="eastAsia"/>
              </w:rPr>
              <w:t>5</w:t>
            </w:r>
            <w:r>
              <w:rPr>
                <w:rFonts w:hint="eastAsia"/>
              </w:rPr>
              <w:t>步返回数据</w:t>
            </w:r>
          </w:p>
          <w:p w14:paraId="45AF9B8D" w14:textId="77777777" w:rsidR="000B531A" w:rsidRDefault="000B531A" w:rsidP="009C1F66">
            <w:r>
              <w:rPr>
                <w:rFonts w:hint="eastAsia"/>
              </w:rPr>
              <w:t xml:space="preserve">  status&lt;&gt;3</w:t>
            </w:r>
            <w:r>
              <w:rPr>
                <w:rFonts w:hint="eastAsia"/>
              </w:rPr>
              <w:t>订单未完成，走跳到第</w:t>
            </w:r>
            <w:r>
              <w:rPr>
                <w:rFonts w:hint="eastAsia"/>
              </w:rPr>
              <w:t>4</w:t>
            </w:r>
            <w:r>
              <w:rPr>
                <w:rFonts w:hint="eastAsia"/>
              </w:rPr>
              <w:t>步调用</w:t>
            </w:r>
            <w:r>
              <w:rPr>
                <w:rFonts w:hint="eastAsia"/>
              </w:rPr>
              <w:t>AAA</w:t>
            </w:r>
            <w:r>
              <w:rPr>
                <w:rFonts w:hint="eastAsia"/>
              </w:rPr>
              <w:t>兑换卡接口</w:t>
            </w:r>
          </w:p>
          <w:p w14:paraId="7CEF4051" w14:textId="77777777" w:rsidR="000B531A" w:rsidRDefault="000B531A" w:rsidP="009C1F66"/>
          <w:p w14:paraId="01836A4D" w14:textId="77777777" w:rsidR="000B531A" w:rsidRPr="002C38EE" w:rsidRDefault="000B531A" w:rsidP="009C1F66">
            <w:pPr>
              <w:rPr>
                <w:b/>
              </w:rPr>
            </w:pPr>
            <w:r w:rsidRPr="002C38EE">
              <w:rPr>
                <w:rFonts w:hint="eastAsia"/>
                <w:b/>
              </w:rPr>
              <w:t>（</w:t>
            </w:r>
            <w:r w:rsidRPr="002C38EE">
              <w:rPr>
                <w:rFonts w:hint="eastAsia"/>
                <w:b/>
              </w:rPr>
              <w:t>2</w:t>
            </w:r>
            <w:r w:rsidRPr="002C38EE">
              <w:rPr>
                <w:rFonts w:hint="eastAsia"/>
                <w:b/>
              </w:rPr>
              <w:t>）订单不存在新增订单记录</w:t>
            </w:r>
          </w:p>
          <w:p w14:paraId="2991BDA7" w14:textId="77777777" w:rsidR="000B531A" w:rsidRDefault="000B531A" w:rsidP="009C1F66">
            <w:r>
              <w:t>INSERT INTO `ott_cms`.`fac_user_order`</w:t>
            </w:r>
          </w:p>
          <w:p w14:paraId="5725738E" w14:textId="77777777" w:rsidR="000B531A" w:rsidRDefault="000B531A" w:rsidP="009C1F66">
            <w:r>
              <w:t>(`orderId`,</w:t>
            </w:r>
          </w:p>
          <w:p w14:paraId="52CEE34B" w14:textId="77777777" w:rsidR="000B531A" w:rsidRDefault="000B531A" w:rsidP="009C1F66">
            <w:r>
              <w:t>`uuid`,</w:t>
            </w:r>
          </w:p>
          <w:p w14:paraId="65F2882A" w14:textId="77777777" w:rsidR="000B531A" w:rsidRDefault="000B531A" w:rsidP="009C1F66">
            <w:r>
              <w:t>`price`,</w:t>
            </w:r>
          </w:p>
          <w:p w14:paraId="245E9DE2" w14:textId="77777777" w:rsidR="000B531A" w:rsidRDefault="000B531A" w:rsidP="009C1F66">
            <w:r>
              <w:t>`customerId`,</w:t>
            </w:r>
          </w:p>
          <w:p w14:paraId="5CDBACC9" w14:textId="77777777" w:rsidR="000B531A" w:rsidRDefault="000B531A" w:rsidP="009C1F66">
            <w:r>
              <w:t>`customerName`,</w:t>
            </w:r>
          </w:p>
          <w:p w14:paraId="72807202" w14:textId="77777777" w:rsidR="000B531A" w:rsidRDefault="000B531A" w:rsidP="009C1F66">
            <w:r>
              <w:t>`productId`,</w:t>
            </w:r>
          </w:p>
          <w:p w14:paraId="44A2B282" w14:textId="77777777" w:rsidR="000B531A" w:rsidRDefault="000B531A" w:rsidP="009C1F66">
            <w:r>
              <w:t>`productName`,</w:t>
            </w:r>
          </w:p>
          <w:p w14:paraId="30A701C4" w14:textId="77777777" w:rsidR="000B531A" w:rsidRDefault="000B531A" w:rsidP="009C1F66">
            <w:r>
              <w:t>`payChannelId`,</w:t>
            </w:r>
          </w:p>
          <w:p w14:paraId="11FB7C32" w14:textId="77777777" w:rsidR="000B531A" w:rsidRDefault="000B531A" w:rsidP="009C1F66">
            <w:r>
              <w:t>`payChannelName`,</w:t>
            </w:r>
          </w:p>
          <w:p w14:paraId="77D84248" w14:textId="77777777" w:rsidR="000B531A" w:rsidRDefault="000B531A" w:rsidP="009C1F66">
            <w:r>
              <w:t>`orderExpireTime`,</w:t>
            </w:r>
          </w:p>
          <w:p w14:paraId="3E73C63B" w14:textId="77777777" w:rsidR="000B531A" w:rsidRDefault="000B531A" w:rsidP="009C1F66">
            <w:r>
              <w:t>`status`,</w:t>
            </w:r>
          </w:p>
          <w:p w14:paraId="7A88ABDB" w14:textId="77777777" w:rsidR="000B531A" w:rsidRDefault="000B531A" w:rsidP="009C1F66">
            <w:r>
              <w:t>`statusInfo`,</w:t>
            </w:r>
          </w:p>
          <w:p w14:paraId="6835FC5F" w14:textId="77777777" w:rsidR="000B531A" w:rsidRDefault="000B531A" w:rsidP="009C1F66">
            <w:r>
              <w:t>`createTime`,</w:t>
            </w:r>
          </w:p>
          <w:p w14:paraId="7A1FC69D" w14:textId="77777777" w:rsidR="000B531A" w:rsidRDefault="000B531A" w:rsidP="009C1F66">
            <w:r>
              <w:t>`updateTime`,</w:t>
            </w:r>
          </w:p>
          <w:p w14:paraId="301369C6" w14:textId="77777777" w:rsidR="000B531A" w:rsidRDefault="000B531A" w:rsidP="009C1F66">
            <w:r>
              <w:t>`otherRespCode`,</w:t>
            </w:r>
          </w:p>
          <w:p w14:paraId="73CDAAC4" w14:textId="77777777" w:rsidR="000B531A" w:rsidRDefault="000B531A" w:rsidP="009C1F66">
            <w:r>
              <w:t>`otherRespInfo`,</w:t>
            </w:r>
          </w:p>
          <w:p w14:paraId="341D193D" w14:textId="77777777" w:rsidR="000B531A" w:rsidRDefault="000B531A" w:rsidP="009C1F66">
            <w:r>
              <w:t>`otherOrderNum`,</w:t>
            </w:r>
          </w:p>
          <w:p w14:paraId="5B5E12B3" w14:textId="77777777" w:rsidR="000B531A" w:rsidRDefault="000B531A" w:rsidP="009C1F66">
            <w:r>
              <w:t>`otherProductName`,</w:t>
            </w:r>
          </w:p>
          <w:p w14:paraId="43003930" w14:textId="77777777" w:rsidR="000B531A" w:rsidRDefault="000B531A" w:rsidP="009C1F66">
            <w:r>
              <w:t>`otherProductCount`,</w:t>
            </w:r>
          </w:p>
          <w:p w14:paraId="7A9ED04F" w14:textId="77777777" w:rsidR="000B531A" w:rsidRDefault="000B531A" w:rsidP="009C1F66">
            <w:r>
              <w:t>`otherProductPrice`,</w:t>
            </w:r>
          </w:p>
          <w:p w14:paraId="39AA59CA" w14:textId="77777777" w:rsidR="000B531A" w:rsidRDefault="000B531A" w:rsidP="009C1F66">
            <w:r>
              <w:t>`otherCreateOrderTime`,</w:t>
            </w:r>
          </w:p>
          <w:p w14:paraId="57437439" w14:textId="77777777" w:rsidR="000B531A" w:rsidRDefault="000B531A" w:rsidP="009C1F66">
            <w:r>
              <w:t>`otherTransDate`,</w:t>
            </w:r>
          </w:p>
          <w:p w14:paraId="51CE8061" w14:textId="77777777" w:rsidR="000B531A" w:rsidRDefault="000B531A" w:rsidP="009C1F66">
            <w:r>
              <w:t>`otherExtension`,</w:t>
            </w:r>
          </w:p>
          <w:p w14:paraId="7A1FE2A0" w14:textId="77777777" w:rsidR="000B531A" w:rsidRDefault="000B531A" w:rsidP="009C1F66">
            <w:r>
              <w:t>`retryTimes`,</w:t>
            </w:r>
          </w:p>
          <w:p w14:paraId="344608B7" w14:textId="77777777" w:rsidR="000B531A" w:rsidRDefault="000B531A" w:rsidP="009C1F66">
            <w:r>
              <w:t>`version`,</w:t>
            </w:r>
          </w:p>
          <w:p w14:paraId="7DC9203B" w14:textId="77777777" w:rsidR="000B531A" w:rsidRDefault="000B531A" w:rsidP="009C1F66">
            <w:r>
              <w:t>`mac`,</w:t>
            </w:r>
          </w:p>
          <w:p w14:paraId="27E669C7" w14:textId="77777777" w:rsidR="000B531A" w:rsidRDefault="000B531A" w:rsidP="009C1F66">
            <w:r>
              <w:t>`deviceid`)</w:t>
            </w:r>
          </w:p>
          <w:p w14:paraId="4D74B1F6" w14:textId="77777777" w:rsidR="000B531A" w:rsidRDefault="000B531A" w:rsidP="009C1F66">
            <w:r>
              <w:t>VALUES</w:t>
            </w:r>
          </w:p>
          <w:p w14:paraId="10DC0CD3" w14:textId="77777777" w:rsidR="000B531A" w:rsidRDefault="000B531A" w:rsidP="009C1F66">
            <w:r>
              <w:rPr>
                <w:rFonts w:hint="eastAsia"/>
              </w:rPr>
              <w:t>(&lt;{orderId: }&gt;, #</w:t>
            </w:r>
            <w:r>
              <w:rPr>
                <w:rFonts w:hint="eastAsia"/>
              </w:rPr>
              <w:t>传入接入方订单号</w:t>
            </w:r>
          </w:p>
          <w:p w14:paraId="64E4C80D" w14:textId="77777777" w:rsidR="000B531A" w:rsidRDefault="000B531A" w:rsidP="009C1F66">
            <w:r>
              <w:rPr>
                <w:rFonts w:hint="eastAsia"/>
              </w:rPr>
              <w:t>&lt;{uuid: }&gt;, #</w:t>
            </w:r>
            <w:r>
              <w:rPr>
                <w:rFonts w:hint="eastAsia"/>
              </w:rPr>
              <w:t>传入请求参数</w:t>
            </w:r>
            <w:r>
              <w:rPr>
                <w:rFonts w:hint="eastAsia"/>
              </w:rPr>
              <w:t>uuid</w:t>
            </w:r>
          </w:p>
          <w:p w14:paraId="37DB8CEA" w14:textId="77777777" w:rsidR="000B531A" w:rsidRDefault="000B531A" w:rsidP="009C1F66">
            <w:r>
              <w:rPr>
                <w:rFonts w:hint="eastAsia"/>
              </w:rPr>
              <w:t>&lt;{price: }&gt;, #</w:t>
            </w:r>
            <w:r>
              <w:rPr>
                <w:rFonts w:hint="eastAsia"/>
              </w:rPr>
              <w:t>传入请求参数</w:t>
            </w:r>
            <w:r>
              <w:rPr>
                <w:rFonts w:hint="eastAsia"/>
              </w:rPr>
              <w:t>price</w:t>
            </w:r>
          </w:p>
          <w:p w14:paraId="7CB9BFF3" w14:textId="77777777" w:rsidR="000B531A" w:rsidRDefault="000B531A" w:rsidP="009C1F66">
            <w:r>
              <w:rPr>
                <w:rFonts w:hint="eastAsia"/>
              </w:rPr>
              <w:t>&lt;{customerId: }&gt;, #</w:t>
            </w:r>
            <w:r>
              <w:rPr>
                <w:rFonts w:hint="eastAsia"/>
              </w:rPr>
              <w:t>传入</w:t>
            </w:r>
            <w:r>
              <w:rPr>
                <w:rFonts w:hint="eastAsia"/>
              </w:rPr>
              <w:t>fc.customerId, #</w:t>
            </w:r>
            <w:r>
              <w:rPr>
                <w:rFonts w:hint="eastAsia"/>
              </w:rPr>
              <w:t>厂家</w:t>
            </w:r>
            <w:r>
              <w:rPr>
                <w:rFonts w:hint="eastAsia"/>
              </w:rPr>
              <w:t>ID</w:t>
            </w:r>
          </w:p>
          <w:p w14:paraId="7D05D066" w14:textId="77777777" w:rsidR="000B531A" w:rsidRDefault="000B531A" w:rsidP="009C1F66">
            <w:r>
              <w:rPr>
                <w:rFonts w:hint="eastAsia"/>
              </w:rPr>
              <w:t>&lt;{customerName: }&gt;, #</w:t>
            </w:r>
            <w:r>
              <w:rPr>
                <w:rFonts w:hint="eastAsia"/>
              </w:rPr>
              <w:t>传入</w:t>
            </w:r>
            <w:r>
              <w:rPr>
                <w:rFonts w:hint="eastAsia"/>
              </w:rPr>
              <w:t>fc.name customerName, #</w:t>
            </w:r>
            <w:r>
              <w:rPr>
                <w:rFonts w:hint="eastAsia"/>
              </w:rPr>
              <w:t>厂家名称</w:t>
            </w:r>
          </w:p>
          <w:p w14:paraId="6318D476" w14:textId="77777777" w:rsidR="000B531A" w:rsidRDefault="000B531A" w:rsidP="009C1F66">
            <w:r>
              <w:rPr>
                <w:rFonts w:hint="eastAsia"/>
              </w:rPr>
              <w:t>&lt;{productId: }&gt;, #</w:t>
            </w:r>
            <w:r>
              <w:rPr>
                <w:rFonts w:hint="eastAsia"/>
              </w:rPr>
              <w:t>传入</w:t>
            </w:r>
            <w:r>
              <w:rPr>
                <w:rFonts w:hint="eastAsia"/>
              </w:rPr>
              <w:t>fp.productId, #</w:t>
            </w:r>
            <w:r>
              <w:rPr>
                <w:rFonts w:hint="eastAsia"/>
              </w:rPr>
              <w:t>产品</w:t>
            </w:r>
            <w:r>
              <w:rPr>
                <w:rFonts w:hint="eastAsia"/>
              </w:rPr>
              <w:t>ID</w:t>
            </w:r>
          </w:p>
          <w:p w14:paraId="4A9B9300" w14:textId="77777777" w:rsidR="000B531A" w:rsidRDefault="000B531A" w:rsidP="009C1F66">
            <w:r>
              <w:rPr>
                <w:rFonts w:hint="eastAsia"/>
              </w:rPr>
              <w:t>&lt;{productName: }&gt;, #</w:t>
            </w:r>
            <w:r>
              <w:rPr>
                <w:rFonts w:hint="eastAsia"/>
              </w:rPr>
              <w:t>传入</w:t>
            </w:r>
            <w:r>
              <w:rPr>
                <w:rFonts w:hint="eastAsia"/>
              </w:rPr>
              <w:t>fp.name productName #</w:t>
            </w:r>
            <w:r>
              <w:rPr>
                <w:rFonts w:hint="eastAsia"/>
              </w:rPr>
              <w:t>产品名称</w:t>
            </w:r>
          </w:p>
          <w:p w14:paraId="4D634290" w14:textId="77777777" w:rsidR="000B531A" w:rsidRDefault="000B531A" w:rsidP="009C1F66">
            <w:r>
              <w:rPr>
                <w:rFonts w:hint="eastAsia"/>
              </w:rPr>
              <w:t>0, #</w:t>
            </w:r>
            <w:r>
              <w:rPr>
                <w:rFonts w:hint="eastAsia"/>
              </w:rPr>
              <w:t>固定传</w:t>
            </w:r>
            <w:r>
              <w:rPr>
                <w:rFonts w:hint="eastAsia"/>
              </w:rPr>
              <w:t>0</w:t>
            </w:r>
          </w:p>
          <w:p w14:paraId="73FD66CD" w14:textId="77777777" w:rsidR="000B531A" w:rsidRDefault="000B531A" w:rsidP="009C1F66">
            <w:r>
              <w:rPr>
                <w:rFonts w:hint="eastAsia"/>
              </w:rPr>
              <w:t>'</w:t>
            </w:r>
            <w:r>
              <w:rPr>
                <w:rFonts w:hint="eastAsia"/>
              </w:rPr>
              <w:t>无支付渠道</w:t>
            </w:r>
            <w:r>
              <w:rPr>
                <w:rFonts w:hint="eastAsia"/>
              </w:rPr>
              <w:t>', #</w:t>
            </w:r>
            <w:r>
              <w:rPr>
                <w:rFonts w:hint="eastAsia"/>
              </w:rPr>
              <w:t>固定传</w:t>
            </w:r>
            <w:r>
              <w:rPr>
                <w:rFonts w:hint="eastAsia"/>
              </w:rPr>
              <w:t>'</w:t>
            </w:r>
            <w:r>
              <w:rPr>
                <w:rFonts w:hint="eastAsia"/>
              </w:rPr>
              <w:t>无支付渠道</w:t>
            </w:r>
            <w:r>
              <w:rPr>
                <w:rFonts w:hint="eastAsia"/>
              </w:rPr>
              <w:t>'</w:t>
            </w:r>
          </w:p>
          <w:p w14:paraId="5B5DB42B" w14:textId="77777777" w:rsidR="000B531A" w:rsidRDefault="000B531A" w:rsidP="009C1F66">
            <w:r>
              <w:rPr>
                <w:rFonts w:hint="eastAsia"/>
              </w:rPr>
              <w:t>&lt;{orderExpireTime: }&gt;, #</w:t>
            </w:r>
            <w:r>
              <w:rPr>
                <w:rFonts w:hint="eastAsia"/>
              </w:rPr>
              <w:t>传入</w:t>
            </w:r>
            <w:r>
              <w:rPr>
                <w:rFonts w:hint="eastAsia"/>
              </w:rPr>
              <w:t>now() + 24</w:t>
            </w:r>
            <w:r>
              <w:rPr>
                <w:rFonts w:hint="eastAsia"/>
              </w:rPr>
              <w:t>小时</w:t>
            </w:r>
          </w:p>
          <w:p w14:paraId="34D5AC77" w14:textId="77777777" w:rsidR="000B531A" w:rsidRDefault="000B531A" w:rsidP="009C1F66">
            <w:r>
              <w:rPr>
                <w:rFonts w:hint="eastAsia"/>
              </w:rPr>
              <w:t>2, #</w:t>
            </w:r>
            <w:r>
              <w:rPr>
                <w:rFonts w:hint="eastAsia"/>
              </w:rPr>
              <w:t>传入</w:t>
            </w:r>
            <w:r>
              <w:rPr>
                <w:rFonts w:hint="eastAsia"/>
              </w:rPr>
              <w:t>2-</w:t>
            </w:r>
            <w:r>
              <w:rPr>
                <w:rFonts w:hint="eastAsia"/>
              </w:rPr>
              <w:t>己支付开通中</w:t>
            </w:r>
          </w:p>
          <w:p w14:paraId="044618B7" w14:textId="77777777" w:rsidR="000B531A" w:rsidRDefault="000B531A" w:rsidP="009C1F66">
            <w:r>
              <w:t>now(),</w:t>
            </w:r>
          </w:p>
          <w:p w14:paraId="102EE2E6" w14:textId="77777777" w:rsidR="000B531A" w:rsidRDefault="000B531A" w:rsidP="009C1F66">
            <w:r>
              <w:t>now(),</w:t>
            </w:r>
          </w:p>
          <w:p w14:paraId="71C350CB" w14:textId="77777777" w:rsidR="000B531A" w:rsidRDefault="000B531A" w:rsidP="009C1F66">
            <w:r>
              <w:rPr>
                <w:rFonts w:hint="eastAsia"/>
              </w:rPr>
              <w:t>'00', #</w:t>
            </w:r>
            <w:r>
              <w:rPr>
                <w:rFonts w:hint="eastAsia"/>
              </w:rPr>
              <w:t>固字传入</w:t>
            </w:r>
            <w:r>
              <w:rPr>
                <w:rFonts w:hint="eastAsia"/>
              </w:rPr>
              <w:t>'00'</w:t>
            </w:r>
            <w:r>
              <w:rPr>
                <w:rFonts w:hint="eastAsia"/>
              </w:rPr>
              <w:t>，成功</w:t>
            </w:r>
          </w:p>
          <w:p w14:paraId="6CFF6146" w14:textId="77777777" w:rsidR="000B531A" w:rsidRDefault="000B531A" w:rsidP="009C1F66">
            <w:r>
              <w:rPr>
                <w:rFonts w:hint="eastAsia"/>
              </w:rPr>
              <w:t>'</w:t>
            </w:r>
            <w:r>
              <w:rPr>
                <w:rFonts w:hint="eastAsia"/>
              </w:rPr>
              <w:t>支付成功</w:t>
            </w:r>
            <w:r>
              <w:rPr>
                <w:rFonts w:hint="eastAsia"/>
              </w:rPr>
              <w:t>', #</w:t>
            </w:r>
            <w:r>
              <w:rPr>
                <w:rFonts w:hint="eastAsia"/>
              </w:rPr>
              <w:t>固定传</w:t>
            </w:r>
            <w:r>
              <w:rPr>
                <w:rFonts w:hint="eastAsia"/>
              </w:rPr>
              <w:t>'</w:t>
            </w:r>
            <w:r>
              <w:rPr>
                <w:rFonts w:hint="eastAsia"/>
              </w:rPr>
              <w:t>支付成功</w:t>
            </w:r>
            <w:r>
              <w:rPr>
                <w:rFonts w:hint="eastAsia"/>
              </w:rPr>
              <w:t>'</w:t>
            </w:r>
          </w:p>
          <w:p w14:paraId="1C439911" w14:textId="77777777" w:rsidR="000B531A" w:rsidRDefault="000B531A" w:rsidP="009C1F66">
            <w:r>
              <w:rPr>
                <w:rFonts w:hint="eastAsia"/>
              </w:rPr>
              <w:t>&lt;{otherOrderNum: }&gt;, #</w:t>
            </w:r>
            <w:r>
              <w:rPr>
                <w:rFonts w:hint="eastAsia"/>
              </w:rPr>
              <w:t>传入请求参数</w:t>
            </w:r>
            <w:r>
              <w:rPr>
                <w:rFonts w:hint="eastAsia"/>
              </w:rPr>
              <w:t>order_id</w:t>
            </w:r>
          </w:p>
          <w:p w14:paraId="6853E489" w14:textId="77777777" w:rsidR="000B531A" w:rsidRDefault="000B531A" w:rsidP="009C1F66">
            <w:r>
              <w:rPr>
                <w:rFonts w:hint="eastAsia"/>
              </w:rPr>
              <w:t>&lt;{otherProductName: }&gt;, #</w:t>
            </w:r>
            <w:r>
              <w:rPr>
                <w:rFonts w:hint="eastAsia"/>
              </w:rPr>
              <w:t>传入请求参数</w:t>
            </w:r>
            <w:r>
              <w:rPr>
                <w:rFonts w:hint="eastAsia"/>
              </w:rPr>
              <w:t>product_name</w:t>
            </w:r>
          </w:p>
          <w:p w14:paraId="757340EB" w14:textId="77777777" w:rsidR="000B531A" w:rsidRDefault="000B531A" w:rsidP="009C1F66">
            <w:r>
              <w:rPr>
                <w:rFonts w:hint="eastAsia"/>
              </w:rPr>
              <w:t>1, #</w:t>
            </w:r>
            <w:r>
              <w:rPr>
                <w:rFonts w:hint="eastAsia"/>
              </w:rPr>
              <w:t>固定传</w:t>
            </w:r>
            <w:r>
              <w:rPr>
                <w:rFonts w:hint="eastAsia"/>
              </w:rPr>
              <w:t>1</w:t>
            </w:r>
          </w:p>
          <w:p w14:paraId="618E7FD0" w14:textId="77777777" w:rsidR="000B531A" w:rsidRDefault="000B531A" w:rsidP="009C1F66">
            <w:r>
              <w:rPr>
                <w:rFonts w:hint="eastAsia"/>
              </w:rPr>
              <w:t>&lt;{otherProductPrice: 0}&gt;, #</w:t>
            </w:r>
            <w:r>
              <w:rPr>
                <w:rFonts w:hint="eastAsia"/>
              </w:rPr>
              <w:t>传入请求参数</w:t>
            </w:r>
            <w:r>
              <w:rPr>
                <w:rFonts w:hint="eastAsia"/>
              </w:rPr>
              <w:t>price</w:t>
            </w:r>
          </w:p>
          <w:p w14:paraId="32CA45ED" w14:textId="77777777" w:rsidR="000B531A" w:rsidRDefault="000B531A" w:rsidP="009C1F66">
            <w:r>
              <w:rPr>
                <w:rFonts w:hint="eastAsia"/>
              </w:rPr>
              <w:t>&lt;{otherCreateOrderTime: }&gt;, #</w:t>
            </w:r>
            <w:r>
              <w:rPr>
                <w:rFonts w:hint="eastAsia"/>
              </w:rPr>
              <w:t>传入请求参数</w:t>
            </w:r>
            <w:r>
              <w:rPr>
                <w:rFonts w:hint="eastAsia"/>
              </w:rPr>
              <w:t>order_time</w:t>
            </w:r>
          </w:p>
          <w:p w14:paraId="14E95623" w14:textId="77777777" w:rsidR="000B531A" w:rsidRDefault="000B531A" w:rsidP="009C1F66">
            <w:r>
              <w:rPr>
                <w:rFonts w:hint="eastAsia"/>
              </w:rPr>
              <w:t>now(), #</w:t>
            </w:r>
            <w:r>
              <w:rPr>
                <w:rFonts w:hint="eastAsia"/>
              </w:rPr>
              <w:t>传入当前时间</w:t>
            </w:r>
          </w:p>
          <w:p w14:paraId="569A49AA" w14:textId="77777777" w:rsidR="000B531A" w:rsidRDefault="000B531A" w:rsidP="009C1F66">
            <w:r>
              <w:rPr>
                <w:rFonts w:hint="eastAsia"/>
              </w:rPr>
              <w:t>&lt;{otherExtension: }&gt;, #</w:t>
            </w:r>
            <w:r>
              <w:rPr>
                <w:rFonts w:hint="eastAsia"/>
              </w:rPr>
              <w:t>传入请求参数</w:t>
            </w:r>
            <w:r>
              <w:rPr>
                <w:rFonts w:hint="eastAsia"/>
              </w:rPr>
              <w:t>extend</w:t>
            </w:r>
          </w:p>
          <w:p w14:paraId="7808ED80" w14:textId="77777777" w:rsidR="000B531A" w:rsidRDefault="000B531A" w:rsidP="009C1F66">
            <w:r>
              <w:rPr>
                <w:rFonts w:hint="eastAsia"/>
              </w:rPr>
              <w:t>0, #</w:t>
            </w:r>
            <w:r>
              <w:rPr>
                <w:rFonts w:hint="eastAsia"/>
              </w:rPr>
              <w:t>重试次数，首次为</w:t>
            </w:r>
            <w:r>
              <w:rPr>
                <w:rFonts w:hint="eastAsia"/>
              </w:rPr>
              <w:t>0</w:t>
            </w:r>
          </w:p>
          <w:p w14:paraId="098C332D" w14:textId="77777777" w:rsidR="000B531A" w:rsidRDefault="000B531A" w:rsidP="009C1F66">
            <w:r>
              <w:rPr>
                <w:rFonts w:hint="eastAsia"/>
              </w:rPr>
              <w:t>&lt;{version: }&gt;, #</w:t>
            </w:r>
            <w:r>
              <w:rPr>
                <w:rFonts w:hint="eastAsia"/>
              </w:rPr>
              <w:t>传入请求参数</w:t>
            </w:r>
            <w:r>
              <w:rPr>
                <w:rFonts w:hint="eastAsia"/>
              </w:rPr>
              <w:t>version</w:t>
            </w:r>
          </w:p>
          <w:p w14:paraId="6293F992" w14:textId="77777777" w:rsidR="000B531A" w:rsidRDefault="000B531A" w:rsidP="009C1F66">
            <w:r>
              <w:t>&lt;{mac: }&gt;,</w:t>
            </w:r>
          </w:p>
          <w:p w14:paraId="61DA4707" w14:textId="77777777" w:rsidR="000B531A" w:rsidRDefault="000B531A" w:rsidP="009C1F66">
            <w:r>
              <w:rPr>
                <w:rFonts w:hint="eastAsia"/>
              </w:rPr>
              <w:t>&lt;{deviceid: }&gt;); #</w:t>
            </w:r>
            <w:r>
              <w:rPr>
                <w:rFonts w:hint="eastAsia"/>
              </w:rPr>
              <w:t>传入请求参数</w:t>
            </w:r>
            <w:r>
              <w:rPr>
                <w:rFonts w:hint="eastAsia"/>
              </w:rPr>
              <w:t>deviceid</w:t>
            </w:r>
          </w:p>
          <w:p w14:paraId="0DE3D474" w14:textId="77777777" w:rsidR="000B531A" w:rsidRDefault="000B531A" w:rsidP="009C1F66">
            <w:r>
              <w:rPr>
                <w:rFonts w:hint="eastAsia"/>
              </w:rPr>
              <w:t>插入订单成功后，得到订单自增</w:t>
            </w:r>
            <w:r>
              <w:rPr>
                <w:rFonts w:hint="eastAsia"/>
              </w:rPr>
              <w:t>ID</w:t>
            </w:r>
            <w:r>
              <w:rPr>
                <w:rFonts w:hint="eastAsia"/>
              </w:rPr>
              <w:t>：</w:t>
            </w:r>
            <w:r>
              <w:rPr>
                <w:rFonts w:hint="eastAsia"/>
              </w:rPr>
              <w:t>userOrderId</w:t>
            </w:r>
          </w:p>
          <w:p w14:paraId="785A11BF" w14:textId="77777777" w:rsidR="000B531A" w:rsidRPr="003D1BDF" w:rsidRDefault="000B531A" w:rsidP="009C1F66"/>
          <w:p w14:paraId="3267C1A7" w14:textId="77777777" w:rsidR="000B531A" w:rsidRPr="003D1BDF" w:rsidRDefault="000B531A" w:rsidP="009C1F66">
            <w:pPr>
              <w:rPr>
                <w:b/>
              </w:rPr>
            </w:pPr>
            <w:r w:rsidRPr="003D1BDF">
              <w:rPr>
                <w:rFonts w:hint="eastAsia"/>
                <w:b/>
              </w:rPr>
              <w:t>4</w:t>
            </w:r>
            <w:r w:rsidRPr="003D1BDF">
              <w:rPr>
                <w:rFonts w:hint="eastAsia"/>
                <w:b/>
              </w:rPr>
              <w:t>．调用</w:t>
            </w:r>
            <w:r w:rsidRPr="003D1BDF">
              <w:rPr>
                <w:rFonts w:hint="eastAsia"/>
                <w:b/>
              </w:rPr>
              <w:t>AAA</w:t>
            </w:r>
            <w:r w:rsidRPr="003D1BDF">
              <w:rPr>
                <w:rFonts w:hint="eastAsia"/>
                <w:b/>
              </w:rPr>
              <w:t>兑换卡接口</w:t>
            </w:r>
          </w:p>
          <w:p w14:paraId="517CE17C" w14:textId="77777777" w:rsidR="000B531A" w:rsidRPr="003D1BDF" w:rsidRDefault="000B531A" w:rsidP="009C1F66">
            <w:pPr>
              <w:rPr>
                <w:b/>
              </w:rPr>
            </w:pPr>
            <w:r w:rsidRPr="003D1BDF">
              <w:rPr>
                <w:rFonts w:hint="eastAsia"/>
                <w:b/>
              </w:rPr>
              <w:t>判断主订单明细主录是否存在</w:t>
            </w:r>
          </w:p>
          <w:p w14:paraId="3EE32644" w14:textId="77777777" w:rsidR="000B531A" w:rsidRPr="003D1BDF" w:rsidRDefault="000B531A" w:rsidP="009C1F66">
            <w:r w:rsidRPr="003D1BDF">
              <w:t xml:space="preserve">select </w:t>
            </w:r>
          </w:p>
          <w:p w14:paraId="2B3FDED6" w14:textId="77777777" w:rsidR="000B531A" w:rsidRPr="003D1BDF" w:rsidRDefault="000B531A" w:rsidP="009C1F66">
            <w:r w:rsidRPr="003D1BDF">
              <w:rPr>
                <w:rFonts w:hint="eastAsia"/>
              </w:rPr>
              <w:t xml:space="preserve">    cardNo, #</w:t>
            </w:r>
            <w:r w:rsidRPr="003D1BDF">
              <w:rPr>
                <w:rFonts w:hint="eastAsia"/>
              </w:rPr>
              <w:t>充值卡密</w:t>
            </w:r>
          </w:p>
          <w:p w14:paraId="4C54934E" w14:textId="77777777" w:rsidR="000B531A" w:rsidRPr="003D1BDF" w:rsidRDefault="000B531A" w:rsidP="009C1F66">
            <w:r w:rsidRPr="003D1BDF">
              <w:rPr>
                <w:rFonts w:hint="eastAsia"/>
              </w:rPr>
              <w:tab/>
              <w:t>status  #</w:t>
            </w:r>
            <w:r w:rsidRPr="003D1BDF">
              <w:rPr>
                <w:rFonts w:hint="eastAsia"/>
              </w:rPr>
              <w:t>状态：</w:t>
            </w:r>
            <w:r w:rsidRPr="003D1BDF">
              <w:rPr>
                <w:rFonts w:hint="eastAsia"/>
              </w:rPr>
              <w:t>-1-</w:t>
            </w:r>
            <w:r w:rsidRPr="003D1BDF">
              <w:rPr>
                <w:rFonts w:hint="eastAsia"/>
              </w:rPr>
              <w:t>充值失败，</w:t>
            </w:r>
            <w:r w:rsidRPr="003D1BDF">
              <w:rPr>
                <w:rFonts w:hint="eastAsia"/>
              </w:rPr>
              <w:t>1-</w:t>
            </w:r>
            <w:r w:rsidRPr="003D1BDF">
              <w:rPr>
                <w:rFonts w:hint="eastAsia"/>
              </w:rPr>
              <w:t>充址中，</w:t>
            </w:r>
            <w:r w:rsidRPr="003D1BDF">
              <w:rPr>
                <w:rFonts w:hint="eastAsia"/>
              </w:rPr>
              <w:t>2-</w:t>
            </w:r>
            <w:r w:rsidRPr="003D1BDF">
              <w:rPr>
                <w:rFonts w:hint="eastAsia"/>
              </w:rPr>
              <w:t>充值成功</w:t>
            </w:r>
          </w:p>
          <w:p w14:paraId="63A3EFD3" w14:textId="77777777" w:rsidR="000B531A" w:rsidRPr="003D1BDF" w:rsidRDefault="000B531A" w:rsidP="009C1F66">
            <w:r w:rsidRPr="003D1BDF">
              <w:t>from</w:t>
            </w:r>
          </w:p>
          <w:p w14:paraId="23345F59" w14:textId="77777777" w:rsidR="000B531A" w:rsidRPr="003D1BDF" w:rsidRDefault="000B531A" w:rsidP="009C1F66">
            <w:r w:rsidRPr="003D1BDF">
              <w:t xml:space="preserve">    fac_user_order_activate</w:t>
            </w:r>
          </w:p>
          <w:p w14:paraId="2B3AB02D" w14:textId="77777777" w:rsidR="000B531A" w:rsidRPr="003D1BDF" w:rsidRDefault="000B531A" w:rsidP="009C1F66">
            <w:r w:rsidRPr="003D1BDF">
              <w:rPr>
                <w:rFonts w:hint="eastAsia"/>
              </w:rPr>
              <w:t>where userOrderId = 182 #</w:t>
            </w:r>
            <w:r w:rsidRPr="003D1BDF">
              <w:rPr>
                <w:rFonts w:hint="eastAsia"/>
              </w:rPr>
              <w:t>传入主订单主键</w:t>
            </w:r>
          </w:p>
          <w:p w14:paraId="058575D5" w14:textId="77777777" w:rsidR="000B531A" w:rsidRPr="003D1BDF" w:rsidRDefault="000B531A" w:rsidP="009C1F66">
            <w:r w:rsidRPr="003D1BDF">
              <w:t>limit 1</w:t>
            </w:r>
          </w:p>
          <w:p w14:paraId="6C062ACB" w14:textId="77777777" w:rsidR="000B531A" w:rsidRPr="003D1BDF" w:rsidRDefault="000B531A" w:rsidP="009C1F66">
            <w:pPr>
              <w:rPr>
                <w:b/>
              </w:rPr>
            </w:pPr>
            <w:r w:rsidRPr="003D1BDF">
              <w:rPr>
                <w:rFonts w:hint="eastAsia"/>
                <w:b/>
              </w:rPr>
              <w:t>记录不存在，走</w:t>
            </w:r>
            <w:r w:rsidRPr="003D1BDF">
              <w:rPr>
                <w:rFonts w:hint="eastAsia"/>
                <w:b/>
              </w:rPr>
              <w:t>4.1</w:t>
            </w:r>
            <w:r w:rsidRPr="003D1BDF">
              <w:rPr>
                <w:rFonts w:hint="eastAsia"/>
                <w:b/>
              </w:rPr>
              <w:t>流程重新拿卡充值</w:t>
            </w:r>
          </w:p>
          <w:p w14:paraId="43A49359" w14:textId="77777777" w:rsidR="000B531A" w:rsidRPr="003D1BDF" w:rsidRDefault="000B531A" w:rsidP="009C1F66">
            <w:pPr>
              <w:rPr>
                <w:b/>
              </w:rPr>
            </w:pPr>
            <w:r w:rsidRPr="003D1BDF">
              <w:rPr>
                <w:rFonts w:hint="eastAsia"/>
                <w:b/>
              </w:rPr>
              <w:t xml:space="preserve">status=2 </w:t>
            </w:r>
            <w:r w:rsidRPr="003D1BDF">
              <w:rPr>
                <w:rFonts w:hint="eastAsia"/>
                <w:b/>
              </w:rPr>
              <w:t>走</w:t>
            </w:r>
            <w:r w:rsidRPr="003D1BDF">
              <w:rPr>
                <w:rFonts w:hint="eastAsia"/>
                <w:b/>
              </w:rPr>
              <w:t>5</w:t>
            </w:r>
            <w:r w:rsidRPr="003D1BDF">
              <w:rPr>
                <w:rFonts w:hint="eastAsia"/>
                <w:b/>
              </w:rPr>
              <w:t>成功处理结束流程</w:t>
            </w:r>
          </w:p>
          <w:p w14:paraId="1BB5A2DD" w14:textId="77777777" w:rsidR="000B531A" w:rsidRPr="003D1BDF" w:rsidRDefault="000B531A" w:rsidP="009C1F66">
            <w:pPr>
              <w:rPr>
                <w:b/>
              </w:rPr>
            </w:pPr>
            <w:r w:rsidRPr="003D1BDF">
              <w:rPr>
                <w:rFonts w:hint="eastAsia"/>
                <w:b/>
              </w:rPr>
              <w:t xml:space="preserve">status&lt;&gt;2 </w:t>
            </w:r>
            <w:r w:rsidRPr="003D1BDF">
              <w:rPr>
                <w:rFonts w:hint="eastAsia"/>
                <w:b/>
              </w:rPr>
              <w:t>使用</w:t>
            </w:r>
            <w:r w:rsidRPr="003D1BDF">
              <w:rPr>
                <w:rFonts w:hint="eastAsia"/>
                <w:b/>
              </w:rPr>
              <w:t>cardNo</w:t>
            </w:r>
            <w:r w:rsidRPr="003D1BDF">
              <w:rPr>
                <w:rFonts w:hint="eastAsia"/>
                <w:b/>
              </w:rPr>
              <w:t>走</w:t>
            </w:r>
            <w:r w:rsidRPr="003D1BDF">
              <w:rPr>
                <w:rFonts w:hint="eastAsia"/>
                <w:b/>
              </w:rPr>
              <w:t>4.3</w:t>
            </w:r>
            <w:r w:rsidRPr="003D1BDF">
              <w:rPr>
                <w:rFonts w:hint="eastAsia"/>
                <w:b/>
              </w:rPr>
              <w:t>流程</w:t>
            </w:r>
          </w:p>
          <w:p w14:paraId="2235B07C" w14:textId="77777777" w:rsidR="000B531A" w:rsidRDefault="000B531A" w:rsidP="009C1F66">
            <w:pPr>
              <w:rPr>
                <w:b/>
              </w:rPr>
            </w:pPr>
            <w:r w:rsidRPr="003D1BDF">
              <w:rPr>
                <w:rFonts w:hint="eastAsia"/>
                <w:b/>
              </w:rPr>
              <w:t>（</w:t>
            </w:r>
            <w:r w:rsidRPr="003D1BDF">
              <w:rPr>
                <w:rFonts w:hint="eastAsia"/>
                <w:b/>
              </w:rPr>
              <w:t>1</w:t>
            </w:r>
            <w:r w:rsidRPr="003D1BDF">
              <w:rPr>
                <w:rFonts w:hint="eastAsia"/>
                <w:b/>
              </w:rPr>
              <w:t>）对应产品卡库中拿出一张卡并锁定卡</w:t>
            </w:r>
          </w:p>
          <w:p w14:paraId="665843F2" w14:textId="77777777" w:rsidR="0002399C" w:rsidRPr="0002399C" w:rsidRDefault="0002399C" w:rsidP="0002399C">
            <w:pPr>
              <w:widowControl/>
              <w:jc w:val="left"/>
              <w:rPr>
                <w:color w:val="FF0000"/>
                <w:szCs w:val="28"/>
              </w:rPr>
            </w:pPr>
            <w:r w:rsidRPr="0002399C">
              <w:rPr>
                <w:rFonts w:hint="eastAsia"/>
                <w:color w:val="FF0000"/>
                <w:szCs w:val="28"/>
              </w:rPr>
              <w:t>解决发货接口并发问题导致同一个兑换卡被多个订单争抢的问题：</w:t>
            </w:r>
          </w:p>
          <w:p w14:paraId="63337547" w14:textId="77777777" w:rsidR="0002399C" w:rsidRDefault="0002399C" w:rsidP="0002399C">
            <w:pPr>
              <w:widowControl/>
              <w:jc w:val="left"/>
              <w:rPr>
                <w:color w:val="FF0000"/>
                <w:szCs w:val="28"/>
              </w:rPr>
            </w:pPr>
            <w:r w:rsidRPr="0002399C">
              <w:rPr>
                <w:rFonts w:hint="eastAsia"/>
                <w:color w:val="FF0000"/>
                <w:szCs w:val="28"/>
              </w:rPr>
              <w:t>DB</w:t>
            </w:r>
            <w:r w:rsidRPr="0002399C">
              <w:rPr>
                <w:rFonts w:hint="eastAsia"/>
                <w:color w:val="FF0000"/>
                <w:szCs w:val="28"/>
              </w:rPr>
              <w:t>库存表增加字段：</w:t>
            </w:r>
            <w:proofErr w:type="spellStart"/>
            <w:r w:rsidRPr="0002399C">
              <w:rPr>
                <w:rFonts w:hint="eastAsia"/>
                <w:color w:val="FF0000"/>
                <w:szCs w:val="28"/>
              </w:rPr>
              <w:t>lockId</w:t>
            </w:r>
            <w:proofErr w:type="spellEnd"/>
            <w:r w:rsidRPr="0002399C">
              <w:rPr>
                <w:rFonts w:hint="eastAsia"/>
                <w:color w:val="FF0000"/>
                <w:szCs w:val="28"/>
              </w:rPr>
              <w:t>，用于锁定某个订单使用</w:t>
            </w:r>
          </w:p>
          <w:p w14:paraId="34A1661D" w14:textId="77777777" w:rsidR="0002399C" w:rsidRPr="006D41C3" w:rsidRDefault="0002399C" w:rsidP="0002399C">
            <w:pPr>
              <w:rPr>
                <w:color w:val="FF0000"/>
              </w:rPr>
            </w:pPr>
            <w:r w:rsidRPr="006D41C3">
              <w:rPr>
                <w:rFonts w:hint="eastAsia"/>
                <w:color w:val="FF0000"/>
              </w:rPr>
              <w:t>#</w:t>
            </w:r>
            <w:r w:rsidRPr="006D41C3">
              <w:rPr>
                <w:rFonts w:hint="eastAsia"/>
                <w:color w:val="FF0000"/>
              </w:rPr>
              <w:t>锁定卡</w:t>
            </w:r>
          </w:p>
          <w:p w14:paraId="25D03370" w14:textId="77777777" w:rsidR="008F5B94" w:rsidRPr="008F5B94" w:rsidRDefault="008F5B94" w:rsidP="008F5B94">
            <w:pPr>
              <w:rPr>
                <w:color w:val="FF0000"/>
              </w:rPr>
            </w:pPr>
            <w:r w:rsidRPr="008F5B94">
              <w:rPr>
                <w:color w:val="FF0000"/>
              </w:rPr>
              <w:t xml:space="preserve">update </w:t>
            </w:r>
            <w:proofErr w:type="spellStart"/>
            <w:r w:rsidRPr="008F5B94">
              <w:rPr>
                <w:color w:val="FF0000"/>
              </w:rPr>
              <w:t>fac_product_cards</w:t>
            </w:r>
            <w:proofErr w:type="spellEnd"/>
            <w:r w:rsidRPr="008F5B94">
              <w:rPr>
                <w:color w:val="FF0000"/>
              </w:rPr>
              <w:t xml:space="preserve"> </w:t>
            </w:r>
          </w:p>
          <w:p w14:paraId="3F5204E3" w14:textId="77777777" w:rsidR="008F5B94" w:rsidRPr="008F5B94" w:rsidRDefault="008F5B94" w:rsidP="008F5B94">
            <w:pPr>
              <w:rPr>
                <w:color w:val="FF0000"/>
              </w:rPr>
            </w:pPr>
            <w:r w:rsidRPr="008F5B94">
              <w:rPr>
                <w:color w:val="FF0000"/>
              </w:rPr>
              <w:t xml:space="preserve">set </w:t>
            </w:r>
          </w:p>
          <w:p w14:paraId="489250F4" w14:textId="77777777" w:rsidR="008F5B94" w:rsidRPr="008F5B94" w:rsidRDefault="008F5B94" w:rsidP="008F5B94">
            <w:pPr>
              <w:rPr>
                <w:color w:val="FF0000"/>
              </w:rPr>
            </w:pPr>
            <w:r w:rsidRPr="008F5B94">
              <w:rPr>
                <w:color w:val="FF0000"/>
              </w:rPr>
              <w:t xml:space="preserve">    status = 2,</w:t>
            </w:r>
          </w:p>
          <w:p w14:paraId="30388E56" w14:textId="77777777" w:rsidR="008F5B94" w:rsidRPr="008F5B94" w:rsidRDefault="008F5B94" w:rsidP="008F5B94">
            <w:pPr>
              <w:rPr>
                <w:color w:val="FF0000"/>
              </w:rPr>
            </w:pPr>
            <w:r w:rsidRPr="008F5B94">
              <w:rPr>
                <w:rFonts w:hint="eastAsia"/>
                <w:color w:val="FF0000"/>
              </w:rPr>
              <w:t xml:space="preserve">    </w:t>
            </w:r>
            <w:proofErr w:type="spellStart"/>
            <w:r w:rsidRPr="008F5B94">
              <w:rPr>
                <w:rFonts w:hint="eastAsia"/>
                <w:color w:val="FF0000"/>
              </w:rPr>
              <w:t>statusInfo</w:t>
            </w:r>
            <w:proofErr w:type="spellEnd"/>
            <w:r w:rsidRPr="008F5B94">
              <w:rPr>
                <w:rFonts w:hint="eastAsia"/>
                <w:color w:val="FF0000"/>
              </w:rPr>
              <w:t xml:space="preserve"> = '</w:t>
            </w:r>
            <w:r w:rsidRPr="008F5B94">
              <w:rPr>
                <w:rFonts w:hint="eastAsia"/>
                <w:color w:val="FF0000"/>
              </w:rPr>
              <w:t>充值中</w:t>
            </w:r>
            <w:r w:rsidRPr="008F5B94">
              <w:rPr>
                <w:rFonts w:hint="eastAsia"/>
                <w:color w:val="FF0000"/>
              </w:rPr>
              <w:t>',</w:t>
            </w:r>
          </w:p>
          <w:p w14:paraId="04B95017" w14:textId="77777777" w:rsidR="008F5B94" w:rsidRPr="008F5B94" w:rsidRDefault="008F5B94" w:rsidP="008F5B94">
            <w:pPr>
              <w:rPr>
                <w:color w:val="FF0000"/>
              </w:rPr>
            </w:pPr>
            <w:r w:rsidRPr="008F5B94">
              <w:rPr>
                <w:color w:val="FF0000"/>
              </w:rPr>
              <w:t xml:space="preserve">    </w:t>
            </w:r>
            <w:proofErr w:type="spellStart"/>
            <w:r w:rsidRPr="008F5B94">
              <w:rPr>
                <w:color w:val="FF0000"/>
              </w:rPr>
              <w:t>lockId</w:t>
            </w:r>
            <w:proofErr w:type="spellEnd"/>
            <w:r w:rsidRPr="008F5B94">
              <w:rPr>
                <w:color w:val="FF0000"/>
              </w:rPr>
              <w:t xml:space="preserve"> = '11111111'</w:t>
            </w:r>
          </w:p>
          <w:p w14:paraId="54422379" w14:textId="77777777" w:rsidR="008F5B94" w:rsidRPr="008F5B94" w:rsidRDefault="008F5B94" w:rsidP="008F5B94">
            <w:pPr>
              <w:rPr>
                <w:color w:val="FF0000"/>
              </w:rPr>
            </w:pPr>
            <w:r w:rsidRPr="008F5B94">
              <w:rPr>
                <w:color w:val="FF0000"/>
              </w:rPr>
              <w:t>where</w:t>
            </w:r>
          </w:p>
          <w:p w14:paraId="0857BDBD" w14:textId="77777777" w:rsidR="008F5B94" w:rsidRPr="008F5B94" w:rsidRDefault="008F5B94" w:rsidP="008F5B94">
            <w:pPr>
              <w:rPr>
                <w:color w:val="FF0000"/>
              </w:rPr>
            </w:pPr>
            <w:r w:rsidRPr="008F5B94">
              <w:rPr>
                <w:color w:val="FF0000"/>
              </w:rPr>
              <w:t xml:space="preserve">    </w:t>
            </w:r>
            <w:proofErr w:type="spellStart"/>
            <w:r w:rsidRPr="008F5B94">
              <w:rPr>
                <w:color w:val="FF0000"/>
              </w:rPr>
              <w:t>productCardId</w:t>
            </w:r>
            <w:proofErr w:type="spellEnd"/>
            <w:r w:rsidRPr="008F5B94">
              <w:rPr>
                <w:color w:val="FF0000"/>
              </w:rPr>
              <w:t xml:space="preserve"> = (select </w:t>
            </w:r>
          </w:p>
          <w:p w14:paraId="2916BAE7" w14:textId="77777777" w:rsidR="008F5B94" w:rsidRPr="008F5B94" w:rsidRDefault="008F5B94" w:rsidP="008F5B94">
            <w:pPr>
              <w:rPr>
                <w:color w:val="FF0000"/>
              </w:rPr>
            </w:pPr>
            <w:r w:rsidRPr="008F5B94">
              <w:rPr>
                <w:color w:val="FF0000"/>
              </w:rPr>
              <w:t xml:space="preserve">            </w:t>
            </w:r>
            <w:proofErr w:type="spellStart"/>
            <w:r w:rsidRPr="008F5B94">
              <w:rPr>
                <w:color w:val="FF0000"/>
              </w:rPr>
              <w:t>productCardId</w:t>
            </w:r>
            <w:proofErr w:type="spellEnd"/>
          </w:p>
          <w:p w14:paraId="680CEF15" w14:textId="77777777" w:rsidR="008F5B94" w:rsidRPr="008F5B94" w:rsidRDefault="008F5B94" w:rsidP="008F5B94">
            <w:pPr>
              <w:rPr>
                <w:color w:val="FF0000"/>
              </w:rPr>
            </w:pPr>
            <w:r w:rsidRPr="008F5B94">
              <w:rPr>
                <w:color w:val="FF0000"/>
              </w:rPr>
              <w:t xml:space="preserve">        from</w:t>
            </w:r>
          </w:p>
          <w:p w14:paraId="533CD730" w14:textId="77777777" w:rsidR="008F5B94" w:rsidRPr="008F5B94" w:rsidRDefault="008F5B94" w:rsidP="008F5B94">
            <w:pPr>
              <w:rPr>
                <w:color w:val="FF0000"/>
              </w:rPr>
            </w:pPr>
            <w:r w:rsidRPr="008F5B94">
              <w:rPr>
                <w:color w:val="FF0000"/>
              </w:rPr>
              <w:t xml:space="preserve">            (select </w:t>
            </w:r>
          </w:p>
          <w:p w14:paraId="60182F1E" w14:textId="77777777" w:rsidR="008F5B94" w:rsidRPr="008F5B94" w:rsidRDefault="008F5B94" w:rsidP="008F5B94">
            <w:pPr>
              <w:rPr>
                <w:color w:val="FF0000"/>
              </w:rPr>
            </w:pPr>
            <w:r w:rsidRPr="008F5B94">
              <w:rPr>
                <w:color w:val="FF0000"/>
              </w:rPr>
              <w:t xml:space="preserve">                </w:t>
            </w:r>
            <w:proofErr w:type="spellStart"/>
            <w:r w:rsidRPr="008F5B94">
              <w:rPr>
                <w:color w:val="FF0000"/>
              </w:rPr>
              <w:t>productCardId</w:t>
            </w:r>
            <w:proofErr w:type="spellEnd"/>
          </w:p>
          <w:p w14:paraId="1AD47435" w14:textId="77777777" w:rsidR="008F5B94" w:rsidRPr="008F5B94" w:rsidRDefault="008F5B94" w:rsidP="008F5B94">
            <w:pPr>
              <w:rPr>
                <w:color w:val="FF0000"/>
              </w:rPr>
            </w:pPr>
            <w:r w:rsidRPr="008F5B94">
              <w:rPr>
                <w:color w:val="FF0000"/>
              </w:rPr>
              <w:t xml:space="preserve">            from</w:t>
            </w:r>
          </w:p>
          <w:p w14:paraId="637AD4B7" w14:textId="77777777" w:rsidR="008F5B94" w:rsidRPr="008F5B94" w:rsidRDefault="008F5B94" w:rsidP="008F5B94">
            <w:pPr>
              <w:rPr>
                <w:color w:val="FF0000"/>
              </w:rPr>
            </w:pPr>
            <w:r w:rsidRPr="008F5B94">
              <w:rPr>
                <w:color w:val="FF0000"/>
              </w:rPr>
              <w:t xml:space="preserve">                </w:t>
            </w:r>
            <w:proofErr w:type="spellStart"/>
            <w:r w:rsidRPr="008F5B94">
              <w:rPr>
                <w:color w:val="FF0000"/>
              </w:rPr>
              <w:t>fac_product_cards</w:t>
            </w:r>
            <w:proofErr w:type="spellEnd"/>
          </w:p>
          <w:p w14:paraId="7A3F6AE9" w14:textId="77777777" w:rsidR="008F5B94" w:rsidRPr="008F5B94" w:rsidRDefault="008F5B94" w:rsidP="008F5B94">
            <w:pPr>
              <w:rPr>
                <w:color w:val="FF0000"/>
              </w:rPr>
            </w:pPr>
            <w:r w:rsidRPr="008F5B94">
              <w:rPr>
                <w:color w:val="FF0000"/>
              </w:rPr>
              <w:t xml:space="preserve">            where</w:t>
            </w:r>
          </w:p>
          <w:p w14:paraId="6DF56534" w14:textId="77777777" w:rsidR="008F5B94" w:rsidRPr="008F5B94" w:rsidRDefault="008F5B94" w:rsidP="008F5B94">
            <w:pPr>
              <w:rPr>
                <w:color w:val="FF0000"/>
              </w:rPr>
            </w:pPr>
            <w:r w:rsidRPr="008F5B94">
              <w:rPr>
                <w:color w:val="FF0000"/>
              </w:rPr>
              <w:t xml:space="preserve">                </w:t>
            </w:r>
            <w:proofErr w:type="spellStart"/>
            <w:r w:rsidRPr="008F5B94">
              <w:rPr>
                <w:color w:val="FF0000"/>
              </w:rPr>
              <w:t>productId</w:t>
            </w:r>
            <w:proofErr w:type="spellEnd"/>
            <w:r w:rsidRPr="008F5B94">
              <w:rPr>
                <w:color w:val="FF0000"/>
              </w:rPr>
              <w:t xml:space="preserve"> = 11111 and status = 1</w:t>
            </w:r>
          </w:p>
          <w:p w14:paraId="7A385FC4" w14:textId="77777777" w:rsidR="008F5B94" w:rsidRPr="008F5B94" w:rsidRDefault="008F5B94" w:rsidP="008F5B94">
            <w:pPr>
              <w:rPr>
                <w:color w:val="FF0000"/>
              </w:rPr>
            </w:pPr>
            <w:r w:rsidRPr="008F5B94">
              <w:rPr>
                <w:color w:val="FF0000"/>
              </w:rPr>
              <w:t xml:space="preserve">                    and </w:t>
            </w:r>
            <w:proofErr w:type="spellStart"/>
            <w:r w:rsidRPr="008F5B94">
              <w:rPr>
                <w:color w:val="FF0000"/>
              </w:rPr>
              <w:t>expireTime</w:t>
            </w:r>
            <w:proofErr w:type="spellEnd"/>
            <w:r w:rsidRPr="008F5B94">
              <w:rPr>
                <w:color w:val="FF0000"/>
              </w:rPr>
              <w:t xml:space="preserve"> &gt; now()</w:t>
            </w:r>
          </w:p>
          <w:p w14:paraId="5FBEE759" w14:textId="77777777" w:rsidR="008F5B94" w:rsidRPr="008F5B94" w:rsidRDefault="008F5B94" w:rsidP="008F5B94">
            <w:pPr>
              <w:rPr>
                <w:color w:val="FF0000"/>
              </w:rPr>
            </w:pPr>
            <w:r w:rsidRPr="008F5B94">
              <w:rPr>
                <w:color w:val="FF0000"/>
              </w:rPr>
              <w:t xml:space="preserve">            order by </w:t>
            </w:r>
            <w:proofErr w:type="spellStart"/>
            <w:r w:rsidRPr="008F5B94">
              <w:rPr>
                <w:color w:val="FF0000"/>
              </w:rPr>
              <w:t>createTime</w:t>
            </w:r>
            <w:proofErr w:type="spellEnd"/>
          </w:p>
          <w:p w14:paraId="519D452F" w14:textId="1206D42A" w:rsidR="008F5B94" w:rsidRDefault="008F5B94" w:rsidP="008F5B94">
            <w:pPr>
              <w:ind w:firstLine="1260"/>
              <w:rPr>
                <w:color w:val="FF0000"/>
              </w:rPr>
            </w:pPr>
            <w:r w:rsidRPr="008F5B94">
              <w:rPr>
                <w:color w:val="FF0000"/>
              </w:rPr>
              <w:t xml:space="preserve">limit 1) t); </w:t>
            </w:r>
          </w:p>
          <w:p w14:paraId="00C0415E" w14:textId="1973FEE8" w:rsidR="000B531A" w:rsidRPr="006D41C3" w:rsidRDefault="000B531A" w:rsidP="008F5B94">
            <w:pPr>
              <w:rPr>
                <w:color w:val="FF0000"/>
              </w:rPr>
            </w:pPr>
            <w:r w:rsidRPr="006D41C3">
              <w:rPr>
                <w:rFonts w:hint="eastAsia"/>
                <w:color w:val="FF0000"/>
              </w:rPr>
              <w:t>#</w:t>
            </w:r>
            <w:r w:rsidRPr="006D41C3">
              <w:rPr>
                <w:rFonts w:hint="eastAsia"/>
                <w:color w:val="FF0000"/>
              </w:rPr>
              <w:t>获取卡</w:t>
            </w:r>
          </w:p>
          <w:p w14:paraId="5F5630FB" w14:textId="77777777" w:rsidR="008F5B94" w:rsidRPr="008F5B94" w:rsidRDefault="008F5B94" w:rsidP="008F5B94">
            <w:pPr>
              <w:rPr>
                <w:color w:val="FF0000"/>
              </w:rPr>
            </w:pPr>
            <w:r w:rsidRPr="008F5B94">
              <w:rPr>
                <w:color w:val="FF0000"/>
              </w:rPr>
              <w:t xml:space="preserve">select </w:t>
            </w:r>
          </w:p>
          <w:p w14:paraId="08A1FE8E" w14:textId="77777777" w:rsidR="008F5B94" w:rsidRPr="008F5B94" w:rsidRDefault="008F5B94" w:rsidP="008F5B94">
            <w:pPr>
              <w:rPr>
                <w:color w:val="FF0000"/>
              </w:rPr>
            </w:pPr>
            <w:r w:rsidRPr="008F5B94">
              <w:rPr>
                <w:color w:val="FF0000"/>
              </w:rPr>
              <w:t xml:space="preserve">    </w:t>
            </w:r>
            <w:proofErr w:type="spellStart"/>
            <w:r w:rsidRPr="008F5B94">
              <w:rPr>
                <w:color w:val="FF0000"/>
              </w:rPr>
              <w:t>productCardId</w:t>
            </w:r>
            <w:proofErr w:type="spellEnd"/>
            <w:r w:rsidRPr="008F5B94">
              <w:rPr>
                <w:color w:val="FF0000"/>
              </w:rPr>
              <w:t xml:space="preserve">, </w:t>
            </w:r>
            <w:proofErr w:type="spellStart"/>
            <w:r w:rsidRPr="008F5B94">
              <w:rPr>
                <w:color w:val="FF0000"/>
              </w:rPr>
              <w:t>cardNo</w:t>
            </w:r>
            <w:proofErr w:type="spellEnd"/>
          </w:p>
          <w:p w14:paraId="49AF3A3E" w14:textId="77777777" w:rsidR="008F5B94" w:rsidRPr="008F5B94" w:rsidRDefault="008F5B94" w:rsidP="008F5B94">
            <w:pPr>
              <w:rPr>
                <w:color w:val="FF0000"/>
              </w:rPr>
            </w:pPr>
            <w:r w:rsidRPr="008F5B94">
              <w:rPr>
                <w:color w:val="FF0000"/>
              </w:rPr>
              <w:t>from</w:t>
            </w:r>
          </w:p>
          <w:p w14:paraId="625A4040" w14:textId="77777777" w:rsidR="008F5B94" w:rsidRPr="008F5B94" w:rsidRDefault="008F5B94" w:rsidP="008F5B94">
            <w:pPr>
              <w:rPr>
                <w:color w:val="FF0000"/>
              </w:rPr>
            </w:pPr>
            <w:r w:rsidRPr="008F5B94">
              <w:rPr>
                <w:color w:val="FF0000"/>
              </w:rPr>
              <w:t xml:space="preserve">    </w:t>
            </w:r>
            <w:proofErr w:type="spellStart"/>
            <w:r w:rsidRPr="008F5B94">
              <w:rPr>
                <w:color w:val="FF0000"/>
              </w:rPr>
              <w:t>fac_product_cards</w:t>
            </w:r>
            <w:proofErr w:type="spellEnd"/>
          </w:p>
          <w:p w14:paraId="3B5FCE63" w14:textId="77777777" w:rsidR="008F5B94" w:rsidRPr="008F5B94" w:rsidRDefault="008F5B94" w:rsidP="008F5B94">
            <w:pPr>
              <w:rPr>
                <w:color w:val="FF0000"/>
              </w:rPr>
            </w:pPr>
            <w:r w:rsidRPr="008F5B94">
              <w:rPr>
                <w:color w:val="FF0000"/>
              </w:rPr>
              <w:t>where</w:t>
            </w:r>
          </w:p>
          <w:p w14:paraId="0A347F64" w14:textId="657D7E75" w:rsidR="000B531A" w:rsidRDefault="008F5B94" w:rsidP="008F5B94">
            <w:pPr>
              <w:ind w:firstLine="420"/>
              <w:rPr>
                <w:color w:val="FF0000"/>
              </w:rPr>
            </w:pPr>
            <w:r w:rsidRPr="008F5B94">
              <w:rPr>
                <w:rFonts w:hint="eastAsia"/>
                <w:color w:val="FF0000"/>
              </w:rPr>
              <w:t xml:space="preserve">    </w:t>
            </w:r>
            <w:proofErr w:type="spellStart"/>
            <w:r w:rsidRPr="008F5B94">
              <w:rPr>
                <w:rFonts w:hint="eastAsia"/>
                <w:color w:val="FF0000"/>
              </w:rPr>
              <w:t>productId</w:t>
            </w:r>
            <w:proofErr w:type="spellEnd"/>
            <w:r w:rsidRPr="008F5B94">
              <w:rPr>
                <w:rFonts w:hint="eastAsia"/>
                <w:color w:val="FF0000"/>
              </w:rPr>
              <w:t xml:space="preserve"> = 32 and </w:t>
            </w:r>
            <w:proofErr w:type="spellStart"/>
            <w:r w:rsidRPr="008F5B94">
              <w:rPr>
                <w:rFonts w:hint="eastAsia"/>
                <w:color w:val="FF0000"/>
              </w:rPr>
              <w:t>lockId</w:t>
            </w:r>
            <w:proofErr w:type="spellEnd"/>
            <w:r w:rsidRPr="008F5B94">
              <w:rPr>
                <w:rFonts w:hint="eastAsia"/>
                <w:color w:val="FF0000"/>
              </w:rPr>
              <w:t xml:space="preserve"> = '11111111' #</w:t>
            </w:r>
            <w:r w:rsidRPr="008F5B94">
              <w:rPr>
                <w:rFonts w:hint="eastAsia"/>
                <w:color w:val="FF0000"/>
              </w:rPr>
              <w:t>传入当前订单号</w:t>
            </w:r>
          </w:p>
          <w:p w14:paraId="1A694E2F" w14:textId="77777777" w:rsidR="008F5B94" w:rsidRDefault="008F5B94" w:rsidP="008F5B94">
            <w:pPr>
              <w:ind w:firstLine="420"/>
            </w:pPr>
          </w:p>
          <w:p w14:paraId="1B07D9B3" w14:textId="77777777" w:rsidR="000B531A" w:rsidRPr="002C38EE" w:rsidRDefault="000B531A" w:rsidP="009C1F66">
            <w:pPr>
              <w:rPr>
                <w:b/>
              </w:rPr>
            </w:pPr>
            <w:r w:rsidRPr="002C38EE">
              <w:rPr>
                <w:rFonts w:hint="eastAsia"/>
                <w:b/>
              </w:rPr>
              <w:t>（</w:t>
            </w:r>
            <w:r w:rsidRPr="002C38EE">
              <w:rPr>
                <w:rFonts w:hint="eastAsia"/>
                <w:b/>
              </w:rPr>
              <w:t>2</w:t>
            </w:r>
            <w:r w:rsidRPr="002C38EE">
              <w:rPr>
                <w:rFonts w:hint="eastAsia"/>
                <w:b/>
              </w:rPr>
              <w:t>）插入一条主订单的兑换明细记录为兑换中</w:t>
            </w:r>
          </w:p>
          <w:p w14:paraId="17376E9D" w14:textId="77777777" w:rsidR="000B531A" w:rsidRDefault="000B531A" w:rsidP="009C1F66">
            <w:r>
              <w:t>INSERT INTO `ott_cms`.`fac_user_order_activate`</w:t>
            </w:r>
          </w:p>
          <w:p w14:paraId="449B348F" w14:textId="77777777" w:rsidR="000B531A" w:rsidRDefault="000B531A" w:rsidP="009C1F66">
            <w:r>
              <w:t>(`userOrderId`,</w:t>
            </w:r>
          </w:p>
          <w:p w14:paraId="113C1C48" w14:textId="77777777" w:rsidR="000B531A" w:rsidRDefault="000B531A" w:rsidP="009C1F66">
            <w:r>
              <w:t>`orderId`,</w:t>
            </w:r>
          </w:p>
          <w:p w14:paraId="4A15B0D3" w14:textId="77777777" w:rsidR="000B531A" w:rsidRDefault="000B531A" w:rsidP="009C1F66">
            <w:r>
              <w:t>`uuid`,</w:t>
            </w:r>
          </w:p>
          <w:p w14:paraId="3D2D711C" w14:textId="77777777" w:rsidR="000B531A" w:rsidRDefault="000B531A" w:rsidP="009C1F66">
            <w:r>
              <w:t>`cardNo`,</w:t>
            </w:r>
          </w:p>
          <w:p w14:paraId="13590C93" w14:textId="77777777" w:rsidR="000B531A" w:rsidRDefault="000B531A" w:rsidP="009C1F66">
            <w:r>
              <w:t>`status`,</w:t>
            </w:r>
          </w:p>
          <w:p w14:paraId="5A442F3A" w14:textId="77777777" w:rsidR="000B531A" w:rsidRDefault="000B531A" w:rsidP="009C1F66">
            <w:r>
              <w:t>`createTime`)</w:t>
            </w:r>
          </w:p>
          <w:p w14:paraId="04D4BD62" w14:textId="77777777" w:rsidR="000B531A" w:rsidRDefault="000B531A" w:rsidP="009C1F66">
            <w:r>
              <w:t>VALUES</w:t>
            </w:r>
          </w:p>
          <w:p w14:paraId="70720EFF" w14:textId="77777777" w:rsidR="000B531A" w:rsidRDefault="000B531A" w:rsidP="009C1F66">
            <w:r>
              <w:rPr>
                <w:rFonts w:hint="eastAsia"/>
              </w:rPr>
              <w:t>(&lt;{userOrderId: 0}&gt;, #</w:t>
            </w:r>
            <w:r>
              <w:rPr>
                <w:rFonts w:hint="eastAsia"/>
              </w:rPr>
              <w:t>传入查询或插入时主订单的自增</w:t>
            </w:r>
            <w:r>
              <w:rPr>
                <w:rFonts w:hint="eastAsia"/>
              </w:rPr>
              <w:t>ID</w:t>
            </w:r>
          </w:p>
          <w:p w14:paraId="62B647E4" w14:textId="77777777" w:rsidR="000B531A" w:rsidRDefault="000B531A" w:rsidP="009C1F66">
            <w:r>
              <w:rPr>
                <w:rFonts w:hint="eastAsia"/>
              </w:rPr>
              <w:t>&lt;{orderId: }&gt;, #</w:t>
            </w:r>
            <w:r>
              <w:rPr>
                <w:rFonts w:hint="eastAsia"/>
              </w:rPr>
              <w:t>传入请求参数：</w:t>
            </w:r>
            <w:r>
              <w:rPr>
                <w:rFonts w:hint="eastAsia"/>
              </w:rPr>
              <w:t>order_id</w:t>
            </w:r>
          </w:p>
          <w:p w14:paraId="05F0EE64" w14:textId="77777777" w:rsidR="000B531A" w:rsidRDefault="000B531A" w:rsidP="009C1F66">
            <w:r>
              <w:rPr>
                <w:rFonts w:hint="eastAsia"/>
              </w:rPr>
              <w:t>&lt;{uuid: }&gt;, #</w:t>
            </w:r>
            <w:r>
              <w:rPr>
                <w:rFonts w:hint="eastAsia"/>
              </w:rPr>
              <w:t>传入请求参数：</w:t>
            </w:r>
            <w:r>
              <w:rPr>
                <w:rFonts w:hint="eastAsia"/>
              </w:rPr>
              <w:t>uuid</w:t>
            </w:r>
          </w:p>
          <w:p w14:paraId="06F62FC6" w14:textId="77777777" w:rsidR="000B531A" w:rsidRDefault="000B531A" w:rsidP="009C1F66">
            <w:r>
              <w:rPr>
                <w:rFonts w:hint="eastAsia"/>
              </w:rPr>
              <w:t>&lt;{cardNo: }&gt;, #</w:t>
            </w:r>
            <w:r>
              <w:rPr>
                <w:rFonts w:hint="eastAsia"/>
              </w:rPr>
              <w:t>传入本次获取的充值卡密</w:t>
            </w:r>
          </w:p>
          <w:p w14:paraId="2D93704F" w14:textId="77777777" w:rsidR="000B531A" w:rsidRDefault="000B531A" w:rsidP="009C1F66">
            <w:r>
              <w:t>now());</w:t>
            </w:r>
          </w:p>
          <w:p w14:paraId="0C485514" w14:textId="77777777" w:rsidR="000B531A" w:rsidRDefault="000B531A" w:rsidP="009C1F66">
            <w:r>
              <w:rPr>
                <w:rFonts w:hint="eastAsia"/>
              </w:rPr>
              <w:t>获取自增</w:t>
            </w:r>
            <w:r>
              <w:rPr>
                <w:rFonts w:hint="eastAsia"/>
              </w:rPr>
              <w:t>ID</w:t>
            </w:r>
            <w:r>
              <w:rPr>
                <w:rFonts w:hint="eastAsia"/>
              </w:rPr>
              <w:t>：</w:t>
            </w:r>
            <w:r>
              <w:t xml:space="preserve"> </w:t>
            </w:r>
            <w:r w:rsidRPr="00702FB7">
              <w:t>userActivateId</w:t>
            </w:r>
          </w:p>
          <w:p w14:paraId="4DF49397" w14:textId="77777777" w:rsidR="000B531A" w:rsidRDefault="000B531A" w:rsidP="009C1F66"/>
          <w:p w14:paraId="3ACEF1F4" w14:textId="77777777" w:rsidR="000B531A" w:rsidRPr="002C38EE" w:rsidRDefault="000B531A" w:rsidP="009C1F66">
            <w:pPr>
              <w:rPr>
                <w:b/>
              </w:rPr>
            </w:pPr>
            <w:r w:rsidRPr="002C38EE">
              <w:rPr>
                <w:rFonts w:hint="eastAsia"/>
                <w:b/>
              </w:rPr>
              <w:t>(3)</w:t>
            </w:r>
            <w:r w:rsidRPr="002C38EE">
              <w:rPr>
                <w:rFonts w:hint="eastAsia"/>
                <w:b/>
              </w:rPr>
              <w:t>调用</w:t>
            </w:r>
            <w:r w:rsidRPr="002C38EE">
              <w:rPr>
                <w:rFonts w:hint="eastAsia"/>
                <w:b/>
              </w:rPr>
              <w:t>AAA</w:t>
            </w:r>
            <w:r w:rsidRPr="002C38EE">
              <w:rPr>
                <w:rFonts w:hint="eastAsia"/>
                <w:b/>
              </w:rPr>
              <w:t>竞换卡接口充值</w:t>
            </w:r>
          </w:p>
          <w:p w14:paraId="3024FF46" w14:textId="77777777" w:rsidR="000B531A" w:rsidRDefault="000B531A" w:rsidP="009C1F66">
            <w:r>
              <w:rPr>
                <w:rFonts w:hint="eastAsia"/>
              </w:rPr>
              <w:t>使用锁定的卡密，用户</w:t>
            </w:r>
            <w:r>
              <w:rPr>
                <w:rFonts w:hint="eastAsia"/>
              </w:rPr>
              <w:t>uuid</w:t>
            </w:r>
            <w:r>
              <w:rPr>
                <w:rFonts w:hint="eastAsia"/>
              </w:rPr>
              <w:t>调用</w:t>
            </w:r>
            <w:r>
              <w:rPr>
                <w:rFonts w:hint="eastAsia"/>
              </w:rPr>
              <w:t>AAA</w:t>
            </w:r>
            <w:r>
              <w:rPr>
                <w:rFonts w:hint="eastAsia"/>
              </w:rPr>
              <w:t>充值接口</w:t>
            </w:r>
          </w:p>
          <w:p w14:paraId="1661EDE9" w14:textId="77777777" w:rsidR="000B531A" w:rsidRDefault="000B531A" w:rsidP="009C1F66">
            <w:pPr>
              <w:pStyle w:val="a4"/>
              <w:ind w:left="360" w:firstLineChars="0" w:firstLine="0"/>
              <w:rPr>
                <w:color w:val="000000"/>
              </w:rPr>
            </w:pPr>
            <w:r>
              <w:rPr>
                <w:rFonts w:hint="eastAsia"/>
                <w:color w:val="000000"/>
              </w:rPr>
              <w:t>《</w:t>
            </w:r>
            <w:r>
              <w:rPr>
                <w:rFonts w:hint="eastAsia"/>
                <w:color w:val="000000"/>
              </w:rPr>
              <w:t>AAA</w:t>
            </w:r>
            <w:r>
              <w:rPr>
                <w:rFonts w:hint="eastAsia"/>
                <w:color w:val="000000"/>
              </w:rPr>
              <w:t>原生接口文档（</w:t>
            </w:r>
            <w:r>
              <w:rPr>
                <w:rFonts w:hint="eastAsia"/>
                <w:color w:val="000000"/>
              </w:rPr>
              <w:t>MPP</w:t>
            </w:r>
            <w:r>
              <w:rPr>
                <w:rFonts w:hint="eastAsia"/>
                <w:color w:val="000000"/>
              </w:rPr>
              <w:t>使用）》</w:t>
            </w:r>
            <w:r>
              <w:rPr>
                <w:rFonts w:hint="eastAsia"/>
                <w:color w:val="000000"/>
              </w:rPr>
              <w:t xml:space="preserve"> 14.</w:t>
            </w:r>
            <w:r>
              <w:rPr>
                <w:rFonts w:hint="eastAsia"/>
                <w:color w:val="000000"/>
              </w:rPr>
              <w:t>兑换卡使用</w:t>
            </w:r>
          </w:p>
          <w:p w14:paraId="45F0B014" w14:textId="77777777" w:rsidR="000B531A" w:rsidRDefault="000B531A" w:rsidP="009C1F66">
            <w:pPr>
              <w:pStyle w:val="a4"/>
              <w:ind w:left="360" w:firstLineChars="0" w:firstLine="0"/>
              <w:rPr>
                <w:color w:val="000000"/>
              </w:rPr>
            </w:pPr>
            <w:r>
              <w:rPr>
                <w:rFonts w:hint="eastAsia"/>
                <w:color w:val="000000"/>
              </w:rPr>
              <w:t xml:space="preserve"> </w:t>
            </w:r>
            <w:r>
              <w:rPr>
                <w:rFonts w:hint="eastAsia"/>
                <w:color w:val="000000"/>
              </w:rPr>
              <w:t>以下两个参数按规字这么传</w:t>
            </w:r>
          </w:p>
          <w:p w14:paraId="3D9FBE17" w14:textId="77777777" w:rsidR="000B531A" w:rsidRPr="005E6DC8" w:rsidRDefault="000B531A" w:rsidP="002019B8">
            <w:pPr>
              <w:autoSpaceDE w:val="0"/>
              <w:autoSpaceDN w:val="0"/>
              <w:adjustRightInd w:val="0"/>
              <w:ind w:firstLineChars="250" w:firstLine="375"/>
              <w:jc w:val="left"/>
              <w:rPr>
                <w:rFonts w:ascii="LucidaGrande" w:eastAsia="LucidaGrande" w:cs="LucidaGrande"/>
                <w:color w:val="000000"/>
                <w:kern w:val="0"/>
                <w:sz w:val="20"/>
                <w:szCs w:val="20"/>
              </w:rPr>
            </w:pPr>
            <w:r w:rsidRPr="005E6DC8">
              <w:rPr>
                <w:rFonts w:ascii="LucidaGrande" w:eastAsia="LucidaGrande" w:cs="LucidaGrande"/>
                <w:color w:val="000000"/>
                <w:kern w:val="0"/>
                <w:sz w:val="20"/>
                <w:szCs w:val="20"/>
              </w:rPr>
              <w:t>invoker</w:t>
            </w:r>
            <w:r w:rsidRPr="005E6DC8">
              <w:rPr>
                <w:rFonts w:ascii="宋体" w:eastAsia="宋体" w:hAnsi="宋体" w:cs="宋体" w:hint="eastAsia"/>
                <w:color w:val="000000"/>
                <w:kern w:val="0"/>
                <w:sz w:val="20"/>
                <w:szCs w:val="20"/>
              </w:rPr>
              <w:t>：</w:t>
            </w:r>
            <w:r w:rsidRPr="005E6DC8">
              <w:rPr>
                <w:rFonts w:ascii="LucidaGrande" w:eastAsia="LucidaGrande" w:cs="LucidaGrande"/>
                <w:color w:val="000000"/>
                <w:kern w:val="0"/>
                <w:sz w:val="20"/>
                <w:szCs w:val="20"/>
              </w:rPr>
              <w:t>recharge</w:t>
            </w:r>
          </w:p>
          <w:p w14:paraId="344C557E" w14:textId="77777777" w:rsidR="000B531A" w:rsidRPr="002A1473" w:rsidRDefault="000B531A" w:rsidP="002019B8">
            <w:pPr>
              <w:pStyle w:val="a4"/>
              <w:ind w:left="360" w:firstLineChars="50" w:firstLine="75"/>
            </w:pPr>
            <w:r w:rsidRPr="005E6DC8">
              <w:rPr>
                <w:rFonts w:ascii="LucidaGrande" w:eastAsia="LucidaGrande" w:cs="LucidaGrande"/>
                <w:color w:val="000000"/>
                <w:kern w:val="0"/>
                <w:sz w:val="20"/>
                <w:szCs w:val="20"/>
              </w:rPr>
              <w:t>version</w:t>
            </w:r>
            <w:r w:rsidRPr="005E6DC8">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lang w:val="zh-CN"/>
              </w:rPr>
              <w:t>厂家版本号</w:t>
            </w:r>
          </w:p>
          <w:p w14:paraId="6F789425" w14:textId="77777777" w:rsidR="000B531A" w:rsidRPr="00C935AC" w:rsidRDefault="000B531A" w:rsidP="009C1F66">
            <w:pPr>
              <w:pStyle w:val="a4"/>
              <w:ind w:left="360" w:firstLineChars="0" w:firstLine="0"/>
              <w:rPr>
                <w:b/>
                <w:color w:val="000000"/>
              </w:rPr>
            </w:pPr>
            <w:r>
              <w:rPr>
                <w:rFonts w:hint="eastAsia"/>
                <w:b/>
                <w:color w:val="000000"/>
              </w:rPr>
              <w:t>充值</w:t>
            </w:r>
            <w:r w:rsidRPr="00C935AC">
              <w:rPr>
                <w:rFonts w:hint="eastAsia"/>
                <w:b/>
                <w:color w:val="000000"/>
              </w:rPr>
              <w:t>成功：</w:t>
            </w:r>
          </w:p>
          <w:p w14:paraId="7FD83351" w14:textId="77777777" w:rsidR="000B531A" w:rsidRDefault="000B531A" w:rsidP="009C1F66">
            <w:pPr>
              <w:pStyle w:val="a4"/>
              <w:ind w:left="360" w:firstLineChars="0" w:firstLine="0"/>
              <w:rPr>
                <w:color w:val="000000"/>
              </w:rPr>
            </w:pPr>
            <w:r>
              <w:rPr>
                <w:rFonts w:hint="eastAsia"/>
                <w:color w:val="000000"/>
              </w:rPr>
              <w:t>AAA</w:t>
            </w:r>
            <w:r>
              <w:rPr>
                <w:rFonts w:hint="eastAsia"/>
                <w:color w:val="000000"/>
              </w:rPr>
              <w:t>返回成功状态码：</w:t>
            </w:r>
          </w:p>
          <w:p w14:paraId="2435AF93" w14:textId="77777777" w:rsidR="000B531A" w:rsidRPr="003D1BDF" w:rsidRDefault="000B531A" w:rsidP="009C1F66">
            <w:pPr>
              <w:pStyle w:val="a4"/>
              <w:ind w:left="360" w:firstLineChars="0" w:firstLine="0"/>
            </w:pPr>
            <w:r w:rsidRPr="003D1BDF">
              <w:rPr>
                <w:rFonts w:hint="eastAsia"/>
              </w:rPr>
              <w:t xml:space="preserve">0000 </w:t>
            </w:r>
            <w:r w:rsidRPr="003D1BDF">
              <w:rPr>
                <w:rFonts w:hint="eastAsia"/>
              </w:rPr>
              <w:t>或</w:t>
            </w:r>
            <w:r w:rsidRPr="003D1BDF">
              <w:rPr>
                <w:rFonts w:hint="eastAsia"/>
              </w:rPr>
              <w:t xml:space="preserve"> 200 </w:t>
            </w:r>
            <w:r w:rsidRPr="003D1BDF">
              <w:rPr>
                <w:rFonts w:hint="eastAsia"/>
              </w:rPr>
              <w:t>表示成功</w:t>
            </w:r>
          </w:p>
          <w:p w14:paraId="3A9D6BB3" w14:textId="77777777" w:rsidR="000B531A" w:rsidRPr="003D1BDF" w:rsidRDefault="000B531A" w:rsidP="009C1F66">
            <w:pPr>
              <w:ind w:firstLineChars="200" w:firstLine="420"/>
              <w:rPr>
                <w:rFonts w:ascii="Helvetica" w:hAnsi="Helvetica" w:cs="Helvetica"/>
                <w:kern w:val="0"/>
                <w:szCs w:val="21"/>
              </w:rPr>
            </w:pPr>
            <w:r w:rsidRPr="003D1BDF">
              <w:rPr>
                <w:rFonts w:hint="eastAsia"/>
              </w:rPr>
              <w:t xml:space="preserve">0820 </w:t>
            </w:r>
            <w:r w:rsidRPr="003D1BDF">
              <w:rPr>
                <w:rFonts w:ascii="Helvetica" w:hAnsi="Helvetica" w:cs="Helvetica"/>
                <w:kern w:val="0"/>
                <w:szCs w:val="21"/>
              </w:rPr>
              <w:t>该卡券已被此用户成功使用过</w:t>
            </w:r>
            <w:r w:rsidRPr="003D1BDF">
              <w:rPr>
                <w:rFonts w:ascii="Helvetica" w:hAnsi="Helvetica" w:cs="Helvetica" w:hint="eastAsia"/>
                <w:kern w:val="0"/>
                <w:szCs w:val="21"/>
              </w:rPr>
              <w:t>，这种情况当充值成功处理</w:t>
            </w:r>
          </w:p>
          <w:p w14:paraId="44398EF0" w14:textId="77777777" w:rsidR="000B531A" w:rsidRPr="003D1BDF" w:rsidRDefault="000B531A" w:rsidP="009C1F66">
            <w:pPr>
              <w:ind w:firstLineChars="200" w:firstLine="420"/>
            </w:pPr>
            <w:r w:rsidRPr="003D1BDF">
              <w:rPr>
                <w:rFonts w:hint="eastAsia"/>
              </w:rPr>
              <w:t>继续走</w:t>
            </w:r>
            <w:r w:rsidRPr="003D1BDF">
              <w:rPr>
                <w:rFonts w:hint="eastAsia"/>
              </w:rPr>
              <w:t>4.5</w:t>
            </w:r>
            <w:r w:rsidRPr="003D1BDF">
              <w:rPr>
                <w:rFonts w:hint="eastAsia"/>
              </w:rPr>
              <w:t>流程</w:t>
            </w:r>
          </w:p>
          <w:p w14:paraId="6F2D7004" w14:textId="77777777" w:rsidR="000B531A" w:rsidRPr="003D1BDF" w:rsidRDefault="000B531A" w:rsidP="009C1F66">
            <w:pPr>
              <w:ind w:firstLineChars="150" w:firstLine="341"/>
              <w:rPr>
                <w:b/>
              </w:rPr>
            </w:pPr>
            <w:r w:rsidRPr="003D1BDF">
              <w:rPr>
                <w:rFonts w:hint="eastAsia"/>
                <w:b/>
              </w:rPr>
              <w:t>充值失败：</w:t>
            </w:r>
          </w:p>
          <w:p w14:paraId="3D2F39B2" w14:textId="77777777" w:rsidR="000B531A" w:rsidRPr="003D1BDF" w:rsidRDefault="000B531A" w:rsidP="009C1F66">
            <w:pPr>
              <w:pStyle w:val="a4"/>
              <w:ind w:left="360" w:firstLineChars="0" w:firstLine="0"/>
            </w:pPr>
            <w:r w:rsidRPr="003D1BDF">
              <w:rPr>
                <w:rFonts w:ascii="Helvetica" w:hAnsi="Helvetica" w:cs="Helvetica" w:hint="eastAsia"/>
                <w:kern w:val="0"/>
                <w:szCs w:val="21"/>
              </w:rPr>
              <w:t>0623  AAA</w:t>
            </w:r>
            <w:r w:rsidRPr="003D1BDF">
              <w:rPr>
                <w:rFonts w:ascii="Helvetica" w:hAnsi="Helvetica" w:cs="Helvetica"/>
                <w:kern w:val="0"/>
                <w:szCs w:val="21"/>
              </w:rPr>
              <w:t>检查签名失败</w:t>
            </w:r>
            <w:r w:rsidRPr="003D1BDF">
              <w:rPr>
                <w:rFonts w:ascii="Helvetica" w:hAnsi="Helvetica" w:cs="Helvetica" w:hint="eastAsia"/>
                <w:kern w:val="0"/>
                <w:szCs w:val="21"/>
              </w:rPr>
              <w:t>，重试</w:t>
            </w:r>
            <w:r w:rsidRPr="003D1BDF">
              <w:rPr>
                <w:rFonts w:ascii="Helvetica" w:hAnsi="Helvetica" w:cs="Helvetica" w:hint="eastAsia"/>
                <w:kern w:val="0"/>
                <w:szCs w:val="21"/>
              </w:rPr>
              <w:t>3</w:t>
            </w:r>
            <w:r w:rsidRPr="003D1BDF">
              <w:rPr>
                <w:rFonts w:ascii="Helvetica" w:hAnsi="Helvetica" w:cs="Helvetica" w:hint="eastAsia"/>
                <w:kern w:val="0"/>
                <w:szCs w:val="21"/>
              </w:rPr>
              <w:t>次</w:t>
            </w:r>
            <w:r w:rsidRPr="003D1BDF">
              <w:rPr>
                <w:rFonts w:ascii="Helvetica" w:hAnsi="Helvetica" w:cs="Helvetica" w:hint="eastAsia"/>
                <w:strike/>
                <w:kern w:val="0"/>
                <w:szCs w:val="21"/>
              </w:rPr>
              <w:t>还是失败则充值后卡回收为有效状态</w:t>
            </w:r>
          </w:p>
          <w:p w14:paraId="57C53F66" w14:textId="77777777" w:rsidR="000B531A" w:rsidRPr="003D1BDF" w:rsidRDefault="000B531A" w:rsidP="009C1F66">
            <w:pPr>
              <w:pStyle w:val="a4"/>
              <w:ind w:left="360" w:firstLineChars="0" w:firstLine="0"/>
            </w:pPr>
            <w:r w:rsidRPr="003D1BDF">
              <w:rPr>
                <w:rFonts w:ascii="Helvetica" w:hAnsi="Helvetica" w:cs="Helvetica" w:hint="eastAsia"/>
                <w:kern w:val="0"/>
                <w:szCs w:val="21"/>
              </w:rPr>
              <w:t xml:space="preserve">0636 </w:t>
            </w:r>
            <w:r w:rsidRPr="003D1BDF">
              <w:rPr>
                <w:rFonts w:ascii="Helvetica" w:hAnsi="Helvetica" w:cs="Helvetica"/>
                <w:kern w:val="0"/>
                <w:szCs w:val="21"/>
              </w:rPr>
              <w:t>用户帐号不存在</w:t>
            </w:r>
            <w:r w:rsidRPr="003D1BDF">
              <w:rPr>
                <w:rFonts w:ascii="Helvetica" w:hAnsi="Helvetica" w:cs="Helvetica" w:hint="eastAsia"/>
                <w:kern w:val="0"/>
                <w:szCs w:val="21"/>
              </w:rPr>
              <w:t>，重试</w:t>
            </w:r>
            <w:r w:rsidRPr="003D1BDF">
              <w:rPr>
                <w:rFonts w:ascii="Helvetica" w:hAnsi="Helvetica" w:cs="Helvetica" w:hint="eastAsia"/>
                <w:kern w:val="0"/>
                <w:szCs w:val="21"/>
              </w:rPr>
              <w:t>3</w:t>
            </w:r>
            <w:r w:rsidRPr="003D1BDF">
              <w:rPr>
                <w:rFonts w:ascii="Helvetica" w:hAnsi="Helvetica" w:cs="Helvetica" w:hint="eastAsia"/>
                <w:kern w:val="0"/>
                <w:szCs w:val="21"/>
              </w:rPr>
              <w:t>次</w:t>
            </w:r>
            <w:r w:rsidRPr="003D1BDF">
              <w:rPr>
                <w:rFonts w:ascii="Helvetica" w:hAnsi="Helvetica" w:cs="Helvetica" w:hint="eastAsia"/>
                <w:strike/>
                <w:kern w:val="0"/>
                <w:szCs w:val="21"/>
              </w:rPr>
              <w:t>还是失败则充值后卡回收为有效状态</w:t>
            </w:r>
          </w:p>
          <w:p w14:paraId="451E0ECF" w14:textId="77777777" w:rsidR="000B531A" w:rsidRPr="003D1BDF" w:rsidRDefault="000B531A" w:rsidP="009C1F66">
            <w:pPr>
              <w:pStyle w:val="a4"/>
              <w:ind w:left="360" w:firstLineChars="0" w:firstLine="0"/>
              <w:rPr>
                <w:rFonts w:ascii="Helvetica" w:hAnsi="Helvetica" w:cs="Helvetica"/>
                <w:kern w:val="0"/>
                <w:szCs w:val="21"/>
              </w:rPr>
            </w:pPr>
            <w:r w:rsidRPr="003D1BDF">
              <w:rPr>
                <w:rFonts w:ascii="Helvetica" w:hAnsi="Helvetica" w:cs="Helvetica"/>
                <w:kern w:val="0"/>
                <w:szCs w:val="21"/>
              </w:rPr>
              <w:t>0</w:t>
            </w:r>
            <w:r w:rsidRPr="003D1BDF">
              <w:rPr>
                <w:rFonts w:ascii="Helvetica" w:hAnsi="Helvetica" w:cs="Helvetica" w:hint="eastAsia"/>
                <w:kern w:val="0"/>
                <w:szCs w:val="21"/>
              </w:rPr>
              <w:t>81</w:t>
            </w:r>
            <w:r w:rsidRPr="003D1BDF">
              <w:rPr>
                <w:rFonts w:ascii="Helvetica" w:hAnsi="Helvetica" w:cs="Helvetica"/>
                <w:kern w:val="0"/>
                <w:szCs w:val="21"/>
              </w:rPr>
              <w:t>3</w:t>
            </w:r>
            <w:r w:rsidRPr="003D1BDF">
              <w:rPr>
                <w:rFonts w:ascii="Helvetica" w:hAnsi="Helvetica" w:cs="Helvetica" w:hint="eastAsia"/>
                <w:kern w:val="0"/>
                <w:szCs w:val="21"/>
              </w:rPr>
              <w:t xml:space="preserve">  </w:t>
            </w:r>
            <w:r w:rsidRPr="003D1BDF">
              <w:rPr>
                <w:rFonts w:ascii="Helvetica" w:hAnsi="Helvetica" w:cs="Helvetica"/>
                <w:kern w:val="0"/>
                <w:szCs w:val="21"/>
              </w:rPr>
              <w:t>MPP</w:t>
            </w:r>
            <w:r w:rsidRPr="003D1BDF">
              <w:rPr>
                <w:rFonts w:ascii="Helvetica" w:hAnsi="Helvetica" w:cs="Helvetica"/>
                <w:kern w:val="0"/>
                <w:szCs w:val="21"/>
              </w:rPr>
              <w:t>会员用户使用</w:t>
            </w:r>
            <w:r w:rsidRPr="003D1BDF">
              <w:rPr>
                <w:rFonts w:ascii="Helvetica" w:hAnsi="Helvetica" w:cs="Helvetica"/>
                <w:kern w:val="0"/>
                <w:szCs w:val="21"/>
              </w:rPr>
              <w:t>OTT</w:t>
            </w:r>
            <w:r w:rsidRPr="003D1BDF">
              <w:rPr>
                <w:rFonts w:ascii="Helvetica" w:hAnsi="Helvetica" w:cs="Helvetica"/>
                <w:kern w:val="0"/>
                <w:szCs w:val="21"/>
              </w:rPr>
              <w:t>卡券</w:t>
            </w:r>
            <w:r w:rsidRPr="003D1BDF">
              <w:rPr>
                <w:rFonts w:ascii="Helvetica" w:hAnsi="Helvetica" w:cs="Helvetica" w:hint="eastAsia"/>
                <w:kern w:val="0"/>
                <w:szCs w:val="21"/>
              </w:rPr>
              <w:t>，重试</w:t>
            </w:r>
            <w:r w:rsidRPr="003D1BDF">
              <w:rPr>
                <w:rFonts w:ascii="Helvetica" w:hAnsi="Helvetica" w:cs="Helvetica" w:hint="eastAsia"/>
                <w:kern w:val="0"/>
                <w:szCs w:val="21"/>
              </w:rPr>
              <w:t>3</w:t>
            </w:r>
            <w:r w:rsidRPr="003D1BDF">
              <w:rPr>
                <w:rFonts w:ascii="Helvetica" w:hAnsi="Helvetica" w:cs="Helvetica" w:hint="eastAsia"/>
                <w:kern w:val="0"/>
                <w:szCs w:val="21"/>
              </w:rPr>
              <w:t>次</w:t>
            </w:r>
            <w:r w:rsidRPr="003D1BDF">
              <w:rPr>
                <w:rFonts w:ascii="Helvetica" w:hAnsi="Helvetica" w:cs="Helvetica" w:hint="eastAsia"/>
                <w:strike/>
                <w:kern w:val="0"/>
                <w:szCs w:val="21"/>
              </w:rPr>
              <w:t>还是失败则充值后卡回收为有效状态</w:t>
            </w:r>
          </w:p>
          <w:p w14:paraId="2D2B047A" w14:textId="77777777" w:rsidR="000B531A" w:rsidRPr="003D1BDF" w:rsidRDefault="000B531A" w:rsidP="009C1F66">
            <w:pPr>
              <w:pStyle w:val="a4"/>
              <w:ind w:left="360" w:firstLineChars="0" w:firstLine="0"/>
              <w:rPr>
                <w:rFonts w:ascii="Helvetica" w:hAnsi="Helvetica" w:cs="Helvetica"/>
                <w:strike/>
                <w:kern w:val="0"/>
                <w:szCs w:val="21"/>
              </w:rPr>
            </w:pPr>
            <w:r w:rsidRPr="003D1BDF">
              <w:rPr>
                <w:rFonts w:ascii="Helvetica" w:hAnsi="Helvetica" w:cs="Helvetica"/>
                <w:kern w:val="0"/>
                <w:szCs w:val="21"/>
              </w:rPr>
              <w:t>0</w:t>
            </w:r>
            <w:r w:rsidRPr="003D1BDF">
              <w:rPr>
                <w:rFonts w:ascii="Helvetica" w:hAnsi="Helvetica" w:cs="Helvetica" w:hint="eastAsia"/>
                <w:kern w:val="0"/>
                <w:szCs w:val="21"/>
              </w:rPr>
              <w:t>81</w:t>
            </w:r>
            <w:r w:rsidRPr="003D1BDF">
              <w:rPr>
                <w:rFonts w:ascii="Helvetica" w:hAnsi="Helvetica" w:cs="Helvetica"/>
                <w:kern w:val="0"/>
                <w:szCs w:val="21"/>
              </w:rPr>
              <w:t>4</w:t>
            </w:r>
            <w:r w:rsidRPr="003D1BDF">
              <w:rPr>
                <w:rFonts w:ascii="Helvetica" w:hAnsi="Helvetica" w:cs="Helvetica" w:hint="eastAsia"/>
                <w:kern w:val="0"/>
                <w:szCs w:val="21"/>
              </w:rPr>
              <w:t xml:space="preserve">  </w:t>
            </w:r>
            <w:r w:rsidRPr="003D1BDF">
              <w:rPr>
                <w:rFonts w:ascii="Helvetica" w:hAnsi="Helvetica" w:cs="Helvetica"/>
                <w:kern w:val="0"/>
                <w:szCs w:val="21"/>
              </w:rPr>
              <w:t>OTT</w:t>
            </w:r>
            <w:r w:rsidRPr="003D1BDF">
              <w:rPr>
                <w:rFonts w:ascii="Helvetica" w:hAnsi="Helvetica" w:cs="Helvetica"/>
                <w:kern w:val="0"/>
                <w:szCs w:val="21"/>
              </w:rPr>
              <w:t>会员用户使用</w:t>
            </w:r>
            <w:r w:rsidRPr="003D1BDF">
              <w:rPr>
                <w:rFonts w:ascii="Helvetica" w:hAnsi="Helvetica" w:cs="Helvetica"/>
                <w:kern w:val="0"/>
                <w:szCs w:val="21"/>
              </w:rPr>
              <w:t>MPP</w:t>
            </w:r>
            <w:r w:rsidRPr="003D1BDF">
              <w:rPr>
                <w:rFonts w:ascii="Helvetica" w:hAnsi="Helvetica" w:cs="Helvetica"/>
                <w:kern w:val="0"/>
                <w:szCs w:val="21"/>
              </w:rPr>
              <w:t>卡券</w:t>
            </w:r>
            <w:r w:rsidRPr="003D1BDF">
              <w:rPr>
                <w:rFonts w:ascii="Helvetica" w:hAnsi="Helvetica" w:cs="Helvetica" w:hint="eastAsia"/>
                <w:kern w:val="0"/>
                <w:szCs w:val="21"/>
              </w:rPr>
              <w:t>，重试</w:t>
            </w:r>
            <w:r w:rsidRPr="003D1BDF">
              <w:rPr>
                <w:rFonts w:ascii="Helvetica" w:hAnsi="Helvetica" w:cs="Helvetica" w:hint="eastAsia"/>
                <w:kern w:val="0"/>
                <w:szCs w:val="21"/>
              </w:rPr>
              <w:t>3</w:t>
            </w:r>
            <w:r w:rsidRPr="003D1BDF">
              <w:rPr>
                <w:rFonts w:ascii="Helvetica" w:hAnsi="Helvetica" w:cs="Helvetica" w:hint="eastAsia"/>
                <w:kern w:val="0"/>
                <w:szCs w:val="21"/>
              </w:rPr>
              <w:t>次</w:t>
            </w:r>
            <w:r w:rsidRPr="003D1BDF">
              <w:rPr>
                <w:rFonts w:ascii="Helvetica" w:hAnsi="Helvetica" w:cs="Helvetica" w:hint="eastAsia"/>
                <w:strike/>
                <w:kern w:val="0"/>
                <w:szCs w:val="21"/>
              </w:rPr>
              <w:t>还是失败则充值后卡回收为有效状态</w:t>
            </w:r>
          </w:p>
          <w:p w14:paraId="665777A9" w14:textId="77777777" w:rsidR="000B531A" w:rsidRPr="003D1BDF" w:rsidRDefault="000B531A" w:rsidP="009C1F66">
            <w:pPr>
              <w:pStyle w:val="a4"/>
              <w:ind w:left="360" w:firstLineChars="0" w:firstLine="0"/>
            </w:pPr>
            <w:r w:rsidRPr="003D1BDF">
              <w:rPr>
                <w:rFonts w:ascii="Helvetica" w:hAnsi="Helvetica" w:cs="Helvetica" w:hint="eastAsia"/>
                <w:kern w:val="0"/>
                <w:szCs w:val="21"/>
              </w:rPr>
              <w:t xml:space="preserve">0821 </w:t>
            </w:r>
            <w:r w:rsidRPr="003D1BDF">
              <w:rPr>
                <w:rFonts w:ascii="Helvetica" w:hAnsi="Helvetica" w:cs="Helvetica" w:hint="eastAsia"/>
                <w:kern w:val="0"/>
                <w:szCs w:val="21"/>
              </w:rPr>
              <w:t>兑换太频繁，重试</w:t>
            </w:r>
            <w:r w:rsidRPr="003D1BDF">
              <w:rPr>
                <w:rFonts w:ascii="Helvetica" w:hAnsi="Helvetica" w:cs="Helvetica" w:hint="eastAsia"/>
                <w:kern w:val="0"/>
                <w:szCs w:val="21"/>
              </w:rPr>
              <w:t>3</w:t>
            </w:r>
            <w:r w:rsidRPr="003D1BDF">
              <w:rPr>
                <w:rFonts w:ascii="Helvetica" w:hAnsi="Helvetica" w:cs="Helvetica" w:hint="eastAsia"/>
                <w:kern w:val="0"/>
                <w:szCs w:val="21"/>
              </w:rPr>
              <w:t>次</w:t>
            </w:r>
          </w:p>
          <w:p w14:paraId="44968934" w14:textId="77777777" w:rsidR="000B531A" w:rsidRPr="003D1BDF" w:rsidRDefault="000B531A" w:rsidP="009C1F66">
            <w:pPr>
              <w:pStyle w:val="a4"/>
              <w:ind w:left="360" w:firstLineChars="0" w:firstLine="0"/>
            </w:pPr>
            <w:r w:rsidRPr="003D1BDF">
              <w:rPr>
                <w:rFonts w:hint="eastAsia"/>
              </w:rPr>
              <w:t>充值卡不再自动回收为有效状态</w:t>
            </w:r>
          </w:p>
          <w:p w14:paraId="5E1A5E90" w14:textId="77777777" w:rsidR="000B531A" w:rsidRPr="003D1BDF" w:rsidRDefault="000B531A" w:rsidP="009C1F66">
            <w:pPr>
              <w:pStyle w:val="a4"/>
              <w:ind w:left="360" w:firstLineChars="0" w:firstLine="0"/>
            </w:pPr>
            <w:r w:rsidRPr="003D1BDF">
              <w:rPr>
                <w:rFonts w:hint="eastAsia"/>
              </w:rPr>
              <w:t>其它非成功的状态码，全部当成充值卡异常处理</w:t>
            </w:r>
          </w:p>
          <w:p w14:paraId="34AAAFE0" w14:textId="77777777" w:rsidR="000B531A" w:rsidRPr="003D1BDF" w:rsidRDefault="000B531A" w:rsidP="009C1F66">
            <w:pPr>
              <w:ind w:firstLineChars="200" w:firstLine="420"/>
            </w:pPr>
            <w:r w:rsidRPr="003D1BDF">
              <w:rPr>
                <w:rFonts w:hint="eastAsia"/>
              </w:rPr>
              <w:t>继续走</w:t>
            </w:r>
            <w:r w:rsidRPr="003D1BDF">
              <w:rPr>
                <w:rFonts w:hint="eastAsia"/>
              </w:rPr>
              <w:t>4.4</w:t>
            </w:r>
            <w:r w:rsidRPr="003D1BDF">
              <w:rPr>
                <w:rFonts w:hint="eastAsia"/>
              </w:rPr>
              <w:t>流程</w:t>
            </w:r>
          </w:p>
          <w:p w14:paraId="1329FDFE" w14:textId="77777777" w:rsidR="000B531A" w:rsidRPr="003D1BDF" w:rsidRDefault="000B531A" w:rsidP="009C1F66">
            <w:pPr>
              <w:pStyle w:val="a4"/>
              <w:ind w:left="360" w:firstLineChars="0" w:firstLine="0"/>
            </w:pPr>
          </w:p>
          <w:p w14:paraId="4D01B60A" w14:textId="77777777" w:rsidR="000B531A" w:rsidRPr="003D1BDF" w:rsidRDefault="000B531A" w:rsidP="009C1F66">
            <w:pPr>
              <w:rPr>
                <w:b/>
              </w:rPr>
            </w:pPr>
            <w:r w:rsidRPr="003D1BDF">
              <w:rPr>
                <w:rFonts w:hint="eastAsia"/>
                <w:b/>
              </w:rPr>
              <w:t>（</w:t>
            </w:r>
            <w:r w:rsidRPr="003D1BDF">
              <w:rPr>
                <w:rFonts w:hint="eastAsia"/>
                <w:b/>
              </w:rPr>
              <w:t>4</w:t>
            </w:r>
            <w:r w:rsidRPr="003D1BDF">
              <w:rPr>
                <w:rFonts w:hint="eastAsia"/>
                <w:b/>
              </w:rPr>
              <w:t>）充值失败处理</w:t>
            </w:r>
          </w:p>
          <w:p w14:paraId="55B18362" w14:textId="77777777" w:rsidR="000B531A" w:rsidRDefault="000B531A" w:rsidP="009C1F66">
            <w:r>
              <w:rPr>
                <w:rFonts w:hint="eastAsia"/>
              </w:rPr>
              <w:t>#</w:t>
            </w:r>
            <w:r>
              <w:rPr>
                <w:rFonts w:hint="eastAsia"/>
              </w:rPr>
              <w:t>订单充值明细设为</w:t>
            </w:r>
          </w:p>
          <w:p w14:paraId="160A3A12" w14:textId="77777777" w:rsidR="000B531A" w:rsidRDefault="000B531A" w:rsidP="009C1F66">
            <w:r>
              <w:t xml:space="preserve">update fac_user_order_activate </w:t>
            </w:r>
          </w:p>
          <w:p w14:paraId="2162747F" w14:textId="77777777" w:rsidR="000B531A" w:rsidRDefault="000B531A" w:rsidP="009C1F66">
            <w:r>
              <w:t xml:space="preserve">set </w:t>
            </w:r>
          </w:p>
          <w:p w14:paraId="591BE934" w14:textId="77777777" w:rsidR="000B531A" w:rsidRDefault="000B531A" w:rsidP="009C1F66">
            <w:r>
              <w:t xml:space="preserve">    status = -1</w:t>
            </w:r>
          </w:p>
          <w:p w14:paraId="1ECE4B28" w14:textId="77777777" w:rsidR="000B531A" w:rsidRDefault="000B531A" w:rsidP="009C1F66">
            <w:r>
              <w:t>where</w:t>
            </w:r>
          </w:p>
          <w:p w14:paraId="6B25FA25" w14:textId="77777777" w:rsidR="000B531A" w:rsidRDefault="000B531A" w:rsidP="009C1F66">
            <w:r>
              <w:t xml:space="preserve">    userActivateId = 1</w:t>
            </w:r>
          </w:p>
          <w:p w14:paraId="2AFA5B9F" w14:textId="77777777" w:rsidR="000B531A" w:rsidRDefault="000B531A" w:rsidP="009C1F66">
            <w:r>
              <w:rPr>
                <w:rFonts w:hint="eastAsia"/>
              </w:rPr>
              <w:t>充值失败时判断卡密是否需要回收</w:t>
            </w:r>
          </w:p>
          <w:p w14:paraId="6199B81A" w14:textId="77777777" w:rsidR="000B531A" w:rsidRDefault="000B531A" w:rsidP="009C1F66">
            <w:r>
              <w:rPr>
                <w:rFonts w:hint="eastAsia"/>
              </w:rPr>
              <w:t>#</w:t>
            </w:r>
            <w:r>
              <w:rPr>
                <w:rFonts w:hint="eastAsia"/>
              </w:rPr>
              <w:t>卡密回收或异常</w:t>
            </w:r>
          </w:p>
          <w:p w14:paraId="6138B960" w14:textId="77777777" w:rsidR="000B531A" w:rsidRDefault="000B531A" w:rsidP="009C1F66">
            <w:r>
              <w:t xml:space="preserve">update fac_product_cards </w:t>
            </w:r>
          </w:p>
          <w:p w14:paraId="582C8259" w14:textId="77777777" w:rsidR="000B531A" w:rsidRDefault="000B531A" w:rsidP="009C1F66">
            <w:r>
              <w:t xml:space="preserve">set </w:t>
            </w:r>
          </w:p>
          <w:p w14:paraId="3E916E71" w14:textId="77777777" w:rsidR="000B531A" w:rsidRDefault="000B531A" w:rsidP="009C1F66">
            <w:r>
              <w:t xml:space="preserve">    status = </w:t>
            </w:r>
            <w:r>
              <w:rPr>
                <w:rFonts w:hint="eastAsia"/>
              </w:rPr>
              <w:t>-1|1</w:t>
            </w:r>
            <w:r>
              <w:t xml:space="preserve">, </w:t>
            </w:r>
            <w:r>
              <w:rPr>
                <w:rFonts w:hint="eastAsia"/>
              </w:rPr>
              <w:t>#-1</w:t>
            </w:r>
            <w:r>
              <w:rPr>
                <w:rFonts w:hint="eastAsia"/>
              </w:rPr>
              <w:t>异常卡，</w:t>
            </w:r>
            <w:r>
              <w:rPr>
                <w:rFonts w:hint="eastAsia"/>
              </w:rPr>
              <w:t>1-</w:t>
            </w:r>
            <w:r>
              <w:rPr>
                <w:rFonts w:hint="eastAsia"/>
              </w:rPr>
              <w:t>有效卡</w:t>
            </w:r>
          </w:p>
          <w:p w14:paraId="6C46C448" w14:textId="77777777" w:rsidR="000B531A" w:rsidRDefault="000B531A" w:rsidP="009C1F66">
            <w:r>
              <w:rPr>
                <w:rFonts w:hint="eastAsia"/>
              </w:rPr>
              <w:tab/>
              <w:t>statusInfo = '</w:t>
            </w:r>
            <w:r>
              <w:rPr>
                <w:rFonts w:hint="eastAsia"/>
              </w:rPr>
              <w:t>异常卡，异常原因</w:t>
            </w:r>
            <w:r>
              <w:rPr>
                <w:rFonts w:hint="eastAsia"/>
              </w:rPr>
              <w:t>|</w:t>
            </w:r>
            <w:r>
              <w:rPr>
                <w:rFonts w:hint="eastAsia"/>
              </w:rPr>
              <w:t>有效</w:t>
            </w:r>
            <w:r>
              <w:rPr>
                <w:rFonts w:hint="eastAsia"/>
              </w:rPr>
              <w:t>' #</w:t>
            </w:r>
            <w:r>
              <w:rPr>
                <w:rFonts w:hint="eastAsia"/>
              </w:rPr>
              <w:t>填入有效或异常卡</w:t>
            </w:r>
          </w:p>
          <w:p w14:paraId="71E4F930" w14:textId="77777777" w:rsidR="000B531A" w:rsidRDefault="000B531A" w:rsidP="009C1F66">
            <w:r>
              <w:t>where</w:t>
            </w:r>
          </w:p>
          <w:p w14:paraId="78388A2A" w14:textId="77777777" w:rsidR="000B531A" w:rsidRDefault="000B531A" w:rsidP="009C1F66">
            <w:pPr>
              <w:ind w:firstLine="420"/>
            </w:pPr>
            <w:r>
              <w:rPr>
                <w:rFonts w:hint="eastAsia"/>
              </w:rPr>
              <w:t xml:space="preserve">    productCardId = 0; #</w:t>
            </w:r>
            <w:r>
              <w:rPr>
                <w:rFonts w:hint="eastAsia"/>
              </w:rPr>
              <w:t>传入当前获取的卡</w:t>
            </w:r>
            <w:r>
              <w:rPr>
                <w:rFonts w:hint="eastAsia"/>
              </w:rPr>
              <w:t>ID</w:t>
            </w:r>
            <w:r>
              <w:rPr>
                <w:rFonts w:hint="eastAsia"/>
              </w:rPr>
              <w:t>；</w:t>
            </w:r>
          </w:p>
          <w:p w14:paraId="2C196478" w14:textId="77777777" w:rsidR="000B531A" w:rsidRDefault="000B531A" w:rsidP="009C1F66"/>
          <w:p w14:paraId="65302922" w14:textId="77777777" w:rsidR="000B531A" w:rsidRPr="00FF1248" w:rsidRDefault="000B531A" w:rsidP="009C1F66">
            <w:pPr>
              <w:rPr>
                <w:b/>
              </w:rPr>
            </w:pPr>
            <w:r w:rsidRPr="00FF1248">
              <w:rPr>
                <w:rFonts w:hint="eastAsia"/>
                <w:b/>
              </w:rPr>
              <w:t>（</w:t>
            </w:r>
            <w:r w:rsidRPr="00FF1248">
              <w:rPr>
                <w:rFonts w:hint="eastAsia"/>
                <w:b/>
              </w:rPr>
              <w:t>5</w:t>
            </w:r>
            <w:r w:rsidRPr="00FF1248">
              <w:rPr>
                <w:rFonts w:hint="eastAsia"/>
                <w:b/>
              </w:rPr>
              <w:t>）充值成功处理</w:t>
            </w:r>
          </w:p>
          <w:p w14:paraId="03A6D984" w14:textId="77777777" w:rsidR="000B531A" w:rsidRDefault="000B531A" w:rsidP="009C1F66">
            <w:r>
              <w:rPr>
                <w:rFonts w:hint="eastAsia"/>
              </w:rPr>
              <w:t>#</w:t>
            </w:r>
            <w:r>
              <w:rPr>
                <w:rFonts w:hint="eastAsia"/>
              </w:rPr>
              <w:t>设置主订单为成功状态</w:t>
            </w:r>
          </w:p>
          <w:p w14:paraId="32F36077" w14:textId="77777777" w:rsidR="000B531A" w:rsidRDefault="000B531A" w:rsidP="009C1F66">
            <w:r>
              <w:t xml:space="preserve">update fac_user_order </w:t>
            </w:r>
          </w:p>
          <w:p w14:paraId="3DC881F5" w14:textId="77777777" w:rsidR="000B531A" w:rsidRDefault="000B531A" w:rsidP="009C1F66">
            <w:r>
              <w:t xml:space="preserve">set </w:t>
            </w:r>
          </w:p>
          <w:p w14:paraId="502E6DD8" w14:textId="77777777" w:rsidR="000B531A" w:rsidRDefault="000B531A" w:rsidP="009C1F66">
            <w:r>
              <w:rPr>
                <w:rFonts w:hint="eastAsia"/>
              </w:rPr>
              <w:t xml:space="preserve">    status = 3, #</w:t>
            </w:r>
            <w:r>
              <w:rPr>
                <w:rFonts w:hint="eastAsia"/>
              </w:rPr>
              <w:t>订单完成</w:t>
            </w:r>
          </w:p>
          <w:p w14:paraId="2038C925" w14:textId="77777777" w:rsidR="000B531A" w:rsidRDefault="000B531A" w:rsidP="009C1F66">
            <w:r>
              <w:rPr>
                <w:rFonts w:hint="eastAsia"/>
              </w:rPr>
              <w:t xml:space="preserve">    statusInfo = '</w:t>
            </w:r>
            <w:r>
              <w:rPr>
                <w:rFonts w:hint="eastAsia"/>
              </w:rPr>
              <w:t>订单完成</w:t>
            </w:r>
            <w:r>
              <w:rPr>
                <w:rFonts w:hint="eastAsia"/>
              </w:rPr>
              <w:t>'</w:t>
            </w:r>
          </w:p>
          <w:p w14:paraId="3D894378" w14:textId="77777777" w:rsidR="000B531A" w:rsidRDefault="000B531A" w:rsidP="009C1F66">
            <w:r>
              <w:t>where</w:t>
            </w:r>
          </w:p>
          <w:p w14:paraId="55EE20D1" w14:textId="77777777" w:rsidR="000B531A" w:rsidRDefault="000B531A" w:rsidP="009C1F66">
            <w:r>
              <w:t xml:space="preserve">    userOrderId = 1</w:t>
            </w:r>
          </w:p>
          <w:p w14:paraId="2B6DE40B" w14:textId="77777777" w:rsidR="000B531A" w:rsidRDefault="000B531A" w:rsidP="009C1F66">
            <w:r>
              <w:rPr>
                <w:rFonts w:hint="eastAsia"/>
              </w:rPr>
              <w:t>#</w:t>
            </w:r>
            <w:r>
              <w:rPr>
                <w:rFonts w:hint="eastAsia"/>
              </w:rPr>
              <w:t>设置订单明细为成功状态</w:t>
            </w:r>
          </w:p>
          <w:p w14:paraId="31D245F9" w14:textId="77777777" w:rsidR="000B531A" w:rsidRDefault="000B531A" w:rsidP="009C1F66">
            <w:r>
              <w:t>UPDATE `ott_cms`.`fac_user_order_activate`</w:t>
            </w:r>
          </w:p>
          <w:p w14:paraId="6AD34256" w14:textId="77777777" w:rsidR="000B531A" w:rsidRDefault="000B531A" w:rsidP="009C1F66">
            <w:r>
              <w:t>SET</w:t>
            </w:r>
          </w:p>
          <w:p w14:paraId="45A4D820" w14:textId="77777777" w:rsidR="000B531A" w:rsidRDefault="000B531A" w:rsidP="009C1F66">
            <w:r>
              <w:rPr>
                <w:rFonts w:hint="eastAsia"/>
              </w:rPr>
              <w:t>`status` = 2, #</w:t>
            </w:r>
            <w:r>
              <w:rPr>
                <w:rFonts w:hint="eastAsia"/>
              </w:rPr>
              <w:t>充值成功</w:t>
            </w:r>
          </w:p>
          <w:p w14:paraId="60041944" w14:textId="77777777" w:rsidR="000B531A" w:rsidRDefault="000B531A" w:rsidP="009C1F66">
            <w:r>
              <w:rPr>
                <w:rFonts w:hint="eastAsia"/>
              </w:rPr>
              <w:t>`aaaOrderNo` = &lt;{aaaOrderNo: }&gt;, #</w:t>
            </w:r>
            <w:r>
              <w:rPr>
                <w:rFonts w:hint="eastAsia"/>
              </w:rPr>
              <w:t>传入</w:t>
            </w:r>
            <w:r>
              <w:rPr>
                <w:rFonts w:hint="eastAsia"/>
              </w:rPr>
              <w:t>AAA</w:t>
            </w:r>
            <w:r>
              <w:rPr>
                <w:rFonts w:hint="eastAsia"/>
              </w:rPr>
              <w:t>返回的订单号</w:t>
            </w:r>
          </w:p>
          <w:p w14:paraId="184A3726" w14:textId="77777777" w:rsidR="000B531A" w:rsidRDefault="000B531A" w:rsidP="009C1F66">
            <w:r>
              <w:rPr>
                <w:rFonts w:hint="eastAsia"/>
              </w:rPr>
              <w:t>`aaaStatusCode` = &lt;{aaaStatusCode: }&gt;, #</w:t>
            </w:r>
            <w:r>
              <w:rPr>
                <w:rFonts w:hint="eastAsia"/>
              </w:rPr>
              <w:t>传入</w:t>
            </w:r>
            <w:r>
              <w:rPr>
                <w:rFonts w:hint="eastAsia"/>
              </w:rPr>
              <w:t>AAA</w:t>
            </w:r>
            <w:r>
              <w:rPr>
                <w:rFonts w:hint="eastAsia"/>
              </w:rPr>
              <w:t>返回的状态码</w:t>
            </w:r>
          </w:p>
          <w:p w14:paraId="7232606D" w14:textId="77777777" w:rsidR="000B531A" w:rsidRDefault="000B531A" w:rsidP="009C1F66">
            <w:r>
              <w:rPr>
                <w:rFonts w:hint="eastAsia"/>
              </w:rPr>
              <w:t>`aaaStatusReason` = &lt;{aaaStatusReason: }&gt;, #</w:t>
            </w:r>
            <w:r>
              <w:rPr>
                <w:rFonts w:hint="eastAsia"/>
              </w:rPr>
              <w:t>传入</w:t>
            </w:r>
            <w:r>
              <w:rPr>
                <w:rFonts w:hint="eastAsia"/>
              </w:rPr>
              <w:t>AAA</w:t>
            </w:r>
            <w:r>
              <w:rPr>
                <w:rFonts w:hint="eastAsia"/>
              </w:rPr>
              <w:t>的</w:t>
            </w:r>
            <w:r>
              <w:rPr>
                <w:rFonts w:hint="eastAsia"/>
              </w:rPr>
              <w:t>Response</w:t>
            </w:r>
          </w:p>
          <w:p w14:paraId="11AA3B93" w14:textId="77777777" w:rsidR="000B531A" w:rsidRDefault="000B531A" w:rsidP="009C1F66">
            <w:r>
              <w:rPr>
                <w:rFonts w:hint="eastAsia"/>
              </w:rPr>
              <w:t>WHERE `userActivateId` = &lt;{expr}&gt;; #</w:t>
            </w:r>
            <w:r>
              <w:rPr>
                <w:rFonts w:hint="eastAsia"/>
              </w:rPr>
              <w:t>传入当前订单明细</w:t>
            </w:r>
            <w:r>
              <w:rPr>
                <w:rFonts w:hint="eastAsia"/>
              </w:rPr>
              <w:t>ID</w:t>
            </w:r>
          </w:p>
          <w:p w14:paraId="4ABC2130" w14:textId="77777777" w:rsidR="000B531A" w:rsidRDefault="000B531A" w:rsidP="009C1F66">
            <w:r>
              <w:rPr>
                <w:rFonts w:hint="eastAsia"/>
              </w:rPr>
              <w:t>#</w:t>
            </w:r>
            <w:r>
              <w:rPr>
                <w:rFonts w:hint="eastAsia"/>
              </w:rPr>
              <w:t>设置卡密为充值完成状态</w:t>
            </w:r>
          </w:p>
          <w:p w14:paraId="2E51FD6A" w14:textId="77777777" w:rsidR="000B531A" w:rsidRDefault="000B531A" w:rsidP="009C1F66">
            <w:r>
              <w:t xml:space="preserve">update fac_product_cards </w:t>
            </w:r>
          </w:p>
          <w:p w14:paraId="1A739038" w14:textId="77777777" w:rsidR="000B531A" w:rsidRDefault="000B531A" w:rsidP="009C1F66">
            <w:r>
              <w:t xml:space="preserve">set </w:t>
            </w:r>
          </w:p>
          <w:p w14:paraId="5E707D79" w14:textId="77777777" w:rsidR="000B531A" w:rsidRDefault="000B531A" w:rsidP="009C1F66">
            <w:r>
              <w:rPr>
                <w:rFonts w:hint="eastAsia"/>
              </w:rPr>
              <w:t xml:space="preserve">    status = -3, #3-</w:t>
            </w:r>
            <w:r>
              <w:rPr>
                <w:rFonts w:hint="eastAsia"/>
              </w:rPr>
              <w:t>充值完成</w:t>
            </w:r>
          </w:p>
          <w:p w14:paraId="1C8A6F97" w14:textId="77777777" w:rsidR="000B531A" w:rsidRDefault="000B531A" w:rsidP="009C1F66">
            <w:r>
              <w:rPr>
                <w:rFonts w:hint="eastAsia"/>
              </w:rPr>
              <w:tab/>
              <w:t>statusInfo = '</w:t>
            </w:r>
            <w:r>
              <w:rPr>
                <w:rFonts w:hint="eastAsia"/>
              </w:rPr>
              <w:t>充值完成</w:t>
            </w:r>
            <w:r>
              <w:rPr>
                <w:rFonts w:hint="eastAsia"/>
              </w:rPr>
              <w:t>' #</w:t>
            </w:r>
            <w:r>
              <w:rPr>
                <w:rFonts w:hint="eastAsia"/>
              </w:rPr>
              <w:t>填入充值完居</w:t>
            </w:r>
          </w:p>
          <w:p w14:paraId="05E7A52A" w14:textId="77777777" w:rsidR="000B531A" w:rsidRDefault="000B531A" w:rsidP="009C1F66">
            <w:r>
              <w:t>where</w:t>
            </w:r>
          </w:p>
          <w:p w14:paraId="22B7DD4E" w14:textId="77777777" w:rsidR="000B531A" w:rsidRDefault="000B531A" w:rsidP="009C1F66">
            <w:pPr>
              <w:ind w:firstLine="420"/>
            </w:pPr>
            <w:r>
              <w:rPr>
                <w:rFonts w:hint="eastAsia"/>
              </w:rPr>
              <w:t>productCardId = 0; #</w:t>
            </w:r>
            <w:r>
              <w:rPr>
                <w:rFonts w:hint="eastAsia"/>
              </w:rPr>
              <w:t>传入当前获取的卡</w:t>
            </w:r>
            <w:r>
              <w:rPr>
                <w:rFonts w:hint="eastAsia"/>
              </w:rPr>
              <w:t>ID</w:t>
            </w:r>
            <w:r>
              <w:rPr>
                <w:rFonts w:hint="eastAsia"/>
              </w:rPr>
              <w:t>；</w:t>
            </w:r>
          </w:p>
          <w:p w14:paraId="02B1B0C9" w14:textId="77777777" w:rsidR="000B531A" w:rsidRDefault="000B531A" w:rsidP="009C1F66"/>
          <w:p w14:paraId="75D7D261" w14:textId="77777777" w:rsidR="000B531A" w:rsidRDefault="000B531A" w:rsidP="009C1F66"/>
          <w:p w14:paraId="73AEB864" w14:textId="77777777" w:rsidR="000B531A" w:rsidRDefault="000B531A" w:rsidP="009C1F66">
            <w:r>
              <w:rPr>
                <w:rFonts w:hint="eastAsia"/>
              </w:rPr>
              <w:t>5.</w:t>
            </w:r>
            <w:r>
              <w:rPr>
                <w:rFonts w:hint="eastAsia"/>
              </w:rPr>
              <w:t>结束处理</w:t>
            </w:r>
          </w:p>
          <w:p w14:paraId="10E4CD7E" w14:textId="77777777" w:rsidR="000B531A" w:rsidRDefault="000B531A" w:rsidP="009C1F66">
            <w:r>
              <w:rPr>
                <w:rFonts w:hint="eastAsia"/>
              </w:rPr>
              <w:t xml:space="preserve"> </w:t>
            </w:r>
            <w:r>
              <w:rPr>
                <w:rFonts w:hint="eastAsia"/>
              </w:rPr>
              <w:t>移除订单号的</w:t>
            </w:r>
            <w:r>
              <w:rPr>
                <w:rFonts w:hint="eastAsia"/>
              </w:rPr>
              <w:t>Redis</w:t>
            </w:r>
            <w:r>
              <w:rPr>
                <w:rFonts w:hint="eastAsia"/>
              </w:rPr>
              <w:t>防止并发标志缓存</w:t>
            </w:r>
          </w:p>
          <w:p w14:paraId="34AC0350" w14:textId="77777777" w:rsidR="000B531A" w:rsidRPr="009854FC" w:rsidRDefault="000B531A" w:rsidP="009C1F66">
            <w:pPr>
              <w:rPr>
                <w:b/>
              </w:rPr>
            </w:pPr>
            <w:r w:rsidRPr="009854FC">
              <w:rPr>
                <w:rFonts w:hint="eastAsia"/>
                <w:b/>
              </w:rPr>
              <w:t xml:space="preserve"> </w:t>
            </w:r>
            <w:r w:rsidRPr="009854FC">
              <w:rPr>
                <w:rFonts w:hint="eastAsia"/>
                <w:b/>
              </w:rPr>
              <w:t>成功处理：</w:t>
            </w:r>
          </w:p>
          <w:p w14:paraId="4607D1CE" w14:textId="77777777" w:rsidR="000B531A" w:rsidRPr="00800A73" w:rsidRDefault="000B531A" w:rsidP="009C1F66">
            <w:r w:rsidRPr="00800A73">
              <w:rPr>
                <w:rFonts w:hint="eastAsia"/>
              </w:rPr>
              <w:t xml:space="preserve"> </w:t>
            </w:r>
            <w:r w:rsidRPr="00800A73">
              <w:rPr>
                <w:rFonts w:hint="eastAsia"/>
              </w:rPr>
              <w:t>返回数据中的订单为号兑换卡激活时</w:t>
            </w:r>
            <w:r w:rsidRPr="00800A73">
              <w:rPr>
                <w:rFonts w:hint="eastAsia"/>
              </w:rPr>
              <w:t>AAA</w:t>
            </w:r>
            <w:r w:rsidRPr="00800A73">
              <w:rPr>
                <w:rFonts w:hint="eastAsia"/>
              </w:rPr>
              <w:t>返回的芒果的业务订单号</w:t>
            </w:r>
          </w:p>
          <w:p w14:paraId="35089917" w14:textId="77777777" w:rsidR="000B531A" w:rsidRDefault="000B531A" w:rsidP="009C1F66">
            <w:r>
              <w:rPr>
                <w:rFonts w:hint="eastAsia"/>
              </w:rPr>
              <w:t xml:space="preserve">   #</w:t>
            </w:r>
            <w:r>
              <w:rPr>
                <w:rFonts w:hint="eastAsia"/>
              </w:rPr>
              <w:t>查询订单激活成功的</w:t>
            </w:r>
            <w:r>
              <w:rPr>
                <w:rFonts w:hint="eastAsia"/>
              </w:rPr>
              <w:t>AAA</w:t>
            </w:r>
            <w:r>
              <w:rPr>
                <w:rFonts w:hint="eastAsia"/>
              </w:rPr>
              <w:t>订单号</w:t>
            </w:r>
          </w:p>
          <w:p w14:paraId="25E5C540" w14:textId="77777777" w:rsidR="000B531A" w:rsidRDefault="000B531A" w:rsidP="009C1F66">
            <w:pPr>
              <w:ind w:leftChars="200" w:left="420"/>
            </w:pPr>
            <w:r>
              <w:t xml:space="preserve">SELECT </w:t>
            </w:r>
          </w:p>
          <w:p w14:paraId="7ACCDD12" w14:textId="77777777" w:rsidR="000B531A" w:rsidRDefault="000B531A" w:rsidP="009C1F66">
            <w:pPr>
              <w:ind w:leftChars="200" w:left="420"/>
            </w:pPr>
            <w:r>
              <w:t xml:space="preserve">    aaaOrderNo</w:t>
            </w:r>
          </w:p>
          <w:p w14:paraId="2049FDEB" w14:textId="77777777" w:rsidR="000B531A" w:rsidRDefault="000B531A" w:rsidP="009C1F66">
            <w:pPr>
              <w:ind w:leftChars="200" w:left="420"/>
            </w:pPr>
            <w:r>
              <w:t>FROM</w:t>
            </w:r>
          </w:p>
          <w:p w14:paraId="519ED5F2" w14:textId="77777777" w:rsidR="000B531A" w:rsidRDefault="000B531A" w:rsidP="009C1F66">
            <w:pPr>
              <w:ind w:leftChars="200" w:left="420"/>
            </w:pPr>
            <w:r>
              <w:t xml:space="preserve">    fac_user_order_activate</w:t>
            </w:r>
          </w:p>
          <w:p w14:paraId="558279E2" w14:textId="77777777" w:rsidR="000B531A" w:rsidRDefault="000B531A" w:rsidP="009C1F66">
            <w:pPr>
              <w:ind w:leftChars="200" w:left="420"/>
            </w:pPr>
            <w:r>
              <w:t>WHERE</w:t>
            </w:r>
          </w:p>
          <w:p w14:paraId="098AAC32" w14:textId="77777777" w:rsidR="000B531A" w:rsidRDefault="000B531A" w:rsidP="009C1F66">
            <w:pPr>
              <w:ind w:leftChars="200" w:left="420"/>
            </w:pPr>
            <w:r>
              <w:rPr>
                <w:rFonts w:hint="eastAsia"/>
              </w:rPr>
              <w:t xml:space="preserve">    userOrderId = 1 #</w:t>
            </w:r>
            <w:r>
              <w:rPr>
                <w:rFonts w:hint="eastAsia"/>
              </w:rPr>
              <w:t>主订单号</w:t>
            </w:r>
            <w:r>
              <w:rPr>
                <w:rFonts w:hint="eastAsia"/>
              </w:rPr>
              <w:t>ID</w:t>
            </w:r>
          </w:p>
          <w:p w14:paraId="27FCAC85" w14:textId="77777777" w:rsidR="000B531A" w:rsidRDefault="000B531A" w:rsidP="009C1F66">
            <w:pPr>
              <w:ind w:leftChars="200" w:left="420"/>
            </w:pPr>
            <w:r>
              <w:rPr>
                <w:rFonts w:hint="eastAsia"/>
              </w:rPr>
              <w:t xml:space="preserve">    AND status = 2 #2-</w:t>
            </w:r>
            <w:r>
              <w:rPr>
                <w:rFonts w:hint="eastAsia"/>
              </w:rPr>
              <w:t>激活成功</w:t>
            </w:r>
          </w:p>
          <w:p w14:paraId="23732031" w14:textId="77777777" w:rsidR="000B531A" w:rsidRDefault="000B531A" w:rsidP="009C1F66">
            <w:pPr>
              <w:ind w:leftChars="200" w:left="420"/>
            </w:pPr>
            <w:r>
              <w:t>LIMIT 1</w:t>
            </w:r>
          </w:p>
          <w:p w14:paraId="12A6C248" w14:textId="77777777" w:rsidR="000B531A" w:rsidRDefault="000B531A" w:rsidP="009C1F66">
            <w:pPr>
              <w:ind w:leftChars="200" w:left="420"/>
            </w:pPr>
            <w:r>
              <w:rPr>
                <w:rFonts w:hint="eastAsia"/>
              </w:rPr>
              <w:t>订单己完成，直接返回激活成功的</w:t>
            </w:r>
            <w:r>
              <w:rPr>
                <w:rFonts w:hint="eastAsia"/>
              </w:rPr>
              <w:t>AAA</w:t>
            </w:r>
            <w:r>
              <w:rPr>
                <w:rFonts w:hint="eastAsia"/>
              </w:rPr>
              <w:t>的订单号</w:t>
            </w:r>
          </w:p>
          <w:p w14:paraId="22780CC4" w14:textId="77777777" w:rsidR="000B531A" w:rsidRPr="009854FC" w:rsidRDefault="000B531A" w:rsidP="009C1F66">
            <w:pPr>
              <w:rPr>
                <w:b/>
              </w:rPr>
            </w:pPr>
            <w:r w:rsidRPr="009854FC">
              <w:rPr>
                <w:rFonts w:hint="eastAsia"/>
                <w:b/>
              </w:rPr>
              <w:t xml:space="preserve"> </w:t>
            </w:r>
            <w:r w:rsidRPr="009854FC">
              <w:rPr>
                <w:rFonts w:hint="eastAsia"/>
                <w:b/>
              </w:rPr>
              <w:t>失败处理：</w:t>
            </w:r>
          </w:p>
          <w:p w14:paraId="728E6F0D" w14:textId="77777777" w:rsidR="000B531A" w:rsidRPr="002C38EE" w:rsidRDefault="000B531A" w:rsidP="009C1F66">
            <w:r w:rsidRPr="002C38EE">
              <w:rPr>
                <w:rFonts w:hint="eastAsia"/>
              </w:rPr>
              <w:t xml:space="preserve">   </w:t>
            </w:r>
            <w:r w:rsidRPr="002C38EE">
              <w:rPr>
                <w:rFonts w:hint="eastAsia"/>
              </w:rPr>
              <w:t>返回错误信息</w:t>
            </w:r>
          </w:p>
          <w:p w14:paraId="5D473A3C" w14:textId="77777777" w:rsidR="000B531A" w:rsidRPr="00D77096" w:rsidRDefault="000B531A" w:rsidP="009C1F66">
            <w:pPr>
              <w:rPr>
                <w:color w:val="000000"/>
              </w:rPr>
            </w:pPr>
          </w:p>
        </w:tc>
      </w:tr>
      <w:tr w:rsidR="000B531A" w14:paraId="014F4B7E" w14:textId="77777777" w:rsidTr="009C1F66">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4B57C5E2" w14:textId="77777777" w:rsidR="000B531A" w:rsidRPr="00C9018A" w:rsidRDefault="000B531A" w:rsidP="009C1F66">
            <w:pPr>
              <w:rPr>
                <w:b/>
                <w:color w:val="000000"/>
              </w:rPr>
            </w:pPr>
            <w:r w:rsidRPr="00C9018A">
              <w:rPr>
                <w:rFonts w:hint="eastAsia"/>
                <w:b/>
                <w:color w:val="000000"/>
              </w:rPr>
              <w:t>更新记录</w:t>
            </w:r>
          </w:p>
        </w:tc>
      </w:tr>
      <w:tr w:rsidR="000B531A" w14:paraId="2A1C3936"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A0FD2D3" w14:textId="77777777" w:rsidR="000B531A" w:rsidRPr="00BA1F0B" w:rsidRDefault="000B531A" w:rsidP="009C1F66">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C17CF62" w14:textId="77777777" w:rsidR="000B531A" w:rsidRPr="00BA1F0B" w:rsidRDefault="000B531A" w:rsidP="009C1F66">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87BA2AB" w14:textId="77777777" w:rsidR="000B531A" w:rsidRPr="00BA1F0B" w:rsidRDefault="000B531A" w:rsidP="009C1F66">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B531A" w14:paraId="32B07DE1"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7CBA436" w14:textId="5071982F" w:rsidR="000B531A" w:rsidRDefault="0030425E" w:rsidP="009C1F66">
            <w:pPr>
              <w:rPr>
                <w:color w:val="000000"/>
              </w:rPr>
            </w:pPr>
            <w:r>
              <w:rPr>
                <w:rFonts w:hint="eastAsia"/>
                <w:color w:val="000000"/>
              </w:rPr>
              <w:t>2017-08-29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7A676C0D" w14:textId="37D0E1FB" w:rsidR="000B531A" w:rsidRDefault="0030425E" w:rsidP="009C1F66">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6CA93704" w14:textId="637A3AFD" w:rsidR="000B531A" w:rsidRDefault="0030425E" w:rsidP="009C1F66">
            <w:pPr>
              <w:tabs>
                <w:tab w:val="center" w:pos="2460"/>
                <w:tab w:val="left" w:pos="3555"/>
              </w:tabs>
              <w:jc w:val="left"/>
              <w:rPr>
                <w:color w:val="000000"/>
              </w:rPr>
            </w:pPr>
            <w:r>
              <w:rPr>
                <w:rFonts w:hint="eastAsia"/>
                <w:szCs w:val="28"/>
              </w:rPr>
              <w:t>乐视</w:t>
            </w:r>
            <w:r>
              <w:rPr>
                <w:rFonts w:hint="eastAsia"/>
                <w:szCs w:val="28"/>
              </w:rPr>
              <w:t>appid</w:t>
            </w:r>
            <w:r>
              <w:rPr>
                <w:rFonts w:hint="eastAsia"/>
                <w:szCs w:val="28"/>
              </w:rPr>
              <w:t>使用乐视</w:t>
            </w:r>
            <w:r>
              <w:rPr>
                <w:rFonts w:hint="eastAsia"/>
                <w:szCs w:val="28"/>
              </w:rPr>
              <w:t>userid</w:t>
            </w:r>
            <w:r>
              <w:rPr>
                <w:rFonts w:hint="eastAsia"/>
                <w:szCs w:val="28"/>
              </w:rPr>
              <w:t>发货，反查芒果</w:t>
            </w:r>
            <w:r>
              <w:rPr>
                <w:rFonts w:hint="eastAsia"/>
                <w:szCs w:val="28"/>
              </w:rPr>
              <w:t>uuid</w:t>
            </w:r>
            <w:r>
              <w:rPr>
                <w:rFonts w:hint="eastAsia"/>
                <w:szCs w:val="28"/>
              </w:rPr>
              <w:t>，未注册时需要先注册芒果帐号。</w:t>
            </w:r>
          </w:p>
        </w:tc>
      </w:tr>
      <w:tr w:rsidR="0002399C" w14:paraId="0753E30A"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0E16BE46" w14:textId="1CB9F1F6" w:rsidR="0002399C" w:rsidRDefault="0002399C" w:rsidP="009C1F66">
            <w:pPr>
              <w:rPr>
                <w:color w:val="000000"/>
              </w:rPr>
            </w:pPr>
            <w:r>
              <w:rPr>
                <w:rFonts w:hint="eastAsia"/>
                <w:color w:val="000000"/>
              </w:rPr>
              <w:t>2017-10-19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198E4080" w14:textId="2708803D" w:rsidR="0002399C" w:rsidRDefault="0002399C" w:rsidP="009C1F66">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C2C7982" w14:textId="77777777" w:rsidR="0002399C" w:rsidRDefault="0002399C" w:rsidP="0002399C">
            <w:pPr>
              <w:widowControl/>
              <w:jc w:val="left"/>
              <w:rPr>
                <w:szCs w:val="28"/>
              </w:rPr>
            </w:pPr>
            <w:r>
              <w:rPr>
                <w:rFonts w:hint="eastAsia"/>
                <w:szCs w:val="28"/>
              </w:rPr>
              <w:t>解决发货接口并发问题导致同一个兑换卡被多个订单争抢的问题：</w:t>
            </w:r>
          </w:p>
          <w:p w14:paraId="213E1F6F" w14:textId="77777777" w:rsidR="0002399C" w:rsidRDefault="0002399C" w:rsidP="0002399C">
            <w:pPr>
              <w:widowControl/>
              <w:jc w:val="left"/>
              <w:rPr>
                <w:szCs w:val="28"/>
              </w:rPr>
            </w:pPr>
            <w:r>
              <w:rPr>
                <w:rFonts w:hint="eastAsia"/>
                <w:szCs w:val="28"/>
              </w:rPr>
              <w:t>DB</w:t>
            </w:r>
            <w:r>
              <w:rPr>
                <w:rFonts w:hint="eastAsia"/>
                <w:szCs w:val="28"/>
              </w:rPr>
              <w:t>库存表增加字段：</w:t>
            </w:r>
            <w:proofErr w:type="spellStart"/>
            <w:r>
              <w:rPr>
                <w:rFonts w:hint="eastAsia"/>
                <w:szCs w:val="28"/>
              </w:rPr>
              <w:t>lockId</w:t>
            </w:r>
            <w:proofErr w:type="spellEnd"/>
            <w:r>
              <w:rPr>
                <w:rFonts w:hint="eastAsia"/>
                <w:szCs w:val="28"/>
              </w:rPr>
              <w:t>，用于锁定某个订单使用</w:t>
            </w:r>
          </w:p>
          <w:p w14:paraId="4DEFC2CB" w14:textId="4062C6C9" w:rsidR="00E01286" w:rsidRDefault="00E01286" w:rsidP="0002399C">
            <w:pPr>
              <w:widowControl/>
              <w:jc w:val="left"/>
              <w:rPr>
                <w:szCs w:val="28"/>
              </w:rPr>
            </w:pPr>
            <w:r>
              <w:rPr>
                <w:rFonts w:hint="eastAsia"/>
                <w:szCs w:val="28"/>
              </w:rPr>
              <w:t>详见</w:t>
            </w:r>
            <w:r>
              <w:rPr>
                <w:rFonts w:hint="eastAsia"/>
                <w:szCs w:val="28"/>
              </w:rPr>
              <w:t>SQL</w:t>
            </w:r>
            <w:r>
              <w:rPr>
                <w:rFonts w:hint="eastAsia"/>
                <w:szCs w:val="28"/>
              </w:rPr>
              <w:t>修改</w:t>
            </w:r>
          </w:p>
          <w:p w14:paraId="014D2367" w14:textId="77777777" w:rsidR="0002399C" w:rsidRDefault="0002399C" w:rsidP="009C1F66">
            <w:pPr>
              <w:tabs>
                <w:tab w:val="center" w:pos="2460"/>
                <w:tab w:val="left" w:pos="3555"/>
              </w:tabs>
              <w:jc w:val="left"/>
              <w:rPr>
                <w:szCs w:val="28"/>
              </w:rPr>
            </w:pPr>
          </w:p>
        </w:tc>
      </w:tr>
    </w:tbl>
    <w:p w14:paraId="37D9EA18" w14:textId="77777777" w:rsidR="000B531A" w:rsidRPr="00EA0463" w:rsidRDefault="000B531A" w:rsidP="000B531A"/>
    <w:p w14:paraId="3DF66DE4" w14:textId="77777777" w:rsidR="000B531A" w:rsidRDefault="000B531A" w:rsidP="000B531A">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B531A" w14:paraId="52E4209A" w14:textId="77777777" w:rsidTr="009C1F66">
        <w:tc>
          <w:tcPr>
            <w:tcW w:w="1843" w:type="dxa"/>
            <w:shd w:val="clear" w:color="auto" w:fill="808080"/>
          </w:tcPr>
          <w:p w14:paraId="31E28F22" w14:textId="77777777" w:rsidR="000B531A" w:rsidRDefault="000B531A" w:rsidP="009C1F66">
            <w:r>
              <w:rPr>
                <w:rFonts w:hint="eastAsia"/>
              </w:rPr>
              <w:t>参数名称</w:t>
            </w:r>
          </w:p>
        </w:tc>
        <w:tc>
          <w:tcPr>
            <w:tcW w:w="1417" w:type="dxa"/>
            <w:shd w:val="clear" w:color="auto" w:fill="808080"/>
          </w:tcPr>
          <w:p w14:paraId="5B99D3E1" w14:textId="77777777" w:rsidR="000B531A" w:rsidRDefault="000B531A" w:rsidP="009C1F66">
            <w:r>
              <w:rPr>
                <w:rFonts w:hint="eastAsia"/>
              </w:rPr>
              <w:t>位置</w:t>
            </w:r>
          </w:p>
        </w:tc>
        <w:tc>
          <w:tcPr>
            <w:tcW w:w="5103" w:type="dxa"/>
            <w:shd w:val="clear" w:color="auto" w:fill="808080"/>
          </w:tcPr>
          <w:p w14:paraId="37625859" w14:textId="77777777" w:rsidR="000B531A" w:rsidRDefault="000B531A" w:rsidP="009C1F66">
            <w:r>
              <w:rPr>
                <w:rFonts w:hint="eastAsia"/>
              </w:rPr>
              <w:t>含义</w:t>
            </w:r>
          </w:p>
        </w:tc>
      </w:tr>
      <w:tr w:rsidR="000B531A" w14:paraId="11A51031" w14:textId="77777777" w:rsidTr="009C1F66">
        <w:tc>
          <w:tcPr>
            <w:tcW w:w="1843" w:type="dxa"/>
          </w:tcPr>
          <w:p w14:paraId="14C39EB9" w14:textId="77777777" w:rsidR="000B531A" w:rsidRDefault="000B531A" w:rsidP="009C1F66">
            <w:r>
              <w:rPr>
                <w:rFonts w:hint="eastAsia"/>
              </w:rPr>
              <w:t>CODE</w:t>
            </w:r>
          </w:p>
        </w:tc>
        <w:tc>
          <w:tcPr>
            <w:tcW w:w="1417" w:type="dxa"/>
          </w:tcPr>
          <w:p w14:paraId="2FACCC77" w14:textId="77777777" w:rsidR="000B531A" w:rsidRDefault="000B531A" w:rsidP="009C1F66">
            <w:r>
              <w:rPr>
                <w:rFonts w:hint="eastAsia"/>
              </w:rPr>
              <w:t>RESPONSE</w:t>
            </w:r>
          </w:p>
        </w:tc>
        <w:tc>
          <w:tcPr>
            <w:tcW w:w="5103" w:type="dxa"/>
          </w:tcPr>
          <w:p w14:paraId="132CBFFC" w14:textId="77777777" w:rsidR="000B531A" w:rsidRDefault="000B531A" w:rsidP="009C1F66">
            <w:pPr>
              <w:autoSpaceDE w:val="0"/>
              <w:autoSpaceDN w:val="0"/>
              <w:adjustRightInd w:val="0"/>
              <w:jc w:val="left"/>
            </w:pPr>
            <w:r>
              <w:rPr>
                <w:rFonts w:hint="eastAsia"/>
              </w:rPr>
              <w:t xml:space="preserve">200 </w:t>
            </w:r>
            <w:r>
              <w:rPr>
                <w:rFonts w:hint="eastAsia"/>
              </w:rPr>
              <w:t>成功</w:t>
            </w:r>
            <w:r>
              <w:rPr>
                <w:rFonts w:hint="eastAsia"/>
              </w:rPr>
              <w:t xml:space="preserve"> </w:t>
            </w:r>
          </w:p>
          <w:p w14:paraId="36CDD65A" w14:textId="77777777" w:rsidR="000B531A" w:rsidRDefault="000B531A" w:rsidP="009C1F66">
            <w:r>
              <w:rPr>
                <w:rFonts w:hint="eastAsia"/>
              </w:rPr>
              <w:t>其它</w:t>
            </w:r>
            <w:r>
              <w:rPr>
                <w:rFonts w:hint="eastAsia"/>
              </w:rPr>
              <w:t>,</w:t>
            </w:r>
            <w:r>
              <w:rPr>
                <w:rFonts w:hint="eastAsia"/>
              </w:rPr>
              <w:t>读取失败</w:t>
            </w:r>
          </w:p>
        </w:tc>
      </w:tr>
      <w:tr w:rsidR="000B531A" w14:paraId="208C6625" w14:textId="77777777" w:rsidTr="009C1F66">
        <w:tc>
          <w:tcPr>
            <w:tcW w:w="1843" w:type="dxa"/>
          </w:tcPr>
          <w:p w14:paraId="046AE4F2" w14:textId="77777777" w:rsidR="000B531A" w:rsidRDefault="000B531A" w:rsidP="009C1F66">
            <w:r>
              <w:rPr>
                <w:rFonts w:hint="eastAsia"/>
              </w:rPr>
              <w:t>返回值</w:t>
            </w:r>
          </w:p>
        </w:tc>
        <w:tc>
          <w:tcPr>
            <w:tcW w:w="1417" w:type="dxa"/>
          </w:tcPr>
          <w:p w14:paraId="13DDD3C9" w14:textId="77777777" w:rsidR="000B531A" w:rsidRDefault="000B531A" w:rsidP="009C1F66">
            <w:r>
              <w:rPr>
                <w:rFonts w:hint="eastAsia"/>
              </w:rPr>
              <w:t>BODY</w:t>
            </w:r>
          </w:p>
        </w:tc>
        <w:tc>
          <w:tcPr>
            <w:tcW w:w="5103" w:type="dxa"/>
          </w:tcPr>
          <w:p w14:paraId="40127E84" w14:textId="77777777" w:rsidR="000B531A" w:rsidRDefault="000B531A" w:rsidP="009C1F66">
            <w:pPr>
              <w:rPr>
                <w:color w:val="000000"/>
              </w:rPr>
            </w:pPr>
          </w:p>
        </w:tc>
      </w:tr>
      <w:tr w:rsidR="000B531A" w14:paraId="47EE8090" w14:textId="77777777" w:rsidTr="009C1F66">
        <w:tc>
          <w:tcPr>
            <w:tcW w:w="8363" w:type="dxa"/>
            <w:gridSpan w:val="3"/>
          </w:tcPr>
          <w:p w14:paraId="45376B43" w14:textId="77777777" w:rsidR="000B531A" w:rsidRDefault="000B531A" w:rsidP="009C1F66">
            <w:pPr>
              <w:ind w:leftChars="50" w:left="105"/>
              <w:rPr>
                <w:color w:val="000000"/>
              </w:rPr>
            </w:pPr>
            <w:r>
              <w:rPr>
                <w:rFonts w:hint="eastAsia"/>
                <w:color w:val="000000"/>
              </w:rPr>
              <w:t>未加密返回格试：</w:t>
            </w:r>
          </w:p>
          <w:p w14:paraId="7A1AD0AA" w14:textId="77777777" w:rsidR="000B531A" w:rsidRPr="00124675" w:rsidRDefault="000B531A" w:rsidP="009C1F66">
            <w:pPr>
              <w:ind w:leftChars="50" w:left="105"/>
              <w:rPr>
                <w:color w:val="000000"/>
              </w:rPr>
            </w:pPr>
            <w:r w:rsidRPr="00124675">
              <w:rPr>
                <w:color w:val="000000"/>
              </w:rPr>
              <w:t>{</w:t>
            </w:r>
          </w:p>
          <w:p w14:paraId="71C3F61A" w14:textId="77777777" w:rsidR="000B531A" w:rsidRPr="00CA7C55" w:rsidRDefault="000B531A" w:rsidP="009C1F66">
            <w:pPr>
              <w:ind w:leftChars="50" w:left="105"/>
            </w:pPr>
            <w:r w:rsidRPr="00CA7C55">
              <w:t xml:space="preserve">    "errno": "0",</w:t>
            </w:r>
          </w:p>
          <w:p w14:paraId="05C53677" w14:textId="77777777" w:rsidR="000B531A" w:rsidRPr="00CA7C55" w:rsidRDefault="000B531A" w:rsidP="009C1F66">
            <w:pPr>
              <w:ind w:leftChars="50" w:left="105"/>
            </w:pPr>
            <w:r w:rsidRPr="00CA7C55">
              <w:rPr>
                <w:rFonts w:hint="eastAsia"/>
              </w:rPr>
              <w:t xml:space="preserve">    "msg": "</w:t>
            </w:r>
            <w:r w:rsidRPr="00CA7C55">
              <w:rPr>
                <w:rFonts w:hint="eastAsia"/>
              </w:rPr>
              <w:t>成功</w:t>
            </w:r>
            <w:r w:rsidRPr="00CA7C55">
              <w:rPr>
                <w:rFonts w:hint="eastAsia"/>
              </w:rPr>
              <w:t>",</w:t>
            </w:r>
          </w:p>
          <w:p w14:paraId="79C71FCF" w14:textId="77777777" w:rsidR="000B531A" w:rsidRPr="00CA7C55" w:rsidRDefault="000B531A" w:rsidP="009C1F66">
            <w:pPr>
              <w:ind w:leftChars="50" w:left="105"/>
            </w:pPr>
            <w:r w:rsidRPr="00CA7C55">
              <w:t xml:space="preserve">    "server_time": 1455815935,</w:t>
            </w:r>
          </w:p>
          <w:p w14:paraId="671C4B52" w14:textId="77777777" w:rsidR="000B531A" w:rsidRDefault="000B531A" w:rsidP="009C1F66">
            <w:pPr>
              <w:ind w:leftChars="50" w:left="105" w:firstLine="420"/>
            </w:pPr>
            <w:r w:rsidRPr="00CA7C55">
              <w:t>"data": {</w:t>
            </w:r>
          </w:p>
          <w:p w14:paraId="43828432" w14:textId="77777777" w:rsidR="000B531A" w:rsidRDefault="000B531A" w:rsidP="009C1F66">
            <w:pPr>
              <w:ind w:leftChars="50" w:left="105" w:firstLineChars="400" w:firstLine="840"/>
            </w:pPr>
            <w:r>
              <w:rPr>
                <w:rFonts w:hint="eastAsia"/>
              </w:rPr>
              <w:t>"mg_order_id</w:t>
            </w:r>
            <w:r w:rsidRPr="00CA7C55">
              <w:rPr>
                <w:rFonts w:hint="eastAsia"/>
              </w:rPr>
              <w:t>": "</w:t>
            </w:r>
            <w:r>
              <w:rPr>
                <w:rFonts w:hint="eastAsia"/>
              </w:rPr>
              <w:t>1234567890123</w:t>
            </w:r>
            <w:r>
              <w:rPr>
                <w:rFonts w:hint="eastAsia"/>
              </w:rPr>
              <w:t>（</w:t>
            </w:r>
            <w:r>
              <w:rPr>
                <w:rFonts w:hint="eastAsia"/>
              </w:rPr>
              <w:t>AAA</w:t>
            </w:r>
            <w:r>
              <w:rPr>
                <w:rFonts w:hint="eastAsia"/>
              </w:rPr>
              <w:t>芒果业务订单号）</w:t>
            </w:r>
            <w:r>
              <w:rPr>
                <w:rFonts w:hint="eastAsia"/>
              </w:rPr>
              <w:t>"</w:t>
            </w:r>
          </w:p>
          <w:p w14:paraId="0116523A" w14:textId="77777777" w:rsidR="000B531A" w:rsidRPr="00BF4CAA" w:rsidRDefault="000B531A" w:rsidP="009C1F66">
            <w:pPr>
              <w:ind w:leftChars="50" w:left="105"/>
            </w:pPr>
            <w:r w:rsidRPr="00BF4CAA">
              <w:t xml:space="preserve">    }</w:t>
            </w:r>
          </w:p>
          <w:p w14:paraId="505D294D" w14:textId="77777777" w:rsidR="000B531A" w:rsidRDefault="000B531A" w:rsidP="009C1F66">
            <w:pPr>
              <w:ind w:leftChars="50" w:left="105"/>
              <w:rPr>
                <w:color w:val="000000"/>
              </w:rPr>
            </w:pPr>
            <w:r w:rsidRPr="00124675">
              <w:rPr>
                <w:color w:val="000000"/>
              </w:rPr>
              <w:t>}</w:t>
            </w:r>
          </w:p>
          <w:p w14:paraId="21064B96" w14:textId="77777777" w:rsidR="000B531A" w:rsidRDefault="000B531A" w:rsidP="009C1F66">
            <w:pPr>
              <w:ind w:leftChars="50" w:left="105"/>
              <w:rPr>
                <w:color w:val="000000"/>
              </w:rPr>
            </w:pPr>
          </w:p>
          <w:p w14:paraId="098E8BEB" w14:textId="77777777" w:rsidR="000B531A" w:rsidRDefault="000B531A" w:rsidP="009C1F66">
            <w:pPr>
              <w:ind w:leftChars="50" w:left="105"/>
              <w:rPr>
                <w:color w:val="000000"/>
              </w:rPr>
            </w:pPr>
          </w:p>
          <w:p w14:paraId="3C9A625B" w14:textId="77777777" w:rsidR="000B531A" w:rsidRDefault="000B531A" w:rsidP="009C1F66">
            <w:pPr>
              <w:ind w:leftChars="50" w:left="105"/>
              <w:rPr>
                <w:color w:val="000000"/>
              </w:rPr>
            </w:pPr>
            <w:r>
              <w:rPr>
                <w:rFonts w:hint="eastAsia"/>
                <w:color w:val="000000"/>
              </w:rPr>
              <w:t>加密后返回：</w:t>
            </w:r>
          </w:p>
          <w:p w14:paraId="09BC0871" w14:textId="77777777" w:rsidR="000B531A" w:rsidRPr="00F10FB6" w:rsidRDefault="000B531A" w:rsidP="009C1F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0D9C8031" w14:textId="77777777" w:rsidR="000B531A" w:rsidRDefault="000B531A" w:rsidP="009C1F66">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23C6E6F6" w14:textId="77777777" w:rsidR="000B531A" w:rsidRDefault="000B531A" w:rsidP="000B531A">
      <w:r>
        <w:rPr>
          <w:rFonts w:hint="eastAsia"/>
        </w:rPr>
        <w:t>错误码：</w:t>
      </w:r>
    </w:p>
    <w:tbl>
      <w:tblPr>
        <w:tblStyle w:val="ab"/>
        <w:tblW w:w="0" w:type="auto"/>
        <w:tblLook w:val="04A0" w:firstRow="1" w:lastRow="0" w:firstColumn="1" w:lastColumn="0" w:noHBand="0" w:noVBand="1"/>
      </w:tblPr>
      <w:tblGrid>
        <w:gridCol w:w="1242"/>
        <w:gridCol w:w="4439"/>
        <w:gridCol w:w="2841"/>
      </w:tblGrid>
      <w:tr w:rsidR="000B531A" w14:paraId="639DAA1D" w14:textId="77777777" w:rsidTr="009C1F66">
        <w:tc>
          <w:tcPr>
            <w:tcW w:w="1242" w:type="dxa"/>
            <w:shd w:val="clear" w:color="auto" w:fill="7F7F7F" w:themeFill="text1" w:themeFillTint="80"/>
          </w:tcPr>
          <w:p w14:paraId="20972C42" w14:textId="77777777" w:rsidR="000B531A" w:rsidRPr="0057258A" w:rsidRDefault="000B531A" w:rsidP="009C1F66">
            <w:r w:rsidRPr="0057258A">
              <w:rPr>
                <w:rFonts w:hint="eastAsia"/>
              </w:rPr>
              <w:t>状态码</w:t>
            </w:r>
          </w:p>
        </w:tc>
        <w:tc>
          <w:tcPr>
            <w:tcW w:w="4439" w:type="dxa"/>
            <w:shd w:val="clear" w:color="auto" w:fill="7F7F7F" w:themeFill="text1" w:themeFillTint="80"/>
          </w:tcPr>
          <w:p w14:paraId="62899EFD" w14:textId="77777777" w:rsidR="000B531A" w:rsidRPr="0057258A" w:rsidRDefault="000B531A" w:rsidP="009C1F66">
            <w:r w:rsidRPr="0057258A">
              <w:rPr>
                <w:rFonts w:hint="eastAsia"/>
              </w:rPr>
              <w:t>状态说明</w:t>
            </w:r>
          </w:p>
        </w:tc>
        <w:tc>
          <w:tcPr>
            <w:tcW w:w="2841" w:type="dxa"/>
            <w:shd w:val="clear" w:color="auto" w:fill="7F7F7F" w:themeFill="text1" w:themeFillTint="80"/>
          </w:tcPr>
          <w:p w14:paraId="54A546E5" w14:textId="77777777" w:rsidR="000B531A" w:rsidRPr="0057258A" w:rsidRDefault="000B531A" w:rsidP="009C1F66">
            <w:r w:rsidRPr="0057258A">
              <w:rPr>
                <w:rFonts w:hint="eastAsia"/>
              </w:rPr>
              <w:t>备注</w:t>
            </w:r>
          </w:p>
        </w:tc>
      </w:tr>
      <w:tr w:rsidR="000B531A" w:rsidRPr="00077DCC" w14:paraId="28D0465D" w14:textId="77777777" w:rsidTr="009C1F66">
        <w:tc>
          <w:tcPr>
            <w:tcW w:w="1242" w:type="dxa"/>
          </w:tcPr>
          <w:p w14:paraId="3293FC18" w14:textId="77777777" w:rsidR="000B531A" w:rsidRPr="0057258A" w:rsidRDefault="000B531A" w:rsidP="009C1F66">
            <w:r>
              <w:rPr>
                <w:rFonts w:hint="eastAsia"/>
              </w:rPr>
              <w:t>0</w:t>
            </w:r>
          </w:p>
        </w:tc>
        <w:tc>
          <w:tcPr>
            <w:tcW w:w="4439" w:type="dxa"/>
          </w:tcPr>
          <w:p w14:paraId="723AEB39" w14:textId="77777777" w:rsidR="000B531A" w:rsidRPr="0057258A" w:rsidRDefault="000B531A" w:rsidP="009C1F66">
            <w:r>
              <w:rPr>
                <w:rFonts w:hint="eastAsia"/>
              </w:rPr>
              <w:t>成功</w:t>
            </w:r>
          </w:p>
        </w:tc>
        <w:tc>
          <w:tcPr>
            <w:tcW w:w="2841" w:type="dxa"/>
          </w:tcPr>
          <w:p w14:paraId="595EE6FC" w14:textId="77777777" w:rsidR="000B531A" w:rsidRPr="0057258A" w:rsidRDefault="000B531A" w:rsidP="009C1F66"/>
        </w:tc>
      </w:tr>
      <w:tr w:rsidR="000B531A" w:rsidRPr="00077DCC" w14:paraId="6BCB6C5C" w14:textId="77777777" w:rsidTr="009C1F66">
        <w:tc>
          <w:tcPr>
            <w:tcW w:w="1242" w:type="dxa"/>
          </w:tcPr>
          <w:p w14:paraId="59281814" w14:textId="77777777" w:rsidR="000B531A" w:rsidRDefault="000B531A" w:rsidP="009C1F66">
            <w:r>
              <w:rPr>
                <w:rFonts w:hint="eastAsia"/>
              </w:rPr>
              <w:t>20407</w:t>
            </w:r>
            <w:r>
              <w:t>10</w:t>
            </w:r>
          </w:p>
        </w:tc>
        <w:tc>
          <w:tcPr>
            <w:tcW w:w="4439" w:type="dxa"/>
          </w:tcPr>
          <w:p w14:paraId="72309D3E" w14:textId="77777777" w:rsidR="000B531A" w:rsidRDefault="000B531A" w:rsidP="009C1F66">
            <w:r>
              <w:rPr>
                <w:rFonts w:hint="eastAsia"/>
              </w:rPr>
              <w:t>暂时不可购买</w:t>
            </w:r>
          </w:p>
        </w:tc>
        <w:tc>
          <w:tcPr>
            <w:tcW w:w="2841" w:type="dxa"/>
          </w:tcPr>
          <w:p w14:paraId="4E0D3587" w14:textId="77777777" w:rsidR="000B531A" w:rsidRPr="0057258A" w:rsidRDefault="000B531A" w:rsidP="009C1F66">
            <w:r>
              <w:rPr>
                <w:rFonts w:hint="eastAsia"/>
              </w:rPr>
              <w:t>有产品，无卡的时候报错</w:t>
            </w:r>
          </w:p>
        </w:tc>
      </w:tr>
      <w:tr w:rsidR="000B531A" w:rsidRPr="00077DCC" w14:paraId="6F2F708E" w14:textId="77777777" w:rsidTr="009C1F66">
        <w:tc>
          <w:tcPr>
            <w:tcW w:w="1242" w:type="dxa"/>
          </w:tcPr>
          <w:p w14:paraId="7608E9F9" w14:textId="77777777" w:rsidR="000B531A" w:rsidRDefault="000B531A" w:rsidP="009C1F66">
            <w:r>
              <w:t>2040101</w:t>
            </w:r>
          </w:p>
        </w:tc>
        <w:tc>
          <w:tcPr>
            <w:tcW w:w="4439" w:type="dxa"/>
          </w:tcPr>
          <w:p w14:paraId="4F04ECAB" w14:textId="77777777" w:rsidR="000B531A" w:rsidRDefault="000B531A" w:rsidP="009C1F66">
            <w:r w:rsidRPr="00B6250B">
              <w:rPr>
                <w:rFonts w:hint="eastAsia"/>
              </w:rPr>
              <w:t>内部服务器请求错误</w:t>
            </w:r>
          </w:p>
        </w:tc>
        <w:tc>
          <w:tcPr>
            <w:tcW w:w="2841" w:type="dxa"/>
          </w:tcPr>
          <w:p w14:paraId="0AF835AA" w14:textId="77777777" w:rsidR="000B531A" w:rsidRPr="0057258A" w:rsidRDefault="000B531A" w:rsidP="009C1F66">
            <w:r>
              <w:t>J</w:t>
            </w:r>
            <w:r>
              <w:rPr>
                <w:rFonts w:hint="eastAsia"/>
              </w:rPr>
              <w:t>osn</w:t>
            </w:r>
            <w:r>
              <w:rPr>
                <w:rFonts w:hint="eastAsia"/>
              </w:rPr>
              <w:t>错误等一些系统错误</w:t>
            </w:r>
          </w:p>
        </w:tc>
      </w:tr>
      <w:tr w:rsidR="000B531A" w:rsidRPr="00077DCC" w14:paraId="3CA7F003" w14:textId="77777777" w:rsidTr="009C1F66">
        <w:tc>
          <w:tcPr>
            <w:tcW w:w="1242" w:type="dxa"/>
          </w:tcPr>
          <w:p w14:paraId="09FDE177" w14:textId="77777777" w:rsidR="000B531A" w:rsidRDefault="000B531A" w:rsidP="009C1F66">
            <w:r>
              <w:rPr>
                <w:rFonts w:hint="eastAsia"/>
              </w:rPr>
              <w:t>2040116</w:t>
            </w:r>
          </w:p>
        </w:tc>
        <w:tc>
          <w:tcPr>
            <w:tcW w:w="4439" w:type="dxa"/>
          </w:tcPr>
          <w:p w14:paraId="6BBF38AB" w14:textId="77777777" w:rsidR="000B531A" w:rsidRDefault="000B531A" w:rsidP="009C1F66">
            <w:r>
              <w:rPr>
                <w:rFonts w:hint="eastAsia"/>
              </w:rPr>
              <w:t>必要参数缺失或错误</w:t>
            </w:r>
          </w:p>
        </w:tc>
        <w:tc>
          <w:tcPr>
            <w:tcW w:w="2841" w:type="dxa"/>
          </w:tcPr>
          <w:p w14:paraId="21EDD8EE" w14:textId="77777777" w:rsidR="000B531A" w:rsidRPr="0057258A" w:rsidRDefault="000B531A" w:rsidP="009C1F66">
            <w:r>
              <w:rPr>
                <w:rFonts w:hint="eastAsia"/>
              </w:rPr>
              <w:t>当一些必传参数为空或者不传或者格式不对的时候报错，例如</w:t>
            </w:r>
            <w:r>
              <w:rPr>
                <w:rFonts w:hint="eastAsia"/>
              </w:rPr>
              <w:t>order_time</w:t>
            </w:r>
            <w:r>
              <w:rPr>
                <w:rFonts w:hint="eastAsia"/>
              </w:rPr>
              <w:t>的格式不是</w:t>
            </w:r>
            <w:r>
              <w:rPr>
                <w:rFonts w:hint="eastAsia"/>
              </w:rPr>
              <w:t>yyyyMMddhhmmss(</w:t>
            </w:r>
            <w:r>
              <w:rPr>
                <w:rFonts w:hint="eastAsia"/>
              </w:rPr>
              <w:t>年月日时分秒</w:t>
            </w:r>
            <w:r>
              <w:rPr>
                <w:rFonts w:hint="eastAsia"/>
              </w:rPr>
              <w:t>)</w:t>
            </w:r>
          </w:p>
        </w:tc>
      </w:tr>
      <w:tr w:rsidR="000B531A" w:rsidRPr="00077DCC" w14:paraId="65124C0B" w14:textId="77777777" w:rsidTr="009C1F66">
        <w:tc>
          <w:tcPr>
            <w:tcW w:w="1242" w:type="dxa"/>
          </w:tcPr>
          <w:p w14:paraId="11AF7CDB" w14:textId="77777777" w:rsidR="000B531A" w:rsidRDefault="000B531A" w:rsidP="009C1F66">
            <w:r>
              <w:rPr>
                <w:rFonts w:hint="eastAsia"/>
              </w:rPr>
              <w:t>2040113</w:t>
            </w:r>
          </w:p>
        </w:tc>
        <w:tc>
          <w:tcPr>
            <w:tcW w:w="4439" w:type="dxa"/>
          </w:tcPr>
          <w:p w14:paraId="1455A844" w14:textId="77777777" w:rsidR="000B531A" w:rsidRDefault="000B531A" w:rsidP="009C1F66">
            <w:r>
              <w:rPr>
                <w:rFonts w:hint="eastAsia"/>
              </w:rPr>
              <w:t>pack</w:t>
            </w:r>
            <w:r>
              <w:rPr>
                <w:rFonts w:hint="eastAsia"/>
              </w:rPr>
              <w:t>解包错误</w:t>
            </w:r>
          </w:p>
        </w:tc>
        <w:tc>
          <w:tcPr>
            <w:tcW w:w="2841" w:type="dxa"/>
          </w:tcPr>
          <w:p w14:paraId="3524EFDA" w14:textId="77777777" w:rsidR="000B531A" w:rsidRPr="0057258A" w:rsidRDefault="000B531A" w:rsidP="009C1F66">
            <w:r>
              <w:rPr>
                <w:rFonts w:hint="eastAsia"/>
              </w:rPr>
              <w:t>传入参数的数据类型不对等</w:t>
            </w:r>
          </w:p>
        </w:tc>
      </w:tr>
      <w:tr w:rsidR="000B531A" w:rsidRPr="00077DCC" w14:paraId="3ED33202" w14:textId="77777777" w:rsidTr="009C1F66">
        <w:tc>
          <w:tcPr>
            <w:tcW w:w="1242" w:type="dxa"/>
          </w:tcPr>
          <w:p w14:paraId="09FC37A3" w14:textId="77777777" w:rsidR="000B531A" w:rsidRDefault="000B531A" w:rsidP="009C1F66">
            <w:r>
              <w:rPr>
                <w:rFonts w:hint="eastAsia"/>
              </w:rPr>
              <w:t>2040420</w:t>
            </w:r>
          </w:p>
        </w:tc>
        <w:tc>
          <w:tcPr>
            <w:tcW w:w="4439" w:type="dxa"/>
          </w:tcPr>
          <w:p w14:paraId="2BEF2270" w14:textId="77777777" w:rsidR="000B531A" w:rsidRDefault="000B531A" w:rsidP="009C1F66">
            <w:r>
              <w:rPr>
                <w:rFonts w:hint="eastAsia"/>
              </w:rPr>
              <w:t>DB</w:t>
            </w:r>
            <w:r>
              <w:rPr>
                <w:rFonts w:hint="eastAsia"/>
              </w:rPr>
              <w:t>错误：</w:t>
            </w:r>
            <w:r>
              <w:rPr>
                <w:rFonts w:hint="eastAsia"/>
              </w:rPr>
              <w:t>DB</w:t>
            </w:r>
            <w:r>
              <w:rPr>
                <w:rFonts w:hint="eastAsia"/>
              </w:rPr>
              <w:t>未知错误</w:t>
            </w:r>
          </w:p>
        </w:tc>
        <w:tc>
          <w:tcPr>
            <w:tcW w:w="2841" w:type="dxa"/>
          </w:tcPr>
          <w:p w14:paraId="1008DB56" w14:textId="77777777" w:rsidR="000B531A" w:rsidRPr="0057258A" w:rsidRDefault="000B531A" w:rsidP="009C1F66">
            <w:r>
              <w:rPr>
                <w:rFonts w:hint="eastAsia"/>
              </w:rPr>
              <w:t>除了数据为空的错误外的</w:t>
            </w:r>
            <w:r>
              <w:rPr>
                <w:rFonts w:hint="eastAsia"/>
              </w:rPr>
              <w:t>DB</w:t>
            </w:r>
            <w:r>
              <w:rPr>
                <w:rFonts w:hint="eastAsia"/>
              </w:rPr>
              <w:t>错误</w:t>
            </w:r>
          </w:p>
        </w:tc>
      </w:tr>
      <w:tr w:rsidR="000B531A" w:rsidRPr="00077DCC" w14:paraId="70ED1A6E" w14:textId="77777777" w:rsidTr="009C1F66">
        <w:tc>
          <w:tcPr>
            <w:tcW w:w="1242" w:type="dxa"/>
          </w:tcPr>
          <w:p w14:paraId="4732404E" w14:textId="77777777" w:rsidR="000B531A" w:rsidRDefault="000B531A" w:rsidP="009C1F66">
            <w:r>
              <w:rPr>
                <w:rFonts w:hint="eastAsia"/>
              </w:rPr>
              <w:t>2040404</w:t>
            </w:r>
          </w:p>
        </w:tc>
        <w:tc>
          <w:tcPr>
            <w:tcW w:w="4439" w:type="dxa"/>
          </w:tcPr>
          <w:p w14:paraId="6DD9D869" w14:textId="77777777" w:rsidR="000B531A" w:rsidRDefault="000B531A" w:rsidP="009C1F66">
            <w:r>
              <w:rPr>
                <w:rFonts w:hint="eastAsia"/>
              </w:rPr>
              <w:t>DB</w:t>
            </w:r>
            <w:r>
              <w:rPr>
                <w:rFonts w:hint="eastAsia"/>
              </w:rPr>
              <w:t>异常：</w:t>
            </w:r>
            <w:r>
              <w:rPr>
                <w:rFonts w:hint="eastAsia"/>
              </w:rPr>
              <w:t>DB</w:t>
            </w:r>
            <w:r>
              <w:rPr>
                <w:rFonts w:hint="eastAsia"/>
              </w:rPr>
              <w:t>查询为空</w:t>
            </w:r>
          </w:p>
        </w:tc>
        <w:tc>
          <w:tcPr>
            <w:tcW w:w="2841" w:type="dxa"/>
          </w:tcPr>
          <w:p w14:paraId="59501972" w14:textId="77777777" w:rsidR="000B531A" w:rsidRPr="0057258A" w:rsidRDefault="000B531A" w:rsidP="009C1F66">
            <w:r>
              <w:rPr>
                <w:rFonts w:hint="eastAsia"/>
              </w:rPr>
              <w:t>查询不到数据报此错误</w:t>
            </w:r>
          </w:p>
        </w:tc>
      </w:tr>
      <w:tr w:rsidR="000B531A" w:rsidRPr="00077DCC" w14:paraId="75B0C7EA" w14:textId="77777777" w:rsidTr="009C1F66">
        <w:tc>
          <w:tcPr>
            <w:tcW w:w="1242" w:type="dxa"/>
          </w:tcPr>
          <w:p w14:paraId="531BDD01" w14:textId="77777777" w:rsidR="000B531A" w:rsidRDefault="000B531A" w:rsidP="009C1F66">
            <w:r>
              <w:rPr>
                <w:rFonts w:hint="eastAsia"/>
              </w:rPr>
              <w:t>2040350</w:t>
            </w:r>
          </w:p>
        </w:tc>
        <w:tc>
          <w:tcPr>
            <w:tcW w:w="4439" w:type="dxa"/>
          </w:tcPr>
          <w:p w14:paraId="6EFA50B1" w14:textId="77777777" w:rsidR="000B531A" w:rsidRDefault="000B531A" w:rsidP="009C1F66">
            <w:r>
              <w:rPr>
                <w:rFonts w:hint="eastAsia"/>
              </w:rPr>
              <w:t>Boss</w:t>
            </w:r>
            <w:r>
              <w:rPr>
                <w:rFonts w:hint="eastAsia"/>
              </w:rPr>
              <w:t>接口异常</w:t>
            </w:r>
          </w:p>
        </w:tc>
        <w:tc>
          <w:tcPr>
            <w:tcW w:w="2841" w:type="dxa"/>
          </w:tcPr>
          <w:p w14:paraId="13F694A2" w14:textId="77777777" w:rsidR="000B531A" w:rsidRPr="0057258A" w:rsidRDefault="000B531A" w:rsidP="009C1F66">
            <w:r>
              <w:rPr>
                <w:rFonts w:hint="eastAsia"/>
              </w:rPr>
              <w:t>Boss</w:t>
            </w:r>
            <w:r>
              <w:rPr>
                <w:rFonts w:hint="eastAsia"/>
              </w:rPr>
              <w:t>无返回或者连接</w:t>
            </w:r>
            <w:r>
              <w:rPr>
                <w:rFonts w:hint="eastAsia"/>
              </w:rPr>
              <w:t>Boss</w:t>
            </w:r>
            <w:r>
              <w:rPr>
                <w:rFonts w:hint="eastAsia"/>
              </w:rPr>
              <w:t>失败</w:t>
            </w:r>
          </w:p>
        </w:tc>
      </w:tr>
      <w:tr w:rsidR="000B531A" w:rsidRPr="00077DCC" w14:paraId="53AC004A" w14:textId="77777777" w:rsidTr="009C1F66">
        <w:tc>
          <w:tcPr>
            <w:tcW w:w="1242" w:type="dxa"/>
          </w:tcPr>
          <w:p w14:paraId="19F25DA3" w14:textId="77777777" w:rsidR="000B531A" w:rsidRDefault="000B531A" w:rsidP="009C1F66">
            <w:r>
              <w:rPr>
                <w:rFonts w:hint="eastAsia"/>
              </w:rPr>
              <w:t>2040351</w:t>
            </w:r>
          </w:p>
        </w:tc>
        <w:tc>
          <w:tcPr>
            <w:tcW w:w="4439" w:type="dxa"/>
          </w:tcPr>
          <w:p w14:paraId="01FEF2FC" w14:textId="77777777" w:rsidR="000B531A" w:rsidRDefault="000B531A" w:rsidP="009C1F66">
            <w:r>
              <w:rPr>
                <w:rFonts w:hint="eastAsia"/>
              </w:rPr>
              <w:t>Boss</w:t>
            </w:r>
            <w:r>
              <w:rPr>
                <w:rFonts w:hint="eastAsia"/>
              </w:rPr>
              <w:t>返回用户认证失败</w:t>
            </w:r>
          </w:p>
        </w:tc>
        <w:tc>
          <w:tcPr>
            <w:tcW w:w="2841" w:type="dxa"/>
          </w:tcPr>
          <w:p w14:paraId="2CBC6CF0" w14:textId="77777777" w:rsidR="000B531A" w:rsidRPr="0057258A" w:rsidRDefault="000B531A" w:rsidP="009C1F66">
            <w:r>
              <w:rPr>
                <w:rFonts w:hint="eastAsia"/>
              </w:rPr>
              <w:t>Boss</w:t>
            </w:r>
            <w:r>
              <w:rPr>
                <w:rFonts w:hint="eastAsia"/>
              </w:rPr>
              <w:t>有返回，返回认证失败</w:t>
            </w:r>
          </w:p>
        </w:tc>
      </w:tr>
    </w:tbl>
    <w:p w14:paraId="69B9D82E" w14:textId="2BB1CEF3" w:rsidR="000B531A" w:rsidRDefault="000B531A" w:rsidP="000B531A">
      <w:pPr>
        <w:pStyle w:val="2"/>
      </w:pPr>
      <w:r>
        <w:rPr>
          <w:rFonts w:hint="eastAsia"/>
        </w:rPr>
        <w:t>8.2</w:t>
      </w:r>
      <w:r>
        <w:rPr>
          <w:rFonts w:hint="eastAsia"/>
        </w:rPr>
        <w:t>终端接口</w:t>
      </w:r>
      <w:r>
        <w:rPr>
          <w:rFonts w:hint="eastAsia"/>
        </w:rPr>
        <w:t>(</w:t>
      </w:r>
      <w:r>
        <w:rPr>
          <w:rFonts w:hint="eastAsia"/>
          <w:szCs w:val="21"/>
        </w:rPr>
        <w:t>factory_client)</w:t>
      </w:r>
    </w:p>
    <w:p w14:paraId="10567BB2" w14:textId="35337AA8" w:rsidR="007B5F55" w:rsidRDefault="007B5F55" w:rsidP="000B531A">
      <w:pPr>
        <w:pStyle w:val="3"/>
      </w:pPr>
      <w:r>
        <w:rPr>
          <w:rFonts w:hint="eastAsia"/>
        </w:rPr>
        <w:t>8.</w:t>
      </w:r>
      <w:r w:rsidR="000B531A">
        <w:rPr>
          <w:rFonts w:hint="eastAsia"/>
        </w:rPr>
        <w:t>2.1</w:t>
      </w:r>
      <w:r>
        <w:rPr>
          <w:rFonts w:hint="eastAsia"/>
        </w:rPr>
        <w:t>合作方会员免广告查询接口</w:t>
      </w:r>
    </w:p>
    <w:p w14:paraId="60D424A4" w14:textId="77777777" w:rsidR="007B5F55" w:rsidRDefault="007B5F55" w:rsidP="007B5F55">
      <w:pPr>
        <w:rPr>
          <w:szCs w:val="21"/>
        </w:rPr>
      </w:pPr>
      <w:r>
        <w:rPr>
          <w:rFonts w:hint="eastAsia"/>
        </w:rPr>
        <w:t>接口地址：</w:t>
      </w:r>
      <w:r w:rsidRPr="00605831">
        <w:rPr>
          <w:szCs w:val="21"/>
        </w:rPr>
        <w:t xml:space="preserve"> </w:t>
      </w:r>
      <w:r>
        <w:rPr>
          <w:rFonts w:hint="eastAsia"/>
          <w:szCs w:val="21"/>
        </w:rPr>
        <w:t>factory</w:t>
      </w:r>
      <w:r w:rsidR="00235981">
        <w:rPr>
          <w:rFonts w:hint="eastAsia"/>
          <w:szCs w:val="21"/>
        </w:rPr>
        <w:t>_client</w:t>
      </w:r>
      <w:r w:rsidRPr="00605831">
        <w:rPr>
          <w:rFonts w:hint="eastAsia"/>
          <w:szCs w:val="21"/>
        </w:rPr>
        <w:t>/</w:t>
      </w:r>
      <w:r>
        <w:rPr>
          <w:rFonts w:ascii="Tahoma" w:hAnsi="Tahoma" w:cs="Tahoma"/>
          <w:szCs w:val="21"/>
        </w:rPr>
        <w:t>member</w:t>
      </w:r>
      <w:r w:rsidR="003645D6">
        <w:rPr>
          <w:rFonts w:ascii="Tahoma" w:hAnsi="Tahoma" w:cs="Tahoma" w:hint="eastAsia"/>
          <w:szCs w:val="21"/>
        </w:rPr>
        <w:t>Play</w:t>
      </w:r>
      <w:r>
        <w:rPr>
          <w:rFonts w:ascii="Tahoma" w:hAnsi="Tahoma" w:cs="Tahoma" w:hint="eastAsia"/>
          <w:szCs w:val="21"/>
        </w:rPr>
        <w:t>AdQuery</w:t>
      </w:r>
    </w:p>
    <w:p w14:paraId="458EA4A2" w14:textId="77777777" w:rsidR="005F5213" w:rsidRPr="005F5213" w:rsidRDefault="007B5F55" w:rsidP="007B5F55">
      <w:pPr>
        <w:rPr>
          <w:szCs w:val="21"/>
        </w:rPr>
      </w:pPr>
      <w:r>
        <w:rPr>
          <w:rFonts w:hint="eastAsia"/>
          <w:szCs w:val="21"/>
        </w:rPr>
        <w:t>接口说明：</w:t>
      </w:r>
      <w:r>
        <w:rPr>
          <w:szCs w:val="21"/>
        </w:rPr>
        <w:t xml:space="preserve"> </w:t>
      </w:r>
      <w:r w:rsidR="007C0960">
        <w:rPr>
          <w:rFonts w:hint="eastAsia"/>
          <w:szCs w:val="21"/>
        </w:rPr>
        <w:t>用于合作方</w:t>
      </w:r>
      <w:r w:rsidR="008C7F87">
        <w:rPr>
          <w:rFonts w:hint="eastAsia"/>
          <w:szCs w:val="21"/>
        </w:rPr>
        <w:t>查询存量会员同步，提供合作方免广告</w:t>
      </w:r>
      <w:r w:rsidR="005F5213">
        <w:rPr>
          <w:rFonts w:hint="eastAsia"/>
          <w:szCs w:val="21"/>
        </w:rPr>
        <w:t>，接口需要使用安全加密</w:t>
      </w:r>
    </w:p>
    <w:p w14:paraId="0C4EBAC3" w14:textId="77777777" w:rsidR="007C0960" w:rsidRDefault="007C0960" w:rsidP="007C0960">
      <w:pPr>
        <w:rPr>
          <w:szCs w:val="21"/>
        </w:rPr>
      </w:pPr>
      <w:r>
        <w:rPr>
          <w:rFonts w:hint="eastAsia"/>
          <w:szCs w:val="21"/>
        </w:rPr>
        <w:t>调用方：终端</w:t>
      </w:r>
      <w:r>
        <w:rPr>
          <w:rFonts w:hint="eastAsia"/>
          <w:szCs w:val="21"/>
        </w:rPr>
        <w:t>-&gt;</w:t>
      </w:r>
      <w:r>
        <w:rPr>
          <w:rFonts w:hint="eastAsia"/>
          <w:szCs w:val="21"/>
        </w:rPr>
        <w:t>服务端</w:t>
      </w:r>
    </w:p>
    <w:p w14:paraId="435F917F" w14:textId="77777777" w:rsidR="007B5F55" w:rsidRDefault="007B5F55" w:rsidP="007B5F55">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5"/>
        <w:gridCol w:w="89"/>
        <w:gridCol w:w="861"/>
        <w:gridCol w:w="58"/>
        <w:gridCol w:w="4298"/>
        <w:gridCol w:w="27"/>
        <w:gridCol w:w="1554"/>
      </w:tblGrid>
      <w:tr w:rsidR="007B5F55" w14:paraId="2FD84A1E" w14:textId="77777777" w:rsidTr="003D19C3">
        <w:tc>
          <w:tcPr>
            <w:tcW w:w="1011" w:type="pct"/>
            <w:gridSpan w:val="2"/>
            <w:tcBorders>
              <w:top w:val="single" w:sz="0" w:space="0" w:color="000000"/>
              <w:left w:val="single" w:sz="0" w:space="0" w:color="000000"/>
              <w:bottom w:val="single" w:sz="0" w:space="0" w:color="000000"/>
              <w:right w:val="single" w:sz="0" w:space="0" w:color="000000"/>
            </w:tcBorders>
            <w:shd w:val="clear" w:color="auto" w:fill="808080"/>
          </w:tcPr>
          <w:p w14:paraId="445D99FE" w14:textId="77777777" w:rsidR="007B5F55" w:rsidRDefault="007B5F55" w:rsidP="003D19C3">
            <w:r>
              <w:rPr>
                <w:rFonts w:hint="eastAsia"/>
              </w:rPr>
              <w:t>参数名称</w:t>
            </w:r>
          </w:p>
        </w:tc>
        <w:tc>
          <w:tcPr>
            <w:tcW w:w="539" w:type="pct"/>
            <w:gridSpan w:val="2"/>
            <w:tcBorders>
              <w:top w:val="single" w:sz="0" w:space="0" w:color="000000"/>
              <w:left w:val="single" w:sz="0" w:space="0" w:color="000000"/>
              <w:bottom w:val="single" w:sz="0" w:space="0" w:color="000000"/>
              <w:right w:val="single" w:sz="0" w:space="0" w:color="000000"/>
            </w:tcBorders>
            <w:shd w:val="clear" w:color="auto" w:fill="808080"/>
          </w:tcPr>
          <w:p w14:paraId="55E96B7B" w14:textId="77777777" w:rsidR="007B5F55" w:rsidRDefault="007B5F55" w:rsidP="003D19C3">
            <w:r>
              <w:rPr>
                <w:rFonts w:hint="eastAsia"/>
              </w:rPr>
              <w:t>位置</w:t>
            </w:r>
          </w:p>
        </w:tc>
        <w:tc>
          <w:tcPr>
            <w:tcW w:w="2538" w:type="pct"/>
            <w:gridSpan w:val="2"/>
            <w:tcBorders>
              <w:top w:val="single" w:sz="0" w:space="0" w:color="000000"/>
              <w:left w:val="single" w:sz="0" w:space="0" w:color="000000"/>
              <w:bottom w:val="single" w:sz="0" w:space="0" w:color="000000"/>
              <w:right w:val="single" w:sz="0" w:space="0" w:color="000000"/>
            </w:tcBorders>
            <w:shd w:val="clear" w:color="auto" w:fill="808080"/>
          </w:tcPr>
          <w:p w14:paraId="76CD2F16" w14:textId="77777777" w:rsidR="007B5F55" w:rsidRDefault="007B5F55" w:rsidP="003D19C3">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3894644A" w14:textId="77777777" w:rsidR="007B5F55" w:rsidRDefault="007B5F55" w:rsidP="003D19C3">
            <w:r>
              <w:rPr>
                <w:rFonts w:hint="eastAsia"/>
              </w:rPr>
              <w:t>是否必传</w:t>
            </w:r>
          </w:p>
        </w:tc>
      </w:tr>
      <w:tr w:rsidR="0087546F" w:rsidRPr="00B160F8" w14:paraId="068C419E" w14:textId="77777777" w:rsidTr="003D19C3">
        <w:tc>
          <w:tcPr>
            <w:tcW w:w="959" w:type="pct"/>
            <w:tcBorders>
              <w:top w:val="single" w:sz="0" w:space="0" w:color="000000"/>
              <w:left w:val="single" w:sz="0" w:space="0" w:color="000000"/>
              <w:bottom w:val="single" w:sz="0" w:space="0" w:color="000000"/>
              <w:right w:val="single" w:sz="0" w:space="0" w:color="000000"/>
            </w:tcBorders>
          </w:tcPr>
          <w:p w14:paraId="17A03592" w14:textId="77777777" w:rsidR="0087546F" w:rsidRDefault="0087546F" w:rsidP="003D19C3">
            <w:pPr>
              <w:jc w:val="left"/>
            </w:pPr>
            <w:r w:rsidRPr="00821F31">
              <w:t>mac_id</w:t>
            </w:r>
          </w:p>
        </w:tc>
        <w:tc>
          <w:tcPr>
            <w:tcW w:w="557" w:type="pct"/>
            <w:gridSpan w:val="2"/>
            <w:tcBorders>
              <w:top w:val="single" w:sz="0" w:space="0" w:color="000000"/>
              <w:left w:val="single" w:sz="0" w:space="0" w:color="000000"/>
              <w:bottom w:val="single" w:sz="0" w:space="0" w:color="000000"/>
              <w:right w:val="single" w:sz="0" w:space="0" w:color="000000"/>
            </w:tcBorders>
          </w:tcPr>
          <w:p w14:paraId="7833DF41"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7908A9CF" w14:textId="77777777" w:rsidR="0087546F" w:rsidRDefault="0087546F" w:rsidP="003D19C3">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28" w:type="pct"/>
            <w:gridSpan w:val="2"/>
            <w:tcBorders>
              <w:top w:val="single" w:sz="0" w:space="0" w:color="000000"/>
              <w:left w:val="single" w:sz="0" w:space="0" w:color="000000"/>
              <w:bottom w:val="single" w:sz="0" w:space="0" w:color="000000"/>
              <w:right w:val="single" w:sz="0" w:space="0" w:color="000000"/>
            </w:tcBorders>
          </w:tcPr>
          <w:p w14:paraId="5C676B4D" w14:textId="77777777" w:rsidR="0087546F" w:rsidRPr="00B160F8" w:rsidRDefault="0087546F" w:rsidP="003D19C3">
            <w:pPr>
              <w:jc w:val="left"/>
            </w:pPr>
            <w:r>
              <w:rPr>
                <w:rFonts w:hint="eastAsia"/>
              </w:rPr>
              <w:t>Y</w:t>
            </w:r>
          </w:p>
        </w:tc>
      </w:tr>
      <w:tr w:rsidR="0087546F" w:rsidRPr="002C58EB" w14:paraId="21426111" w14:textId="77777777" w:rsidTr="003D19C3">
        <w:tc>
          <w:tcPr>
            <w:tcW w:w="959" w:type="pct"/>
            <w:tcBorders>
              <w:top w:val="single" w:sz="0" w:space="0" w:color="000000"/>
              <w:left w:val="single" w:sz="0" w:space="0" w:color="000000"/>
              <w:bottom w:val="single" w:sz="0" w:space="0" w:color="000000"/>
              <w:right w:val="single" w:sz="0" w:space="0" w:color="000000"/>
            </w:tcBorders>
          </w:tcPr>
          <w:p w14:paraId="4DBDF94E" w14:textId="77777777" w:rsidR="0087546F" w:rsidRPr="00292CEE" w:rsidRDefault="0087546F" w:rsidP="003D19C3">
            <w:pPr>
              <w:jc w:val="left"/>
            </w:pPr>
            <w:r w:rsidRPr="000C36B2">
              <w:t>net_id</w:t>
            </w:r>
          </w:p>
        </w:tc>
        <w:tc>
          <w:tcPr>
            <w:tcW w:w="557" w:type="pct"/>
            <w:gridSpan w:val="2"/>
            <w:tcBorders>
              <w:top w:val="single" w:sz="0" w:space="0" w:color="000000"/>
              <w:left w:val="single" w:sz="0" w:space="0" w:color="000000"/>
              <w:bottom w:val="single" w:sz="0" w:space="0" w:color="000000"/>
              <w:right w:val="single" w:sz="0" w:space="0" w:color="000000"/>
            </w:tcBorders>
          </w:tcPr>
          <w:p w14:paraId="0C11F3F0"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27C8066C" w14:textId="77777777" w:rsidR="0087546F" w:rsidRPr="008775C6" w:rsidRDefault="0087546F" w:rsidP="003D19C3">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28" w:type="pct"/>
            <w:gridSpan w:val="2"/>
            <w:tcBorders>
              <w:top w:val="single" w:sz="0" w:space="0" w:color="000000"/>
              <w:left w:val="single" w:sz="0" w:space="0" w:color="000000"/>
              <w:bottom w:val="single" w:sz="0" w:space="0" w:color="000000"/>
              <w:right w:val="single" w:sz="0" w:space="0" w:color="000000"/>
            </w:tcBorders>
          </w:tcPr>
          <w:p w14:paraId="3FAB149B" w14:textId="77777777" w:rsidR="0087546F" w:rsidRDefault="0087546F" w:rsidP="003D19C3">
            <w:pPr>
              <w:jc w:val="left"/>
            </w:pPr>
            <w:r>
              <w:rPr>
                <w:rFonts w:hint="eastAsia"/>
              </w:rPr>
              <w:t>N</w:t>
            </w:r>
          </w:p>
        </w:tc>
      </w:tr>
      <w:tr w:rsidR="0087546F" w:rsidRPr="002C58EB" w14:paraId="1D4FD657" w14:textId="77777777" w:rsidTr="003D19C3">
        <w:tc>
          <w:tcPr>
            <w:tcW w:w="959" w:type="pct"/>
            <w:tcBorders>
              <w:top w:val="single" w:sz="0" w:space="0" w:color="000000"/>
              <w:left w:val="single" w:sz="0" w:space="0" w:color="000000"/>
              <w:bottom w:val="single" w:sz="0" w:space="0" w:color="000000"/>
              <w:right w:val="single" w:sz="0" w:space="0" w:color="000000"/>
            </w:tcBorders>
          </w:tcPr>
          <w:p w14:paraId="0A928C17" w14:textId="77777777" w:rsidR="0087546F" w:rsidRDefault="0087546F" w:rsidP="003D19C3">
            <w:pPr>
              <w:jc w:val="left"/>
            </w:pPr>
            <w:r w:rsidRPr="001A7F93">
              <w:t>device_id</w:t>
            </w:r>
          </w:p>
        </w:tc>
        <w:tc>
          <w:tcPr>
            <w:tcW w:w="557" w:type="pct"/>
            <w:gridSpan w:val="2"/>
            <w:tcBorders>
              <w:top w:val="single" w:sz="0" w:space="0" w:color="000000"/>
              <w:left w:val="single" w:sz="0" w:space="0" w:color="000000"/>
              <w:bottom w:val="single" w:sz="0" w:space="0" w:color="000000"/>
              <w:right w:val="single" w:sz="0" w:space="0" w:color="000000"/>
            </w:tcBorders>
          </w:tcPr>
          <w:p w14:paraId="331509B3"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4921EC79" w14:textId="77777777" w:rsidR="0087546F" w:rsidRDefault="0087546F" w:rsidP="003D19C3">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3579ACA2" w14:textId="77777777" w:rsidR="0087546F" w:rsidRDefault="0087546F" w:rsidP="003D19C3">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28" w:type="pct"/>
            <w:gridSpan w:val="2"/>
            <w:tcBorders>
              <w:top w:val="single" w:sz="0" w:space="0" w:color="000000"/>
              <w:left w:val="single" w:sz="0" w:space="0" w:color="000000"/>
              <w:bottom w:val="single" w:sz="0" w:space="0" w:color="000000"/>
              <w:right w:val="single" w:sz="0" w:space="0" w:color="000000"/>
            </w:tcBorders>
          </w:tcPr>
          <w:p w14:paraId="17E0920E" w14:textId="77777777" w:rsidR="0087546F" w:rsidRPr="002C58EB" w:rsidRDefault="0087546F" w:rsidP="003D19C3">
            <w:pPr>
              <w:jc w:val="left"/>
            </w:pPr>
            <w:r>
              <w:rPr>
                <w:rFonts w:hint="eastAsia"/>
              </w:rPr>
              <w:t>Y</w:t>
            </w:r>
          </w:p>
        </w:tc>
      </w:tr>
      <w:tr w:rsidR="0087546F" w:rsidRPr="008775C6" w14:paraId="2E85BBD9" w14:textId="77777777" w:rsidTr="003D19C3">
        <w:tc>
          <w:tcPr>
            <w:tcW w:w="959" w:type="pct"/>
            <w:tcBorders>
              <w:top w:val="single" w:sz="0" w:space="0" w:color="000000"/>
              <w:left w:val="single" w:sz="0" w:space="0" w:color="000000"/>
              <w:bottom w:val="single" w:sz="0" w:space="0" w:color="000000"/>
              <w:right w:val="single" w:sz="0" w:space="0" w:color="000000"/>
            </w:tcBorders>
          </w:tcPr>
          <w:p w14:paraId="1ADE8460" w14:textId="77777777" w:rsidR="0087546F" w:rsidRDefault="0087546F" w:rsidP="003D19C3">
            <w:pPr>
              <w:jc w:val="left"/>
            </w:pPr>
            <w:r w:rsidRPr="00292CEE">
              <w:t>version</w:t>
            </w:r>
          </w:p>
        </w:tc>
        <w:tc>
          <w:tcPr>
            <w:tcW w:w="557" w:type="pct"/>
            <w:gridSpan w:val="2"/>
            <w:tcBorders>
              <w:top w:val="single" w:sz="0" w:space="0" w:color="000000"/>
              <w:left w:val="single" w:sz="0" w:space="0" w:color="000000"/>
              <w:bottom w:val="single" w:sz="0" w:space="0" w:color="000000"/>
              <w:right w:val="single" w:sz="0" w:space="0" w:color="000000"/>
            </w:tcBorders>
          </w:tcPr>
          <w:p w14:paraId="65891643"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5727FBCE" w14:textId="77777777" w:rsidR="0087546F" w:rsidRDefault="0087546F" w:rsidP="003D19C3">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3F3E428" w14:textId="77777777" w:rsidR="0087546F" w:rsidRDefault="0087546F" w:rsidP="003D19C3">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28" w:type="pct"/>
            <w:gridSpan w:val="2"/>
            <w:tcBorders>
              <w:top w:val="single" w:sz="0" w:space="0" w:color="000000"/>
              <w:left w:val="single" w:sz="0" w:space="0" w:color="000000"/>
              <w:bottom w:val="single" w:sz="0" w:space="0" w:color="000000"/>
              <w:right w:val="single" w:sz="0" w:space="0" w:color="000000"/>
            </w:tcBorders>
          </w:tcPr>
          <w:p w14:paraId="2E848F99" w14:textId="77777777" w:rsidR="0087546F" w:rsidRPr="008775C6" w:rsidRDefault="0087546F" w:rsidP="003D19C3">
            <w:pPr>
              <w:jc w:val="left"/>
            </w:pPr>
            <w:r>
              <w:rPr>
                <w:rFonts w:hint="eastAsia"/>
              </w:rPr>
              <w:t>Y</w:t>
            </w:r>
          </w:p>
        </w:tc>
      </w:tr>
      <w:tr w:rsidR="0087546F" w14:paraId="2512B216" w14:textId="77777777" w:rsidTr="003D19C3">
        <w:tc>
          <w:tcPr>
            <w:tcW w:w="959" w:type="pct"/>
            <w:tcBorders>
              <w:top w:val="single" w:sz="0" w:space="0" w:color="000000"/>
              <w:left w:val="single" w:sz="0" w:space="0" w:color="000000"/>
              <w:bottom w:val="single" w:sz="0" w:space="0" w:color="000000"/>
              <w:right w:val="single" w:sz="0" w:space="0" w:color="000000"/>
            </w:tcBorders>
          </w:tcPr>
          <w:p w14:paraId="5B843073" w14:textId="77777777" w:rsidR="0087546F" w:rsidRPr="00292CEE" w:rsidRDefault="0087546F" w:rsidP="003D19C3">
            <w:pPr>
              <w:jc w:val="left"/>
            </w:pPr>
            <w:r w:rsidRPr="001A7F93">
              <w:t>uuid</w:t>
            </w:r>
          </w:p>
        </w:tc>
        <w:tc>
          <w:tcPr>
            <w:tcW w:w="557" w:type="pct"/>
            <w:gridSpan w:val="2"/>
            <w:tcBorders>
              <w:top w:val="single" w:sz="0" w:space="0" w:color="000000"/>
              <w:left w:val="single" w:sz="0" w:space="0" w:color="000000"/>
              <w:bottom w:val="single" w:sz="0" w:space="0" w:color="000000"/>
              <w:right w:val="single" w:sz="0" w:space="0" w:color="000000"/>
            </w:tcBorders>
          </w:tcPr>
          <w:p w14:paraId="79438397"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2E1C3390" w14:textId="77777777" w:rsidR="0087546F" w:rsidRPr="008775C6" w:rsidRDefault="0087546F" w:rsidP="003D19C3">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28" w:type="pct"/>
            <w:gridSpan w:val="2"/>
            <w:tcBorders>
              <w:top w:val="single" w:sz="0" w:space="0" w:color="000000"/>
              <w:left w:val="single" w:sz="0" w:space="0" w:color="000000"/>
              <w:bottom w:val="single" w:sz="0" w:space="0" w:color="000000"/>
              <w:right w:val="single" w:sz="0" w:space="0" w:color="000000"/>
            </w:tcBorders>
          </w:tcPr>
          <w:p w14:paraId="0AF2F0F6" w14:textId="77777777" w:rsidR="0087546F" w:rsidRDefault="0087546F" w:rsidP="003D19C3">
            <w:pPr>
              <w:jc w:val="left"/>
            </w:pPr>
            <w:r>
              <w:rPr>
                <w:rFonts w:hint="eastAsia"/>
              </w:rPr>
              <w:t>Y</w:t>
            </w:r>
          </w:p>
        </w:tc>
      </w:tr>
      <w:tr w:rsidR="0087546F" w14:paraId="2975A068" w14:textId="77777777" w:rsidTr="003D19C3">
        <w:tc>
          <w:tcPr>
            <w:tcW w:w="959" w:type="pct"/>
            <w:tcBorders>
              <w:top w:val="single" w:sz="0" w:space="0" w:color="000000"/>
              <w:left w:val="single" w:sz="0" w:space="0" w:color="000000"/>
              <w:bottom w:val="single" w:sz="0" w:space="0" w:color="000000"/>
              <w:right w:val="single" w:sz="0" w:space="0" w:color="000000"/>
            </w:tcBorders>
          </w:tcPr>
          <w:p w14:paraId="5946A99E" w14:textId="77777777" w:rsidR="0087546F" w:rsidRPr="007B0EC0" w:rsidRDefault="0087546F" w:rsidP="003D19C3">
            <w:pPr>
              <w:jc w:val="left"/>
            </w:pPr>
            <w:r w:rsidRPr="007B0EC0">
              <w:t>license</w:t>
            </w:r>
          </w:p>
        </w:tc>
        <w:tc>
          <w:tcPr>
            <w:tcW w:w="557" w:type="pct"/>
            <w:gridSpan w:val="2"/>
            <w:tcBorders>
              <w:top w:val="single" w:sz="0" w:space="0" w:color="000000"/>
              <w:left w:val="single" w:sz="0" w:space="0" w:color="000000"/>
              <w:bottom w:val="single" w:sz="0" w:space="0" w:color="000000"/>
              <w:right w:val="single" w:sz="0" w:space="0" w:color="000000"/>
            </w:tcBorders>
          </w:tcPr>
          <w:p w14:paraId="06E5F203"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3E8207E0" w14:textId="77777777" w:rsidR="0087546F" w:rsidRDefault="0087546F" w:rsidP="003D19C3">
            <w:pPr>
              <w:jc w:val="left"/>
            </w:pPr>
            <w:r>
              <w:rPr>
                <w:rFonts w:hint="eastAsia"/>
              </w:rPr>
              <w:t>证书</w:t>
            </w:r>
            <w:r w:rsidRPr="0015408F">
              <w:rPr>
                <w:rFonts w:hint="eastAsia"/>
                <w:color w:val="0000FF"/>
              </w:rPr>
              <w:t>（由服务端下发）</w:t>
            </w:r>
          </w:p>
        </w:tc>
        <w:tc>
          <w:tcPr>
            <w:tcW w:w="928" w:type="pct"/>
            <w:gridSpan w:val="2"/>
            <w:tcBorders>
              <w:top w:val="single" w:sz="0" w:space="0" w:color="000000"/>
              <w:left w:val="single" w:sz="0" w:space="0" w:color="000000"/>
              <w:bottom w:val="single" w:sz="0" w:space="0" w:color="000000"/>
              <w:right w:val="single" w:sz="0" w:space="0" w:color="000000"/>
            </w:tcBorders>
          </w:tcPr>
          <w:p w14:paraId="1D74EB5A" w14:textId="77777777" w:rsidR="0087546F" w:rsidRDefault="0087546F" w:rsidP="003D19C3">
            <w:pPr>
              <w:jc w:val="left"/>
            </w:pPr>
            <w:r>
              <w:rPr>
                <w:rFonts w:hint="eastAsia"/>
              </w:rPr>
              <w:t>Y</w:t>
            </w:r>
          </w:p>
        </w:tc>
      </w:tr>
      <w:tr w:rsidR="0087546F" w14:paraId="1C23ACF7" w14:textId="77777777" w:rsidTr="003D19C3">
        <w:tc>
          <w:tcPr>
            <w:tcW w:w="959" w:type="pct"/>
            <w:tcBorders>
              <w:top w:val="single" w:sz="0" w:space="0" w:color="000000"/>
              <w:left w:val="single" w:sz="0" w:space="0" w:color="000000"/>
              <w:bottom w:val="single" w:sz="0" w:space="0" w:color="000000"/>
              <w:right w:val="single" w:sz="0" w:space="0" w:color="000000"/>
            </w:tcBorders>
          </w:tcPr>
          <w:p w14:paraId="20977EEA" w14:textId="77777777" w:rsidR="0087546F" w:rsidRPr="007B0EC0" w:rsidRDefault="0087546F" w:rsidP="003D19C3">
            <w:pPr>
              <w:jc w:val="left"/>
            </w:pPr>
            <w:r>
              <w:rPr>
                <w:rFonts w:hint="eastAsia"/>
              </w:rPr>
              <w:t>ticket</w:t>
            </w:r>
          </w:p>
        </w:tc>
        <w:tc>
          <w:tcPr>
            <w:tcW w:w="557" w:type="pct"/>
            <w:gridSpan w:val="2"/>
            <w:tcBorders>
              <w:top w:val="single" w:sz="0" w:space="0" w:color="000000"/>
              <w:left w:val="single" w:sz="0" w:space="0" w:color="000000"/>
              <w:bottom w:val="single" w:sz="0" w:space="0" w:color="000000"/>
              <w:right w:val="single" w:sz="0" w:space="0" w:color="000000"/>
            </w:tcBorders>
          </w:tcPr>
          <w:p w14:paraId="6EEC9545" w14:textId="77777777" w:rsidR="0087546F" w:rsidRDefault="0087546F" w:rsidP="003D19C3">
            <w:pPr>
              <w:jc w:val="left"/>
            </w:pPr>
            <w:r>
              <w:rPr>
                <w:rFonts w:hint="eastAsia"/>
              </w:rPr>
              <w:t>URL</w:t>
            </w:r>
          </w:p>
        </w:tc>
        <w:tc>
          <w:tcPr>
            <w:tcW w:w="2556" w:type="pct"/>
            <w:gridSpan w:val="2"/>
            <w:tcBorders>
              <w:top w:val="single" w:sz="0" w:space="0" w:color="000000"/>
              <w:left w:val="single" w:sz="0" w:space="0" w:color="000000"/>
              <w:bottom w:val="single" w:sz="0" w:space="0" w:color="000000"/>
              <w:right w:val="single" w:sz="0" w:space="0" w:color="000000"/>
            </w:tcBorders>
          </w:tcPr>
          <w:p w14:paraId="0527761A" w14:textId="77777777" w:rsidR="0087546F" w:rsidRDefault="0087546F" w:rsidP="003D19C3">
            <w:pPr>
              <w:jc w:val="left"/>
            </w:pPr>
            <w:r>
              <w:rPr>
                <w:rFonts w:hint="eastAsia"/>
              </w:rPr>
              <w:t>用户中心登录成功后返回的票据</w:t>
            </w:r>
          </w:p>
        </w:tc>
        <w:tc>
          <w:tcPr>
            <w:tcW w:w="928" w:type="pct"/>
            <w:gridSpan w:val="2"/>
            <w:tcBorders>
              <w:top w:val="single" w:sz="0" w:space="0" w:color="000000"/>
              <w:left w:val="single" w:sz="0" w:space="0" w:color="000000"/>
              <w:bottom w:val="single" w:sz="0" w:space="0" w:color="000000"/>
              <w:right w:val="single" w:sz="0" w:space="0" w:color="000000"/>
            </w:tcBorders>
          </w:tcPr>
          <w:p w14:paraId="55EA64A3" w14:textId="77777777" w:rsidR="0087546F" w:rsidRPr="00325ACE" w:rsidRDefault="0087546F" w:rsidP="003D19C3">
            <w:pPr>
              <w:jc w:val="left"/>
            </w:pPr>
            <w:r>
              <w:rPr>
                <w:rFonts w:hint="eastAsia"/>
              </w:rPr>
              <w:t>N</w:t>
            </w:r>
          </w:p>
        </w:tc>
      </w:tr>
    </w:tbl>
    <w:p w14:paraId="1FAF3ADA" w14:textId="77777777" w:rsidR="007B5F55" w:rsidRDefault="007B5F55" w:rsidP="007B5F55"/>
    <w:p w14:paraId="20717CBD" w14:textId="77777777" w:rsidR="007B5F55" w:rsidRDefault="007B5F55" w:rsidP="007B5F55">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7B5F55" w14:paraId="55B19851" w14:textId="77777777" w:rsidTr="003D19C3">
        <w:tc>
          <w:tcPr>
            <w:tcW w:w="8363" w:type="dxa"/>
            <w:gridSpan w:val="3"/>
            <w:shd w:val="clear" w:color="auto" w:fill="808080"/>
          </w:tcPr>
          <w:p w14:paraId="3CCB1356" w14:textId="77777777" w:rsidR="007B5F55" w:rsidRDefault="007B5F55" w:rsidP="003D19C3">
            <w:r>
              <w:rPr>
                <w:rFonts w:hint="eastAsia"/>
              </w:rPr>
              <w:t>开发方案：</w:t>
            </w:r>
          </w:p>
        </w:tc>
      </w:tr>
      <w:tr w:rsidR="007B5F55" w14:paraId="419DA0D5" w14:textId="77777777" w:rsidTr="003D19C3">
        <w:tc>
          <w:tcPr>
            <w:tcW w:w="8363" w:type="dxa"/>
            <w:gridSpan w:val="3"/>
            <w:tcBorders>
              <w:bottom w:val="single" w:sz="2" w:space="0" w:color="auto"/>
            </w:tcBorders>
          </w:tcPr>
          <w:p w14:paraId="192D3F9C" w14:textId="77777777" w:rsidR="007B5F55" w:rsidRDefault="0091573B" w:rsidP="0091573B">
            <w:pPr>
              <w:rPr>
                <w:color w:val="000000"/>
              </w:rPr>
            </w:pPr>
            <w:r>
              <w:rPr>
                <w:rFonts w:hint="eastAsia"/>
                <w:color w:val="000000"/>
              </w:rPr>
              <w:t>1.</w:t>
            </w:r>
            <w:r>
              <w:rPr>
                <w:rFonts w:hint="eastAsia"/>
                <w:color w:val="000000"/>
              </w:rPr>
              <w:t>通用加密流程</w:t>
            </w:r>
          </w:p>
          <w:p w14:paraId="77EDF186" w14:textId="77777777" w:rsidR="0091573B" w:rsidRDefault="00A65B1E" w:rsidP="0091573B">
            <w:pPr>
              <w:rPr>
                <w:color w:val="000000"/>
              </w:rPr>
            </w:pPr>
            <w:r>
              <w:rPr>
                <w:rFonts w:hint="eastAsia"/>
                <w:color w:val="000000"/>
              </w:rPr>
              <w:t xml:space="preserve"> </w:t>
            </w:r>
            <w:r w:rsidR="00A14DC8">
              <w:rPr>
                <w:rFonts w:hint="eastAsia"/>
                <w:color w:val="000000"/>
              </w:rPr>
              <w:t>该接口需要加密，使用</w:t>
            </w:r>
            <w:r w:rsidR="00A14DC8">
              <w:rPr>
                <w:rFonts w:hint="eastAsia"/>
                <w:color w:val="000000"/>
              </w:rPr>
              <w:t>OTT</w:t>
            </w:r>
            <w:r w:rsidR="00A14DC8">
              <w:rPr>
                <w:rFonts w:hint="eastAsia"/>
                <w:color w:val="000000"/>
              </w:rPr>
              <w:t>强加密逻辑</w:t>
            </w:r>
            <w:r>
              <w:rPr>
                <w:rFonts w:hint="eastAsia"/>
                <w:color w:val="000000"/>
              </w:rPr>
              <w:t xml:space="preserve"> </w:t>
            </w:r>
          </w:p>
          <w:p w14:paraId="7E57A82C" w14:textId="77777777" w:rsidR="00A14DC8" w:rsidRDefault="00A14DC8" w:rsidP="0091573B">
            <w:pPr>
              <w:rPr>
                <w:color w:val="000000"/>
              </w:rPr>
            </w:pPr>
          </w:p>
          <w:p w14:paraId="03DBA1FD" w14:textId="77777777" w:rsidR="0091573B" w:rsidRDefault="0091573B" w:rsidP="0091573B">
            <w:pPr>
              <w:rPr>
                <w:color w:val="000000"/>
              </w:rPr>
            </w:pPr>
            <w:r>
              <w:rPr>
                <w:rFonts w:hint="eastAsia"/>
                <w:color w:val="000000"/>
              </w:rPr>
              <w:t>2.</w:t>
            </w:r>
            <w:r w:rsidR="00A65B1E">
              <w:rPr>
                <w:rFonts w:hint="eastAsia"/>
                <w:color w:val="000000"/>
              </w:rPr>
              <w:t>passport</w:t>
            </w:r>
            <w:r w:rsidR="00A65B1E">
              <w:rPr>
                <w:rFonts w:hint="eastAsia"/>
                <w:color w:val="000000"/>
              </w:rPr>
              <w:t>鉴权</w:t>
            </w:r>
          </w:p>
          <w:p w14:paraId="1BE22015" w14:textId="77777777" w:rsidR="00A65B1E" w:rsidRDefault="00A65B1E" w:rsidP="0091573B">
            <w:pPr>
              <w:rPr>
                <w:color w:val="000000"/>
              </w:rPr>
            </w:pPr>
            <w:r>
              <w:rPr>
                <w:rFonts w:hint="eastAsia"/>
                <w:color w:val="000000"/>
              </w:rPr>
              <w:t xml:space="preserve">  </w:t>
            </w:r>
            <w:r>
              <w:rPr>
                <w:rFonts w:hint="eastAsia"/>
                <w:color w:val="000000"/>
              </w:rPr>
              <w:t>调用</w:t>
            </w:r>
            <w:r>
              <w:rPr>
                <w:rFonts w:hint="eastAsia"/>
                <w:color w:val="000000"/>
              </w:rPr>
              <w:t>passport getuser</w:t>
            </w:r>
            <w:r>
              <w:rPr>
                <w:rFonts w:hint="eastAsia"/>
                <w:color w:val="000000"/>
              </w:rPr>
              <w:t>接口获取</w:t>
            </w:r>
            <w:r>
              <w:rPr>
                <w:rFonts w:hint="eastAsia"/>
                <w:color w:val="000000"/>
              </w:rPr>
              <w:t>uuid</w:t>
            </w:r>
            <w:r>
              <w:rPr>
                <w:rFonts w:hint="eastAsia"/>
                <w:color w:val="000000"/>
              </w:rPr>
              <w:t>，</w:t>
            </w:r>
            <w:r>
              <w:rPr>
                <w:rFonts w:hint="eastAsia"/>
                <w:color w:val="000000"/>
              </w:rPr>
              <w:t xml:space="preserve"> </w:t>
            </w:r>
            <w:r>
              <w:rPr>
                <w:rFonts w:hint="eastAsia"/>
                <w:color w:val="000000"/>
              </w:rPr>
              <w:t>如果调用失败，则直接返回需要播放广告</w:t>
            </w:r>
          </w:p>
          <w:p w14:paraId="4CF58FCF" w14:textId="77777777" w:rsidR="003703B1" w:rsidRDefault="003703B1" w:rsidP="0091573B">
            <w:pPr>
              <w:rPr>
                <w:color w:val="000000"/>
              </w:rPr>
            </w:pPr>
          </w:p>
          <w:p w14:paraId="039ACB4C" w14:textId="77777777" w:rsidR="00515D1E" w:rsidRPr="00515D1E" w:rsidRDefault="00515D1E" w:rsidP="0091573B">
            <w:pPr>
              <w:rPr>
                <w:color w:val="FF0000"/>
              </w:rPr>
            </w:pPr>
            <w:r w:rsidRPr="00515D1E">
              <w:rPr>
                <w:rFonts w:hint="eastAsia"/>
                <w:color w:val="FF0000"/>
              </w:rPr>
              <w:t>3.AAA</w:t>
            </w:r>
            <w:r w:rsidRPr="00515D1E">
              <w:rPr>
                <w:rFonts w:hint="eastAsia"/>
                <w:color w:val="FF0000"/>
              </w:rPr>
              <w:t>会员身份查询</w:t>
            </w:r>
          </w:p>
          <w:p w14:paraId="6475E6F1" w14:textId="77777777" w:rsidR="00515D1E" w:rsidRPr="00515D1E" w:rsidRDefault="00515D1E" w:rsidP="00515D1E">
            <w:pPr>
              <w:tabs>
                <w:tab w:val="center" w:pos="2460"/>
                <w:tab w:val="left" w:pos="3555"/>
              </w:tabs>
              <w:jc w:val="left"/>
              <w:rPr>
                <w:color w:val="FF0000"/>
                <w:szCs w:val="28"/>
              </w:rPr>
            </w:pPr>
            <w:r w:rsidRPr="00515D1E">
              <w:rPr>
                <w:rFonts w:hint="eastAsia"/>
                <w:color w:val="FF0000"/>
              </w:rPr>
              <w:t xml:space="preserve"> </w:t>
            </w:r>
            <w:r w:rsidRPr="00515D1E">
              <w:rPr>
                <w:rFonts w:hint="eastAsia"/>
                <w:color w:val="FF0000"/>
                <w:szCs w:val="28"/>
              </w:rPr>
              <w:t>调用《</w:t>
            </w:r>
            <w:r w:rsidRPr="00515D1E">
              <w:rPr>
                <w:rFonts w:hint="eastAsia"/>
                <w:color w:val="FF0000"/>
                <w:szCs w:val="28"/>
              </w:rPr>
              <w:t>AS</w:t>
            </w:r>
            <w:r w:rsidRPr="00515D1E">
              <w:rPr>
                <w:rFonts w:hint="eastAsia"/>
                <w:color w:val="FF0000"/>
                <w:szCs w:val="28"/>
              </w:rPr>
              <w:t>接口文档</w:t>
            </w:r>
            <w:r w:rsidRPr="00515D1E">
              <w:rPr>
                <w:rFonts w:hint="eastAsia"/>
                <w:color w:val="FF0000"/>
                <w:szCs w:val="28"/>
              </w:rPr>
              <w:t>.PDF</w:t>
            </w:r>
            <w:r w:rsidRPr="00515D1E">
              <w:rPr>
                <w:rFonts w:hint="eastAsia"/>
                <w:color w:val="FF0000"/>
                <w:szCs w:val="28"/>
              </w:rPr>
              <w:t>》</w:t>
            </w:r>
          </w:p>
          <w:p w14:paraId="1A299E91" w14:textId="77777777" w:rsidR="00515D1E" w:rsidRPr="00515D1E" w:rsidRDefault="00515D1E" w:rsidP="00515D1E">
            <w:pPr>
              <w:tabs>
                <w:tab w:val="center" w:pos="2460"/>
                <w:tab w:val="left" w:pos="3555"/>
              </w:tabs>
              <w:ind w:firstLineChars="400" w:firstLine="840"/>
              <w:jc w:val="left"/>
              <w:rPr>
                <w:color w:val="FF0000"/>
                <w:szCs w:val="28"/>
              </w:rPr>
            </w:pPr>
            <w:r w:rsidRPr="00515D1E">
              <w:rPr>
                <w:color w:val="FF0000"/>
                <w:szCs w:val="28"/>
              </w:rPr>
              <w:t>6.</w:t>
            </w:r>
            <w:r w:rsidRPr="00515D1E">
              <w:rPr>
                <w:rFonts w:hint="eastAsia"/>
                <w:color w:val="FF0000"/>
                <w:szCs w:val="28"/>
              </w:rPr>
              <w:t>查询用户信息</w:t>
            </w:r>
          </w:p>
          <w:p w14:paraId="49B4F38C" w14:textId="77777777" w:rsidR="00515D1E" w:rsidRDefault="00515D1E" w:rsidP="00515D1E">
            <w:pPr>
              <w:ind w:firstLineChars="400" w:firstLine="840"/>
              <w:rPr>
                <w:color w:val="FF0000"/>
                <w:szCs w:val="28"/>
              </w:rPr>
            </w:pPr>
            <w:r w:rsidRPr="00515D1E">
              <w:rPr>
                <w:rFonts w:hint="eastAsia"/>
                <w:color w:val="FF0000"/>
                <w:szCs w:val="28"/>
              </w:rPr>
              <w:t>接口地址：</w:t>
            </w:r>
            <w:r w:rsidRPr="00515D1E">
              <w:rPr>
                <w:color w:val="FF0000"/>
                <w:szCs w:val="28"/>
              </w:rPr>
              <w:t>BASE_URL/cms/user_info</w:t>
            </w:r>
          </w:p>
          <w:p w14:paraId="3DF017A7" w14:textId="77777777" w:rsidR="005A218B" w:rsidRPr="00E04377" w:rsidRDefault="005A218B" w:rsidP="005A218B">
            <w:pPr>
              <w:rPr>
                <w:color w:val="FF0000"/>
              </w:rPr>
            </w:pPr>
            <w:r w:rsidRPr="00E04377">
              <w:rPr>
                <w:rFonts w:hint="eastAsia"/>
                <w:color w:val="FF0000"/>
                <w:szCs w:val="28"/>
              </w:rPr>
              <w:t>判断返回值：</w:t>
            </w:r>
            <w:r w:rsidRPr="00E04377">
              <w:rPr>
                <w:rFonts w:hint="eastAsia"/>
                <w:color w:val="FF0000"/>
                <w:szCs w:val="28"/>
              </w:rPr>
              <w:t xml:space="preserve">vip_id&gt;0 </w:t>
            </w:r>
            <w:r w:rsidRPr="00E04377">
              <w:rPr>
                <w:rFonts w:hint="eastAsia"/>
                <w:color w:val="FF0000"/>
                <w:szCs w:val="28"/>
              </w:rPr>
              <w:t>表示</w:t>
            </w:r>
            <w:r w:rsidRPr="00E04377">
              <w:rPr>
                <w:rFonts w:hint="eastAsia"/>
                <w:color w:val="FF0000"/>
                <w:szCs w:val="28"/>
              </w:rPr>
              <w:t>VIP</w:t>
            </w:r>
            <w:r w:rsidRPr="00E04377">
              <w:rPr>
                <w:rFonts w:hint="eastAsia"/>
                <w:color w:val="FF0000"/>
                <w:szCs w:val="28"/>
              </w:rPr>
              <w:t>会员（注意</w:t>
            </w:r>
            <w:r w:rsidRPr="00E04377">
              <w:rPr>
                <w:rFonts w:hint="eastAsia"/>
                <w:color w:val="FF0000"/>
                <w:szCs w:val="28"/>
              </w:rPr>
              <w:t>vip_id</w:t>
            </w:r>
            <w:r w:rsidRPr="00E04377">
              <w:rPr>
                <w:rFonts w:hint="eastAsia"/>
                <w:color w:val="FF0000"/>
                <w:szCs w:val="28"/>
              </w:rPr>
              <w:t>可能为空），如果是</w:t>
            </w:r>
            <w:r w:rsidRPr="00E04377">
              <w:rPr>
                <w:rFonts w:hint="eastAsia"/>
                <w:color w:val="FF0000"/>
                <w:szCs w:val="28"/>
              </w:rPr>
              <w:t>VIP</w:t>
            </w:r>
            <w:r w:rsidRPr="00E04377">
              <w:rPr>
                <w:rFonts w:hint="eastAsia"/>
                <w:color w:val="FF0000"/>
                <w:szCs w:val="28"/>
              </w:rPr>
              <w:t>会员，则跳过第</w:t>
            </w:r>
            <w:r w:rsidRPr="00E04377">
              <w:rPr>
                <w:rFonts w:hint="eastAsia"/>
                <w:color w:val="FF0000"/>
                <w:szCs w:val="28"/>
              </w:rPr>
              <w:t>4</w:t>
            </w:r>
            <w:r w:rsidRPr="00E04377">
              <w:rPr>
                <w:rFonts w:hint="eastAsia"/>
                <w:color w:val="FF0000"/>
                <w:szCs w:val="28"/>
              </w:rPr>
              <w:t>步，返回</w:t>
            </w:r>
            <w:r w:rsidRPr="00E04377">
              <w:rPr>
                <w:rFonts w:hint="eastAsia"/>
                <w:color w:val="FF0000"/>
              </w:rPr>
              <w:t xml:space="preserve"> play_ad=0</w:t>
            </w:r>
            <w:r w:rsidRPr="00E04377">
              <w:rPr>
                <w:rFonts w:hint="eastAsia"/>
                <w:color w:val="FF0000"/>
              </w:rPr>
              <w:t>，</w:t>
            </w:r>
            <w:r w:rsidRPr="00E04377">
              <w:rPr>
                <w:rFonts w:hint="eastAsia"/>
                <w:color w:val="FF0000"/>
              </w:rPr>
              <w:t xml:space="preserve"> right_expiretime=AAA</w:t>
            </w:r>
            <w:r w:rsidRPr="00E04377">
              <w:rPr>
                <w:rFonts w:hint="eastAsia"/>
                <w:color w:val="FF0000"/>
              </w:rPr>
              <w:t>返回的</w:t>
            </w:r>
            <w:r w:rsidRPr="00E04377">
              <w:rPr>
                <w:rFonts w:hint="eastAsia"/>
                <w:color w:val="FF0000"/>
              </w:rPr>
              <w:t>vip_end_data</w:t>
            </w:r>
          </w:p>
          <w:p w14:paraId="3EC83AAF" w14:textId="77777777" w:rsidR="00A65B1E" w:rsidRDefault="00A65B1E" w:rsidP="0091573B">
            <w:pPr>
              <w:rPr>
                <w:color w:val="000000"/>
              </w:rPr>
            </w:pPr>
          </w:p>
          <w:p w14:paraId="22801D53" w14:textId="77777777" w:rsidR="00A65B1E" w:rsidRDefault="00515D1E" w:rsidP="0091573B">
            <w:pPr>
              <w:rPr>
                <w:color w:val="000000"/>
              </w:rPr>
            </w:pPr>
            <w:r>
              <w:rPr>
                <w:rFonts w:hint="eastAsia"/>
                <w:color w:val="000000"/>
              </w:rPr>
              <w:t>4</w:t>
            </w:r>
            <w:r w:rsidR="00A65B1E">
              <w:rPr>
                <w:rFonts w:hint="eastAsia"/>
                <w:color w:val="000000"/>
              </w:rPr>
              <w:t>.</w:t>
            </w:r>
            <w:r w:rsidR="00A65B1E">
              <w:rPr>
                <w:rFonts w:hint="eastAsia"/>
                <w:color w:val="000000"/>
              </w:rPr>
              <w:t>查询</w:t>
            </w:r>
            <w:r w:rsidR="00A65B1E">
              <w:rPr>
                <w:rFonts w:hint="eastAsia"/>
                <w:color w:val="000000"/>
              </w:rPr>
              <w:t>DB</w:t>
            </w:r>
            <w:r w:rsidR="00A65B1E">
              <w:rPr>
                <w:rFonts w:hint="eastAsia"/>
                <w:color w:val="000000"/>
              </w:rPr>
              <w:t>数据缓存</w:t>
            </w:r>
            <w:r w:rsidR="005A218B">
              <w:rPr>
                <w:rFonts w:hint="eastAsia"/>
                <w:color w:val="000000"/>
              </w:rPr>
              <w:t>(</w:t>
            </w:r>
            <w:r w:rsidR="005A218B" w:rsidRPr="005A218B">
              <w:rPr>
                <w:rFonts w:hint="eastAsia"/>
                <w:color w:val="FF0000"/>
              </w:rPr>
              <w:t>第</w:t>
            </w:r>
            <w:r w:rsidR="005A218B" w:rsidRPr="005A218B">
              <w:rPr>
                <w:rFonts w:hint="eastAsia"/>
                <w:color w:val="FF0000"/>
              </w:rPr>
              <w:t>3</w:t>
            </w:r>
            <w:r w:rsidR="005A218B" w:rsidRPr="005A218B">
              <w:rPr>
                <w:rFonts w:hint="eastAsia"/>
                <w:color w:val="FF0000"/>
              </w:rPr>
              <w:t>步判断不是</w:t>
            </w:r>
            <w:r w:rsidR="005A218B" w:rsidRPr="005A218B">
              <w:rPr>
                <w:rFonts w:hint="eastAsia"/>
                <w:color w:val="FF0000"/>
              </w:rPr>
              <w:t>VIP</w:t>
            </w:r>
            <w:r w:rsidR="005A218B" w:rsidRPr="005A218B">
              <w:rPr>
                <w:rFonts w:hint="eastAsia"/>
                <w:color w:val="FF0000"/>
              </w:rPr>
              <w:t>会员时才走这里</w:t>
            </w:r>
            <w:r w:rsidR="005A218B">
              <w:rPr>
                <w:rFonts w:hint="eastAsia"/>
                <w:color w:val="000000"/>
              </w:rPr>
              <w:t>)</w:t>
            </w:r>
          </w:p>
          <w:p w14:paraId="27F1B326" w14:textId="77777777" w:rsidR="001A56EF" w:rsidRPr="001A56EF" w:rsidRDefault="001A56EF" w:rsidP="001A56EF">
            <w:pPr>
              <w:rPr>
                <w:color w:val="000000"/>
              </w:rPr>
            </w:pPr>
            <w:r w:rsidRPr="001A56EF">
              <w:rPr>
                <w:color w:val="000000"/>
              </w:rPr>
              <w:t xml:space="preserve">SELECT </w:t>
            </w:r>
          </w:p>
          <w:p w14:paraId="7E7282E8" w14:textId="77777777" w:rsidR="001A56EF" w:rsidRPr="001A56EF" w:rsidRDefault="001A56EF" w:rsidP="001A56EF">
            <w:pPr>
              <w:rPr>
                <w:color w:val="000000"/>
              </w:rPr>
            </w:pPr>
            <w:r w:rsidRPr="001A56EF">
              <w:rPr>
                <w:rFonts w:hint="eastAsia"/>
                <w:color w:val="000000"/>
              </w:rPr>
              <w:t xml:space="preserve">    fsu.rightExpireTime #</w:t>
            </w:r>
            <w:r w:rsidRPr="001A56EF">
              <w:rPr>
                <w:rFonts w:hint="eastAsia"/>
                <w:color w:val="000000"/>
              </w:rPr>
              <w:t>用户权益过期时间</w:t>
            </w:r>
          </w:p>
          <w:p w14:paraId="0A14F0C6" w14:textId="77777777" w:rsidR="001A56EF" w:rsidRPr="001A56EF" w:rsidRDefault="001A56EF" w:rsidP="001A56EF">
            <w:pPr>
              <w:rPr>
                <w:color w:val="000000"/>
              </w:rPr>
            </w:pPr>
            <w:r w:rsidRPr="001A56EF">
              <w:rPr>
                <w:color w:val="000000"/>
              </w:rPr>
              <w:t>FROM</w:t>
            </w:r>
          </w:p>
          <w:p w14:paraId="6065A462" w14:textId="77777777" w:rsidR="001A56EF" w:rsidRPr="001A56EF" w:rsidRDefault="001A56EF" w:rsidP="001A56EF">
            <w:pPr>
              <w:rPr>
                <w:color w:val="000000"/>
              </w:rPr>
            </w:pPr>
            <w:r w:rsidRPr="001A56EF">
              <w:rPr>
                <w:color w:val="000000"/>
              </w:rPr>
              <w:t xml:space="preserve">    fac_customer fc</w:t>
            </w:r>
          </w:p>
          <w:p w14:paraId="3660363E" w14:textId="77777777" w:rsidR="001A56EF" w:rsidRPr="001A56EF" w:rsidRDefault="001A56EF" w:rsidP="001A56EF">
            <w:pPr>
              <w:rPr>
                <w:color w:val="000000"/>
              </w:rPr>
            </w:pPr>
            <w:r w:rsidRPr="001A56EF">
              <w:rPr>
                <w:color w:val="000000"/>
              </w:rPr>
              <w:t xml:space="preserve">        INNER JOIN</w:t>
            </w:r>
          </w:p>
          <w:p w14:paraId="240DBEEB" w14:textId="77777777" w:rsidR="001A56EF" w:rsidRPr="001A56EF" w:rsidRDefault="001A56EF" w:rsidP="001A56EF">
            <w:pPr>
              <w:rPr>
                <w:color w:val="000000"/>
              </w:rPr>
            </w:pPr>
            <w:r w:rsidRPr="001A56EF">
              <w:rPr>
                <w:color w:val="000000"/>
              </w:rPr>
              <w:t xml:space="preserve">    fac_sync_uservip fsu ON fc.customerId = fsu.customerId</w:t>
            </w:r>
          </w:p>
          <w:p w14:paraId="3E620168" w14:textId="77777777" w:rsidR="001A56EF" w:rsidRPr="001A56EF" w:rsidRDefault="001A56EF" w:rsidP="001A56EF">
            <w:pPr>
              <w:rPr>
                <w:color w:val="000000"/>
              </w:rPr>
            </w:pPr>
            <w:r w:rsidRPr="001A56EF">
              <w:rPr>
                <w:color w:val="000000"/>
              </w:rPr>
              <w:t>WHERE</w:t>
            </w:r>
          </w:p>
          <w:p w14:paraId="50DCC9EC" w14:textId="77777777" w:rsidR="001A56EF" w:rsidRPr="001A56EF" w:rsidRDefault="001A56EF" w:rsidP="001A56EF">
            <w:pPr>
              <w:rPr>
                <w:color w:val="000000"/>
              </w:rPr>
            </w:pPr>
            <w:r w:rsidRPr="001A56EF">
              <w:rPr>
                <w:rFonts w:hint="eastAsia"/>
                <w:color w:val="000000"/>
              </w:rPr>
              <w:t xml:space="preserve">    fc.aaaPolicyId = '297' #</w:t>
            </w:r>
            <w:r w:rsidRPr="001A56EF">
              <w:rPr>
                <w:rFonts w:hint="eastAsia"/>
                <w:color w:val="000000"/>
              </w:rPr>
              <w:t>传入版本号第</w:t>
            </w:r>
            <w:r w:rsidRPr="001A56EF">
              <w:rPr>
                <w:rFonts w:hint="eastAsia"/>
                <w:color w:val="000000"/>
              </w:rPr>
              <w:t>4</w:t>
            </w:r>
            <w:r w:rsidRPr="001A56EF">
              <w:rPr>
                <w:rFonts w:hint="eastAsia"/>
                <w:color w:val="000000"/>
              </w:rPr>
              <w:t>位值</w:t>
            </w:r>
          </w:p>
          <w:p w14:paraId="413B4617" w14:textId="77777777" w:rsidR="001A56EF" w:rsidRPr="001A56EF" w:rsidRDefault="001A56EF" w:rsidP="001A56EF">
            <w:pPr>
              <w:rPr>
                <w:color w:val="000000"/>
              </w:rPr>
            </w:pPr>
            <w:r w:rsidRPr="001A56EF">
              <w:rPr>
                <w:color w:val="000000"/>
              </w:rPr>
              <w:t xml:space="preserve">    AND fc.status = 1</w:t>
            </w:r>
          </w:p>
          <w:p w14:paraId="19FCB4A7" w14:textId="77777777" w:rsidR="00A65B1E" w:rsidRDefault="001A56EF" w:rsidP="001A56EF">
            <w:pPr>
              <w:ind w:firstLine="420"/>
              <w:rPr>
                <w:color w:val="000000"/>
              </w:rPr>
            </w:pPr>
            <w:r w:rsidRPr="001A56EF">
              <w:rPr>
                <w:rFonts w:hint="eastAsia"/>
                <w:color w:val="000000"/>
              </w:rPr>
              <w:t>AND fsu.uuid = '66ec7d8ca12bed37' #</w:t>
            </w:r>
            <w:r w:rsidRPr="001A56EF">
              <w:rPr>
                <w:rFonts w:hint="eastAsia"/>
                <w:color w:val="000000"/>
              </w:rPr>
              <w:t>传入</w:t>
            </w:r>
            <w:r w:rsidRPr="001A56EF">
              <w:rPr>
                <w:rFonts w:hint="eastAsia"/>
                <w:color w:val="000000"/>
              </w:rPr>
              <w:t>ticket</w:t>
            </w:r>
            <w:r w:rsidRPr="001A56EF">
              <w:rPr>
                <w:rFonts w:hint="eastAsia"/>
                <w:color w:val="000000"/>
              </w:rPr>
              <w:t>鉴权返回的</w:t>
            </w:r>
            <w:r w:rsidRPr="001A56EF">
              <w:rPr>
                <w:rFonts w:hint="eastAsia"/>
                <w:color w:val="000000"/>
              </w:rPr>
              <w:t>uuid</w:t>
            </w:r>
          </w:p>
          <w:p w14:paraId="0EAB2B69" w14:textId="77777777" w:rsidR="001A56EF" w:rsidRDefault="001A56EF" w:rsidP="001A56EF">
            <w:pPr>
              <w:rPr>
                <w:color w:val="000000"/>
              </w:rPr>
            </w:pPr>
            <w:r>
              <w:rPr>
                <w:rFonts w:hint="eastAsia"/>
                <w:color w:val="000000"/>
              </w:rPr>
              <w:t>如果有查到记录，则可以生成长时间缓存，例如</w:t>
            </w:r>
            <w:r>
              <w:rPr>
                <w:rFonts w:hint="eastAsia"/>
                <w:color w:val="000000"/>
              </w:rPr>
              <w:t>7</w:t>
            </w:r>
            <w:r>
              <w:rPr>
                <w:rFonts w:hint="eastAsia"/>
                <w:color w:val="000000"/>
              </w:rPr>
              <w:t>天</w:t>
            </w:r>
          </w:p>
          <w:p w14:paraId="57AD0C39" w14:textId="77777777" w:rsidR="001A56EF" w:rsidRDefault="001A56EF" w:rsidP="001A56EF">
            <w:pPr>
              <w:rPr>
                <w:color w:val="000000"/>
              </w:rPr>
            </w:pPr>
            <w:r>
              <w:rPr>
                <w:rFonts w:hint="eastAsia"/>
                <w:color w:val="000000"/>
              </w:rPr>
              <w:t>如果查询不到记录，则生成短时间缓存，例如</w:t>
            </w:r>
            <w:r>
              <w:rPr>
                <w:rFonts w:hint="eastAsia"/>
                <w:color w:val="000000"/>
              </w:rPr>
              <w:t>1</w:t>
            </w:r>
            <w:r>
              <w:rPr>
                <w:rFonts w:hint="eastAsia"/>
                <w:color w:val="000000"/>
              </w:rPr>
              <w:t>分钟</w:t>
            </w:r>
            <w:r w:rsidR="00FD31EB">
              <w:rPr>
                <w:rFonts w:hint="eastAsia"/>
                <w:color w:val="000000"/>
              </w:rPr>
              <w:t>，并返回</w:t>
            </w:r>
            <w:r w:rsidR="009622ED">
              <w:rPr>
                <w:rFonts w:hint="eastAsia"/>
                <w:color w:val="000000"/>
              </w:rPr>
              <w:t>play_ad=1</w:t>
            </w:r>
            <w:r w:rsidR="009622ED">
              <w:rPr>
                <w:rFonts w:hint="eastAsia"/>
                <w:color w:val="000000"/>
              </w:rPr>
              <w:t>，</w:t>
            </w:r>
            <w:r w:rsidR="009622ED" w:rsidRPr="001A56EF">
              <w:rPr>
                <w:rFonts w:hint="eastAsia"/>
                <w:color w:val="000000"/>
              </w:rPr>
              <w:t xml:space="preserve"> rightExpireTime</w:t>
            </w:r>
            <w:r w:rsidR="009622ED">
              <w:rPr>
                <w:rFonts w:hint="eastAsia"/>
                <w:color w:val="000000"/>
              </w:rPr>
              <w:t>=</w:t>
            </w:r>
            <w:r w:rsidR="009622ED">
              <w:rPr>
                <w:rFonts w:hint="eastAsia"/>
                <w:color w:val="000000"/>
              </w:rPr>
              <w:t>空</w:t>
            </w:r>
          </w:p>
          <w:p w14:paraId="24BABF93" w14:textId="77777777" w:rsidR="001A56EF" w:rsidRDefault="001A56EF" w:rsidP="001A56EF">
            <w:pPr>
              <w:rPr>
                <w:color w:val="000000"/>
              </w:rPr>
            </w:pPr>
          </w:p>
          <w:p w14:paraId="2B542E37" w14:textId="77777777" w:rsidR="00FD31EB" w:rsidRDefault="00FD31EB" w:rsidP="001A56EF">
            <w:pPr>
              <w:rPr>
                <w:color w:val="000000"/>
              </w:rPr>
            </w:pPr>
            <w:r>
              <w:rPr>
                <w:rFonts w:hint="eastAsia"/>
                <w:color w:val="000000"/>
              </w:rPr>
              <w:t>查到记录，计算用户的权益是否到期</w:t>
            </w:r>
          </w:p>
          <w:p w14:paraId="577DB637" w14:textId="77777777" w:rsidR="00FD31EB" w:rsidRDefault="00FD31EB" w:rsidP="001A56EF">
            <w:pPr>
              <w:rPr>
                <w:color w:val="000000"/>
              </w:rPr>
            </w:pPr>
            <w:r>
              <w:rPr>
                <w:rFonts w:hint="eastAsia"/>
                <w:color w:val="000000"/>
              </w:rPr>
              <w:t>如果</w:t>
            </w:r>
            <w:r w:rsidRPr="001A56EF">
              <w:rPr>
                <w:rFonts w:hint="eastAsia"/>
                <w:color w:val="000000"/>
              </w:rPr>
              <w:t xml:space="preserve"> rightExpireTime</w:t>
            </w:r>
            <w:r>
              <w:rPr>
                <w:rFonts w:hint="eastAsia"/>
                <w:color w:val="000000"/>
              </w:rPr>
              <w:t>&gt;</w:t>
            </w:r>
            <w:r>
              <w:rPr>
                <w:rFonts w:hint="eastAsia"/>
                <w:color w:val="000000"/>
              </w:rPr>
              <w:t>当前时间，则</w:t>
            </w:r>
            <w:r>
              <w:rPr>
                <w:rFonts w:hint="eastAsia"/>
                <w:color w:val="000000"/>
              </w:rPr>
              <w:t>play_ad=0</w:t>
            </w:r>
            <w:r>
              <w:rPr>
                <w:rFonts w:hint="eastAsia"/>
                <w:color w:val="000000"/>
              </w:rPr>
              <w:t>，否则，</w:t>
            </w:r>
            <w:r>
              <w:rPr>
                <w:rFonts w:hint="eastAsia"/>
                <w:color w:val="000000"/>
              </w:rPr>
              <w:t>play_ad=1</w:t>
            </w:r>
          </w:p>
          <w:p w14:paraId="0CC44BB4" w14:textId="77777777" w:rsidR="00FD31EB" w:rsidRPr="00FD31EB" w:rsidRDefault="009622ED" w:rsidP="001A56EF">
            <w:pPr>
              <w:rPr>
                <w:color w:val="000000"/>
              </w:rPr>
            </w:pPr>
            <w:r>
              <w:rPr>
                <w:rFonts w:hint="eastAsia"/>
                <w:color w:val="000000"/>
              </w:rPr>
              <w:t>正常返回</w:t>
            </w:r>
            <w:r>
              <w:rPr>
                <w:rFonts w:hint="eastAsia"/>
                <w:color w:val="000000"/>
              </w:rPr>
              <w:t>play_ad</w:t>
            </w:r>
            <w:r>
              <w:rPr>
                <w:rFonts w:hint="eastAsia"/>
                <w:color w:val="000000"/>
              </w:rPr>
              <w:t>与</w:t>
            </w:r>
            <w:r w:rsidR="000B6C77" w:rsidRPr="001A56EF">
              <w:rPr>
                <w:rFonts w:hint="eastAsia"/>
                <w:color w:val="000000"/>
              </w:rPr>
              <w:t xml:space="preserve"> </w:t>
            </w:r>
            <w:r w:rsidR="000B6C77">
              <w:rPr>
                <w:rFonts w:hint="eastAsia"/>
              </w:rPr>
              <w:t xml:space="preserve"> right_expiretime</w:t>
            </w:r>
          </w:p>
          <w:p w14:paraId="6198E532" w14:textId="77777777" w:rsidR="00A65B1E" w:rsidRPr="0091573B" w:rsidRDefault="00A65B1E" w:rsidP="0091573B">
            <w:pPr>
              <w:rPr>
                <w:color w:val="000000"/>
              </w:rPr>
            </w:pPr>
          </w:p>
        </w:tc>
      </w:tr>
      <w:tr w:rsidR="007B5F55" w14:paraId="60E164E3" w14:textId="77777777" w:rsidTr="003D19C3">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572FD3E9" w14:textId="77777777" w:rsidR="007B5F55" w:rsidRPr="00C9018A" w:rsidRDefault="007B5F55" w:rsidP="003D19C3">
            <w:pPr>
              <w:rPr>
                <w:b/>
                <w:color w:val="000000"/>
              </w:rPr>
            </w:pPr>
            <w:r w:rsidRPr="00C9018A">
              <w:rPr>
                <w:rFonts w:hint="eastAsia"/>
                <w:b/>
                <w:color w:val="000000"/>
              </w:rPr>
              <w:t>更新记录</w:t>
            </w:r>
          </w:p>
        </w:tc>
      </w:tr>
      <w:tr w:rsidR="007B5F55" w14:paraId="70D1EA75" w14:textId="77777777" w:rsidTr="003D19C3">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1E85119" w14:textId="77777777" w:rsidR="007B5F55" w:rsidRPr="00BA1F0B" w:rsidRDefault="007B5F55" w:rsidP="003D19C3">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87C16DC" w14:textId="77777777" w:rsidR="007B5F55" w:rsidRPr="00BA1F0B" w:rsidRDefault="007B5F55" w:rsidP="003D19C3">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B85A32E" w14:textId="77777777" w:rsidR="007B5F55" w:rsidRPr="00BA1F0B" w:rsidRDefault="007B5F55" w:rsidP="003D19C3">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7B5F55" w14:paraId="6D2C622A" w14:textId="77777777" w:rsidTr="003D19C3">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01C8709" w14:textId="77777777" w:rsidR="007B5F55" w:rsidRDefault="00222F5C" w:rsidP="003D19C3">
            <w:pPr>
              <w:rPr>
                <w:color w:val="000000"/>
              </w:rPr>
            </w:pPr>
            <w:r>
              <w:rPr>
                <w:rFonts w:hint="eastAsia"/>
                <w:color w:val="000000"/>
              </w:rPr>
              <w:t>2017-03-02</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17539EA" w14:textId="77777777" w:rsidR="007B5F55" w:rsidRPr="00516E9B" w:rsidRDefault="00222F5C" w:rsidP="003D19C3">
            <w:pPr>
              <w:tabs>
                <w:tab w:val="center" w:pos="934"/>
              </w:tabs>
              <w:jc w:val="center"/>
              <w:rPr>
                <w:szCs w:val="28"/>
              </w:rPr>
            </w:pPr>
            <w:r w:rsidRPr="00516E9B">
              <w:rPr>
                <w:rFonts w:hint="eastAsia"/>
                <w:szCs w:val="28"/>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93B9116" w14:textId="77777777" w:rsidR="007B5F55" w:rsidRDefault="00222F5C" w:rsidP="003D19C3">
            <w:pPr>
              <w:tabs>
                <w:tab w:val="center" w:pos="2460"/>
                <w:tab w:val="left" w:pos="3555"/>
              </w:tabs>
              <w:jc w:val="left"/>
              <w:rPr>
                <w:szCs w:val="28"/>
              </w:rPr>
            </w:pPr>
            <w:r>
              <w:rPr>
                <w:rFonts w:hint="eastAsia"/>
                <w:szCs w:val="28"/>
              </w:rPr>
              <w:t>增加先去</w:t>
            </w:r>
            <w:r>
              <w:rPr>
                <w:rFonts w:hint="eastAsia"/>
                <w:szCs w:val="28"/>
              </w:rPr>
              <w:t>AAA</w:t>
            </w:r>
            <w:r>
              <w:rPr>
                <w:rFonts w:hint="eastAsia"/>
                <w:szCs w:val="28"/>
              </w:rPr>
              <w:t>判断会员身份的逻辑，如果是芒果</w:t>
            </w:r>
            <w:r>
              <w:rPr>
                <w:rFonts w:hint="eastAsia"/>
                <w:szCs w:val="28"/>
              </w:rPr>
              <w:t>VIP</w:t>
            </w:r>
            <w:r>
              <w:rPr>
                <w:rFonts w:hint="eastAsia"/>
                <w:szCs w:val="28"/>
              </w:rPr>
              <w:t>了，则无需再查厂家同步会员逻辑</w:t>
            </w:r>
          </w:p>
          <w:p w14:paraId="6D39D2FB" w14:textId="77777777" w:rsidR="00516E9B" w:rsidRDefault="00516E9B" w:rsidP="003D19C3">
            <w:pPr>
              <w:tabs>
                <w:tab w:val="center" w:pos="2460"/>
                <w:tab w:val="left" w:pos="3555"/>
              </w:tabs>
              <w:jc w:val="left"/>
              <w:rPr>
                <w:szCs w:val="28"/>
              </w:rPr>
            </w:pPr>
            <w:r>
              <w:rPr>
                <w:rFonts w:hint="eastAsia"/>
                <w:szCs w:val="28"/>
              </w:rPr>
              <w:t>调用《</w:t>
            </w:r>
            <w:r w:rsidRPr="00516E9B">
              <w:rPr>
                <w:rFonts w:hint="eastAsia"/>
                <w:szCs w:val="28"/>
              </w:rPr>
              <w:t>AS</w:t>
            </w:r>
            <w:r w:rsidRPr="00516E9B">
              <w:rPr>
                <w:rFonts w:hint="eastAsia"/>
                <w:szCs w:val="28"/>
              </w:rPr>
              <w:t>接口文档</w:t>
            </w:r>
            <w:r>
              <w:rPr>
                <w:rFonts w:hint="eastAsia"/>
                <w:szCs w:val="28"/>
              </w:rPr>
              <w:t>.PDF</w:t>
            </w:r>
            <w:r>
              <w:rPr>
                <w:rFonts w:hint="eastAsia"/>
                <w:szCs w:val="28"/>
              </w:rPr>
              <w:t>》</w:t>
            </w:r>
          </w:p>
          <w:p w14:paraId="5E5FC6CA" w14:textId="77777777" w:rsidR="00516E9B" w:rsidRDefault="00516E9B" w:rsidP="003D19C3">
            <w:pPr>
              <w:tabs>
                <w:tab w:val="center" w:pos="2460"/>
                <w:tab w:val="left" w:pos="3555"/>
              </w:tabs>
              <w:jc w:val="left"/>
              <w:rPr>
                <w:szCs w:val="28"/>
              </w:rPr>
            </w:pPr>
            <w:r>
              <w:rPr>
                <w:szCs w:val="28"/>
              </w:rPr>
              <w:t>6.</w:t>
            </w:r>
            <w:r>
              <w:rPr>
                <w:rFonts w:hint="eastAsia"/>
                <w:szCs w:val="28"/>
              </w:rPr>
              <w:t>查询用户信息</w:t>
            </w:r>
          </w:p>
          <w:p w14:paraId="1B5A2AE5" w14:textId="77777777" w:rsidR="00516E9B" w:rsidRPr="00516E9B" w:rsidRDefault="00516E9B" w:rsidP="003D19C3">
            <w:pPr>
              <w:tabs>
                <w:tab w:val="center" w:pos="2460"/>
                <w:tab w:val="left" w:pos="3555"/>
              </w:tabs>
              <w:jc w:val="left"/>
              <w:rPr>
                <w:szCs w:val="28"/>
              </w:rPr>
            </w:pPr>
            <w:r>
              <w:rPr>
                <w:rFonts w:hint="eastAsia"/>
                <w:szCs w:val="28"/>
              </w:rPr>
              <w:t>接口地址</w:t>
            </w:r>
            <w:r w:rsidRPr="00516E9B">
              <w:rPr>
                <w:rFonts w:hint="eastAsia"/>
                <w:szCs w:val="28"/>
              </w:rPr>
              <w:t>：</w:t>
            </w:r>
            <w:r w:rsidRPr="00516E9B">
              <w:rPr>
                <w:szCs w:val="28"/>
              </w:rPr>
              <w:t>BASE_URL/cms/user_info</w:t>
            </w:r>
          </w:p>
        </w:tc>
      </w:tr>
    </w:tbl>
    <w:p w14:paraId="5ABED054" w14:textId="77777777" w:rsidR="007B5F55" w:rsidRPr="00EA0463" w:rsidRDefault="007B5F55" w:rsidP="007B5F55"/>
    <w:p w14:paraId="654B1615" w14:textId="77777777" w:rsidR="007B5F55" w:rsidRDefault="007B5F55" w:rsidP="007B5F55">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B5F55" w14:paraId="42C82F00" w14:textId="77777777" w:rsidTr="003D19C3">
        <w:tc>
          <w:tcPr>
            <w:tcW w:w="1843" w:type="dxa"/>
            <w:shd w:val="clear" w:color="auto" w:fill="808080"/>
          </w:tcPr>
          <w:p w14:paraId="0C9B0F3B" w14:textId="77777777" w:rsidR="007B5F55" w:rsidRDefault="007B5F55" w:rsidP="003D19C3">
            <w:r>
              <w:rPr>
                <w:rFonts w:hint="eastAsia"/>
              </w:rPr>
              <w:t>参数名称</w:t>
            </w:r>
          </w:p>
        </w:tc>
        <w:tc>
          <w:tcPr>
            <w:tcW w:w="1417" w:type="dxa"/>
            <w:shd w:val="clear" w:color="auto" w:fill="808080"/>
          </w:tcPr>
          <w:p w14:paraId="33A3F79E" w14:textId="77777777" w:rsidR="007B5F55" w:rsidRDefault="007B5F55" w:rsidP="003D19C3">
            <w:r>
              <w:rPr>
                <w:rFonts w:hint="eastAsia"/>
              </w:rPr>
              <w:t>位置</w:t>
            </w:r>
          </w:p>
        </w:tc>
        <w:tc>
          <w:tcPr>
            <w:tcW w:w="5103" w:type="dxa"/>
            <w:shd w:val="clear" w:color="auto" w:fill="808080"/>
          </w:tcPr>
          <w:p w14:paraId="345F302E" w14:textId="77777777" w:rsidR="007B5F55" w:rsidRDefault="007B5F55" w:rsidP="003D19C3">
            <w:r>
              <w:rPr>
                <w:rFonts w:hint="eastAsia"/>
              </w:rPr>
              <w:t>含义</w:t>
            </w:r>
          </w:p>
        </w:tc>
      </w:tr>
      <w:tr w:rsidR="007B5F55" w14:paraId="561A2AFA" w14:textId="77777777" w:rsidTr="003D19C3">
        <w:tc>
          <w:tcPr>
            <w:tcW w:w="1843" w:type="dxa"/>
          </w:tcPr>
          <w:p w14:paraId="14BFE81F" w14:textId="77777777" w:rsidR="007B5F55" w:rsidRDefault="007B5F55" w:rsidP="003D19C3">
            <w:r>
              <w:rPr>
                <w:rFonts w:hint="eastAsia"/>
              </w:rPr>
              <w:t>CODE</w:t>
            </w:r>
          </w:p>
        </w:tc>
        <w:tc>
          <w:tcPr>
            <w:tcW w:w="1417" w:type="dxa"/>
          </w:tcPr>
          <w:p w14:paraId="2138ADED" w14:textId="77777777" w:rsidR="007B5F55" w:rsidRDefault="007B5F55" w:rsidP="003D19C3">
            <w:r>
              <w:rPr>
                <w:rFonts w:hint="eastAsia"/>
              </w:rPr>
              <w:t>RESPONSE</w:t>
            </w:r>
          </w:p>
        </w:tc>
        <w:tc>
          <w:tcPr>
            <w:tcW w:w="5103" w:type="dxa"/>
          </w:tcPr>
          <w:p w14:paraId="16752D93" w14:textId="77777777" w:rsidR="007B5F55" w:rsidRDefault="007B5F55" w:rsidP="003D19C3">
            <w:pPr>
              <w:autoSpaceDE w:val="0"/>
              <w:autoSpaceDN w:val="0"/>
              <w:adjustRightInd w:val="0"/>
              <w:jc w:val="left"/>
            </w:pPr>
            <w:r>
              <w:rPr>
                <w:rFonts w:hint="eastAsia"/>
              </w:rPr>
              <w:t xml:space="preserve">200 </w:t>
            </w:r>
            <w:r>
              <w:rPr>
                <w:rFonts w:hint="eastAsia"/>
              </w:rPr>
              <w:t>成功</w:t>
            </w:r>
            <w:r>
              <w:rPr>
                <w:rFonts w:hint="eastAsia"/>
              </w:rPr>
              <w:t xml:space="preserve"> </w:t>
            </w:r>
          </w:p>
          <w:p w14:paraId="28621707" w14:textId="77777777" w:rsidR="007B5F55" w:rsidRDefault="007B5F55" w:rsidP="003D19C3">
            <w:r>
              <w:rPr>
                <w:rFonts w:hint="eastAsia"/>
              </w:rPr>
              <w:t>其它</w:t>
            </w:r>
            <w:r>
              <w:rPr>
                <w:rFonts w:hint="eastAsia"/>
              </w:rPr>
              <w:t>,</w:t>
            </w:r>
            <w:r>
              <w:rPr>
                <w:rFonts w:hint="eastAsia"/>
              </w:rPr>
              <w:t>读取失败</w:t>
            </w:r>
          </w:p>
        </w:tc>
      </w:tr>
      <w:tr w:rsidR="007B5F55" w14:paraId="4B769260" w14:textId="77777777" w:rsidTr="003D19C3">
        <w:tc>
          <w:tcPr>
            <w:tcW w:w="1843" w:type="dxa"/>
          </w:tcPr>
          <w:p w14:paraId="44EFA4F1" w14:textId="77777777" w:rsidR="007B5F55" w:rsidRDefault="007B5F55" w:rsidP="003D19C3">
            <w:r>
              <w:rPr>
                <w:rFonts w:hint="eastAsia"/>
              </w:rPr>
              <w:t>返回值</w:t>
            </w:r>
          </w:p>
        </w:tc>
        <w:tc>
          <w:tcPr>
            <w:tcW w:w="1417" w:type="dxa"/>
          </w:tcPr>
          <w:p w14:paraId="38978F83" w14:textId="77777777" w:rsidR="007B5F55" w:rsidRDefault="007B5F55" w:rsidP="003D19C3">
            <w:r>
              <w:rPr>
                <w:rFonts w:hint="eastAsia"/>
              </w:rPr>
              <w:t>BODY</w:t>
            </w:r>
          </w:p>
        </w:tc>
        <w:tc>
          <w:tcPr>
            <w:tcW w:w="5103" w:type="dxa"/>
          </w:tcPr>
          <w:p w14:paraId="296965E4" w14:textId="77777777" w:rsidR="007B5F55" w:rsidRDefault="007B5F55" w:rsidP="003D19C3">
            <w:pPr>
              <w:rPr>
                <w:color w:val="000000"/>
              </w:rPr>
            </w:pPr>
          </w:p>
        </w:tc>
      </w:tr>
      <w:tr w:rsidR="007B5F55" w14:paraId="6303B9A1" w14:textId="77777777" w:rsidTr="003D19C3">
        <w:tc>
          <w:tcPr>
            <w:tcW w:w="8363" w:type="dxa"/>
            <w:gridSpan w:val="3"/>
          </w:tcPr>
          <w:p w14:paraId="1EDA4FB5" w14:textId="77777777" w:rsidR="007B5F55" w:rsidRDefault="007B5F55" w:rsidP="003D19C3">
            <w:pPr>
              <w:ind w:leftChars="50" w:left="105"/>
              <w:rPr>
                <w:color w:val="000000"/>
              </w:rPr>
            </w:pPr>
            <w:r>
              <w:rPr>
                <w:rFonts w:hint="eastAsia"/>
                <w:color w:val="000000"/>
              </w:rPr>
              <w:t>未加密返回格试：</w:t>
            </w:r>
          </w:p>
          <w:p w14:paraId="38309CA2" w14:textId="77777777" w:rsidR="007B5F55" w:rsidRPr="00124675" w:rsidRDefault="007B5F55" w:rsidP="003D19C3">
            <w:pPr>
              <w:ind w:leftChars="50" w:left="105"/>
              <w:rPr>
                <w:color w:val="000000"/>
              </w:rPr>
            </w:pPr>
            <w:r w:rsidRPr="00124675">
              <w:rPr>
                <w:color w:val="000000"/>
              </w:rPr>
              <w:t>{</w:t>
            </w:r>
          </w:p>
          <w:p w14:paraId="3BF5D070" w14:textId="77777777" w:rsidR="007B5F55" w:rsidRPr="00CA7C55" w:rsidRDefault="007B5F55" w:rsidP="003D19C3">
            <w:pPr>
              <w:ind w:leftChars="50" w:left="105"/>
            </w:pPr>
            <w:r w:rsidRPr="00CA7C55">
              <w:t xml:space="preserve">    "errno": "0",</w:t>
            </w:r>
          </w:p>
          <w:p w14:paraId="604A2D81" w14:textId="77777777" w:rsidR="007B5F55" w:rsidRPr="00CA7C55" w:rsidRDefault="007B5F55" w:rsidP="003D19C3">
            <w:pPr>
              <w:ind w:leftChars="50" w:left="105"/>
            </w:pPr>
            <w:r w:rsidRPr="00CA7C55">
              <w:rPr>
                <w:rFonts w:hint="eastAsia"/>
              </w:rPr>
              <w:t xml:space="preserve">    "msg": "</w:t>
            </w:r>
            <w:r w:rsidRPr="00CA7C55">
              <w:rPr>
                <w:rFonts w:hint="eastAsia"/>
              </w:rPr>
              <w:t>成功</w:t>
            </w:r>
            <w:r w:rsidRPr="00CA7C55">
              <w:rPr>
                <w:rFonts w:hint="eastAsia"/>
              </w:rPr>
              <w:t>",</w:t>
            </w:r>
          </w:p>
          <w:p w14:paraId="18C09F62" w14:textId="77777777" w:rsidR="007B5F55" w:rsidRPr="00CA7C55" w:rsidRDefault="007B5F55" w:rsidP="003D19C3">
            <w:pPr>
              <w:ind w:leftChars="50" w:left="105"/>
            </w:pPr>
            <w:r w:rsidRPr="00CA7C55">
              <w:t xml:space="preserve">    "server_time": 1455815935,</w:t>
            </w:r>
          </w:p>
          <w:p w14:paraId="30AF2D32" w14:textId="77777777" w:rsidR="007B5F55" w:rsidRDefault="007B5F55" w:rsidP="003D19C3">
            <w:pPr>
              <w:ind w:leftChars="50" w:left="105" w:firstLine="420"/>
            </w:pPr>
            <w:r w:rsidRPr="00CA7C55">
              <w:t>"data": {</w:t>
            </w:r>
          </w:p>
          <w:p w14:paraId="4B65B2A7" w14:textId="77777777" w:rsidR="007B5F55" w:rsidRDefault="0087546F" w:rsidP="003D19C3">
            <w:pPr>
              <w:ind w:leftChars="50" w:left="105"/>
            </w:pPr>
            <w:r w:rsidRPr="00CA7C55">
              <w:rPr>
                <w:rFonts w:hint="eastAsia"/>
              </w:rPr>
              <w:t xml:space="preserve">    </w:t>
            </w:r>
            <w:r>
              <w:rPr>
                <w:rFonts w:hint="eastAsia"/>
              </w:rPr>
              <w:t xml:space="preserve">    </w:t>
            </w:r>
            <w:r w:rsidRPr="00CA7C55">
              <w:rPr>
                <w:rFonts w:hint="eastAsia"/>
              </w:rPr>
              <w:t>"</w:t>
            </w:r>
            <w:r>
              <w:rPr>
                <w:rFonts w:hint="eastAsia"/>
              </w:rPr>
              <w:t>play_ad</w:t>
            </w:r>
            <w:r w:rsidRPr="00CA7C55">
              <w:rPr>
                <w:rFonts w:hint="eastAsia"/>
              </w:rPr>
              <w:t>": "</w:t>
            </w:r>
            <w:r>
              <w:rPr>
                <w:rFonts w:hint="eastAsia"/>
              </w:rPr>
              <w:t>1</w:t>
            </w:r>
            <w:r>
              <w:rPr>
                <w:rFonts w:hint="eastAsia"/>
              </w:rPr>
              <w:t>（是否播放广告：</w:t>
            </w:r>
            <w:r>
              <w:rPr>
                <w:rFonts w:hint="eastAsia"/>
              </w:rPr>
              <w:t>0-</w:t>
            </w:r>
            <w:r>
              <w:rPr>
                <w:rFonts w:hint="eastAsia"/>
              </w:rPr>
              <w:t>否，</w:t>
            </w:r>
            <w:r>
              <w:rPr>
                <w:rFonts w:hint="eastAsia"/>
              </w:rPr>
              <w:t>1-</w:t>
            </w:r>
            <w:r>
              <w:rPr>
                <w:rFonts w:hint="eastAsia"/>
              </w:rPr>
              <w:t>是）</w:t>
            </w:r>
            <w:r>
              <w:rPr>
                <w:rFonts w:hint="eastAsia"/>
              </w:rPr>
              <w:t>",</w:t>
            </w:r>
          </w:p>
          <w:p w14:paraId="17838231" w14:textId="77777777" w:rsidR="0087546F" w:rsidRDefault="0087546F" w:rsidP="0087546F">
            <w:pPr>
              <w:ind w:leftChars="50" w:left="105"/>
            </w:pPr>
            <w:r w:rsidRPr="00CA7C55">
              <w:rPr>
                <w:rFonts w:hint="eastAsia"/>
              </w:rPr>
              <w:t xml:space="preserve">    </w:t>
            </w:r>
            <w:r>
              <w:rPr>
                <w:rFonts w:hint="eastAsia"/>
              </w:rPr>
              <w:t xml:space="preserve">    </w:t>
            </w:r>
            <w:r w:rsidRPr="00CA7C55">
              <w:rPr>
                <w:rFonts w:hint="eastAsia"/>
              </w:rPr>
              <w:t>"</w:t>
            </w:r>
            <w:r w:rsidR="005A218B">
              <w:rPr>
                <w:rFonts w:hint="eastAsia"/>
              </w:rPr>
              <w:t>right_expiretime</w:t>
            </w:r>
            <w:r w:rsidRPr="00CA7C55">
              <w:rPr>
                <w:rFonts w:hint="eastAsia"/>
              </w:rPr>
              <w:t>": "</w:t>
            </w:r>
            <w:r w:rsidR="00E51F55">
              <w:rPr>
                <w:rFonts w:hint="eastAsia"/>
              </w:rPr>
              <w:t>2017-02-08 23:59:59</w:t>
            </w:r>
            <w:r>
              <w:rPr>
                <w:rFonts w:hint="eastAsia"/>
              </w:rPr>
              <w:t>（</w:t>
            </w:r>
            <w:r w:rsidR="00E51F55">
              <w:rPr>
                <w:rFonts w:hint="eastAsia"/>
              </w:rPr>
              <w:t>权益过期时间</w:t>
            </w:r>
            <w:r>
              <w:rPr>
                <w:rFonts w:hint="eastAsia"/>
              </w:rPr>
              <w:t>）</w:t>
            </w:r>
            <w:r>
              <w:rPr>
                <w:rFonts w:hint="eastAsia"/>
              </w:rPr>
              <w:t>"</w:t>
            </w:r>
          </w:p>
          <w:p w14:paraId="2B265D41" w14:textId="77777777" w:rsidR="007B5F55" w:rsidRPr="00BF4CAA" w:rsidRDefault="007B5F55" w:rsidP="003D19C3">
            <w:pPr>
              <w:ind w:leftChars="50" w:left="105"/>
            </w:pPr>
            <w:r w:rsidRPr="00BF4CAA">
              <w:t xml:space="preserve">    }</w:t>
            </w:r>
          </w:p>
          <w:p w14:paraId="79D45D14" w14:textId="77777777" w:rsidR="007B5F55" w:rsidRDefault="007B5F55" w:rsidP="007423C1">
            <w:pPr>
              <w:ind w:leftChars="50" w:left="105"/>
              <w:rPr>
                <w:color w:val="000000"/>
              </w:rPr>
            </w:pPr>
            <w:r w:rsidRPr="00124675">
              <w:rPr>
                <w:color w:val="000000"/>
              </w:rPr>
              <w:t>}</w:t>
            </w:r>
          </w:p>
        </w:tc>
      </w:tr>
    </w:tbl>
    <w:p w14:paraId="20F54EF3" w14:textId="77777777" w:rsidR="007B5F55" w:rsidRDefault="007B5F55" w:rsidP="007B5F55">
      <w:r>
        <w:rPr>
          <w:rFonts w:hint="eastAsia"/>
        </w:rPr>
        <w:t>错误码：</w:t>
      </w:r>
    </w:p>
    <w:tbl>
      <w:tblPr>
        <w:tblStyle w:val="ab"/>
        <w:tblW w:w="0" w:type="auto"/>
        <w:tblLook w:val="04A0" w:firstRow="1" w:lastRow="0" w:firstColumn="1" w:lastColumn="0" w:noHBand="0" w:noVBand="1"/>
      </w:tblPr>
      <w:tblGrid>
        <w:gridCol w:w="1242"/>
        <w:gridCol w:w="4439"/>
        <w:gridCol w:w="2841"/>
      </w:tblGrid>
      <w:tr w:rsidR="007B5F55" w14:paraId="1030A3F1" w14:textId="77777777" w:rsidTr="003D19C3">
        <w:tc>
          <w:tcPr>
            <w:tcW w:w="1242" w:type="dxa"/>
            <w:shd w:val="clear" w:color="auto" w:fill="7F7F7F" w:themeFill="text1" w:themeFillTint="80"/>
          </w:tcPr>
          <w:p w14:paraId="7DE2849C" w14:textId="77777777" w:rsidR="007B5F55" w:rsidRPr="0057258A" w:rsidRDefault="007B5F55" w:rsidP="003D19C3">
            <w:r w:rsidRPr="0057258A">
              <w:rPr>
                <w:rFonts w:hint="eastAsia"/>
              </w:rPr>
              <w:t>状态码</w:t>
            </w:r>
          </w:p>
        </w:tc>
        <w:tc>
          <w:tcPr>
            <w:tcW w:w="4439" w:type="dxa"/>
            <w:shd w:val="clear" w:color="auto" w:fill="7F7F7F" w:themeFill="text1" w:themeFillTint="80"/>
          </w:tcPr>
          <w:p w14:paraId="760647AF" w14:textId="77777777" w:rsidR="007B5F55" w:rsidRPr="0057258A" w:rsidRDefault="007B5F55" w:rsidP="003D19C3">
            <w:r w:rsidRPr="0057258A">
              <w:rPr>
                <w:rFonts w:hint="eastAsia"/>
              </w:rPr>
              <w:t>状态说明</w:t>
            </w:r>
          </w:p>
        </w:tc>
        <w:tc>
          <w:tcPr>
            <w:tcW w:w="2841" w:type="dxa"/>
            <w:shd w:val="clear" w:color="auto" w:fill="7F7F7F" w:themeFill="text1" w:themeFillTint="80"/>
          </w:tcPr>
          <w:p w14:paraId="69F8FDE2" w14:textId="77777777" w:rsidR="007B5F55" w:rsidRPr="0057258A" w:rsidRDefault="007B5F55" w:rsidP="003D19C3">
            <w:r w:rsidRPr="0057258A">
              <w:rPr>
                <w:rFonts w:hint="eastAsia"/>
              </w:rPr>
              <w:t>备注</w:t>
            </w:r>
          </w:p>
        </w:tc>
      </w:tr>
      <w:tr w:rsidR="00457C08" w:rsidRPr="00077DCC" w14:paraId="208A5137" w14:textId="77777777" w:rsidTr="003D19C3">
        <w:tc>
          <w:tcPr>
            <w:tcW w:w="1242" w:type="dxa"/>
          </w:tcPr>
          <w:p w14:paraId="350E0A0D" w14:textId="77777777" w:rsidR="00457C08" w:rsidRPr="0057258A" w:rsidRDefault="00457C08" w:rsidP="003D19C3">
            <w:r>
              <w:rPr>
                <w:rFonts w:hint="eastAsia"/>
              </w:rPr>
              <w:t>0</w:t>
            </w:r>
          </w:p>
        </w:tc>
        <w:tc>
          <w:tcPr>
            <w:tcW w:w="4439" w:type="dxa"/>
          </w:tcPr>
          <w:p w14:paraId="76A462B8" w14:textId="77777777" w:rsidR="00457C08" w:rsidRPr="0057258A" w:rsidRDefault="00457C08" w:rsidP="003D19C3">
            <w:r>
              <w:rPr>
                <w:rFonts w:hint="eastAsia"/>
              </w:rPr>
              <w:t>成功</w:t>
            </w:r>
          </w:p>
        </w:tc>
        <w:tc>
          <w:tcPr>
            <w:tcW w:w="2841" w:type="dxa"/>
          </w:tcPr>
          <w:p w14:paraId="1B6C306C" w14:textId="77777777" w:rsidR="00457C08" w:rsidRPr="0057258A" w:rsidRDefault="00457C08" w:rsidP="003D19C3"/>
        </w:tc>
      </w:tr>
      <w:tr w:rsidR="00457C08" w:rsidRPr="00077DCC" w14:paraId="15BB1BC7" w14:textId="77777777" w:rsidTr="003D19C3">
        <w:tc>
          <w:tcPr>
            <w:tcW w:w="1242" w:type="dxa"/>
          </w:tcPr>
          <w:p w14:paraId="755A645F" w14:textId="77777777" w:rsidR="00457C08" w:rsidRPr="003C588C" w:rsidRDefault="00457C08" w:rsidP="003D19C3">
            <w:r>
              <w:rPr>
                <w:rFonts w:hint="eastAsia"/>
              </w:rPr>
              <w:t>2040708</w:t>
            </w:r>
          </w:p>
        </w:tc>
        <w:tc>
          <w:tcPr>
            <w:tcW w:w="4439" w:type="dxa"/>
          </w:tcPr>
          <w:p w14:paraId="27C995F6" w14:textId="77777777" w:rsidR="00457C08" w:rsidRPr="003C588C" w:rsidRDefault="00457C08" w:rsidP="003D19C3">
            <w:r>
              <w:rPr>
                <w:rFonts w:hint="eastAsia"/>
              </w:rPr>
              <w:t>用户票据认证失败</w:t>
            </w:r>
          </w:p>
        </w:tc>
        <w:tc>
          <w:tcPr>
            <w:tcW w:w="2841" w:type="dxa"/>
          </w:tcPr>
          <w:p w14:paraId="7B8AC52C" w14:textId="77777777" w:rsidR="00457C08" w:rsidRPr="0057258A" w:rsidRDefault="00457C08" w:rsidP="003D19C3">
            <w:r>
              <w:rPr>
                <w:rFonts w:hint="eastAsia"/>
              </w:rPr>
              <w:t>passport</w:t>
            </w:r>
            <w:r>
              <w:rPr>
                <w:rFonts w:hint="eastAsia"/>
              </w:rPr>
              <w:t>返回不成功或者</w:t>
            </w:r>
            <w:r>
              <w:rPr>
                <w:rFonts w:hint="eastAsia"/>
              </w:rPr>
              <w:t>passport</w:t>
            </w:r>
            <w:r>
              <w:rPr>
                <w:rFonts w:hint="eastAsia"/>
              </w:rPr>
              <w:t>不能连接</w:t>
            </w:r>
          </w:p>
        </w:tc>
      </w:tr>
      <w:tr w:rsidR="00457C08" w:rsidRPr="00077DCC" w14:paraId="473CA7D6" w14:textId="77777777" w:rsidTr="003D19C3">
        <w:tc>
          <w:tcPr>
            <w:tcW w:w="1242" w:type="dxa"/>
          </w:tcPr>
          <w:p w14:paraId="46255F42" w14:textId="77777777" w:rsidR="00457C08" w:rsidRDefault="00457C08" w:rsidP="003D19C3">
            <w:r>
              <w:rPr>
                <w:rFonts w:hint="eastAsia"/>
              </w:rPr>
              <w:t>2040116</w:t>
            </w:r>
          </w:p>
        </w:tc>
        <w:tc>
          <w:tcPr>
            <w:tcW w:w="4439" w:type="dxa"/>
          </w:tcPr>
          <w:p w14:paraId="22C44922" w14:textId="77777777" w:rsidR="00457C08" w:rsidRPr="00FC019B" w:rsidRDefault="00457C08" w:rsidP="003D19C3">
            <w:r>
              <w:rPr>
                <w:rFonts w:hint="eastAsia"/>
              </w:rPr>
              <w:t>必要参数缺失或错误</w:t>
            </w:r>
          </w:p>
        </w:tc>
        <w:tc>
          <w:tcPr>
            <w:tcW w:w="2841" w:type="dxa"/>
          </w:tcPr>
          <w:p w14:paraId="5F36753E" w14:textId="77777777" w:rsidR="00457C08" w:rsidRPr="0057258A" w:rsidRDefault="00457C08" w:rsidP="003D19C3">
            <w:r>
              <w:rPr>
                <w:rFonts w:hint="eastAsia"/>
              </w:rPr>
              <w:t>当一些必传参数为空或者不传或者格式不对的时候报错，例如</w:t>
            </w:r>
            <w:r>
              <w:rPr>
                <w:rFonts w:hint="eastAsia"/>
              </w:rPr>
              <w:t>order_time</w:t>
            </w:r>
            <w:r>
              <w:rPr>
                <w:rFonts w:hint="eastAsia"/>
              </w:rPr>
              <w:t>的格式不是</w:t>
            </w:r>
            <w:r>
              <w:rPr>
                <w:rFonts w:hint="eastAsia"/>
              </w:rPr>
              <w:t>yyyyMMddhhmmss(</w:t>
            </w:r>
            <w:r>
              <w:rPr>
                <w:rFonts w:hint="eastAsia"/>
              </w:rPr>
              <w:t>年月日时分秒</w:t>
            </w:r>
            <w:r>
              <w:rPr>
                <w:rFonts w:hint="eastAsia"/>
              </w:rPr>
              <w:t>)</w:t>
            </w:r>
          </w:p>
        </w:tc>
      </w:tr>
      <w:tr w:rsidR="00457C08" w:rsidRPr="00077DCC" w14:paraId="1C413D9F" w14:textId="77777777" w:rsidTr="003D19C3">
        <w:tc>
          <w:tcPr>
            <w:tcW w:w="1242" w:type="dxa"/>
          </w:tcPr>
          <w:p w14:paraId="7CFF8E30" w14:textId="77777777" w:rsidR="00457C08" w:rsidRDefault="00457C08" w:rsidP="003D19C3">
            <w:r>
              <w:rPr>
                <w:rFonts w:hint="eastAsia"/>
              </w:rPr>
              <w:t>2040113</w:t>
            </w:r>
          </w:p>
        </w:tc>
        <w:tc>
          <w:tcPr>
            <w:tcW w:w="4439" w:type="dxa"/>
          </w:tcPr>
          <w:p w14:paraId="72FEB248" w14:textId="77777777" w:rsidR="00457C08" w:rsidRDefault="00457C08" w:rsidP="003D19C3">
            <w:r>
              <w:rPr>
                <w:rFonts w:hint="eastAsia"/>
              </w:rPr>
              <w:t>pack</w:t>
            </w:r>
            <w:r>
              <w:rPr>
                <w:rFonts w:hint="eastAsia"/>
              </w:rPr>
              <w:t>解包错误</w:t>
            </w:r>
          </w:p>
        </w:tc>
        <w:tc>
          <w:tcPr>
            <w:tcW w:w="2841" w:type="dxa"/>
          </w:tcPr>
          <w:p w14:paraId="300A7542" w14:textId="77777777" w:rsidR="00457C08" w:rsidRDefault="00457C08" w:rsidP="003D19C3">
            <w:r>
              <w:rPr>
                <w:rFonts w:hint="eastAsia"/>
              </w:rPr>
              <w:t>传入参数的数据类型不对等</w:t>
            </w:r>
          </w:p>
        </w:tc>
      </w:tr>
      <w:tr w:rsidR="00457C08" w:rsidRPr="00077DCC" w14:paraId="6271386C" w14:textId="77777777" w:rsidTr="003D19C3">
        <w:tc>
          <w:tcPr>
            <w:tcW w:w="1242" w:type="dxa"/>
          </w:tcPr>
          <w:p w14:paraId="0DE5ABAC" w14:textId="77777777" w:rsidR="00457C08" w:rsidRDefault="00457C08" w:rsidP="003D19C3">
            <w:r>
              <w:rPr>
                <w:rFonts w:hint="eastAsia"/>
              </w:rPr>
              <w:t>2040420</w:t>
            </w:r>
          </w:p>
        </w:tc>
        <w:tc>
          <w:tcPr>
            <w:tcW w:w="4439" w:type="dxa"/>
          </w:tcPr>
          <w:p w14:paraId="3EF78DB9" w14:textId="77777777" w:rsidR="00457C08" w:rsidRDefault="00457C08" w:rsidP="003D19C3">
            <w:r>
              <w:rPr>
                <w:rFonts w:hint="eastAsia"/>
              </w:rPr>
              <w:t>DB</w:t>
            </w:r>
            <w:r>
              <w:rPr>
                <w:rFonts w:hint="eastAsia"/>
              </w:rPr>
              <w:t>错误：</w:t>
            </w:r>
            <w:r>
              <w:rPr>
                <w:rFonts w:hint="eastAsia"/>
              </w:rPr>
              <w:t>DB</w:t>
            </w:r>
            <w:r>
              <w:rPr>
                <w:rFonts w:hint="eastAsia"/>
              </w:rPr>
              <w:t>未知错误</w:t>
            </w:r>
          </w:p>
        </w:tc>
        <w:tc>
          <w:tcPr>
            <w:tcW w:w="2841" w:type="dxa"/>
          </w:tcPr>
          <w:p w14:paraId="3A04BA70" w14:textId="77777777" w:rsidR="00457C08" w:rsidRDefault="00457C08" w:rsidP="003D19C3">
            <w:r>
              <w:rPr>
                <w:rFonts w:hint="eastAsia"/>
              </w:rPr>
              <w:t>除了数据为空的错误外的</w:t>
            </w:r>
            <w:r>
              <w:rPr>
                <w:rFonts w:hint="eastAsia"/>
              </w:rPr>
              <w:t>DB</w:t>
            </w:r>
            <w:r>
              <w:rPr>
                <w:rFonts w:hint="eastAsia"/>
              </w:rPr>
              <w:t>错误</w:t>
            </w:r>
          </w:p>
        </w:tc>
      </w:tr>
      <w:tr w:rsidR="00457C08" w:rsidRPr="00077DCC" w14:paraId="5FEE4119" w14:textId="77777777" w:rsidTr="003D19C3">
        <w:tc>
          <w:tcPr>
            <w:tcW w:w="1242" w:type="dxa"/>
          </w:tcPr>
          <w:p w14:paraId="2C8E69FE" w14:textId="77777777" w:rsidR="00457C08" w:rsidRDefault="00457C08" w:rsidP="003D19C3">
            <w:r>
              <w:rPr>
                <w:rFonts w:hint="eastAsia"/>
              </w:rPr>
              <w:t>2040404</w:t>
            </w:r>
          </w:p>
        </w:tc>
        <w:tc>
          <w:tcPr>
            <w:tcW w:w="4439" w:type="dxa"/>
          </w:tcPr>
          <w:p w14:paraId="6E84F82F" w14:textId="77777777" w:rsidR="00457C08" w:rsidRDefault="00457C08" w:rsidP="003D19C3">
            <w:r>
              <w:rPr>
                <w:rFonts w:hint="eastAsia"/>
              </w:rPr>
              <w:t>DB</w:t>
            </w:r>
            <w:r>
              <w:rPr>
                <w:rFonts w:hint="eastAsia"/>
              </w:rPr>
              <w:t>异常：</w:t>
            </w:r>
            <w:r>
              <w:rPr>
                <w:rFonts w:hint="eastAsia"/>
              </w:rPr>
              <w:t>DB</w:t>
            </w:r>
            <w:r>
              <w:rPr>
                <w:rFonts w:hint="eastAsia"/>
              </w:rPr>
              <w:t>查询为空</w:t>
            </w:r>
          </w:p>
        </w:tc>
        <w:tc>
          <w:tcPr>
            <w:tcW w:w="2841" w:type="dxa"/>
          </w:tcPr>
          <w:p w14:paraId="7E3204C7" w14:textId="77777777" w:rsidR="00457C08" w:rsidRDefault="00457C08" w:rsidP="003D19C3">
            <w:r>
              <w:rPr>
                <w:rFonts w:hint="eastAsia"/>
              </w:rPr>
              <w:t>查询不到数据报此错误</w:t>
            </w:r>
          </w:p>
        </w:tc>
      </w:tr>
    </w:tbl>
    <w:p w14:paraId="52445132" w14:textId="77777777" w:rsidR="007B5F55" w:rsidRPr="00085E32" w:rsidRDefault="007B5F55" w:rsidP="007B5F55"/>
    <w:p w14:paraId="21EBC155" w14:textId="1C69C920" w:rsidR="007513D9" w:rsidRDefault="000B531A" w:rsidP="000B531A">
      <w:pPr>
        <w:pStyle w:val="3"/>
      </w:pPr>
      <w:r>
        <w:rPr>
          <w:rFonts w:hint="eastAsia"/>
        </w:rPr>
        <w:t>8.2.2</w:t>
      </w:r>
      <w:r w:rsidR="007513D9">
        <w:rPr>
          <w:rFonts w:hint="eastAsia"/>
        </w:rPr>
        <w:t>厂家取串接口（无鉴权，无用户）</w:t>
      </w:r>
      <w:r w:rsidR="007513D9">
        <w:t xml:space="preserve"> </w:t>
      </w:r>
    </w:p>
    <w:p w14:paraId="6C64AF5F" w14:textId="77777777" w:rsidR="007513D9" w:rsidRDefault="007513D9" w:rsidP="007513D9">
      <w:pPr>
        <w:rPr>
          <w:szCs w:val="21"/>
        </w:rPr>
      </w:pPr>
      <w:r>
        <w:rPr>
          <w:rFonts w:hint="eastAsia"/>
        </w:rPr>
        <w:t>接口地址：</w:t>
      </w:r>
      <w:r w:rsidR="00C43935">
        <w:rPr>
          <w:rFonts w:hint="eastAsia"/>
          <w:szCs w:val="21"/>
        </w:rPr>
        <w:t>factory_client</w:t>
      </w:r>
      <w:r>
        <w:rPr>
          <w:rFonts w:hint="eastAsia"/>
        </w:rPr>
        <w:t>/</w:t>
      </w:r>
      <w:r>
        <w:rPr>
          <w:rFonts w:hint="eastAsia"/>
          <w:szCs w:val="21"/>
        </w:rPr>
        <w:t>getVodPlayUrl</w:t>
      </w:r>
    </w:p>
    <w:p w14:paraId="6DA8B304" w14:textId="77777777" w:rsidR="00B631DE" w:rsidRDefault="00B631DE" w:rsidP="007513D9">
      <w:r>
        <w:rPr>
          <w:rFonts w:hint="eastAsia"/>
          <w:szCs w:val="21"/>
        </w:rPr>
        <w:t>接口说明：接口需要使用安全加密</w:t>
      </w:r>
      <w:r w:rsidR="003D3D78">
        <w:rPr>
          <w:rFonts w:hint="eastAsia"/>
          <w:szCs w:val="21"/>
        </w:rPr>
        <w:t>，微鲸项目使用</w:t>
      </w:r>
    </w:p>
    <w:p w14:paraId="7BE882AE" w14:textId="77777777" w:rsidR="007513D9" w:rsidRPr="004355FB" w:rsidRDefault="007513D9" w:rsidP="007513D9">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5"/>
        <w:gridCol w:w="949"/>
        <w:gridCol w:w="4356"/>
        <w:gridCol w:w="1582"/>
      </w:tblGrid>
      <w:tr w:rsidR="007513D9" w14:paraId="2E08AD88" w14:textId="77777777" w:rsidTr="003D19C3">
        <w:tc>
          <w:tcPr>
            <w:tcW w:w="959" w:type="pct"/>
            <w:tcBorders>
              <w:top w:val="single" w:sz="0" w:space="0" w:color="000000"/>
              <w:left w:val="single" w:sz="0" w:space="0" w:color="000000"/>
              <w:bottom w:val="single" w:sz="0" w:space="0" w:color="000000"/>
              <w:right w:val="single" w:sz="0" w:space="0" w:color="000000"/>
            </w:tcBorders>
            <w:shd w:val="clear" w:color="auto" w:fill="808080"/>
          </w:tcPr>
          <w:p w14:paraId="21EA5283" w14:textId="77777777" w:rsidR="007513D9" w:rsidRDefault="007513D9" w:rsidP="003D19C3">
            <w:r>
              <w:rPr>
                <w:rFonts w:hint="eastAsia"/>
              </w:rPr>
              <w:t>参数名称</w:t>
            </w:r>
          </w:p>
        </w:tc>
        <w:tc>
          <w:tcPr>
            <w:tcW w:w="557" w:type="pct"/>
            <w:tcBorders>
              <w:top w:val="single" w:sz="0" w:space="0" w:color="000000"/>
              <w:left w:val="single" w:sz="0" w:space="0" w:color="000000"/>
              <w:bottom w:val="single" w:sz="0" w:space="0" w:color="000000"/>
              <w:right w:val="single" w:sz="0" w:space="0" w:color="000000"/>
            </w:tcBorders>
            <w:shd w:val="clear" w:color="auto" w:fill="808080"/>
          </w:tcPr>
          <w:p w14:paraId="356C2476" w14:textId="77777777" w:rsidR="007513D9" w:rsidRDefault="007513D9" w:rsidP="003D19C3">
            <w:r>
              <w:rPr>
                <w:rFonts w:hint="eastAsia"/>
              </w:rPr>
              <w:t>位置</w:t>
            </w:r>
          </w:p>
        </w:tc>
        <w:tc>
          <w:tcPr>
            <w:tcW w:w="2556" w:type="pct"/>
            <w:tcBorders>
              <w:top w:val="single" w:sz="0" w:space="0" w:color="000000"/>
              <w:left w:val="single" w:sz="0" w:space="0" w:color="000000"/>
              <w:bottom w:val="single" w:sz="0" w:space="0" w:color="000000"/>
              <w:right w:val="single" w:sz="0" w:space="0" w:color="000000"/>
            </w:tcBorders>
            <w:shd w:val="clear" w:color="auto" w:fill="808080"/>
          </w:tcPr>
          <w:p w14:paraId="10BF978A" w14:textId="77777777" w:rsidR="007513D9" w:rsidRDefault="007513D9" w:rsidP="003D19C3">
            <w:r>
              <w:rPr>
                <w:rFonts w:hint="eastAsia"/>
              </w:rPr>
              <w:t>含义</w:t>
            </w:r>
          </w:p>
        </w:tc>
        <w:tc>
          <w:tcPr>
            <w:tcW w:w="928" w:type="pct"/>
            <w:tcBorders>
              <w:top w:val="single" w:sz="0" w:space="0" w:color="000000"/>
              <w:left w:val="single" w:sz="0" w:space="0" w:color="000000"/>
              <w:bottom w:val="single" w:sz="0" w:space="0" w:color="000000"/>
              <w:right w:val="single" w:sz="0" w:space="0" w:color="000000"/>
            </w:tcBorders>
            <w:shd w:val="clear" w:color="auto" w:fill="808080"/>
          </w:tcPr>
          <w:p w14:paraId="2125465A" w14:textId="77777777" w:rsidR="007513D9" w:rsidRDefault="007513D9" w:rsidP="003D19C3">
            <w:r>
              <w:rPr>
                <w:rFonts w:hint="eastAsia"/>
              </w:rPr>
              <w:t>是否必传</w:t>
            </w:r>
          </w:p>
        </w:tc>
      </w:tr>
      <w:tr w:rsidR="007513D9" w:rsidRPr="00B160F8" w14:paraId="774A478E" w14:textId="77777777" w:rsidTr="003D19C3">
        <w:tc>
          <w:tcPr>
            <w:tcW w:w="959" w:type="pct"/>
            <w:tcBorders>
              <w:top w:val="single" w:sz="0" w:space="0" w:color="000000"/>
              <w:left w:val="single" w:sz="0" w:space="0" w:color="000000"/>
              <w:bottom w:val="single" w:sz="0" w:space="0" w:color="000000"/>
              <w:right w:val="single" w:sz="0" w:space="0" w:color="000000"/>
            </w:tcBorders>
          </w:tcPr>
          <w:p w14:paraId="1DF61526" w14:textId="77777777" w:rsidR="007513D9" w:rsidRDefault="007513D9" w:rsidP="003D19C3">
            <w:pPr>
              <w:jc w:val="left"/>
            </w:pPr>
            <w:r w:rsidRPr="00821F31">
              <w:t>mac_id</w:t>
            </w:r>
          </w:p>
        </w:tc>
        <w:tc>
          <w:tcPr>
            <w:tcW w:w="557" w:type="pct"/>
            <w:tcBorders>
              <w:top w:val="single" w:sz="0" w:space="0" w:color="000000"/>
              <w:left w:val="single" w:sz="0" w:space="0" w:color="000000"/>
              <w:bottom w:val="single" w:sz="0" w:space="0" w:color="000000"/>
              <w:right w:val="single" w:sz="0" w:space="0" w:color="000000"/>
            </w:tcBorders>
          </w:tcPr>
          <w:p w14:paraId="04960503"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0A4AEC08" w14:textId="77777777" w:rsidR="007513D9" w:rsidRDefault="007513D9" w:rsidP="003D19C3">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28" w:type="pct"/>
            <w:tcBorders>
              <w:top w:val="single" w:sz="0" w:space="0" w:color="000000"/>
              <w:left w:val="single" w:sz="0" w:space="0" w:color="000000"/>
              <w:bottom w:val="single" w:sz="0" w:space="0" w:color="000000"/>
              <w:right w:val="single" w:sz="0" w:space="0" w:color="000000"/>
            </w:tcBorders>
          </w:tcPr>
          <w:p w14:paraId="774D9B43" w14:textId="77777777" w:rsidR="007513D9" w:rsidRPr="00B160F8" w:rsidRDefault="007513D9" w:rsidP="003D19C3">
            <w:pPr>
              <w:jc w:val="left"/>
            </w:pPr>
            <w:r>
              <w:rPr>
                <w:rFonts w:hint="eastAsia"/>
              </w:rPr>
              <w:t>Y</w:t>
            </w:r>
          </w:p>
        </w:tc>
      </w:tr>
      <w:tr w:rsidR="007513D9" w:rsidRPr="002C58EB" w14:paraId="26C1C69B" w14:textId="77777777" w:rsidTr="003D19C3">
        <w:tc>
          <w:tcPr>
            <w:tcW w:w="959" w:type="pct"/>
            <w:tcBorders>
              <w:top w:val="single" w:sz="0" w:space="0" w:color="000000"/>
              <w:left w:val="single" w:sz="0" w:space="0" w:color="000000"/>
              <w:bottom w:val="single" w:sz="0" w:space="0" w:color="000000"/>
              <w:right w:val="single" w:sz="0" w:space="0" w:color="000000"/>
            </w:tcBorders>
          </w:tcPr>
          <w:p w14:paraId="77A81A47" w14:textId="77777777" w:rsidR="007513D9" w:rsidRPr="00292CEE" w:rsidRDefault="007513D9" w:rsidP="003D19C3">
            <w:pPr>
              <w:jc w:val="left"/>
            </w:pPr>
            <w:r w:rsidRPr="000C36B2">
              <w:t>net_id</w:t>
            </w:r>
          </w:p>
        </w:tc>
        <w:tc>
          <w:tcPr>
            <w:tcW w:w="557" w:type="pct"/>
            <w:tcBorders>
              <w:top w:val="single" w:sz="0" w:space="0" w:color="000000"/>
              <w:left w:val="single" w:sz="0" w:space="0" w:color="000000"/>
              <w:bottom w:val="single" w:sz="0" w:space="0" w:color="000000"/>
              <w:right w:val="single" w:sz="0" w:space="0" w:color="000000"/>
            </w:tcBorders>
          </w:tcPr>
          <w:p w14:paraId="07051433"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68E4AC7C" w14:textId="77777777" w:rsidR="007513D9" w:rsidRPr="008775C6" w:rsidRDefault="007513D9" w:rsidP="003D19C3">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28" w:type="pct"/>
            <w:tcBorders>
              <w:top w:val="single" w:sz="0" w:space="0" w:color="000000"/>
              <w:left w:val="single" w:sz="0" w:space="0" w:color="000000"/>
              <w:bottom w:val="single" w:sz="0" w:space="0" w:color="000000"/>
              <w:right w:val="single" w:sz="0" w:space="0" w:color="000000"/>
            </w:tcBorders>
          </w:tcPr>
          <w:p w14:paraId="27BA0796" w14:textId="77777777" w:rsidR="007513D9" w:rsidRDefault="007513D9" w:rsidP="003D19C3">
            <w:pPr>
              <w:jc w:val="left"/>
            </w:pPr>
            <w:r>
              <w:rPr>
                <w:rFonts w:hint="eastAsia"/>
              </w:rPr>
              <w:t>N</w:t>
            </w:r>
          </w:p>
        </w:tc>
      </w:tr>
      <w:tr w:rsidR="007513D9" w:rsidRPr="002C58EB" w14:paraId="17EC84C8" w14:textId="77777777" w:rsidTr="003D19C3">
        <w:tc>
          <w:tcPr>
            <w:tcW w:w="959" w:type="pct"/>
            <w:tcBorders>
              <w:top w:val="single" w:sz="0" w:space="0" w:color="000000"/>
              <w:left w:val="single" w:sz="0" w:space="0" w:color="000000"/>
              <w:bottom w:val="single" w:sz="0" w:space="0" w:color="000000"/>
              <w:right w:val="single" w:sz="0" w:space="0" w:color="000000"/>
            </w:tcBorders>
          </w:tcPr>
          <w:p w14:paraId="72ECFC3A" w14:textId="77777777" w:rsidR="007513D9" w:rsidRDefault="007513D9" w:rsidP="003D19C3">
            <w:pPr>
              <w:jc w:val="left"/>
            </w:pPr>
            <w:r w:rsidRPr="001A7F93">
              <w:t>device_id</w:t>
            </w:r>
          </w:p>
        </w:tc>
        <w:tc>
          <w:tcPr>
            <w:tcW w:w="557" w:type="pct"/>
            <w:tcBorders>
              <w:top w:val="single" w:sz="0" w:space="0" w:color="000000"/>
              <w:left w:val="single" w:sz="0" w:space="0" w:color="000000"/>
              <w:bottom w:val="single" w:sz="0" w:space="0" w:color="000000"/>
              <w:right w:val="single" w:sz="0" w:space="0" w:color="000000"/>
            </w:tcBorders>
          </w:tcPr>
          <w:p w14:paraId="089527B2"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5D209D6C" w14:textId="77777777" w:rsidR="007513D9" w:rsidRDefault="007513D9" w:rsidP="003D19C3">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7441632" w14:textId="77777777" w:rsidR="007513D9" w:rsidRDefault="007513D9" w:rsidP="003D19C3">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28" w:type="pct"/>
            <w:tcBorders>
              <w:top w:val="single" w:sz="0" w:space="0" w:color="000000"/>
              <w:left w:val="single" w:sz="0" w:space="0" w:color="000000"/>
              <w:bottom w:val="single" w:sz="0" w:space="0" w:color="000000"/>
              <w:right w:val="single" w:sz="0" w:space="0" w:color="000000"/>
            </w:tcBorders>
          </w:tcPr>
          <w:p w14:paraId="1A144D77" w14:textId="77777777" w:rsidR="007513D9" w:rsidRPr="002C58EB" w:rsidRDefault="007513D9" w:rsidP="003D19C3">
            <w:pPr>
              <w:jc w:val="left"/>
            </w:pPr>
            <w:r>
              <w:rPr>
                <w:rFonts w:hint="eastAsia"/>
              </w:rPr>
              <w:t>Y</w:t>
            </w:r>
          </w:p>
        </w:tc>
      </w:tr>
      <w:tr w:rsidR="007513D9" w:rsidRPr="008775C6" w14:paraId="00AA8942" w14:textId="77777777" w:rsidTr="003D19C3">
        <w:tc>
          <w:tcPr>
            <w:tcW w:w="959" w:type="pct"/>
            <w:tcBorders>
              <w:top w:val="single" w:sz="0" w:space="0" w:color="000000"/>
              <w:left w:val="single" w:sz="0" w:space="0" w:color="000000"/>
              <w:bottom w:val="single" w:sz="0" w:space="0" w:color="000000"/>
              <w:right w:val="single" w:sz="0" w:space="0" w:color="000000"/>
            </w:tcBorders>
          </w:tcPr>
          <w:p w14:paraId="67AEA91F" w14:textId="77777777" w:rsidR="007513D9" w:rsidRDefault="007513D9" w:rsidP="003D19C3">
            <w:pPr>
              <w:jc w:val="left"/>
            </w:pPr>
            <w:r w:rsidRPr="00292CEE">
              <w:t>version</w:t>
            </w:r>
          </w:p>
        </w:tc>
        <w:tc>
          <w:tcPr>
            <w:tcW w:w="557" w:type="pct"/>
            <w:tcBorders>
              <w:top w:val="single" w:sz="0" w:space="0" w:color="000000"/>
              <w:left w:val="single" w:sz="0" w:space="0" w:color="000000"/>
              <w:bottom w:val="single" w:sz="0" w:space="0" w:color="000000"/>
              <w:right w:val="single" w:sz="0" w:space="0" w:color="000000"/>
            </w:tcBorders>
          </w:tcPr>
          <w:p w14:paraId="329AFA81"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E890472" w14:textId="77777777" w:rsidR="007513D9" w:rsidRDefault="007513D9" w:rsidP="003D19C3">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697C8498" w14:textId="77777777" w:rsidR="007513D9" w:rsidRDefault="007513D9" w:rsidP="003D19C3">
            <w:pPr>
              <w:jc w:val="left"/>
            </w:pPr>
            <w:r w:rsidRPr="0015408F">
              <w:rPr>
                <w:rFonts w:hint="eastAsia"/>
                <w:color w:val="0000FF"/>
              </w:rPr>
              <w:t>TVOS:</w:t>
            </w:r>
            <w:r w:rsidRPr="0015408F">
              <w:rPr>
                <w:rFonts w:ascii="Arial" w:hAnsi="Arial" w:cs="Arial"/>
                <w:color w:val="0000FF"/>
                <w:sz w:val="18"/>
                <w:szCs w:val="18"/>
                <w:shd w:val="clear" w:color="auto" w:fill="FFFFFF"/>
              </w:rPr>
              <w:t xml:space="preserve"> 1.1.1.288.3.TVOS.0.0_Release</w:t>
            </w:r>
          </w:p>
        </w:tc>
        <w:tc>
          <w:tcPr>
            <w:tcW w:w="928" w:type="pct"/>
            <w:tcBorders>
              <w:top w:val="single" w:sz="0" w:space="0" w:color="000000"/>
              <w:left w:val="single" w:sz="0" w:space="0" w:color="000000"/>
              <w:bottom w:val="single" w:sz="0" w:space="0" w:color="000000"/>
              <w:right w:val="single" w:sz="0" w:space="0" w:color="000000"/>
            </w:tcBorders>
          </w:tcPr>
          <w:p w14:paraId="68F7ACBC" w14:textId="77777777" w:rsidR="007513D9" w:rsidRPr="008775C6" w:rsidRDefault="007513D9" w:rsidP="003D19C3">
            <w:pPr>
              <w:jc w:val="left"/>
            </w:pPr>
            <w:r>
              <w:rPr>
                <w:rFonts w:hint="eastAsia"/>
              </w:rPr>
              <w:t>Y</w:t>
            </w:r>
          </w:p>
        </w:tc>
      </w:tr>
      <w:tr w:rsidR="007513D9" w14:paraId="06C1C58C" w14:textId="77777777" w:rsidTr="003D19C3">
        <w:tc>
          <w:tcPr>
            <w:tcW w:w="959" w:type="pct"/>
            <w:tcBorders>
              <w:top w:val="single" w:sz="0" w:space="0" w:color="000000"/>
              <w:left w:val="single" w:sz="0" w:space="0" w:color="000000"/>
              <w:bottom w:val="single" w:sz="0" w:space="0" w:color="000000"/>
              <w:right w:val="single" w:sz="0" w:space="0" w:color="000000"/>
            </w:tcBorders>
          </w:tcPr>
          <w:p w14:paraId="29605E1A" w14:textId="77777777" w:rsidR="007513D9" w:rsidRPr="000257C3" w:rsidRDefault="007513D9" w:rsidP="003D19C3">
            <w:pPr>
              <w:jc w:val="left"/>
            </w:pPr>
            <w:r>
              <w:rPr>
                <w:rFonts w:hint="eastAsia"/>
              </w:rPr>
              <w:t>part</w:t>
            </w:r>
            <w:r w:rsidRPr="0001381C">
              <w:t>_id</w:t>
            </w:r>
          </w:p>
        </w:tc>
        <w:tc>
          <w:tcPr>
            <w:tcW w:w="557" w:type="pct"/>
            <w:tcBorders>
              <w:top w:val="single" w:sz="0" w:space="0" w:color="000000"/>
              <w:left w:val="single" w:sz="0" w:space="0" w:color="000000"/>
              <w:bottom w:val="single" w:sz="0" w:space="0" w:color="000000"/>
              <w:right w:val="single" w:sz="0" w:space="0" w:color="000000"/>
            </w:tcBorders>
          </w:tcPr>
          <w:p w14:paraId="7106DCF7"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F57ED0D" w14:textId="77777777" w:rsidR="007513D9" w:rsidRPr="000257C3" w:rsidRDefault="007513D9" w:rsidP="003D19C3">
            <w:pPr>
              <w:jc w:val="left"/>
            </w:pPr>
            <w:r>
              <w:rPr>
                <w:rFonts w:hint="eastAsia"/>
              </w:rPr>
              <w:t>芒果</w:t>
            </w:r>
            <w:r w:rsidRPr="0001381C">
              <w:rPr>
                <w:rFonts w:hint="eastAsia"/>
              </w:rPr>
              <w:t>分集</w:t>
            </w:r>
            <w:r w:rsidRPr="0001381C">
              <w:rPr>
                <w:rFonts w:hint="eastAsia"/>
              </w:rPr>
              <w:t>ID</w:t>
            </w:r>
          </w:p>
        </w:tc>
        <w:tc>
          <w:tcPr>
            <w:tcW w:w="928" w:type="pct"/>
            <w:tcBorders>
              <w:top w:val="single" w:sz="0" w:space="0" w:color="000000"/>
              <w:left w:val="single" w:sz="0" w:space="0" w:color="000000"/>
              <w:bottom w:val="single" w:sz="0" w:space="0" w:color="000000"/>
              <w:right w:val="single" w:sz="0" w:space="0" w:color="000000"/>
            </w:tcBorders>
          </w:tcPr>
          <w:p w14:paraId="5B2DCA96" w14:textId="77777777" w:rsidR="007513D9" w:rsidRDefault="007513D9" w:rsidP="003D19C3">
            <w:pPr>
              <w:jc w:val="left"/>
            </w:pPr>
            <w:r>
              <w:rPr>
                <w:rFonts w:hint="eastAsia"/>
              </w:rPr>
              <w:t>Y</w:t>
            </w:r>
          </w:p>
        </w:tc>
      </w:tr>
      <w:tr w:rsidR="007513D9" w14:paraId="488045E7" w14:textId="77777777" w:rsidTr="003D19C3">
        <w:tc>
          <w:tcPr>
            <w:tcW w:w="959" w:type="pct"/>
            <w:tcBorders>
              <w:top w:val="single" w:sz="0" w:space="0" w:color="000000"/>
              <w:left w:val="single" w:sz="0" w:space="0" w:color="000000"/>
              <w:bottom w:val="single" w:sz="0" w:space="0" w:color="000000"/>
              <w:right w:val="single" w:sz="0" w:space="0" w:color="000000"/>
            </w:tcBorders>
          </w:tcPr>
          <w:p w14:paraId="52C4324C" w14:textId="77777777" w:rsidR="007513D9" w:rsidRPr="0001381C" w:rsidRDefault="007513D9" w:rsidP="003D19C3">
            <w:pPr>
              <w:jc w:val="left"/>
            </w:pPr>
            <w:r w:rsidRPr="0001381C">
              <w:t>quality</w:t>
            </w:r>
          </w:p>
        </w:tc>
        <w:tc>
          <w:tcPr>
            <w:tcW w:w="557" w:type="pct"/>
            <w:tcBorders>
              <w:top w:val="single" w:sz="0" w:space="0" w:color="000000"/>
              <w:left w:val="single" w:sz="0" w:space="0" w:color="000000"/>
              <w:bottom w:val="single" w:sz="0" w:space="0" w:color="000000"/>
              <w:right w:val="single" w:sz="0" w:space="0" w:color="000000"/>
            </w:tcBorders>
          </w:tcPr>
          <w:p w14:paraId="4BCA6E6B"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FFACC6C" w14:textId="77777777" w:rsidR="007513D9" w:rsidRDefault="007513D9" w:rsidP="003D19C3">
            <w:pPr>
              <w:jc w:val="left"/>
            </w:pPr>
            <w:r>
              <w:rPr>
                <w:rFonts w:hint="eastAsia"/>
              </w:rPr>
              <w:t>片源清晰度</w:t>
            </w:r>
            <w:r w:rsidRPr="0001381C">
              <w:rPr>
                <w:rFonts w:hint="eastAsia"/>
              </w:rPr>
              <w:t>：</w:t>
            </w:r>
            <w:r>
              <w:rPr>
                <w:rFonts w:hint="eastAsia"/>
              </w:rPr>
              <w:t>0-</w:t>
            </w:r>
            <w:r w:rsidRPr="0001381C">
              <w:rPr>
                <w:rFonts w:hint="eastAsia"/>
              </w:rPr>
              <w:t>low(</w:t>
            </w:r>
            <w:r w:rsidRPr="0001381C">
              <w:rPr>
                <w:rFonts w:hint="eastAsia"/>
              </w:rPr>
              <w:t>流畅</w:t>
            </w:r>
            <w:r w:rsidRPr="0001381C">
              <w:rPr>
                <w:rFonts w:hint="eastAsia"/>
              </w:rPr>
              <w:t xml:space="preserve">), </w:t>
            </w:r>
            <w:r>
              <w:rPr>
                <w:rFonts w:hint="eastAsia"/>
              </w:rPr>
              <w:t>1-</w:t>
            </w:r>
            <w:r w:rsidRPr="0001381C">
              <w:rPr>
                <w:rFonts w:hint="eastAsia"/>
              </w:rPr>
              <w:t>std(</w:t>
            </w:r>
            <w:r w:rsidRPr="0001381C">
              <w:rPr>
                <w:rFonts w:hint="eastAsia"/>
              </w:rPr>
              <w:t>标清</w:t>
            </w:r>
            <w:r w:rsidRPr="0001381C">
              <w:rPr>
                <w:rFonts w:hint="eastAsia"/>
              </w:rPr>
              <w:t xml:space="preserve">), </w:t>
            </w:r>
            <w:r>
              <w:rPr>
                <w:rFonts w:hint="eastAsia"/>
              </w:rPr>
              <w:t>2-</w:t>
            </w:r>
            <w:r w:rsidRPr="0001381C">
              <w:rPr>
                <w:rFonts w:hint="eastAsia"/>
              </w:rPr>
              <w:t>hd(</w:t>
            </w:r>
            <w:r w:rsidRPr="0001381C">
              <w:rPr>
                <w:rFonts w:hint="eastAsia"/>
              </w:rPr>
              <w:t>高清</w:t>
            </w:r>
            <w:r w:rsidRPr="0001381C">
              <w:rPr>
                <w:rFonts w:hint="eastAsia"/>
              </w:rPr>
              <w:t xml:space="preserve">), </w:t>
            </w:r>
            <w:r>
              <w:rPr>
                <w:rFonts w:hint="eastAsia"/>
              </w:rPr>
              <w:t>3-</w:t>
            </w:r>
            <w:r w:rsidRPr="0001381C">
              <w:rPr>
                <w:rFonts w:hint="eastAsia"/>
              </w:rPr>
              <w:t>sd(</w:t>
            </w:r>
            <w:r w:rsidRPr="0001381C">
              <w:rPr>
                <w:rFonts w:hint="eastAsia"/>
              </w:rPr>
              <w:t>超清</w:t>
            </w:r>
            <w:r w:rsidRPr="0001381C">
              <w:rPr>
                <w:rFonts w:hint="eastAsia"/>
              </w:rPr>
              <w:t xml:space="preserve">), </w:t>
            </w:r>
            <w:r>
              <w:rPr>
                <w:rFonts w:hint="eastAsia"/>
              </w:rPr>
              <w:t>9-</w:t>
            </w:r>
            <w:r w:rsidRPr="0001381C">
              <w:rPr>
                <w:rFonts w:hint="eastAsia"/>
              </w:rPr>
              <w:t>4k(4k</w:t>
            </w:r>
            <w:r w:rsidRPr="0001381C">
              <w:rPr>
                <w:rFonts w:hint="eastAsia"/>
              </w:rPr>
              <w:t>视频</w:t>
            </w:r>
            <w:r w:rsidRPr="0001381C">
              <w:rPr>
                <w:rFonts w:hint="eastAsia"/>
              </w:rPr>
              <w:t>)</w:t>
            </w:r>
          </w:p>
          <w:p w14:paraId="43812500" w14:textId="77777777" w:rsidR="007513D9" w:rsidRPr="00C57942" w:rsidRDefault="007513D9" w:rsidP="003D19C3">
            <w:pPr>
              <w:jc w:val="left"/>
            </w:pPr>
            <w:r>
              <w:rPr>
                <w:rFonts w:hint="eastAsia"/>
              </w:rPr>
              <w:t>传入</w:t>
            </w:r>
            <w:r>
              <w:rPr>
                <w:rFonts w:hint="eastAsia"/>
              </w:rPr>
              <w:t>VRS</w:t>
            </w:r>
            <w:r>
              <w:rPr>
                <w:rFonts w:hint="eastAsia"/>
              </w:rPr>
              <w:t>数字：</w:t>
            </w:r>
            <w:r>
              <w:rPr>
                <w:rFonts w:hint="eastAsia"/>
              </w:rPr>
              <w:t>0,1,2,3,9</w:t>
            </w:r>
          </w:p>
        </w:tc>
        <w:tc>
          <w:tcPr>
            <w:tcW w:w="928" w:type="pct"/>
            <w:tcBorders>
              <w:top w:val="single" w:sz="0" w:space="0" w:color="000000"/>
              <w:left w:val="single" w:sz="0" w:space="0" w:color="000000"/>
              <w:bottom w:val="single" w:sz="0" w:space="0" w:color="000000"/>
              <w:right w:val="single" w:sz="0" w:space="0" w:color="000000"/>
            </w:tcBorders>
          </w:tcPr>
          <w:p w14:paraId="4C753BB4" w14:textId="77777777" w:rsidR="007513D9" w:rsidRDefault="007513D9" w:rsidP="003D19C3">
            <w:pPr>
              <w:jc w:val="left"/>
            </w:pPr>
            <w:r>
              <w:rPr>
                <w:rFonts w:hint="eastAsia"/>
              </w:rPr>
              <w:t>Y</w:t>
            </w:r>
          </w:p>
        </w:tc>
      </w:tr>
      <w:tr w:rsidR="007513D9" w14:paraId="63F63BF8" w14:textId="77777777" w:rsidTr="003D19C3">
        <w:tc>
          <w:tcPr>
            <w:tcW w:w="959" w:type="pct"/>
            <w:tcBorders>
              <w:top w:val="single" w:sz="0" w:space="0" w:color="000000"/>
              <w:left w:val="single" w:sz="0" w:space="0" w:color="000000"/>
              <w:bottom w:val="single" w:sz="0" w:space="0" w:color="000000"/>
              <w:right w:val="single" w:sz="0" w:space="0" w:color="000000"/>
            </w:tcBorders>
          </w:tcPr>
          <w:p w14:paraId="7C067CC4" w14:textId="77777777" w:rsidR="007513D9" w:rsidRDefault="007513D9" w:rsidP="003D19C3">
            <w:pPr>
              <w:jc w:val="left"/>
            </w:pPr>
            <w:r w:rsidRPr="00032DC9">
              <w:rPr>
                <w:rFonts w:hint="eastAsia"/>
              </w:rPr>
              <w:t>svrip</w:t>
            </w:r>
          </w:p>
        </w:tc>
        <w:tc>
          <w:tcPr>
            <w:tcW w:w="557" w:type="pct"/>
            <w:tcBorders>
              <w:top w:val="single" w:sz="0" w:space="0" w:color="000000"/>
              <w:left w:val="single" w:sz="0" w:space="0" w:color="000000"/>
              <w:bottom w:val="single" w:sz="0" w:space="0" w:color="000000"/>
              <w:right w:val="single" w:sz="0" w:space="0" w:color="000000"/>
            </w:tcBorders>
          </w:tcPr>
          <w:p w14:paraId="1FED60D8"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0A8F8D6" w14:textId="77777777" w:rsidR="007513D9" w:rsidRPr="00964A0E" w:rsidRDefault="007513D9" w:rsidP="003D19C3">
            <w:pPr>
              <w:jc w:val="left"/>
            </w:pPr>
            <w:r>
              <w:rPr>
                <w:rFonts w:hint="eastAsia"/>
              </w:rPr>
              <w:t>用户重调度参数，首次调度请求不需要传入，由服务在返回数据中返回，终端重试路由时需要带入上次请求路由接口中的返回值</w:t>
            </w:r>
          </w:p>
        </w:tc>
        <w:tc>
          <w:tcPr>
            <w:tcW w:w="928" w:type="pct"/>
            <w:tcBorders>
              <w:top w:val="single" w:sz="0" w:space="0" w:color="000000"/>
              <w:left w:val="single" w:sz="0" w:space="0" w:color="000000"/>
              <w:bottom w:val="single" w:sz="0" w:space="0" w:color="000000"/>
              <w:right w:val="single" w:sz="0" w:space="0" w:color="000000"/>
            </w:tcBorders>
          </w:tcPr>
          <w:p w14:paraId="1D5F16B1" w14:textId="77777777" w:rsidR="007513D9" w:rsidRDefault="007513D9" w:rsidP="003D19C3">
            <w:pPr>
              <w:jc w:val="left"/>
            </w:pPr>
            <w:r>
              <w:rPr>
                <w:rFonts w:hint="eastAsia"/>
              </w:rPr>
              <w:t>N</w:t>
            </w:r>
          </w:p>
        </w:tc>
      </w:tr>
      <w:tr w:rsidR="007513D9" w14:paraId="6E2AC8E2" w14:textId="77777777" w:rsidTr="003D19C3">
        <w:tc>
          <w:tcPr>
            <w:tcW w:w="959" w:type="pct"/>
            <w:tcBorders>
              <w:top w:val="single" w:sz="0" w:space="0" w:color="000000"/>
              <w:left w:val="single" w:sz="0" w:space="0" w:color="000000"/>
              <w:bottom w:val="single" w:sz="0" w:space="0" w:color="000000"/>
              <w:right w:val="single" w:sz="0" w:space="0" w:color="000000"/>
            </w:tcBorders>
          </w:tcPr>
          <w:p w14:paraId="786797B8" w14:textId="77777777" w:rsidR="007513D9" w:rsidRPr="00032DC9" w:rsidRDefault="007513D9" w:rsidP="003D19C3">
            <w:pPr>
              <w:jc w:val="left"/>
            </w:pPr>
            <w:r>
              <w:rPr>
                <w:rFonts w:hint="eastAsia"/>
              </w:rPr>
              <w:t>dcp_id</w:t>
            </w:r>
          </w:p>
        </w:tc>
        <w:tc>
          <w:tcPr>
            <w:tcW w:w="557" w:type="pct"/>
            <w:tcBorders>
              <w:top w:val="single" w:sz="0" w:space="0" w:color="000000"/>
              <w:left w:val="single" w:sz="0" w:space="0" w:color="000000"/>
              <w:bottom w:val="single" w:sz="0" w:space="0" w:color="000000"/>
              <w:right w:val="single" w:sz="0" w:space="0" w:color="000000"/>
            </w:tcBorders>
          </w:tcPr>
          <w:p w14:paraId="39346CFF"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B4655EB" w14:textId="77777777" w:rsidR="007513D9" w:rsidRDefault="007513D9" w:rsidP="003D19C3">
            <w:pPr>
              <w:jc w:val="left"/>
            </w:pPr>
            <w:r>
              <w:rPr>
                <w:rFonts w:hint="eastAsia"/>
              </w:rPr>
              <w:t>传入重试次数，服务端会根据重试次数更换一个新的路由接口，默认为</w:t>
            </w:r>
            <w:r>
              <w:rPr>
                <w:rFonts w:hint="eastAsia"/>
              </w:rPr>
              <w:t>0</w:t>
            </w:r>
          </w:p>
        </w:tc>
        <w:tc>
          <w:tcPr>
            <w:tcW w:w="928" w:type="pct"/>
            <w:tcBorders>
              <w:top w:val="single" w:sz="0" w:space="0" w:color="000000"/>
              <w:left w:val="single" w:sz="0" w:space="0" w:color="000000"/>
              <w:bottom w:val="single" w:sz="0" w:space="0" w:color="000000"/>
              <w:right w:val="single" w:sz="0" w:space="0" w:color="000000"/>
            </w:tcBorders>
          </w:tcPr>
          <w:p w14:paraId="445AE5B2" w14:textId="77777777" w:rsidR="007513D9" w:rsidRDefault="007513D9" w:rsidP="003D19C3">
            <w:pPr>
              <w:jc w:val="left"/>
            </w:pPr>
            <w:r>
              <w:rPr>
                <w:rFonts w:hint="eastAsia"/>
              </w:rPr>
              <w:t>N</w:t>
            </w:r>
          </w:p>
        </w:tc>
      </w:tr>
      <w:tr w:rsidR="007513D9" w14:paraId="45E44005" w14:textId="77777777" w:rsidTr="003D19C3">
        <w:tc>
          <w:tcPr>
            <w:tcW w:w="959" w:type="pct"/>
            <w:tcBorders>
              <w:top w:val="single" w:sz="0" w:space="0" w:color="000000"/>
              <w:left w:val="single" w:sz="0" w:space="0" w:color="000000"/>
              <w:bottom w:val="single" w:sz="0" w:space="0" w:color="000000"/>
              <w:right w:val="single" w:sz="0" w:space="0" w:color="000000"/>
            </w:tcBorders>
          </w:tcPr>
          <w:p w14:paraId="7A698387" w14:textId="77777777" w:rsidR="007513D9" w:rsidRDefault="007513D9" w:rsidP="003D19C3">
            <w:pPr>
              <w:jc w:val="left"/>
            </w:pPr>
            <w:r w:rsidRPr="008A3F4A">
              <w:t>preview</w:t>
            </w:r>
          </w:p>
        </w:tc>
        <w:tc>
          <w:tcPr>
            <w:tcW w:w="557" w:type="pct"/>
            <w:tcBorders>
              <w:top w:val="single" w:sz="0" w:space="0" w:color="000000"/>
              <w:left w:val="single" w:sz="0" w:space="0" w:color="000000"/>
              <w:bottom w:val="single" w:sz="0" w:space="0" w:color="000000"/>
              <w:right w:val="single" w:sz="0" w:space="0" w:color="000000"/>
            </w:tcBorders>
          </w:tcPr>
          <w:p w14:paraId="3CE7D4F1" w14:textId="77777777" w:rsidR="007513D9" w:rsidRDefault="007513D9"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24E107FB" w14:textId="77777777" w:rsidR="007513D9" w:rsidRDefault="007513D9" w:rsidP="003D19C3">
            <w:pPr>
              <w:jc w:val="left"/>
            </w:pPr>
            <w:r>
              <w:rPr>
                <w:rFonts w:hint="eastAsia"/>
              </w:rPr>
              <w:t>是否为试看取串，</w:t>
            </w:r>
            <w:r>
              <w:rPr>
                <w:rFonts w:hint="eastAsia"/>
              </w:rPr>
              <w:t>0-</w:t>
            </w:r>
            <w:r>
              <w:rPr>
                <w:rFonts w:hint="eastAsia"/>
              </w:rPr>
              <w:t>正常取串，</w:t>
            </w:r>
            <w:r>
              <w:rPr>
                <w:rFonts w:hint="eastAsia"/>
              </w:rPr>
              <w:t>1-</w:t>
            </w:r>
            <w:r>
              <w:rPr>
                <w:rFonts w:hint="eastAsia"/>
              </w:rPr>
              <w:t>试看取串，默认为</w:t>
            </w:r>
            <w:r>
              <w:rPr>
                <w:rFonts w:hint="eastAsia"/>
              </w:rPr>
              <w:t>0-</w:t>
            </w:r>
            <w:r>
              <w:rPr>
                <w:rFonts w:hint="eastAsia"/>
              </w:rPr>
              <w:t>正常取串</w:t>
            </w:r>
          </w:p>
        </w:tc>
        <w:tc>
          <w:tcPr>
            <w:tcW w:w="928" w:type="pct"/>
            <w:tcBorders>
              <w:top w:val="single" w:sz="0" w:space="0" w:color="000000"/>
              <w:left w:val="single" w:sz="0" w:space="0" w:color="000000"/>
              <w:bottom w:val="single" w:sz="0" w:space="0" w:color="000000"/>
              <w:right w:val="single" w:sz="0" w:space="0" w:color="000000"/>
            </w:tcBorders>
          </w:tcPr>
          <w:p w14:paraId="67FBE745" w14:textId="77777777" w:rsidR="007513D9" w:rsidRPr="008A3F4A" w:rsidRDefault="007513D9" w:rsidP="003D19C3">
            <w:pPr>
              <w:jc w:val="left"/>
            </w:pPr>
            <w:r>
              <w:rPr>
                <w:rFonts w:hint="eastAsia"/>
              </w:rPr>
              <w:t>N</w:t>
            </w:r>
          </w:p>
        </w:tc>
      </w:tr>
      <w:tr w:rsidR="005B68BF" w14:paraId="580D0E43" w14:textId="77777777" w:rsidTr="003D19C3">
        <w:tc>
          <w:tcPr>
            <w:tcW w:w="959" w:type="pct"/>
            <w:tcBorders>
              <w:top w:val="single" w:sz="0" w:space="0" w:color="000000"/>
              <w:left w:val="single" w:sz="0" w:space="0" w:color="000000"/>
              <w:bottom w:val="single" w:sz="0" w:space="0" w:color="000000"/>
              <w:right w:val="single" w:sz="0" w:space="0" w:color="000000"/>
            </w:tcBorders>
          </w:tcPr>
          <w:p w14:paraId="6078E69E" w14:textId="77777777" w:rsidR="005B68BF" w:rsidRPr="008A3F4A" w:rsidRDefault="00A57DAB" w:rsidP="003D19C3">
            <w:pPr>
              <w:jc w:val="left"/>
            </w:pPr>
            <w:r>
              <w:rPr>
                <w:rFonts w:hint="eastAsia"/>
              </w:rPr>
              <w:t>sync</w:t>
            </w:r>
            <w:r w:rsidR="005B68BF">
              <w:rPr>
                <w:rFonts w:hint="eastAsia"/>
              </w:rPr>
              <w:t>_buss_id</w:t>
            </w:r>
          </w:p>
        </w:tc>
        <w:tc>
          <w:tcPr>
            <w:tcW w:w="557" w:type="pct"/>
            <w:tcBorders>
              <w:top w:val="single" w:sz="0" w:space="0" w:color="000000"/>
              <w:left w:val="single" w:sz="0" w:space="0" w:color="000000"/>
              <w:bottom w:val="single" w:sz="0" w:space="0" w:color="000000"/>
              <w:right w:val="single" w:sz="0" w:space="0" w:color="000000"/>
            </w:tcBorders>
          </w:tcPr>
          <w:p w14:paraId="19341D55" w14:textId="77777777" w:rsidR="005B68BF" w:rsidRDefault="005B68BF" w:rsidP="003D19C3">
            <w:pPr>
              <w:jc w:val="left"/>
            </w:pPr>
            <w:r>
              <w:rPr>
                <w:rFonts w:hint="eastAsia"/>
              </w:rPr>
              <w:t>URL</w:t>
            </w:r>
          </w:p>
        </w:tc>
        <w:tc>
          <w:tcPr>
            <w:tcW w:w="2556" w:type="pct"/>
            <w:tcBorders>
              <w:top w:val="single" w:sz="0" w:space="0" w:color="000000"/>
              <w:left w:val="single" w:sz="0" w:space="0" w:color="000000"/>
              <w:bottom w:val="single" w:sz="0" w:space="0" w:color="000000"/>
              <w:right w:val="single" w:sz="0" w:space="0" w:color="000000"/>
            </w:tcBorders>
          </w:tcPr>
          <w:p w14:paraId="7F5608DC" w14:textId="77777777" w:rsidR="005B68BF" w:rsidRDefault="005B68BF" w:rsidP="003D19C3">
            <w:pPr>
              <w:jc w:val="left"/>
            </w:pPr>
            <w:r>
              <w:rPr>
                <w:rFonts w:hint="eastAsia"/>
              </w:rPr>
              <w:t>媒资</w:t>
            </w:r>
            <w:r w:rsidR="00901A83">
              <w:rPr>
                <w:rFonts w:hint="eastAsia"/>
              </w:rPr>
              <w:t>同步</w:t>
            </w:r>
            <w:r>
              <w:rPr>
                <w:rFonts w:hint="eastAsia"/>
              </w:rPr>
              <w:t>业务号</w:t>
            </w:r>
          </w:p>
          <w:p w14:paraId="229EEEF6" w14:textId="77777777" w:rsidR="005B68BF" w:rsidRDefault="005B68BF" w:rsidP="003D19C3">
            <w:pPr>
              <w:jc w:val="left"/>
              <w:rPr>
                <w:color w:val="FF0000"/>
              </w:rPr>
            </w:pPr>
            <w:r w:rsidRPr="00901A83">
              <w:rPr>
                <w:rFonts w:hint="eastAsia"/>
                <w:color w:val="FF0000"/>
              </w:rPr>
              <w:t>SDK</w:t>
            </w:r>
            <w:r w:rsidRPr="00901A83">
              <w:rPr>
                <w:rFonts w:hint="eastAsia"/>
                <w:color w:val="FF0000"/>
              </w:rPr>
              <w:t>终端配置参数，根据这个值去筛选注入的媒资内容是否合法，这个参数在</w:t>
            </w:r>
            <w:r w:rsidRPr="00901A83">
              <w:rPr>
                <w:rFonts w:hint="eastAsia"/>
                <w:color w:val="FF0000"/>
              </w:rPr>
              <w:t>SDK</w:t>
            </w:r>
            <w:r w:rsidRPr="00901A83">
              <w:rPr>
                <w:rFonts w:hint="eastAsia"/>
                <w:color w:val="FF0000"/>
              </w:rPr>
              <w:t>接口不露出</w:t>
            </w:r>
          </w:p>
          <w:p w14:paraId="464223C4" w14:textId="77777777" w:rsidR="00903A6B" w:rsidRDefault="00903A6B" w:rsidP="003D19C3">
            <w:pPr>
              <w:jc w:val="left"/>
            </w:pPr>
            <w:r>
              <w:rPr>
                <w:rFonts w:hint="eastAsia"/>
                <w:color w:val="FF0000"/>
              </w:rPr>
              <w:t>微鲸分配为：</w:t>
            </w:r>
            <w:r w:rsidRPr="00903A6B">
              <w:rPr>
                <w:rFonts w:hint="eastAsia"/>
                <w:color w:val="FF0000"/>
              </w:rPr>
              <w:t>2000003</w:t>
            </w:r>
          </w:p>
        </w:tc>
        <w:tc>
          <w:tcPr>
            <w:tcW w:w="928" w:type="pct"/>
            <w:tcBorders>
              <w:top w:val="single" w:sz="0" w:space="0" w:color="000000"/>
              <w:left w:val="single" w:sz="0" w:space="0" w:color="000000"/>
              <w:bottom w:val="single" w:sz="0" w:space="0" w:color="000000"/>
              <w:right w:val="single" w:sz="0" w:space="0" w:color="000000"/>
            </w:tcBorders>
          </w:tcPr>
          <w:p w14:paraId="7262EC38" w14:textId="77777777" w:rsidR="005B68BF" w:rsidRDefault="005B68BF" w:rsidP="003D19C3">
            <w:pPr>
              <w:jc w:val="left"/>
            </w:pPr>
            <w:r>
              <w:rPr>
                <w:rFonts w:hint="eastAsia"/>
              </w:rPr>
              <w:t>Y</w:t>
            </w:r>
          </w:p>
        </w:tc>
      </w:tr>
    </w:tbl>
    <w:p w14:paraId="07E90C2A" w14:textId="77777777" w:rsidR="007513D9" w:rsidRDefault="007513D9" w:rsidP="007513D9">
      <w:pPr>
        <w:rPr>
          <w:szCs w:val="21"/>
        </w:rPr>
      </w:pPr>
    </w:p>
    <w:p w14:paraId="12846959" w14:textId="77777777" w:rsidR="007513D9" w:rsidRDefault="007513D9" w:rsidP="007513D9">
      <w:r>
        <w:rPr>
          <w:rFonts w:hint="eastAsia"/>
        </w:rPr>
        <w:t>缓存参数：</w:t>
      </w:r>
      <w:r>
        <w:rPr>
          <w:rFonts w:hint="eastAsia"/>
        </w:rPr>
        <w:t xml:space="preserve"> </w:t>
      </w:r>
      <w:r>
        <w:rPr>
          <w:rFonts w:hint="eastAsia"/>
        </w:rPr>
        <w:t>不缓存</w:t>
      </w:r>
    </w:p>
    <w:p w14:paraId="7CCA36BF" w14:textId="77777777" w:rsidR="007513D9" w:rsidRDefault="007513D9" w:rsidP="007513D9">
      <w:pPr>
        <w:rPr>
          <w:szCs w:val="21"/>
        </w:rPr>
      </w:pPr>
    </w:p>
    <w:p w14:paraId="74A33F29" w14:textId="77777777" w:rsidR="007513D9" w:rsidRDefault="007513D9" w:rsidP="007513D9">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7513D9" w14:paraId="60E81336" w14:textId="77777777" w:rsidTr="003703B1">
        <w:tc>
          <w:tcPr>
            <w:tcW w:w="8363" w:type="dxa"/>
            <w:gridSpan w:val="3"/>
            <w:shd w:val="clear" w:color="auto" w:fill="808080"/>
          </w:tcPr>
          <w:p w14:paraId="35BAF8D0" w14:textId="77777777" w:rsidR="007513D9" w:rsidRDefault="007513D9" w:rsidP="003703B1">
            <w:r>
              <w:rPr>
                <w:rFonts w:hint="eastAsia"/>
              </w:rPr>
              <w:t>开发方案：</w:t>
            </w:r>
          </w:p>
        </w:tc>
      </w:tr>
      <w:tr w:rsidR="007513D9" w14:paraId="19D9C444" w14:textId="77777777" w:rsidTr="003703B1">
        <w:tc>
          <w:tcPr>
            <w:tcW w:w="8363" w:type="dxa"/>
            <w:gridSpan w:val="3"/>
            <w:tcBorders>
              <w:bottom w:val="single" w:sz="2" w:space="0" w:color="auto"/>
            </w:tcBorders>
          </w:tcPr>
          <w:p w14:paraId="4235DBAE" w14:textId="77777777" w:rsidR="007513D9" w:rsidRDefault="007513D9" w:rsidP="003703B1">
            <w:pPr>
              <w:rPr>
                <w:szCs w:val="21"/>
              </w:rPr>
            </w:pPr>
            <w:r>
              <w:rPr>
                <w:rFonts w:hint="eastAsia"/>
                <w:szCs w:val="21"/>
              </w:rPr>
              <w:t>数据集成：</w:t>
            </w:r>
          </w:p>
          <w:p w14:paraId="27396C9E" w14:textId="77777777" w:rsidR="007513D9" w:rsidRDefault="007513D9" w:rsidP="003703B1">
            <w:pPr>
              <w:rPr>
                <w:szCs w:val="21"/>
              </w:rPr>
            </w:pPr>
            <w:r>
              <w:rPr>
                <w:rFonts w:hint="eastAsia"/>
                <w:szCs w:val="21"/>
              </w:rPr>
              <w:tab/>
            </w:r>
            <w:r>
              <w:rPr>
                <w:rFonts w:hint="eastAsia"/>
                <w:szCs w:val="21"/>
              </w:rPr>
              <w:t>通过</w:t>
            </w:r>
            <w:r>
              <w:rPr>
                <w:rFonts w:hint="eastAsia"/>
                <w:szCs w:val="21"/>
              </w:rPr>
              <w:t>part_id</w:t>
            </w:r>
            <w:r>
              <w:rPr>
                <w:rFonts w:hint="eastAsia"/>
                <w:szCs w:val="21"/>
              </w:rPr>
              <w:t>拉取</w:t>
            </w:r>
            <w:r>
              <w:rPr>
                <w:rFonts w:hint="eastAsia"/>
                <w:szCs w:val="21"/>
              </w:rPr>
              <w:t>oding</w:t>
            </w:r>
            <w:r>
              <w:rPr>
                <w:rFonts w:hint="eastAsia"/>
                <w:szCs w:val="21"/>
              </w:rPr>
              <w:t>接口，查询片源信息和所有取串的参数</w:t>
            </w:r>
          </w:p>
          <w:p w14:paraId="6108AB09" w14:textId="77777777" w:rsidR="007513D9" w:rsidRDefault="007513D9" w:rsidP="003703B1">
            <w:pPr>
              <w:rPr>
                <w:szCs w:val="21"/>
              </w:rPr>
            </w:pPr>
            <w:r>
              <w:rPr>
                <w:rFonts w:hint="eastAsia"/>
                <w:szCs w:val="21"/>
              </w:rPr>
              <w:t xml:space="preserve">     </w:t>
            </w:r>
            <w:r>
              <w:rPr>
                <w:rFonts w:hint="eastAsia"/>
                <w:szCs w:val="21"/>
              </w:rPr>
              <w:t>如果是付费媒资，则需要走</w:t>
            </w:r>
            <w:r>
              <w:rPr>
                <w:rFonts w:hint="eastAsia"/>
                <w:szCs w:val="21"/>
              </w:rPr>
              <w:t>AAA</w:t>
            </w:r>
            <w:r>
              <w:rPr>
                <w:rFonts w:hint="eastAsia"/>
                <w:szCs w:val="21"/>
              </w:rPr>
              <w:t>新的播放鉴权接口</w:t>
            </w:r>
          </w:p>
          <w:p w14:paraId="2496569B" w14:textId="77777777" w:rsidR="007513D9" w:rsidRDefault="007513D9" w:rsidP="003703B1">
            <w:pPr>
              <w:rPr>
                <w:szCs w:val="21"/>
              </w:rPr>
            </w:pPr>
            <w:r>
              <w:rPr>
                <w:rFonts w:hint="eastAsia"/>
                <w:szCs w:val="21"/>
              </w:rPr>
              <w:tab/>
            </w:r>
            <w:r>
              <w:rPr>
                <w:rFonts w:hint="eastAsia"/>
                <w:szCs w:val="21"/>
              </w:rPr>
              <w:t>需要做上下线，版权的判断，</w:t>
            </w:r>
            <w:r>
              <w:rPr>
                <w:rFonts w:hint="eastAsia"/>
              </w:rPr>
              <w:t>版权判断分集版权优先于集合版权判断</w:t>
            </w:r>
          </w:p>
          <w:p w14:paraId="36854616" w14:textId="77777777" w:rsidR="007513D9" w:rsidRDefault="007513D9" w:rsidP="003703B1">
            <w:pPr>
              <w:rPr>
                <w:szCs w:val="21"/>
              </w:rPr>
            </w:pPr>
          </w:p>
          <w:p w14:paraId="31DE824D" w14:textId="77777777" w:rsidR="007513D9" w:rsidRDefault="007513D9" w:rsidP="003703B1">
            <w:pPr>
              <w:ind w:firstLine="420"/>
              <w:rPr>
                <w:szCs w:val="21"/>
              </w:rPr>
            </w:pPr>
            <w:r>
              <w:rPr>
                <w:rFonts w:hint="eastAsia"/>
                <w:szCs w:val="21"/>
              </w:rPr>
              <w:t>需要调用《点播</w:t>
            </w:r>
            <w:r>
              <w:rPr>
                <w:rFonts w:hint="eastAsia"/>
                <w:szCs w:val="21"/>
              </w:rPr>
              <w:t>Odin</w:t>
            </w:r>
            <w:r>
              <w:rPr>
                <w:rFonts w:hint="eastAsia"/>
                <w:szCs w:val="21"/>
              </w:rPr>
              <w:t>》的接口：</w:t>
            </w:r>
          </w:p>
          <w:p w14:paraId="40398250" w14:textId="77777777" w:rsidR="007513D9" w:rsidRDefault="007513D9" w:rsidP="003703B1">
            <w:pPr>
              <w:ind w:firstLine="420"/>
              <w:rPr>
                <w:szCs w:val="21"/>
              </w:rPr>
            </w:pPr>
            <w:r>
              <w:rPr>
                <w:rFonts w:hint="eastAsia"/>
                <w:szCs w:val="21"/>
              </w:rPr>
              <w:t>接口规范：</w:t>
            </w:r>
            <w:hyperlink r:id="rId52" w:history="1">
              <w:r w:rsidRPr="00F3225D">
                <w:rPr>
                  <w:rStyle w:val="a3"/>
                  <w:szCs w:val="21"/>
                </w:rPr>
                <w:t>http://git.hunantv.com/arch/odin/wikis/video-interface</w:t>
              </w:r>
            </w:hyperlink>
          </w:p>
          <w:p w14:paraId="794915B2" w14:textId="77777777" w:rsidR="007513D9" w:rsidRDefault="007513D9" w:rsidP="003703B1">
            <w:pPr>
              <w:ind w:firstLine="420"/>
              <w:rPr>
                <w:szCs w:val="21"/>
              </w:rPr>
            </w:pPr>
            <w:r>
              <w:rPr>
                <w:rFonts w:hint="eastAsia"/>
                <w:szCs w:val="21"/>
              </w:rPr>
              <w:t>接口地址：</w:t>
            </w:r>
            <w:r w:rsidRPr="002E3D48">
              <w:rPr>
                <w:szCs w:val="21"/>
              </w:rPr>
              <w:t>54.222.250.200 odin.mgtv.com</w:t>
            </w:r>
          </w:p>
          <w:p w14:paraId="03D23751" w14:textId="77777777" w:rsidR="007513D9" w:rsidRDefault="007513D9" w:rsidP="003703B1">
            <w:pPr>
              <w:ind w:firstLine="420"/>
            </w:pPr>
            <w:r>
              <w:rPr>
                <w:rFonts w:hint="eastAsia"/>
              </w:rPr>
              <w:t>4.</w:t>
            </w:r>
            <w:r>
              <w:rPr>
                <w:rFonts w:hint="eastAsia"/>
              </w:rPr>
              <w:t>获取视频信息</w:t>
            </w:r>
            <w:r>
              <w:rPr>
                <w:rFonts w:hint="eastAsia"/>
              </w:rPr>
              <w:t xml:space="preserve"> </w:t>
            </w:r>
            <w:r>
              <w:rPr>
                <w:rFonts w:hint="eastAsia"/>
              </w:rPr>
              <w:t>判断分集上下线，取分集版权数据，付费状态</w:t>
            </w:r>
          </w:p>
          <w:p w14:paraId="32A0D666" w14:textId="77777777" w:rsidR="007513D9" w:rsidRDefault="007513D9" w:rsidP="003703B1">
            <w:pPr>
              <w:ind w:firstLine="420"/>
            </w:pPr>
            <w:r>
              <w:rPr>
                <w:rFonts w:hint="eastAsia"/>
              </w:rPr>
              <w:t>2.</w:t>
            </w:r>
            <w:r>
              <w:rPr>
                <w:rFonts w:hint="eastAsia"/>
              </w:rPr>
              <w:t>获取集合信息，取集合版权数据，付费状态</w:t>
            </w:r>
          </w:p>
          <w:p w14:paraId="5F4DD4D4" w14:textId="77777777" w:rsidR="007513D9" w:rsidRDefault="007513D9" w:rsidP="003703B1">
            <w:pPr>
              <w:ind w:firstLine="420"/>
            </w:pPr>
            <w:r>
              <w:rPr>
                <w:rFonts w:hint="eastAsia"/>
              </w:rPr>
              <w:t>7.</w:t>
            </w:r>
            <w:r>
              <w:rPr>
                <w:rFonts w:hint="eastAsia"/>
              </w:rPr>
              <w:t>获取文件列表</w:t>
            </w:r>
            <w:r>
              <w:rPr>
                <w:rFonts w:hint="eastAsia"/>
              </w:rPr>
              <w:t xml:space="preserve"> </w:t>
            </w:r>
            <w:r>
              <w:rPr>
                <w:rFonts w:hint="eastAsia"/>
              </w:rPr>
              <w:t>获取取串参数，</w:t>
            </w:r>
            <w:r>
              <w:rPr>
                <w:rFonts w:hint="eastAsia"/>
              </w:rPr>
              <w:t xml:space="preserve">fileHash, </w:t>
            </w:r>
            <w:r>
              <w:t>filename</w:t>
            </w:r>
            <w:r>
              <w:rPr>
                <w:rFonts w:hint="eastAsia"/>
              </w:rPr>
              <w:t>,fileBitRate,fileSize</w:t>
            </w:r>
            <w:r>
              <w:t>…</w:t>
            </w:r>
          </w:p>
          <w:p w14:paraId="47EAB7AF" w14:textId="77777777" w:rsidR="00107690" w:rsidRDefault="00107690" w:rsidP="003703B1">
            <w:pPr>
              <w:ind w:firstLine="420"/>
            </w:pPr>
          </w:p>
          <w:p w14:paraId="12959948" w14:textId="77777777" w:rsidR="0001546D" w:rsidRDefault="0001546D" w:rsidP="003703B1">
            <w:pPr>
              <w:ind w:firstLine="420"/>
            </w:pPr>
          </w:p>
          <w:p w14:paraId="1026176E" w14:textId="77777777" w:rsidR="00107690" w:rsidRPr="00107690" w:rsidRDefault="00107690" w:rsidP="003703B1">
            <w:pPr>
              <w:ind w:firstLine="420"/>
              <w:rPr>
                <w:b/>
              </w:rPr>
            </w:pPr>
            <w:r w:rsidRPr="00107690">
              <w:rPr>
                <w:rFonts w:hint="eastAsia"/>
                <w:b/>
              </w:rPr>
              <w:t>媒资同步白名单判断</w:t>
            </w:r>
          </w:p>
          <w:p w14:paraId="205D9A40" w14:textId="77777777" w:rsidR="00107690" w:rsidRDefault="00107690" w:rsidP="003703B1">
            <w:pPr>
              <w:ind w:firstLine="420"/>
            </w:pPr>
            <w:r>
              <w:rPr>
                <w:rFonts w:hint="eastAsia"/>
              </w:rPr>
              <w:t>通过</w:t>
            </w:r>
            <w:r>
              <w:rPr>
                <w:rFonts w:hint="eastAsia"/>
              </w:rPr>
              <w:t xml:space="preserve"> sycn_buss_id</w:t>
            </w:r>
            <w:r w:rsidR="002C1F13">
              <w:rPr>
                <w:rFonts w:hint="eastAsia"/>
              </w:rPr>
              <w:t>、</w:t>
            </w:r>
            <w:r w:rsidR="002C1F13">
              <w:rPr>
                <w:rFonts w:hint="eastAsia"/>
              </w:rPr>
              <w:t>part_id</w:t>
            </w:r>
            <w:r>
              <w:rPr>
                <w:rFonts w:hint="eastAsia"/>
              </w:rPr>
              <w:t>参数去</w:t>
            </w:r>
            <w:r>
              <w:rPr>
                <w:rFonts w:hint="eastAsia"/>
              </w:rPr>
              <w:t>DB</w:t>
            </w:r>
            <w:r>
              <w:rPr>
                <w:rFonts w:hint="eastAsia"/>
              </w:rPr>
              <w:t>查询媒次同步关系进行判断</w:t>
            </w:r>
          </w:p>
          <w:p w14:paraId="41F34112" w14:textId="77777777" w:rsidR="00171378" w:rsidRPr="001D59BF" w:rsidRDefault="00171378" w:rsidP="003703B1">
            <w:pPr>
              <w:ind w:firstLine="420"/>
              <w:rPr>
                <w:b/>
              </w:rPr>
            </w:pPr>
            <w:r w:rsidRPr="001D59BF">
              <w:rPr>
                <w:rFonts w:hint="eastAsia"/>
                <w:b/>
              </w:rPr>
              <w:t>#</w:t>
            </w:r>
            <w:r w:rsidRPr="001D59BF">
              <w:rPr>
                <w:rFonts w:hint="eastAsia"/>
                <w:b/>
              </w:rPr>
              <w:t>判断是否需要使用白名单过滤</w:t>
            </w:r>
            <w:r w:rsidR="001D59BF">
              <w:rPr>
                <w:rFonts w:hint="eastAsia"/>
                <w:b/>
              </w:rPr>
              <w:t>，</w:t>
            </w:r>
            <w:r w:rsidR="001D59BF" w:rsidRPr="001D59BF">
              <w:rPr>
                <w:rFonts w:hint="eastAsia"/>
                <w:b/>
              </w:rPr>
              <w:t>传入</w:t>
            </w:r>
            <w:r w:rsidR="001D59BF" w:rsidRPr="001D59BF">
              <w:rPr>
                <w:rFonts w:hint="eastAsia"/>
                <w:b/>
              </w:rPr>
              <w:t>:bussId</w:t>
            </w:r>
          </w:p>
          <w:p w14:paraId="2C1435BE" w14:textId="77777777" w:rsidR="00171378" w:rsidRPr="00171378" w:rsidRDefault="00171378" w:rsidP="001D59BF">
            <w:pPr>
              <w:ind w:leftChars="200" w:left="420"/>
            </w:pPr>
            <w:r w:rsidRPr="00171378">
              <w:t xml:space="preserve">SELECT </w:t>
            </w:r>
          </w:p>
          <w:p w14:paraId="1E5E8A93" w14:textId="77777777" w:rsidR="00171378" w:rsidRPr="00171378" w:rsidRDefault="00171378" w:rsidP="00171378">
            <w:pPr>
              <w:ind w:leftChars="200" w:left="420"/>
            </w:pPr>
            <w:r w:rsidRPr="00171378">
              <w:rPr>
                <w:rFonts w:hint="eastAsia"/>
              </w:rPr>
              <w:t xml:space="preserve">    isSycnWhite #</w:t>
            </w:r>
            <w:r w:rsidRPr="00171378">
              <w:rPr>
                <w:rFonts w:hint="eastAsia"/>
              </w:rPr>
              <w:t>是否按白名单同步，</w:t>
            </w:r>
            <w:r w:rsidRPr="00171378">
              <w:rPr>
                <w:rFonts w:hint="eastAsia"/>
              </w:rPr>
              <w:t>0-</w:t>
            </w:r>
            <w:r w:rsidRPr="00171378">
              <w:rPr>
                <w:rFonts w:hint="eastAsia"/>
              </w:rPr>
              <w:t>否，</w:t>
            </w:r>
            <w:r w:rsidRPr="00171378">
              <w:rPr>
                <w:rFonts w:hint="eastAsia"/>
              </w:rPr>
              <w:t>1-</w:t>
            </w:r>
            <w:r w:rsidRPr="00171378">
              <w:rPr>
                <w:rFonts w:hint="eastAsia"/>
              </w:rPr>
              <w:t>是，如果是</w:t>
            </w:r>
            <w:r w:rsidRPr="00171378">
              <w:rPr>
                <w:rFonts w:hint="eastAsia"/>
              </w:rPr>
              <w:t>1</w:t>
            </w:r>
            <w:r w:rsidRPr="00171378">
              <w:rPr>
                <w:rFonts w:hint="eastAsia"/>
              </w:rPr>
              <w:t>，则查询集合是需要按白名单过滤条件</w:t>
            </w:r>
          </w:p>
          <w:p w14:paraId="2BF6E6FF" w14:textId="77777777" w:rsidR="00171378" w:rsidRPr="00171378" w:rsidRDefault="00171378" w:rsidP="001D59BF">
            <w:pPr>
              <w:ind w:leftChars="200" w:left="420"/>
            </w:pPr>
            <w:r w:rsidRPr="00171378">
              <w:t>FROM</w:t>
            </w:r>
          </w:p>
          <w:p w14:paraId="3A0883F4" w14:textId="77777777" w:rsidR="00171378" w:rsidRPr="00171378" w:rsidRDefault="00171378" w:rsidP="001D59BF">
            <w:pPr>
              <w:ind w:leftChars="200" w:left="420"/>
            </w:pPr>
            <w:r w:rsidRPr="00171378">
              <w:t xml:space="preserve">    cms_buss cb</w:t>
            </w:r>
          </w:p>
          <w:p w14:paraId="73BAEDC5" w14:textId="77777777" w:rsidR="00171378" w:rsidRPr="00171378" w:rsidRDefault="00171378" w:rsidP="001D59BF">
            <w:pPr>
              <w:ind w:leftChars="200" w:left="420"/>
            </w:pPr>
            <w:r w:rsidRPr="00171378">
              <w:t>WHERE</w:t>
            </w:r>
          </w:p>
          <w:p w14:paraId="65409F5E" w14:textId="77777777" w:rsidR="00171378" w:rsidRPr="00171378" w:rsidRDefault="00171378" w:rsidP="001D59BF">
            <w:pPr>
              <w:ind w:leftChars="200" w:left="420" w:firstLine="420"/>
            </w:pPr>
            <w:r w:rsidRPr="00171378">
              <w:tab/>
              <w:t>cb.bussId =</w:t>
            </w:r>
            <w:r w:rsidRPr="00171378">
              <w:rPr>
                <w:color w:val="FF0000"/>
              </w:rPr>
              <w:t xml:space="preserve"> 2000003</w:t>
            </w:r>
          </w:p>
          <w:p w14:paraId="7B2EBC46" w14:textId="77777777" w:rsidR="00171378" w:rsidRDefault="00171378" w:rsidP="003703B1">
            <w:pPr>
              <w:ind w:firstLine="420"/>
            </w:pPr>
            <w:r>
              <w:rPr>
                <w:rFonts w:hint="eastAsia"/>
              </w:rPr>
              <w:t>如果记录不存在，则返回不允许播放的错误</w:t>
            </w:r>
          </w:p>
          <w:p w14:paraId="4AF9D58C" w14:textId="77777777" w:rsidR="00171378" w:rsidRDefault="00171378" w:rsidP="003703B1">
            <w:pPr>
              <w:ind w:firstLine="420"/>
            </w:pPr>
          </w:p>
          <w:p w14:paraId="6D82291C" w14:textId="77777777" w:rsidR="00171378" w:rsidRPr="001D59BF" w:rsidRDefault="00171378" w:rsidP="003703B1">
            <w:pPr>
              <w:ind w:firstLine="420"/>
              <w:rPr>
                <w:b/>
              </w:rPr>
            </w:pPr>
            <w:r w:rsidRPr="001D59BF">
              <w:rPr>
                <w:rFonts w:hint="eastAsia"/>
                <w:b/>
              </w:rPr>
              <w:t>#</w:t>
            </w:r>
            <w:r w:rsidRPr="001D59BF">
              <w:rPr>
                <w:rFonts w:hint="eastAsia"/>
                <w:b/>
              </w:rPr>
              <w:t>判断是否在允许播放的合集，传入</w:t>
            </w:r>
            <w:r w:rsidRPr="001D59BF">
              <w:rPr>
                <w:rFonts w:hint="eastAsia"/>
                <w:b/>
              </w:rPr>
              <w:t>:bussId</w:t>
            </w:r>
            <w:r w:rsidRPr="001D59BF">
              <w:rPr>
                <w:rFonts w:hint="eastAsia"/>
                <w:b/>
              </w:rPr>
              <w:t>，</w:t>
            </w:r>
            <w:r w:rsidRPr="001D59BF">
              <w:rPr>
                <w:rFonts w:hint="eastAsia"/>
                <w:b/>
              </w:rPr>
              <w:t>partId</w:t>
            </w:r>
          </w:p>
          <w:p w14:paraId="356FFB6D" w14:textId="77777777" w:rsidR="00171378" w:rsidRDefault="00171378" w:rsidP="00171378">
            <w:pPr>
              <w:ind w:leftChars="200" w:left="420"/>
            </w:pPr>
            <w:r>
              <w:t xml:space="preserve">SELECT </w:t>
            </w:r>
          </w:p>
          <w:p w14:paraId="240D5FF0" w14:textId="77777777" w:rsidR="00171378" w:rsidRDefault="00171378" w:rsidP="00171378">
            <w:pPr>
              <w:ind w:leftChars="200" w:left="420"/>
            </w:pPr>
            <w:r>
              <w:t xml:space="preserve">    cv.vodId</w:t>
            </w:r>
          </w:p>
          <w:p w14:paraId="30263DC6" w14:textId="77777777" w:rsidR="00171378" w:rsidRDefault="00171378" w:rsidP="00171378">
            <w:pPr>
              <w:ind w:leftChars="200" w:left="420"/>
            </w:pPr>
            <w:r>
              <w:t>FROM</w:t>
            </w:r>
          </w:p>
          <w:p w14:paraId="461CA8A0" w14:textId="77777777" w:rsidR="00171378" w:rsidRDefault="00171378" w:rsidP="00171378">
            <w:pPr>
              <w:ind w:leftChars="200" w:left="420"/>
            </w:pPr>
            <w:r>
              <w:t xml:space="preserve">    cms_vod cv </w:t>
            </w:r>
          </w:p>
          <w:p w14:paraId="547DD7D8" w14:textId="77777777" w:rsidR="00171378" w:rsidRDefault="00171378" w:rsidP="00171378">
            <w:pPr>
              <w:ind w:leftChars="200" w:left="420"/>
            </w:pPr>
            <w:r>
              <w:tab/>
            </w:r>
            <w:r>
              <w:tab/>
              <w:t>INNER JOIN</w:t>
            </w:r>
          </w:p>
          <w:p w14:paraId="7ACE4B83" w14:textId="77777777" w:rsidR="00171378" w:rsidRDefault="00171378" w:rsidP="00171378">
            <w:pPr>
              <w:ind w:leftChars="200" w:left="420"/>
            </w:pPr>
            <w:r>
              <w:tab/>
              <w:t>cms_vod_part cvp ON cv.vodId = cvp.vodId</w:t>
            </w:r>
          </w:p>
          <w:p w14:paraId="5733DCD2" w14:textId="77777777" w:rsidR="00171378" w:rsidRDefault="00171378" w:rsidP="00171378">
            <w:pPr>
              <w:ind w:leftChars="200" w:left="420"/>
            </w:pPr>
            <w:r>
              <w:t>WHERE</w:t>
            </w:r>
          </w:p>
          <w:p w14:paraId="7BAB446B" w14:textId="77777777" w:rsidR="00171378" w:rsidRDefault="00171378" w:rsidP="00171378">
            <w:pPr>
              <w:ind w:leftChars="200" w:left="420"/>
            </w:pPr>
            <w:r>
              <w:t xml:space="preserve">    cvp.partId = </w:t>
            </w:r>
            <w:r w:rsidRPr="00171378">
              <w:rPr>
                <w:color w:val="FF0000"/>
              </w:rPr>
              <w:t>2959574</w:t>
            </w:r>
          </w:p>
          <w:p w14:paraId="746CBECB" w14:textId="77777777" w:rsidR="00171378" w:rsidRDefault="00171378" w:rsidP="00171378">
            <w:pPr>
              <w:ind w:leftChars="200" w:left="420"/>
            </w:pPr>
            <w:r>
              <w:rPr>
                <w:rFonts w:hint="eastAsia"/>
              </w:rPr>
              <w:t xml:space="preserve">        AND EXISTS( SELECT #</w:t>
            </w:r>
            <w:r>
              <w:rPr>
                <w:rFonts w:hint="eastAsia"/>
              </w:rPr>
              <w:t>过滤</w:t>
            </w:r>
            <w:r>
              <w:rPr>
                <w:rFonts w:hint="eastAsia"/>
              </w:rPr>
              <w:t>CP</w:t>
            </w:r>
          </w:p>
          <w:p w14:paraId="0AE070C1" w14:textId="77777777" w:rsidR="00171378" w:rsidRDefault="00171378" w:rsidP="00171378">
            <w:pPr>
              <w:ind w:leftChars="200" w:left="420"/>
            </w:pPr>
            <w:r>
              <w:t xml:space="preserve">            1</w:t>
            </w:r>
          </w:p>
          <w:p w14:paraId="5F524B17" w14:textId="77777777" w:rsidR="00171378" w:rsidRDefault="00171378" w:rsidP="00171378">
            <w:pPr>
              <w:ind w:leftChars="200" w:left="420"/>
            </w:pPr>
            <w:r>
              <w:t xml:space="preserve">        FROM</w:t>
            </w:r>
          </w:p>
          <w:p w14:paraId="7317AD49" w14:textId="77777777" w:rsidR="00171378" w:rsidRDefault="00171378" w:rsidP="00171378">
            <w:pPr>
              <w:ind w:leftChars="200" w:left="420"/>
            </w:pPr>
            <w:r>
              <w:t xml:space="preserve">            cms_buss_cp</w:t>
            </w:r>
          </w:p>
          <w:p w14:paraId="6E5FB3FD" w14:textId="77777777" w:rsidR="00171378" w:rsidRDefault="00171378" w:rsidP="00171378">
            <w:pPr>
              <w:ind w:leftChars="200" w:left="420"/>
            </w:pPr>
            <w:r>
              <w:t xml:space="preserve">        WHERE</w:t>
            </w:r>
          </w:p>
          <w:p w14:paraId="6888F575" w14:textId="77777777" w:rsidR="00171378" w:rsidRDefault="00171378" w:rsidP="00171378">
            <w:pPr>
              <w:ind w:leftChars="200" w:left="420"/>
            </w:pPr>
            <w:r>
              <w:t xml:space="preserve">            bussId = </w:t>
            </w:r>
            <w:r w:rsidRPr="00C87703">
              <w:rPr>
                <w:color w:val="FF0000"/>
              </w:rPr>
              <w:t>2000003</w:t>
            </w:r>
          </w:p>
          <w:p w14:paraId="693D6FC7" w14:textId="77777777" w:rsidR="00171378" w:rsidRDefault="00171378" w:rsidP="00171378">
            <w:pPr>
              <w:ind w:leftChars="200" w:left="420"/>
            </w:pPr>
            <w:r>
              <w:t xml:space="preserve">                AND cpId = cv.assetSource)</w:t>
            </w:r>
          </w:p>
          <w:p w14:paraId="74F6232B" w14:textId="77777777" w:rsidR="00171378" w:rsidRDefault="00171378" w:rsidP="00171378">
            <w:pPr>
              <w:ind w:leftChars="200" w:left="420"/>
            </w:pPr>
            <w:r>
              <w:rPr>
                <w:rFonts w:hint="eastAsia"/>
              </w:rPr>
              <w:t xml:space="preserve">        AND EXISTS( SELECT #</w:t>
            </w:r>
            <w:r>
              <w:rPr>
                <w:rFonts w:hint="eastAsia"/>
              </w:rPr>
              <w:t>过滤允许的一级分类</w:t>
            </w:r>
          </w:p>
          <w:p w14:paraId="21B02ED2" w14:textId="77777777" w:rsidR="00171378" w:rsidRDefault="00171378" w:rsidP="00171378">
            <w:pPr>
              <w:ind w:leftChars="200" w:left="420"/>
            </w:pPr>
            <w:r>
              <w:t xml:space="preserve">            1</w:t>
            </w:r>
          </w:p>
          <w:p w14:paraId="7F00EE0D" w14:textId="77777777" w:rsidR="00171378" w:rsidRDefault="00171378" w:rsidP="00171378">
            <w:pPr>
              <w:ind w:leftChars="200" w:left="420"/>
            </w:pPr>
            <w:r>
              <w:t xml:space="preserve">        FROM</w:t>
            </w:r>
          </w:p>
          <w:p w14:paraId="61B958AA" w14:textId="77777777" w:rsidR="00171378" w:rsidRDefault="00171378" w:rsidP="00171378">
            <w:pPr>
              <w:ind w:leftChars="200" w:left="420"/>
            </w:pPr>
            <w:r>
              <w:t xml:space="preserve">            cms_buss_sync_vodtype</w:t>
            </w:r>
          </w:p>
          <w:p w14:paraId="1E8B59FC" w14:textId="77777777" w:rsidR="00171378" w:rsidRDefault="00171378" w:rsidP="00171378">
            <w:pPr>
              <w:ind w:leftChars="200" w:left="420"/>
            </w:pPr>
            <w:r>
              <w:t xml:space="preserve">        WHERE</w:t>
            </w:r>
          </w:p>
          <w:p w14:paraId="6307E56C" w14:textId="77777777" w:rsidR="00171378" w:rsidRDefault="00171378" w:rsidP="00171378">
            <w:pPr>
              <w:ind w:leftChars="200" w:left="420"/>
            </w:pPr>
            <w:r>
              <w:t xml:space="preserve">            bussId = </w:t>
            </w:r>
            <w:r w:rsidRPr="00C87703">
              <w:rPr>
                <w:color w:val="FF0000"/>
              </w:rPr>
              <w:t>2000003</w:t>
            </w:r>
          </w:p>
          <w:p w14:paraId="40F94803" w14:textId="77777777" w:rsidR="00171378" w:rsidRDefault="00171378" w:rsidP="00171378">
            <w:pPr>
              <w:ind w:leftChars="200" w:left="420"/>
            </w:pPr>
            <w:r>
              <w:t xml:space="preserve">                AND vodTypeId = cv.vodTypeId)</w:t>
            </w:r>
          </w:p>
          <w:p w14:paraId="364C6485" w14:textId="77777777" w:rsidR="00171378" w:rsidRDefault="00171378" w:rsidP="00171378">
            <w:pPr>
              <w:ind w:leftChars="200" w:left="420"/>
            </w:pPr>
            <w:r>
              <w:rPr>
                <w:rFonts w:hint="eastAsia"/>
              </w:rPr>
              <w:t xml:space="preserve">        AND NOT EXISTS( SELECT #</w:t>
            </w:r>
            <w:r>
              <w:rPr>
                <w:rFonts w:hint="eastAsia"/>
              </w:rPr>
              <w:t>过滤黑名单</w:t>
            </w:r>
          </w:p>
          <w:p w14:paraId="2BB91C75" w14:textId="77777777" w:rsidR="00171378" w:rsidRDefault="00171378" w:rsidP="00171378">
            <w:pPr>
              <w:ind w:leftChars="200" w:left="420"/>
            </w:pPr>
            <w:r>
              <w:t xml:space="preserve">            1</w:t>
            </w:r>
          </w:p>
          <w:p w14:paraId="77857BAF" w14:textId="77777777" w:rsidR="00171378" w:rsidRDefault="00171378" w:rsidP="00171378">
            <w:pPr>
              <w:ind w:leftChars="200" w:left="420"/>
            </w:pPr>
            <w:r>
              <w:t xml:space="preserve">        FROM</w:t>
            </w:r>
          </w:p>
          <w:p w14:paraId="56E6D7D7" w14:textId="77777777" w:rsidR="00171378" w:rsidRDefault="00171378" w:rsidP="00171378">
            <w:pPr>
              <w:ind w:leftChars="200" w:left="420"/>
            </w:pPr>
            <w:r>
              <w:t xml:space="preserve">            v_cms_buss_black_vod</w:t>
            </w:r>
          </w:p>
          <w:p w14:paraId="70F34944" w14:textId="77777777" w:rsidR="00171378" w:rsidRDefault="00171378" w:rsidP="00171378">
            <w:pPr>
              <w:ind w:leftChars="200" w:left="420"/>
            </w:pPr>
            <w:r>
              <w:t xml:space="preserve">        WHERE</w:t>
            </w:r>
          </w:p>
          <w:p w14:paraId="404EA0B3" w14:textId="77777777" w:rsidR="00171378" w:rsidRDefault="00171378" w:rsidP="00171378">
            <w:pPr>
              <w:ind w:leftChars="200" w:left="420"/>
            </w:pPr>
            <w:r>
              <w:t xml:space="preserve">            bussId = </w:t>
            </w:r>
            <w:r w:rsidRPr="00C87703">
              <w:rPr>
                <w:color w:val="FF0000"/>
              </w:rPr>
              <w:t xml:space="preserve">2000003 </w:t>
            </w:r>
            <w:r>
              <w:t>AND videoType = 0</w:t>
            </w:r>
          </w:p>
          <w:p w14:paraId="2377DB8E" w14:textId="77777777" w:rsidR="00171378" w:rsidRDefault="00171378" w:rsidP="00171378">
            <w:pPr>
              <w:ind w:leftChars="200" w:left="420"/>
            </w:pPr>
            <w:r>
              <w:t xml:space="preserve">                AND id = cv.vodId)</w:t>
            </w:r>
          </w:p>
          <w:p w14:paraId="482E98F9" w14:textId="77777777" w:rsidR="00171378" w:rsidRDefault="00171378" w:rsidP="00171378">
            <w:pPr>
              <w:ind w:leftChars="200" w:left="420"/>
            </w:pPr>
            <w:r>
              <w:rPr>
                <w:rFonts w:hint="eastAsia"/>
              </w:rPr>
              <w:t xml:space="preserve">        AND EXISTS( SELECT #</w:t>
            </w:r>
            <w:r>
              <w:rPr>
                <w:rFonts w:hint="eastAsia"/>
              </w:rPr>
              <w:t>白名单过滤，如果业务号的</w:t>
            </w:r>
            <w:r>
              <w:rPr>
                <w:rFonts w:hint="eastAsia"/>
              </w:rPr>
              <w:t>isSycnWhite=1</w:t>
            </w:r>
            <w:r>
              <w:rPr>
                <w:rFonts w:hint="eastAsia"/>
              </w:rPr>
              <w:t>，则需要带上该条件</w:t>
            </w:r>
          </w:p>
          <w:p w14:paraId="3EAF5FC0" w14:textId="77777777" w:rsidR="00171378" w:rsidRDefault="00171378" w:rsidP="00171378">
            <w:pPr>
              <w:ind w:leftChars="200" w:left="420"/>
            </w:pPr>
            <w:r>
              <w:t xml:space="preserve">            1</w:t>
            </w:r>
          </w:p>
          <w:p w14:paraId="68F913AD" w14:textId="77777777" w:rsidR="00171378" w:rsidRDefault="00171378" w:rsidP="00171378">
            <w:pPr>
              <w:ind w:leftChars="200" w:left="420"/>
            </w:pPr>
            <w:r>
              <w:t xml:space="preserve">        FROM</w:t>
            </w:r>
          </w:p>
          <w:p w14:paraId="3674C644" w14:textId="77777777" w:rsidR="00171378" w:rsidRDefault="00171378" w:rsidP="00171378">
            <w:pPr>
              <w:ind w:leftChars="200" w:left="420"/>
            </w:pPr>
            <w:r>
              <w:t xml:space="preserve">            cms_buss_white cbw</w:t>
            </w:r>
          </w:p>
          <w:p w14:paraId="38E6E031" w14:textId="77777777" w:rsidR="00171378" w:rsidRDefault="00171378" w:rsidP="00171378">
            <w:pPr>
              <w:ind w:leftChars="200" w:left="420"/>
            </w:pPr>
            <w:r>
              <w:t xml:space="preserve">                INNER JOIN</w:t>
            </w:r>
          </w:p>
          <w:p w14:paraId="0C338834" w14:textId="77777777" w:rsidR="00171378" w:rsidRDefault="00171378" w:rsidP="00171378">
            <w:pPr>
              <w:ind w:leftChars="200" w:left="420"/>
            </w:pPr>
            <w:r>
              <w:t xml:space="preserve">            cms_black_vod cbv ON cbw.blackId = cbv.blackId</w:t>
            </w:r>
          </w:p>
          <w:p w14:paraId="2FFCE28C" w14:textId="77777777" w:rsidR="00171378" w:rsidRDefault="00171378" w:rsidP="00171378">
            <w:pPr>
              <w:ind w:leftChars="200" w:left="420"/>
            </w:pPr>
            <w:r>
              <w:t xml:space="preserve">                INNER JOIN</w:t>
            </w:r>
          </w:p>
          <w:p w14:paraId="138BDC6B" w14:textId="77777777" w:rsidR="00171378" w:rsidRDefault="00171378" w:rsidP="00171378">
            <w:pPr>
              <w:ind w:leftChars="200" w:left="420"/>
            </w:pPr>
            <w:r>
              <w:t xml:space="preserve">            cms_black_vod_detail cbvd ON cbv.blackId = cbvd.blackId</w:t>
            </w:r>
          </w:p>
          <w:p w14:paraId="7793BA40" w14:textId="77777777" w:rsidR="00171378" w:rsidRDefault="00171378" w:rsidP="00171378">
            <w:pPr>
              <w:ind w:leftChars="200" w:left="420"/>
            </w:pPr>
            <w:r>
              <w:t xml:space="preserve">        WHERE</w:t>
            </w:r>
          </w:p>
          <w:p w14:paraId="795D3118" w14:textId="77777777" w:rsidR="00171378" w:rsidRDefault="00171378" w:rsidP="00171378">
            <w:pPr>
              <w:ind w:leftChars="200" w:left="420"/>
            </w:pPr>
            <w:r>
              <w:t xml:space="preserve">            cbw.bussId = </w:t>
            </w:r>
            <w:r w:rsidRPr="00C87703">
              <w:rPr>
                <w:color w:val="FF0000"/>
              </w:rPr>
              <w:t>2000003</w:t>
            </w:r>
          </w:p>
          <w:p w14:paraId="07314BB3" w14:textId="77777777" w:rsidR="00171378" w:rsidRDefault="00171378" w:rsidP="00171378">
            <w:pPr>
              <w:ind w:leftChars="200" w:left="420"/>
            </w:pPr>
            <w:r>
              <w:t xml:space="preserve">                AND cbvd.videoType = 0</w:t>
            </w:r>
          </w:p>
          <w:p w14:paraId="0931CDC0" w14:textId="77777777" w:rsidR="00171378" w:rsidRDefault="00171378" w:rsidP="00171378">
            <w:r>
              <w:t xml:space="preserve">                AND cbvd.id = cv.vodId)</w:t>
            </w:r>
            <w:r w:rsidR="000F0FCA" w:rsidRPr="000F0FCA">
              <w:rPr>
                <w:rFonts w:hint="eastAsia"/>
              </w:rPr>
              <w:t xml:space="preserve">     </w:t>
            </w:r>
          </w:p>
          <w:p w14:paraId="56AEE94F" w14:textId="77777777" w:rsidR="000F0FCA" w:rsidRPr="000F0FCA" w:rsidRDefault="000F0FCA" w:rsidP="00171378">
            <w:pPr>
              <w:ind w:firstLineChars="200" w:firstLine="420"/>
            </w:pPr>
            <w:r w:rsidRPr="000F0FCA">
              <w:rPr>
                <w:rFonts w:hint="eastAsia"/>
              </w:rPr>
              <w:t>如果记录存在，则</w:t>
            </w:r>
            <w:r>
              <w:rPr>
                <w:rFonts w:hint="eastAsia"/>
              </w:rPr>
              <w:t>表示允许播放，如果记录不存在，则不允许播放返回异常</w:t>
            </w:r>
          </w:p>
          <w:p w14:paraId="0F395C23" w14:textId="77777777" w:rsidR="002C1F13" w:rsidRDefault="0092094D" w:rsidP="002C1F13">
            <w:pPr>
              <w:ind w:firstLine="420"/>
            </w:pPr>
            <w:r>
              <w:rPr>
                <w:rFonts w:hint="eastAsia"/>
              </w:rPr>
              <w:t xml:space="preserve"> </w:t>
            </w:r>
            <w:r>
              <w:rPr>
                <w:rFonts w:hint="eastAsia"/>
              </w:rPr>
              <w:t>存在与不存在，终端都需要缓存结果到</w:t>
            </w:r>
            <w:r>
              <w:rPr>
                <w:rFonts w:hint="eastAsia"/>
              </w:rPr>
              <w:t>Redis</w:t>
            </w:r>
            <w:r>
              <w:rPr>
                <w:rFonts w:hint="eastAsia"/>
              </w:rPr>
              <w:t>中，减少</w:t>
            </w:r>
            <w:r>
              <w:rPr>
                <w:rFonts w:hint="eastAsia"/>
              </w:rPr>
              <w:t>DB</w:t>
            </w:r>
            <w:r>
              <w:rPr>
                <w:rFonts w:hint="eastAsia"/>
              </w:rPr>
              <w:t>的查询。</w:t>
            </w:r>
          </w:p>
          <w:p w14:paraId="2690556D" w14:textId="77777777" w:rsidR="0092094D" w:rsidRDefault="0092094D" w:rsidP="002C1F13">
            <w:pPr>
              <w:ind w:firstLine="420"/>
            </w:pPr>
          </w:p>
          <w:p w14:paraId="0A29FE9B" w14:textId="77777777" w:rsidR="00EB0CC2" w:rsidRPr="0092094D" w:rsidRDefault="00EB0CC2" w:rsidP="002C1F13">
            <w:pPr>
              <w:ind w:firstLine="420"/>
            </w:pPr>
          </w:p>
          <w:p w14:paraId="08194925" w14:textId="77777777" w:rsidR="007513D9" w:rsidRPr="007836F4" w:rsidRDefault="007513D9" w:rsidP="003703B1">
            <w:pPr>
              <w:ind w:firstLine="420"/>
              <w:rPr>
                <w:b/>
              </w:rPr>
            </w:pPr>
            <w:r w:rsidRPr="007836F4">
              <w:rPr>
                <w:rFonts w:hint="eastAsia"/>
                <w:b/>
              </w:rPr>
              <w:t>上下线判断：</w:t>
            </w:r>
          </w:p>
          <w:p w14:paraId="4D17B2D5" w14:textId="77777777" w:rsidR="007513D9" w:rsidRPr="003B4E56" w:rsidRDefault="007513D9" w:rsidP="003703B1">
            <w:pPr>
              <w:rPr>
                <w:rFonts w:ascii="宋体" w:eastAsia="宋体" w:cs="宋体"/>
                <w:color w:val="FF0000"/>
                <w:kern w:val="0"/>
                <w:szCs w:val="21"/>
              </w:rPr>
            </w:pPr>
            <w:r w:rsidRPr="003B4E56">
              <w:rPr>
                <w:rFonts w:hint="eastAsia"/>
                <w:color w:val="FF0000"/>
              </w:rPr>
              <w:tab/>
            </w:r>
            <w:r w:rsidRPr="003B4E56">
              <w:rPr>
                <w:rFonts w:hint="eastAsia"/>
                <w:color w:val="FF0000"/>
              </w:rPr>
              <w:t>通过分集信息</w:t>
            </w:r>
            <w:r w:rsidRPr="003B4E56">
              <w:rPr>
                <w:rFonts w:ascii="宋体" w:eastAsia="宋体" w:cs="宋体"/>
                <w:color w:val="FF0000"/>
                <w:kern w:val="0"/>
                <w:szCs w:val="21"/>
              </w:rPr>
              <w:t>playPriority</w:t>
            </w:r>
            <w:r w:rsidRPr="003B4E56">
              <w:rPr>
                <w:rFonts w:ascii="宋体" w:eastAsia="宋体" w:cs="宋体" w:hint="eastAsia"/>
                <w:color w:val="FF0000"/>
                <w:kern w:val="0"/>
                <w:szCs w:val="21"/>
                <w:lang w:val="zh-CN"/>
              </w:rPr>
              <w:t>字段</w:t>
            </w:r>
            <w:r w:rsidRPr="003B4E56">
              <w:rPr>
                <w:rFonts w:ascii="宋体" w:eastAsia="宋体" w:cs="宋体" w:hint="eastAsia"/>
                <w:color w:val="FF0000"/>
                <w:kern w:val="0"/>
                <w:szCs w:val="21"/>
              </w:rPr>
              <w:t>：0-</w:t>
            </w:r>
            <w:r w:rsidRPr="003B4E56">
              <w:rPr>
                <w:rFonts w:ascii="宋体" w:eastAsia="宋体" w:cs="宋体" w:hint="eastAsia"/>
                <w:color w:val="FF0000"/>
                <w:kern w:val="0"/>
                <w:szCs w:val="21"/>
                <w:lang w:val="zh-CN"/>
              </w:rPr>
              <w:t>单视频</w:t>
            </w:r>
            <w:r w:rsidRPr="003B4E56">
              <w:rPr>
                <w:rFonts w:ascii="宋体" w:eastAsia="宋体" w:cs="宋体" w:hint="eastAsia"/>
                <w:color w:val="FF0000"/>
                <w:kern w:val="0"/>
                <w:szCs w:val="21"/>
              </w:rPr>
              <w:t>，1-</w:t>
            </w:r>
            <w:r w:rsidRPr="003B4E56">
              <w:rPr>
                <w:rFonts w:ascii="宋体" w:eastAsia="宋体" w:cs="宋体" w:hint="eastAsia"/>
                <w:color w:val="FF0000"/>
                <w:kern w:val="0"/>
                <w:szCs w:val="21"/>
                <w:lang w:val="zh-CN"/>
              </w:rPr>
              <w:t>播单</w:t>
            </w:r>
            <w:r w:rsidRPr="003B4E56">
              <w:rPr>
                <w:rFonts w:ascii="宋体" w:eastAsia="宋体" w:cs="宋体" w:hint="eastAsia"/>
                <w:color w:val="FF0000"/>
                <w:kern w:val="0"/>
                <w:szCs w:val="21"/>
              </w:rPr>
              <w:t>，2-</w:t>
            </w:r>
            <w:r w:rsidRPr="003B4E56">
              <w:rPr>
                <w:rFonts w:ascii="宋体" w:eastAsia="宋体" w:cs="宋体" w:hint="eastAsia"/>
                <w:color w:val="FF0000"/>
                <w:kern w:val="0"/>
                <w:szCs w:val="21"/>
                <w:lang w:val="zh-CN"/>
              </w:rPr>
              <w:t>集合</w:t>
            </w:r>
          </w:p>
          <w:p w14:paraId="21347D88" w14:textId="77777777" w:rsidR="007513D9" w:rsidRPr="003B4E56" w:rsidRDefault="007513D9" w:rsidP="003703B1">
            <w:pPr>
              <w:rPr>
                <w:rFonts w:ascii="宋体" w:eastAsia="宋体" w:cs="宋体"/>
                <w:color w:val="FF0000"/>
                <w:kern w:val="0"/>
                <w:szCs w:val="21"/>
              </w:rPr>
            </w:pPr>
            <w:r w:rsidRPr="003B4E56">
              <w:rPr>
                <w:rFonts w:ascii="宋体" w:eastAsia="宋体" w:cs="宋体" w:hint="eastAsia"/>
                <w:color w:val="FF0000"/>
                <w:kern w:val="0"/>
                <w:szCs w:val="21"/>
              </w:rPr>
              <w:tab/>
              <w:t>如果是单视频，则只需要判断分集的上下线状态</w:t>
            </w:r>
          </w:p>
          <w:p w14:paraId="75C09050" w14:textId="77777777" w:rsidR="007513D9" w:rsidRPr="003B4E56" w:rsidRDefault="007513D9" w:rsidP="003703B1">
            <w:pPr>
              <w:rPr>
                <w:rFonts w:ascii="宋体" w:eastAsia="宋体" w:cs="宋体"/>
                <w:color w:val="FF0000"/>
                <w:kern w:val="0"/>
                <w:szCs w:val="21"/>
              </w:rPr>
            </w:pPr>
            <w:r w:rsidRPr="003B4E56">
              <w:rPr>
                <w:rFonts w:ascii="宋体" w:eastAsia="宋体" w:cs="宋体" w:hint="eastAsia"/>
                <w:color w:val="FF0000"/>
                <w:kern w:val="0"/>
                <w:szCs w:val="21"/>
              </w:rPr>
              <w:tab/>
              <w:t>如果是播单，需要判分集的上下线判断</w:t>
            </w:r>
          </w:p>
          <w:p w14:paraId="776D38F5" w14:textId="77777777" w:rsidR="007513D9" w:rsidRPr="003B4E56" w:rsidRDefault="007513D9" w:rsidP="003703B1">
            <w:pPr>
              <w:rPr>
                <w:color w:val="FF0000"/>
              </w:rPr>
            </w:pPr>
            <w:r w:rsidRPr="003B4E56">
              <w:rPr>
                <w:rFonts w:hint="eastAsia"/>
                <w:color w:val="FF0000"/>
              </w:rPr>
              <w:tab/>
            </w:r>
            <w:r w:rsidRPr="003B4E56">
              <w:rPr>
                <w:rFonts w:hint="eastAsia"/>
                <w:color w:val="FF0000"/>
              </w:rPr>
              <w:t>如果是集合，需要判断分集</w:t>
            </w:r>
            <w:r w:rsidRPr="00F910E3">
              <w:rPr>
                <w:rFonts w:hint="eastAsia"/>
                <w:color w:val="FF0000"/>
              </w:rPr>
              <w:t>上</w:t>
            </w:r>
            <w:r w:rsidRPr="003B4E56">
              <w:rPr>
                <w:rFonts w:hint="eastAsia"/>
                <w:color w:val="FF0000"/>
              </w:rPr>
              <w:t>下线判断</w:t>
            </w:r>
            <w:r>
              <w:rPr>
                <w:rFonts w:hint="eastAsia"/>
                <w:color w:val="FF0000"/>
              </w:rPr>
              <w:t>（修改为只判断分集上下线状态）</w:t>
            </w:r>
          </w:p>
          <w:p w14:paraId="342EFE6C" w14:textId="77777777" w:rsidR="007513D9" w:rsidRPr="003B4E56" w:rsidRDefault="007513D9" w:rsidP="003703B1">
            <w:pPr>
              <w:ind w:firstLine="420"/>
              <w:rPr>
                <w:color w:val="FF0000"/>
              </w:rPr>
            </w:pPr>
            <w:r w:rsidRPr="003B4E56">
              <w:rPr>
                <w:rFonts w:hint="eastAsia"/>
                <w:color w:val="FF0000"/>
              </w:rPr>
              <w:t>如果是为合集，则需要判断集合的版权（分集没有版权信息）</w:t>
            </w:r>
          </w:p>
          <w:p w14:paraId="09E352F9" w14:textId="77777777" w:rsidR="007513D9" w:rsidRDefault="007513D9" w:rsidP="003703B1">
            <w:pPr>
              <w:ind w:firstLine="420"/>
            </w:pPr>
          </w:p>
          <w:p w14:paraId="70F2D6D9" w14:textId="77777777" w:rsidR="00A0148A" w:rsidRDefault="00A0148A" w:rsidP="003703B1">
            <w:pPr>
              <w:ind w:firstLine="420"/>
            </w:pPr>
          </w:p>
          <w:p w14:paraId="2F292C1C" w14:textId="77777777" w:rsidR="007513D9" w:rsidRPr="007836F4" w:rsidRDefault="007513D9" w:rsidP="003703B1">
            <w:pPr>
              <w:ind w:firstLine="420"/>
              <w:rPr>
                <w:b/>
              </w:rPr>
            </w:pPr>
            <w:r w:rsidRPr="007836F4">
              <w:rPr>
                <w:rFonts w:hint="eastAsia"/>
                <w:b/>
              </w:rPr>
              <w:t>版权判断：</w:t>
            </w:r>
          </w:p>
          <w:p w14:paraId="598DE997" w14:textId="77777777" w:rsidR="007513D9" w:rsidRPr="00472CE3" w:rsidRDefault="007513D9" w:rsidP="003703B1">
            <w:pPr>
              <w:ind w:firstLine="420"/>
            </w:pPr>
            <w:r>
              <w:rPr>
                <w:rFonts w:hint="eastAsia"/>
              </w:rPr>
              <w:t>优先判断分集版权，如果分集版权为空，分集有集合的话，则需要判断集合版权。</w:t>
            </w:r>
          </w:p>
          <w:p w14:paraId="34472145" w14:textId="77777777" w:rsidR="007513D9" w:rsidRDefault="007513D9" w:rsidP="003703B1">
            <w:r>
              <w:rPr>
                <w:rFonts w:hint="eastAsia"/>
              </w:rPr>
              <w:tab/>
            </w:r>
            <w:r w:rsidRPr="00B33E2B">
              <w:t>Playareas</w:t>
            </w:r>
            <w:r>
              <w:rPr>
                <w:rFonts w:hint="eastAsia"/>
              </w:rPr>
              <w:t>:</w:t>
            </w:r>
            <w:r w:rsidRPr="00B33E2B">
              <w:rPr>
                <w:rFonts w:hint="eastAsia"/>
              </w:rPr>
              <w:t>设置允许或禁止播放的国家地区代码</w:t>
            </w:r>
            <w:r w:rsidRPr="00B33E2B">
              <w:t>,</w:t>
            </w:r>
            <w:r w:rsidRPr="00B33E2B">
              <w:rPr>
                <w:rFonts w:hint="eastAsia"/>
              </w:rPr>
              <w:t>多个以</w:t>
            </w:r>
            <w:r w:rsidRPr="00B33E2B">
              <w:t>|</w:t>
            </w:r>
            <w:r w:rsidRPr="00B33E2B">
              <w:rPr>
                <w:rFonts w:hint="eastAsia"/>
              </w:rPr>
              <w:t>分隔</w:t>
            </w:r>
            <w:r w:rsidRPr="00B33E2B">
              <w:t xml:space="preserve">, CN|CA </w:t>
            </w:r>
            <w:r w:rsidRPr="00B33E2B">
              <w:rPr>
                <w:rFonts w:hint="eastAsia"/>
              </w:rPr>
              <w:t>代表允许的国家，</w:t>
            </w:r>
            <w:r w:rsidRPr="00B33E2B">
              <w:rPr>
                <w:rFonts w:hint="eastAsia"/>
              </w:rPr>
              <w:t>!</w:t>
            </w:r>
            <w:r w:rsidRPr="00B33E2B">
              <w:t>CN|</w:t>
            </w:r>
            <w:r w:rsidRPr="00B33E2B">
              <w:rPr>
                <w:rFonts w:hint="eastAsia"/>
              </w:rPr>
              <w:t>!</w:t>
            </w:r>
            <w:r w:rsidRPr="00B33E2B">
              <w:t>CA</w:t>
            </w:r>
            <w:r w:rsidRPr="00B33E2B">
              <w:rPr>
                <w:rFonts w:hint="eastAsia"/>
              </w:rPr>
              <w:t>代表禁止的国家，</w:t>
            </w:r>
            <w:r w:rsidRPr="00B33E2B">
              <w:t>ALL</w:t>
            </w:r>
            <w:r>
              <w:rPr>
                <w:rFonts w:hint="eastAsia"/>
              </w:rPr>
              <w:t>或值</w:t>
            </w:r>
            <w:r w:rsidRPr="00B33E2B">
              <w:rPr>
                <w:rFonts w:hint="eastAsia"/>
              </w:rPr>
              <w:t>代表所有都允许</w:t>
            </w:r>
            <w:r w:rsidRPr="00B33E2B">
              <w:t>,NONE</w:t>
            </w:r>
            <w:r w:rsidRPr="00B33E2B">
              <w:rPr>
                <w:rFonts w:hint="eastAsia"/>
              </w:rPr>
              <w:t>代表所有都不允许，</w:t>
            </w:r>
            <w:r w:rsidRPr="00B33E2B">
              <w:rPr>
                <w:rFonts w:hint="eastAsia"/>
              </w:rPr>
              <w:t>ABROAD</w:t>
            </w:r>
            <w:r w:rsidRPr="00B33E2B">
              <w:rPr>
                <w:rFonts w:hint="eastAsia"/>
              </w:rPr>
              <w:t>代表允许国外（</w:t>
            </w:r>
            <w:r w:rsidRPr="00B33E2B">
              <w:rPr>
                <w:rFonts w:hint="eastAsia"/>
              </w:rPr>
              <w:t>!CN</w:t>
            </w:r>
            <w:r w:rsidRPr="00B33E2B">
              <w:rPr>
                <w:rFonts w:hint="eastAsia"/>
              </w:rPr>
              <w:t>）</w:t>
            </w:r>
          </w:p>
          <w:p w14:paraId="27D41E9F" w14:textId="77777777" w:rsidR="007513D9" w:rsidRPr="00A05C81" w:rsidRDefault="007513D9" w:rsidP="003703B1">
            <w:pPr>
              <w:autoSpaceDE w:val="0"/>
              <w:autoSpaceDN w:val="0"/>
              <w:adjustRightInd w:val="0"/>
              <w:ind w:left="200"/>
              <w:jc w:val="left"/>
              <w:rPr>
                <w:rFonts w:ascii="宋体" w:eastAsia="宋体" w:cs="宋体"/>
                <w:color w:val="FF0000"/>
                <w:kern w:val="0"/>
                <w:sz w:val="20"/>
                <w:szCs w:val="20"/>
                <w:lang w:val="zh-CN"/>
              </w:rPr>
            </w:pPr>
            <w:r w:rsidRPr="00A05C81">
              <w:rPr>
                <w:rFonts w:ascii="宋体" w:eastAsia="宋体" w:cs="宋体"/>
                <w:color w:val="FF0000"/>
                <w:kern w:val="0"/>
                <w:sz w:val="20"/>
                <w:szCs w:val="20"/>
                <w:lang w:val="zh-CN"/>
              </w:rPr>
              <w:t>1</w:t>
            </w:r>
            <w:r w:rsidRPr="00A05C81">
              <w:rPr>
                <w:rFonts w:ascii="宋体" w:eastAsia="宋体" w:cs="宋体" w:hint="eastAsia"/>
                <w:color w:val="FF0000"/>
                <w:kern w:val="0"/>
                <w:sz w:val="20"/>
                <w:szCs w:val="20"/>
                <w:lang w:val="zh-CN"/>
              </w:rPr>
              <w:t>、</w:t>
            </w:r>
            <w:r w:rsidRPr="00A05C81">
              <w:rPr>
                <w:rFonts w:ascii="宋体" w:eastAsia="宋体" w:cs="宋体"/>
                <w:color w:val="FF0000"/>
                <w:kern w:val="0"/>
                <w:sz w:val="20"/>
                <w:szCs w:val="20"/>
                <w:lang w:val="zh-CN"/>
              </w:rPr>
              <w:t>status</w:t>
            </w:r>
            <w:r w:rsidRPr="00A05C81">
              <w:rPr>
                <w:rFonts w:ascii="宋体" w:eastAsia="宋体" w:cs="宋体" w:hint="eastAsia"/>
                <w:color w:val="FF0000"/>
                <w:kern w:val="0"/>
                <w:sz w:val="20"/>
                <w:szCs w:val="20"/>
                <w:lang w:val="zh-CN"/>
              </w:rPr>
              <w:t>为</w:t>
            </w:r>
            <w:r w:rsidRPr="00A05C81">
              <w:rPr>
                <w:rFonts w:ascii="宋体" w:eastAsia="宋体" w:cs="宋体"/>
                <w:color w:val="FF0000"/>
                <w:kern w:val="0"/>
                <w:sz w:val="20"/>
                <w:szCs w:val="20"/>
                <w:lang w:val="zh-CN"/>
              </w:rPr>
              <w:t>false</w:t>
            </w:r>
            <w:r w:rsidRPr="00A05C81">
              <w:rPr>
                <w:rFonts w:ascii="宋体" w:eastAsia="宋体" w:cs="宋体" w:hint="eastAsia"/>
                <w:color w:val="FF0000"/>
                <w:kern w:val="0"/>
                <w:sz w:val="20"/>
                <w:szCs w:val="20"/>
                <w:lang w:val="zh-CN"/>
              </w:rPr>
              <w:t>或者</w:t>
            </w:r>
            <w:r w:rsidRPr="00A05C81">
              <w:rPr>
                <w:rFonts w:ascii="宋体" w:eastAsia="宋体" w:cs="宋体"/>
                <w:color w:val="FF0000"/>
                <w:kern w:val="0"/>
                <w:sz w:val="20"/>
                <w:szCs w:val="20"/>
                <w:lang w:val="zh-CN"/>
              </w:rPr>
              <w:t xml:space="preserve">0 </w:t>
            </w:r>
            <w:r w:rsidRPr="00A05C81">
              <w:rPr>
                <w:rFonts w:ascii="宋体" w:eastAsia="宋体" w:cs="宋体" w:hint="eastAsia"/>
                <w:color w:val="FF0000"/>
                <w:kern w:val="0"/>
                <w:sz w:val="20"/>
                <w:szCs w:val="20"/>
                <w:lang w:val="zh-CN"/>
              </w:rPr>
              <w:t>就不做鉴权判断</w:t>
            </w:r>
          </w:p>
          <w:p w14:paraId="0FA78957" w14:textId="77777777" w:rsidR="007513D9" w:rsidRPr="00A05C81" w:rsidRDefault="007513D9" w:rsidP="003703B1">
            <w:pPr>
              <w:autoSpaceDE w:val="0"/>
              <w:autoSpaceDN w:val="0"/>
              <w:adjustRightInd w:val="0"/>
              <w:ind w:left="200"/>
              <w:jc w:val="left"/>
              <w:rPr>
                <w:rFonts w:ascii="宋体" w:eastAsia="宋体" w:cs="宋体"/>
                <w:strike/>
                <w:color w:val="FF0000"/>
                <w:kern w:val="0"/>
                <w:sz w:val="20"/>
                <w:szCs w:val="20"/>
                <w:lang w:val="zh-CN"/>
              </w:rPr>
            </w:pPr>
            <w:r w:rsidRPr="00A05C81">
              <w:rPr>
                <w:rFonts w:ascii="宋体" w:eastAsia="宋体" w:cs="宋体"/>
                <w:strike/>
                <w:color w:val="FF0000"/>
                <w:kern w:val="0"/>
                <w:sz w:val="20"/>
                <w:szCs w:val="20"/>
                <w:lang w:val="zh-CN"/>
              </w:rPr>
              <w:t>2</w:t>
            </w:r>
            <w:r w:rsidRPr="00A05C81">
              <w:rPr>
                <w:rFonts w:ascii="宋体" w:eastAsia="宋体" w:cs="宋体" w:hint="eastAsia"/>
                <w:strike/>
                <w:color w:val="FF0000"/>
                <w:kern w:val="0"/>
                <w:sz w:val="20"/>
                <w:szCs w:val="20"/>
                <w:lang w:val="zh-CN"/>
              </w:rPr>
              <w:t>、当前时间</w:t>
            </w:r>
            <w:r w:rsidRPr="00A05C81">
              <w:rPr>
                <w:rFonts w:ascii="宋体" w:eastAsia="宋体" w:cs="宋体"/>
                <w:strike/>
                <w:color w:val="FF0000"/>
                <w:kern w:val="0"/>
                <w:sz w:val="20"/>
                <w:szCs w:val="20"/>
                <w:lang w:val="zh-CN"/>
              </w:rPr>
              <w:t xml:space="preserve">begintime </w:t>
            </w:r>
            <w:r w:rsidRPr="00A05C81">
              <w:rPr>
                <w:rFonts w:ascii="宋体" w:eastAsia="宋体" w:cs="宋体" w:hint="eastAsia"/>
                <w:strike/>
                <w:color w:val="FF0000"/>
                <w:kern w:val="0"/>
                <w:sz w:val="20"/>
                <w:szCs w:val="20"/>
                <w:lang w:val="zh-CN"/>
              </w:rPr>
              <w:t>、</w:t>
            </w:r>
            <w:r w:rsidRPr="00A05C81">
              <w:rPr>
                <w:rFonts w:ascii="宋体" w:eastAsia="宋体" w:cs="宋体"/>
                <w:strike/>
                <w:color w:val="FF0000"/>
                <w:kern w:val="0"/>
                <w:sz w:val="20"/>
                <w:szCs w:val="20"/>
                <w:lang w:val="zh-CN"/>
              </w:rPr>
              <w:t>endtime</w:t>
            </w:r>
            <w:r w:rsidRPr="00A05C81">
              <w:rPr>
                <w:rFonts w:ascii="宋体" w:eastAsia="宋体" w:cs="宋体" w:hint="eastAsia"/>
                <w:strike/>
                <w:color w:val="FF0000"/>
                <w:kern w:val="0"/>
                <w:sz w:val="20"/>
                <w:szCs w:val="20"/>
                <w:lang w:val="zh-CN"/>
              </w:rPr>
              <w:t>都不为空时，则判断版权是否到期，到期则鉴权不过</w:t>
            </w:r>
          </w:p>
          <w:p w14:paraId="294C7E56" w14:textId="77777777" w:rsidR="007513D9" w:rsidRPr="00660663" w:rsidRDefault="007513D9" w:rsidP="003703B1">
            <w:pPr>
              <w:ind w:firstLineChars="100" w:firstLine="200"/>
              <w:rPr>
                <w:color w:val="FF0000"/>
              </w:rPr>
            </w:pPr>
            <w:r w:rsidRPr="00660663">
              <w:rPr>
                <w:rFonts w:ascii="宋体" w:eastAsia="宋体" w:cs="宋体"/>
                <w:color w:val="FF0000"/>
                <w:kern w:val="0"/>
                <w:sz w:val="20"/>
                <w:szCs w:val="20"/>
                <w:lang w:val="zh-CN"/>
              </w:rPr>
              <w:t>3</w:t>
            </w:r>
            <w:r w:rsidRPr="00660663">
              <w:rPr>
                <w:rFonts w:ascii="宋体" w:eastAsia="宋体" w:cs="宋体" w:hint="eastAsia"/>
                <w:color w:val="FF0000"/>
                <w:kern w:val="0"/>
                <w:sz w:val="20"/>
                <w:szCs w:val="20"/>
                <w:lang w:val="zh-CN"/>
              </w:rPr>
              <w:t>、判断国别版权</w:t>
            </w:r>
            <w:r w:rsidRPr="00660663">
              <w:rPr>
                <w:rFonts w:ascii="宋体" w:eastAsia="宋体" w:cs="宋体"/>
                <w:color w:val="FF0000"/>
                <w:kern w:val="0"/>
                <w:sz w:val="20"/>
                <w:szCs w:val="20"/>
                <w:lang w:val="zh-CN"/>
              </w:rPr>
              <w:t>playAreas</w:t>
            </w:r>
          </w:p>
          <w:p w14:paraId="769777C4" w14:textId="77777777" w:rsidR="007513D9" w:rsidRDefault="007513D9" w:rsidP="004A4349">
            <w:pPr>
              <w:rPr>
                <w:color w:val="FF0000"/>
              </w:rPr>
            </w:pPr>
          </w:p>
          <w:p w14:paraId="2BDA81D5" w14:textId="77777777" w:rsidR="004A4349" w:rsidRDefault="004A4349" w:rsidP="004A4349">
            <w:pPr>
              <w:rPr>
                <w:b/>
              </w:rPr>
            </w:pPr>
            <w:r>
              <w:rPr>
                <w:rFonts w:hint="eastAsia"/>
                <w:color w:val="FF0000"/>
              </w:rPr>
              <w:t xml:space="preserve">  </w:t>
            </w:r>
            <w:r w:rsidRPr="004A4349">
              <w:rPr>
                <w:rFonts w:hint="eastAsia"/>
                <w:b/>
              </w:rPr>
              <w:t>CDN</w:t>
            </w:r>
            <w:r w:rsidRPr="004A4349">
              <w:rPr>
                <w:rFonts w:hint="eastAsia"/>
                <w:b/>
              </w:rPr>
              <w:t>取串</w:t>
            </w:r>
          </w:p>
          <w:p w14:paraId="78B383F2" w14:textId="77777777" w:rsidR="004A4349" w:rsidRPr="004A4349" w:rsidRDefault="004A4349" w:rsidP="004A4349">
            <w:pPr>
              <w:rPr>
                <w:color w:val="000000"/>
              </w:rPr>
            </w:pPr>
            <w:r w:rsidRPr="004A4349">
              <w:rPr>
                <w:rFonts w:hint="eastAsia"/>
              </w:rPr>
              <w:t xml:space="preserve">     </w:t>
            </w:r>
            <w:r w:rsidRPr="004A4349">
              <w:rPr>
                <w:rFonts w:hint="eastAsia"/>
              </w:rPr>
              <w:t>调用</w:t>
            </w:r>
            <w:r w:rsidRPr="004A4349">
              <w:rPr>
                <w:rFonts w:hint="eastAsia"/>
              </w:rPr>
              <w:t>CDN</w:t>
            </w:r>
            <w:r w:rsidRPr="004A4349">
              <w:rPr>
                <w:rFonts w:hint="eastAsia"/>
              </w:rPr>
              <w:t>取串接口</w:t>
            </w:r>
          </w:p>
        </w:tc>
      </w:tr>
      <w:tr w:rsidR="007513D9" w14:paraId="282A5485" w14:textId="77777777" w:rsidTr="003703B1">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524B272A" w14:textId="77777777" w:rsidR="007513D9" w:rsidRPr="00C9018A" w:rsidRDefault="007513D9" w:rsidP="003703B1">
            <w:pPr>
              <w:rPr>
                <w:b/>
                <w:color w:val="000000"/>
              </w:rPr>
            </w:pPr>
            <w:r w:rsidRPr="00C9018A">
              <w:rPr>
                <w:rFonts w:hint="eastAsia"/>
                <w:b/>
                <w:color w:val="000000"/>
              </w:rPr>
              <w:t>更新记录</w:t>
            </w:r>
          </w:p>
        </w:tc>
      </w:tr>
      <w:tr w:rsidR="007513D9" w14:paraId="5FCB64E1" w14:textId="77777777" w:rsidTr="003703B1">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AF9391F" w14:textId="77777777" w:rsidR="007513D9" w:rsidRPr="00BA1F0B" w:rsidRDefault="007513D9" w:rsidP="003703B1">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6114D0D" w14:textId="77777777" w:rsidR="007513D9" w:rsidRPr="00BA1F0B" w:rsidRDefault="007513D9" w:rsidP="003703B1">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0C5D00E" w14:textId="77777777" w:rsidR="007513D9" w:rsidRPr="00BA1F0B" w:rsidRDefault="007513D9" w:rsidP="003703B1">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7513D9" w14:paraId="61563238" w14:textId="77777777" w:rsidTr="003703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8E9E3A2" w14:textId="77777777" w:rsidR="007513D9" w:rsidRDefault="007513D9" w:rsidP="003703B1">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FCE73CC" w14:textId="77777777" w:rsidR="007513D9" w:rsidRDefault="007513D9" w:rsidP="003703B1">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E3D50EC" w14:textId="77777777" w:rsidR="007513D9" w:rsidRPr="004D7EB5" w:rsidRDefault="007513D9" w:rsidP="003703B1">
            <w:pPr>
              <w:tabs>
                <w:tab w:val="center" w:pos="2460"/>
                <w:tab w:val="left" w:pos="3555"/>
              </w:tabs>
              <w:jc w:val="left"/>
              <w:rPr>
                <w:color w:val="000000"/>
              </w:rPr>
            </w:pPr>
          </w:p>
        </w:tc>
      </w:tr>
    </w:tbl>
    <w:p w14:paraId="42D168EF" w14:textId="77777777" w:rsidR="007513D9" w:rsidRPr="00EA0463" w:rsidRDefault="007513D9" w:rsidP="007513D9"/>
    <w:p w14:paraId="76B36373" w14:textId="77777777" w:rsidR="007513D9" w:rsidRPr="00A745B7" w:rsidRDefault="007513D9" w:rsidP="007513D9"/>
    <w:p w14:paraId="5AFB2FAE" w14:textId="77777777" w:rsidR="007513D9" w:rsidRDefault="007513D9" w:rsidP="007513D9">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513D9" w14:paraId="3D78F653" w14:textId="77777777" w:rsidTr="003D19C3">
        <w:tc>
          <w:tcPr>
            <w:tcW w:w="1843" w:type="dxa"/>
            <w:shd w:val="clear" w:color="auto" w:fill="808080"/>
          </w:tcPr>
          <w:p w14:paraId="71611E9E" w14:textId="77777777" w:rsidR="007513D9" w:rsidRDefault="007513D9" w:rsidP="003D19C3">
            <w:r>
              <w:rPr>
                <w:rFonts w:hint="eastAsia"/>
              </w:rPr>
              <w:t>参数名称</w:t>
            </w:r>
          </w:p>
        </w:tc>
        <w:tc>
          <w:tcPr>
            <w:tcW w:w="1417" w:type="dxa"/>
            <w:shd w:val="clear" w:color="auto" w:fill="808080"/>
          </w:tcPr>
          <w:p w14:paraId="35E08FA1" w14:textId="77777777" w:rsidR="007513D9" w:rsidRDefault="007513D9" w:rsidP="003D19C3">
            <w:r>
              <w:rPr>
                <w:rFonts w:hint="eastAsia"/>
              </w:rPr>
              <w:t>位置</w:t>
            </w:r>
          </w:p>
        </w:tc>
        <w:tc>
          <w:tcPr>
            <w:tcW w:w="5103" w:type="dxa"/>
            <w:shd w:val="clear" w:color="auto" w:fill="808080"/>
          </w:tcPr>
          <w:p w14:paraId="02F2F3A0" w14:textId="77777777" w:rsidR="007513D9" w:rsidRDefault="007513D9" w:rsidP="003D19C3">
            <w:r>
              <w:rPr>
                <w:rFonts w:hint="eastAsia"/>
              </w:rPr>
              <w:t>含义</w:t>
            </w:r>
          </w:p>
        </w:tc>
      </w:tr>
      <w:tr w:rsidR="007513D9" w14:paraId="6A57B0AC" w14:textId="77777777" w:rsidTr="003D19C3">
        <w:tc>
          <w:tcPr>
            <w:tcW w:w="1843" w:type="dxa"/>
          </w:tcPr>
          <w:p w14:paraId="648EA6A5" w14:textId="77777777" w:rsidR="007513D9" w:rsidRDefault="007513D9" w:rsidP="003D19C3">
            <w:r>
              <w:rPr>
                <w:rFonts w:hint="eastAsia"/>
              </w:rPr>
              <w:t>CODE</w:t>
            </w:r>
          </w:p>
        </w:tc>
        <w:tc>
          <w:tcPr>
            <w:tcW w:w="1417" w:type="dxa"/>
          </w:tcPr>
          <w:p w14:paraId="4F9BE647" w14:textId="77777777" w:rsidR="007513D9" w:rsidRDefault="007513D9" w:rsidP="003D19C3">
            <w:r>
              <w:rPr>
                <w:rFonts w:hint="eastAsia"/>
              </w:rPr>
              <w:t>RESPONSE</w:t>
            </w:r>
          </w:p>
        </w:tc>
        <w:tc>
          <w:tcPr>
            <w:tcW w:w="5103" w:type="dxa"/>
          </w:tcPr>
          <w:p w14:paraId="2ADDFF92" w14:textId="77777777" w:rsidR="007513D9" w:rsidRDefault="007513D9" w:rsidP="003D19C3">
            <w:pPr>
              <w:autoSpaceDE w:val="0"/>
              <w:autoSpaceDN w:val="0"/>
              <w:adjustRightInd w:val="0"/>
              <w:jc w:val="left"/>
            </w:pPr>
            <w:r>
              <w:rPr>
                <w:rFonts w:hint="eastAsia"/>
              </w:rPr>
              <w:t xml:space="preserve">200 </w:t>
            </w:r>
            <w:r>
              <w:rPr>
                <w:rFonts w:hint="eastAsia"/>
              </w:rPr>
              <w:t>成功</w:t>
            </w:r>
            <w:r>
              <w:rPr>
                <w:rFonts w:hint="eastAsia"/>
              </w:rPr>
              <w:t xml:space="preserve"> </w:t>
            </w:r>
          </w:p>
          <w:p w14:paraId="21A24C59" w14:textId="77777777" w:rsidR="007513D9" w:rsidRDefault="007513D9" w:rsidP="003D19C3">
            <w:r>
              <w:rPr>
                <w:rFonts w:hint="eastAsia"/>
              </w:rPr>
              <w:t>其它</w:t>
            </w:r>
            <w:r>
              <w:rPr>
                <w:rFonts w:hint="eastAsia"/>
              </w:rPr>
              <w:t>,</w:t>
            </w:r>
            <w:r>
              <w:rPr>
                <w:rFonts w:hint="eastAsia"/>
              </w:rPr>
              <w:t>读取失败</w:t>
            </w:r>
          </w:p>
        </w:tc>
      </w:tr>
      <w:tr w:rsidR="007513D9" w14:paraId="0012F234" w14:textId="77777777" w:rsidTr="003D19C3">
        <w:tc>
          <w:tcPr>
            <w:tcW w:w="1843" w:type="dxa"/>
          </w:tcPr>
          <w:p w14:paraId="4121951E" w14:textId="77777777" w:rsidR="007513D9" w:rsidRDefault="007513D9" w:rsidP="003D19C3">
            <w:r>
              <w:rPr>
                <w:rFonts w:hint="eastAsia"/>
              </w:rPr>
              <w:t>返回值</w:t>
            </w:r>
            <w:r>
              <w:rPr>
                <w:rFonts w:hint="eastAsia"/>
              </w:rPr>
              <w:t>JSON</w:t>
            </w:r>
          </w:p>
        </w:tc>
        <w:tc>
          <w:tcPr>
            <w:tcW w:w="1417" w:type="dxa"/>
          </w:tcPr>
          <w:p w14:paraId="4062898C" w14:textId="77777777" w:rsidR="007513D9" w:rsidRDefault="007513D9" w:rsidP="003D19C3">
            <w:r>
              <w:rPr>
                <w:rFonts w:hint="eastAsia"/>
              </w:rPr>
              <w:t>BODY</w:t>
            </w:r>
          </w:p>
        </w:tc>
        <w:tc>
          <w:tcPr>
            <w:tcW w:w="5103" w:type="dxa"/>
          </w:tcPr>
          <w:p w14:paraId="1F439E0C" w14:textId="77777777" w:rsidR="007513D9" w:rsidRDefault="007513D9" w:rsidP="003D19C3">
            <w:pPr>
              <w:ind w:leftChars="50" w:left="105"/>
              <w:rPr>
                <w:color w:val="000000"/>
              </w:rPr>
            </w:pPr>
          </w:p>
        </w:tc>
      </w:tr>
      <w:tr w:rsidR="007513D9" w14:paraId="067AC461" w14:textId="77777777" w:rsidTr="003D19C3">
        <w:tc>
          <w:tcPr>
            <w:tcW w:w="8363" w:type="dxa"/>
            <w:gridSpan w:val="3"/>
          </w:tcPr>
          <w:p w14:paraId="71E25F13" w14:textId="77777777" w:rsidR="007513D9" w:rsidRDefault="007513D9" w:rsidP="003D19C3">
            <w:pPr>
              <w:ind w:leftChars="50" w:left="105"/>
              <w:rPr>
                <w:color w:val="000000"/>
              </w:rPr>
            </w:pPr>
            <w:r>
              <w:rPr>
                <w:rFonts w:hint="eastAsia"/>
                <w:color w:val="000000"/>
              </w:rPr>
              <w:t>取串鉴权通过时返回：</w:t>
            </w:r>
          </w:p>
          <w:p w14:paraId="14663FDC" w14:textId="77777777" w:rsidR="007513D9" w:rsidRPr="0001381C" w:rsidRDefault="007513D9" w:rsidP="003D19C3">
            <w:pPr>
              <w:ind w:leftChars="50" w:left="105"/>
              <w:rPr>
                <w:color w:val="000000"/>
              </w:rPr>
            </w:pPr>
            <w:r w:rsidRPr="0001381C">
              <w:rPr>
                <w:color w:val="000000"/>
              </w:rPr>
              <w:t>{</w:t>
            </w:r>
          </w:p>
          <w:p w14:paraId="31ACA806" w14:textId="77777777" w:rsidR="007513D9" w:rsidRPr="0001381C" w:rsidRDefault="007513D9" w:rsidP="003D19C3">
            <w:pPr>
              <w:ind w:leftChars="50" w:left="105"/>
              <w:rPr>
                <w:color w:val="000000"/>
              </w:rPr>
            </w:pPr>
            <w:r w:rsidRPr="0001381C">
              <w:rPr>
                <w:color w:val="000000"/>
              </w:rPr>
              <w:t xml:space="preserve">    "errno": "0",</w:t>
            </w:r>
          </w:p>
          <w:p w14:paraId="47B6C47F" w14:textId="77777777" w:rsidR="007513D9" w:rsidRPr="0001381C" w:rsidRDefault="007513D9" w:rsidP="003D19C3">
            <w:pPr>
              <w:ind w:leftChars="50" w:left="105"/>
              <w:rPr>
                <w:color w:val="000000"/>
              </w:rPr>
            </w:pPr>
            <w:r w:rsidRPr="0001381C">
              <w:rPr>
                <w:rFonts w:hint="eastAsia"/>
                <w:color w:val="000000"/>
              </w:rPr>
              <w:t xml:space="preserve">    "msg": "</w:t>
            </w:r>
            <w:r w:rsidRPr="0001381C">
              <w:rPr>
                <w:rFonts w:hint="eastAsia"/>
                <w:color w:val="000000"/>
              </w:rPr>
              <w:t>成功</w:t>
            </w:r>
            <w:r w:rsidRPr="0001381C">
              <w:rPr>
                <w:rFonts w:hint="eastAsia"/>
                <w:color w:val="000000"/>
              </w:rPr>
              <w:t>",</w:t>
            </w:r>
          </w:p>
          <w:p w14:paraId="499D1F91" w14:textId="77777777" w:rsidR="007513D9" w:rsidRPr="0001381C" w:rsidRDefault="007513D9" w:rsidP="003D19C3">
            <w:pPr>
              <w:ind w:leftChars="50" w:left="105"/>
              <w:rPr>
                <w:color w:val="000000"/>
              </w:rPr>
            </w:pPr>
            <w:r w:rsidRPr="0001381C">
              <w:rPr>
                <w:color w:val="000000"/>
              </w:rPr>
              <w:t xml:space="preserve">    "server_time": 1455815935,</w:t>
            </w:r>
          </w:p>
          <w:p w14:paraId="2BD0D8F1" w14:textId="77777777" w:rsidR="007513D9" w:rsidRPr="00EF3D2E" w:rsidRDefault="007513D9" w:rsidP="003D19C3">
            <w:pPr>
              <w:ind w:leftChars="50" w:left="105" w:firstLine="420"/>
              <w:rPr>
                <w:color w:val="000000"/>
              </w:rPr>
            </w:pPr>
            <w:r w:rsidRPr="0001381C">
              <w:rPr>
                <w:color w:val="000000"/>
              </w:rPr>
              <w:t>"data": {</w:t>
            </w:r>
          </w:p>
          <w:p w14:paraId="061F522C" w14:textId="77777777" w:rsidR="007513D9" w:rsidRPr="00386365" w:rsidRDefault="007513D9" w:rsidP="003D19C3">
            <w:pPr>
              <w:ind w:firstLineChars="400" w:firstLine="840"/>
            </w:pPr>
            <w:r w:rsidRPr="00386365">
              <w:t>"</w:t>
            </w:r>
            <w:r w:rsidRPr="00386365">
              <w:rPr>
                <w:rFonts w:hint="eastAsia"/>
              </w:rPr>
              <w:t>svrip</w:t>
            </w:r>
            <w:r w:rsidRPr="00386365">
              <w:t xml:space="preserve"> ": "</w:t>
            </w:r>
            <w:r w:rsidRPr="00386365">
              <w:rPr>
                <w:rFonts w:hint="eastAsia"/>
              </w:rPr>
              <w:t>127.0.0.1</w:t>
            </w:r>
            <w:r w:rsidRPr="00386365">
              <w:t>"</w:t>
            </w:r>
            <w:r w:rsidRPr="00386365">
              <w:rPr>
                <w:rFonts w:hint="eastAsia"/>
              </w:rPr>
              <w:t>,//retry</w:t>
            </w:r>
            <w:r w:rsidRPr="00386365">
              <w:rPr>
                <w:rFonts w:hint="eastAsia"/>
              </w:rPr>
              <w:t>机制参数，重试路由请求参数中带入</w:t>
            </w:r>
          </w:p>
          <w:p w14:paraId="7AA0136F" w14:textId="77777777" w:rsidR="007513D9" w:rsidRPr="0001381C" w:rsidRDefault="007513D9" w:rsidP="003D19C3">
            <w:pPr>
              <w:ind w:leftChars="50" w:left="105"/>
              <w:rPr>
                <w:color w:val="000000"/>
              </w:rPr>
            </w:pPr>
            <w:r w:rsidRPr="00386365">
              <w:t xml:space="preserve">        "url": </w:t>
            </w:r>
            <w:r w:rsidRPr="0001381C">
              <w:rPr>
                <w:color w:val="000000"/>
              </w:rPr>
              <w:t>"http://124.228.15.19/ZmlkPTc1NERFNEUxRDM1MzYxNjIzNEUxRkQwNzI5OEEyRURDJnQ9NTZjMzQyNjgmdXVpZD02NWNhOTcxMmI0NDM0NmZkOGRhMWI4OGRjOWUyMjRlYiZyZHVyPTYxNTgmc3JnaWQ9NjY5MyZ1cmdpZD0x 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-/internettv/c1/2016/dianshiju/qingqiuhuc huanshuo/1046f978</w:t>
            </w:r>
            <w:r w:rsidRPr="0001381C">
              <w:rPr>
                <w:rFonts w:hint="eastAsia"/>
                <w:color w:val="000000"/>
              </w:rPr>
              <w:t>4ccc8175d29ffd306cbf9e36e.ts", //</w:t>
            </w:r>
            <w:r w:rsidRPr="0001381C">
              <w:rPr>
                <w:rFonts w:hint="eastAsia"/>
                <w:color w:val="000000"/>
              </w:rPr>
              <w:t>播放串</w:t>
            </w:r>
          </w:p>
          <w:p w14:paraId="6A168507" w14:textId="77777777" w:rsidR="007513D9" w:rsidRDefault="007513D9" w:rsidP="003D19C3">
            <w:pPr>
              <w:ind w:leftChars="50" w:left="105"/>
              <w:rPr>
                <w:color w:val="000000"/>
              </w:rPr>
            </w:pPr>
            <w:r w:rsidRPr="0001381C">
              <w:rPr>
                <w:rFonts w:hint="eastAsia"/>
                <w:color w:val="000000"/>
              </w:rPr>
              <w:t xml:space="preserve">        "isothercdn": "0"</w:t>
            </w:r>
            <w:r>
              <w:rPr>
                <w:rFonts w:hint="eastAsia"/>
                <w:color w:val="000000"/>
              </w:rPr>
              <w:t>,</w:t>
            </w:r>
            <w:r w:rsidRPr="0001381C">
              <w:rPr>
                <w:rFonts w:hint="eastAsia"/>
                <w:color w:val="000000"/>
              </w:rPr>
              <w:t xml:space="preserve">  //</w:t>
            </w:r>
            <w:r w:rsidRPr="0001381C">
              <w:rPr>
                <w:rFonts w:hint="eastAsia"/>
                <w:color w:val="000000"/>
              </w:rPr>
              <w:t>是否为第三方</w:t>
            </w:r>
            <w:r w:rsidRPr="0001381C">
              <w:rPr>
                <w:rFonts w:hint="eastAsia"/>
                <w:color w:val="000000"/>
              </w:rPr>
              <w:t>CDN</w:t>
            </w:r>
            <w:r>
              <w:rPr>
                <w:color w:val="000000"/>
              </w:rPr>
              <w:t xml:space="preserve"> </w:t>
            </w:r>
          </w:p>
          <w:p w14:paraId="7CFA598C" w14:textId="77777777" w:rsidR="007513D9" w:rsidRPr="0001381C" w:rsidRDefault="007513D9" w:rsidP="003D19C3">
            <w:pPr>
              <w:ind w:leftChars="50" w:left="105"/>
              <w:rPr>
                <w:color w:val="000000"/>
              </w:rPr>
            </w:pPr>
            <w:r w:rsidRPr="0001381C">
              <w:rPr>
                <w:color w:val="000000"/>
              </w:rPr>
              <w:t xml:space="preserve">    }</w:t>
            </w:r>
          </w:p>
          <w:p w14:paraId="2B4A414D" w14:textId="77777777" w:rsidR="007513D9" w:rsidRDefault="007513D9" w:rsidP="003D19C3">
            <w:pPr>
              <w:ind w:leftChars="50" w:left="105"/>
              <w:rPr>
                <w:color w:val="000000"/>
              </w:rPr>
            </w:pPr>
            <w:r w:rsidRPr="0001381C">
              <w:rPr>
                <w:color w:val="000000"/>
              </w:rPr>
              <w:t>}</w:t>
            </w:r>
          </w:p>
          <w:p w14:paraId="5AB8011C" w14:textId="77777777" w:rsidR="007513D9" w:rsidRDefault="007513D9" w:rsidP="003D19C3">
            <w:pPr>
              <w:ind w:leftChars="50" w:left="105"/>
              <w:rPr>
                <w:color w:val="000000"/>
              </w:rPr>
            </w:pPr>
          </w:p>
          <w:p w14:paraId="600F7CB7" w14:textId="77777777" w:rsidR="007513D9" w:rsidRDefault="007513D9" w:rsidP="003D19C3">
            <w:pPr>
              <w:ind w:leftChars="50" w:left="105"/>
              <w:rPr>
                <w:color w:val="000000"/>
              </w:rPr>
            </w:pPr>
            <w:r>
              <w:rPr>
                <w:rFonts w:hint="eastAsia"/>
                <w:color w:val="000000"/>
              </w:rPr>
              <w:t>取串鉴权失败时返回</w:t>
            </w:r>
            <w:r w:rsidR="00566AB1">
              <w:rPr>
                <w:rFonts w:hint="eastAsia"/>
                <w:color w:val="000000"/>
              </w:rPr>
              <w:t>：</w:t>
            </w:r>
          </w:p>
          <w:p w14:paraId="4D3067C0" w14:textId="77777777" w:rsidR="007513D9" w:rsidRPr="0001381C" w:rsidRDefault="007513D9" w:rsidP="003D19C3">
            <w:pPr>
              <w:ind w:leftChars="50" w:left="105"/>
              <w:rPr>
                <w:color w:val="000000"/>
              </w:rPr>
            </w:pPr>
            <w:r w:rsidRPr="0001381C">
              <w:rPr>
                <w:color w:val="000000"/>
              </w:rPr>
              <w:t>{</w:t>
            </w:r>
          </w:p>
          <w:p w14:paraId="55090079" w14:textId="77777777" w:rsidR="007513D9" w:rsidRPr="0001381C" w:rsidRDefault="007513D9" w:rsidP="003D19C3">
            <w:pPr>
              <w:ind w:leftChars="50" w:left="105"/>
              <w:rPr>
                <w:color w:val="000000"/>
              </w:rPr>
            </w:pPr>
            <w:r>
              <w:rPr>
                <w:color w:val="000000"/>
              </w:rPr>
              <w:t xml:space="preserve">    "errno": "</w:t>
            </w:r>
            <w:r w:rsidRPr="00EB7FC2">
              <w:rPr>
                <w:rFonts w:ascii="宋体" w:eastAsia="宋体" w:cs="宋体"/>
                <w:kern w:val="0"/>
                <w:szCs w:val="21"/>
              </w:rPr>
              <w:t>2040</w:t>
            </w:r>
            <w:r w:rsidR="00C1469F">
              <w:rPr>
                <w:rFonts w:ascii="宋体" w:eastAsia="宋体" w:cs="宋体" w:hint="eastAsia"/>
                <w:kern w:val="0"/>
                <w:szCs w:val="21"/>
              </w:rPr>
              <w:t>500</w:t>
            </w:r>
            <w:r w:rsidRPr="0001381C">
              <w:rPr>
                <w:color w:val="000000"/>
              </w:rPr>
              <w:t>",</w:t>
            </w:r>
          </w:p>
          <w:p w14:paraId="556405FC" w14:textId="77777777" w:rsidR="007513D9" w:rsidRPr="0001381C" w:rsidRDefault="007513D9" w:rsidP="003D19C3">
            <w:pPr>
              <w:ind w:leftChars="50" w:left="105"/>
              <w:rPr>
                <w:color w:val="000000"/>
              </w:rPr>
            </w:pPr>
            <w:r w:rsidRPr="0001381C">
              <w:rPr>
                <w:rFonts w:hint="eastAsia"/>
                <w:color w:val="000000"/>
              </w:rPr>
              <w:t xml:space="preserve">    "msg": "</w:t>
            </w:r>
            <w:r w:rsidR="00C1469F">
              <w:rPr>
                <w:rFonts w:hint="eastAsia"/>
                <w:color w:val="000000"/>
              </w:rPr>
              <w:t>取串失败</w:t>
            </w:r>
            <w:r w:rsidRPr="0001381C">
              <w:rPr>
                <w:rFonts w:hint="eastAsia"/>
                <w:color w:val="000000"/>
              </w:rPr>
              <w:t>",</w:t>
            </w:r>
          </w:p>
          <w:p w14:paraId="79468131" w14:textId="77777777" w:rsidR="007513D9" w:rsidRPr="0001381C" w:rsidRDefault="007513D9" w:rsidP="003D19C3">
            <w:pPr>
              <w:ind w:leftChars="50" w:left="105"/>
              <w:rPr>
                <w:color w:val="000000"/>
              </w:rPr>
            </w:pPr>
            <w:r w:rsidRPr="0001381C">
              <w:rPr>
                <w:color w:val="000000"/>
              </w:rPr>
              <w:t xml:space="preserve">    "server_time": 1455815935,</w:t>
            </w:r>
          </w:p>
          <w:p w14:paraId="20D71D2E" w14:textId="77777777" w:rsidR="007513D9" w:rsidRDefault="007513D9" w:rsidP="003D19C3">
            <w:pPr>
              <w:ind w:leftChars="50" w:left="105"/>
              <w:rPr>
                <w:color w:val="000000"/>
              </w:rPr>
            </w:pPr>
            <w:r w:rsidRPr="0001381C">
              <w:rPr>
                <w:color w:val="000000"/>
              </w:rPr>
              <w:t>}</w:t>
            </w:r>
          </w:p>
          <w:p w14:paraId="7787223C" w14:textId="77777777" w:rsidR="007513D9" w:rsidRDefault="007513D9" w:rsidP="003D19C3">
            <w:pPr>
              <w:ind w:leftChars="50" w:left="105"/>
              <w:rPr>
                <w:color w:val="000000"/>
              </w:rPr>
            </w:pPr>
          </w:p>
          <w:p w14:paraId="16393E4D" w14:textId="77777777" w:rsidR="007513D9" w:rsidRDefault="007513D9" w:rsidP="00C1469F">
            <w:pPr>
              <w:rPr>
                <w:color w:val="000000"/>
              </w:rPr>
            </w:pPr>
          </w:p>
          <w:p w14:paraId="2D17D608" w14:textId="77777777" w:rsidR="007513D9" w:rsidRDefault="007513D9" w:rsidP="003D19C3">
            <w:pPr>
              <w:ind w:leftChars="50" w:left="105"/>
              <w:rPr>
                <w:color w:val="000000"/>
              </w:rPr>
            </w:pPr>
          </w:p>
        </w:tc>
      </w:tr>
    </w:tbl>
    <w:p w14:paraId="2ECC7E0D" w14:textId="77777777" w:rsidR="00927908" w:rsidRDefault="00927908" w:rsidP="00927908">
      <w:r>
        <w:rPr>
          <w:rFonts w:hint="eastAsia"/>
        </w:rPr>
        <w:t>错误码：</w:t>
      </w:r>
    </w:p>
    <w:tbl>
      <w:tblPr>
        <w:tblStyle w:val="ab"/>
        <w:tblW w:w="0" w:type="auto"/>
        <w:tblLook w:val="04A0" w:firstRow="1" w:lastRow="0" w:firstColumn="1" w:lastColumn="0" w:noHBand="0" w:noVBand="1"/>
      </w:tblPr>
      <w:tblGrid>
        <w:gridCol w:w="1242"/>
        <w:gridCol w:w="4439"/>
        <w:gridCol w:w="2841"/>
      </w:tblGrid>
      <w:tr w:rsidR="00927908" w14:paraId="4CCE94A7" w14:textId="77777777" w:rsidTr="003703B1">
        <w:tc>
          <w:tcPr>
            <w:tcW w:w="1242" w:type="dxa"/>
            <w:shd w:val="clear" w:color="auto" w:fill="7F7F7F" w:themeFill="text1" w:themeFillTint="80"/>
          </w:tcPr>
          <w:p w14:paraId="760C9721" w14:textId="77777777" w:rsidR="00927908" w:rsidRPr="0057258A" w:rsidRDefault="00927908" w:rsidP="003703B1">
            <w:r w:rsidRPr="0057258A">
              <w:rPr>
                <w:rFonts w:hint="eastAsia"/>
              </w:rPr>
              <w:t>状态码</w:t>
            </w:r>
          </w:p>
        </w:tc>
        <w:tc>
          <w:tcPr>
            <w:tcW w:w="4439" w:type="dxa"/>
            <w:shd w:val="clear" w:color="auto" w:fill="7F7F7F" w:themeFill="text1" w:themeFillTint="80"/>
          </w:tcPr>
          <w:p w14:paraId="5C0EC818" w14:textId="77777777" w:rsidR="00927908" w:rsidRPr="0057258A" w:rsidRDefault="00927908" w:rsidP="003703B1">
            <w:r w:rsidRPr="0057258A">
              <w:rPr>
                <w:rFonts w:hint="eastAsia"/>
              </w:rPr>
              <w:t>状态说明</w:t>
            </w:r>
          </w:p>
        </w:tc>
        <w:tc>
          <w:tcPr>
            <w:tcW w:w="2841" w:type="dxa"/>
            <w:shd w:val="clear" w:color="auto" w:fill="7F7F7F" w:themeFill="text1" w:themeFillTint="80"/>
          </w:tcPr>
          <w:p w14:paraId="3E1F2B58" w14:textId="77777777" w:rsidR="00927908" w:rsidRPr="0057258A" w:rsidRDefault="00927908" w:rsidP="003703B1">
            <w:r w:rsidRPr="0057258A">
              <w:rPr>
                <w:rFonts w:hint="eastAsia"/>
              </w:rPr>
              <w:t>备注</w:t>
            </w:r>
          </w:p>
        </w:tc>
      </w:tr>
      <w:tr w:rsidR="00927908" w:rsidRPr="00077DCC" w14:paraId="6D551A6E" w14:textId="77777777" w:rsidTr="003703B1">
        <w:tc>
          <w:tcPr>
            <w:tcW w:w="1242" w:type="dxa"/>
          </w:tcPr>
          <w:p w14:paraId="2C29A1A9" w14:textId="77777777" w:rsidR="00927908" w:rsidRPr="0057258A" w:rsidRDefault="00927908" w:rsidP="003703B1">
            <w:r>
              <w:rPr>
                <w:rFonts w:hint="eastAsia"/>
              </w:rPr>
              <w:t>0</w:t>
            </w:r>
          </w:p>
        </w:tc>
        <w:tc>
          <w:tcPr>
            <w:tcW w:w="4439" w:type="dxa"/>
          </w:tcPr>
          <w:p w14:paraId="542BA5D0" w14:textId="77777777" w:rsidR="00927908" w:rsidRPr="0057258A" w:rsidRDefault="00927908" w:rsidP="003703B1">
            <w:r>
              <w:rPr>
                <w:rFonts w:hint="eastAsia"/>
              </w:rPr>
              <w:t>成功</w:t>
            </w:r>
          </w:p>
        </w:tc>
        <w:tc>
          <w:tcPr>
            <w:tcW w:w="2841" w:type="dxa"/>
          </w:tcPr>
          <w:p w14:paraId="2984F91A" w14:textId="77777777" w:rsidR="00927908" w:rsidRPr="0057258A" w:rsidRDefault="00927908" w:rsidP="003703B1"/>
        </w:tc>
      </w:tr>
      <w:tr w:rsidR="00927908" w:rsidRPr="00077DCC" w14:paraId="301468C1" w14:textId="77777777" w:rsidTr="003703B1">
        <w:tc>
          <w:tcPr>
            <w:tcW w:w="1242" w:type="dxa"/>
          </w:tcPr>
          <w:p w14:paraId="74E3F2CE" w14:textId="77777777" w:rsidR="00927908" w:rsidRDefault="00927908" w:rsidP="003703B1"/>
        </w:tc>
        <w:tc>
          <w:tcPr>
            <w:tcW w:w="4439" w:type="dxa"/>
          </w:tcPr>
          <w:p w14:paraId="67E6CAFC" w14:textId="77777777" w:rsidR="00927908" w:rsidRDefault="00F67EEE" w:rsidP="003703B1">
            <w:r>
              <w:rPr>
                <w:rFonts w:hint="eastAsia"/>
              </w:rPr>
              <w:t>该内容不允许播放</w:t>
            </w:r>
          </w:p>
        </w:tc>
        <w:tc>
          <w:tcPr>
            <w:tcW w:w="2841" w:type="dxa"/>
          </w:tcPr>
          <w:p w14:paraId="1C061305" w14:textId="77777777" w:rsidR="00927908" w:rsidRPr="0057258A" w:rsidRDefault="00927908" w:rsidP="003703B1"/>
        </w:tc>
      </w:tr>
    </w:tbl>
    <w:p w14:paraId="1A0387F6" w14:textId="77777777" w:rsidR="007513D9" w:rsidRPr="00927908" w:rsidRDefault="007513D9" w:rsidP="007513D9"/>
    <w:p w14:paraId="3B22A0F8" w14:textId="77777777" w:rsidR="00085E32" w:rsidRPr="00F901E6" w:rsidRDefault="00085E32" w:rsidP="00085E32"/>
    <w:p w14:paraId="37ACDCE8" w14:textId="365A215D" w:rsidR="0070013C" w:rsidRDefault="0070013C" w:rsidP="0070013C">
      <w:pPr>
        <w:pStyle w:val="3"/>
      </w:pPr>
      <w:r>
        <w:rPr>
          <w:rFonts w:hint="eastAsia"/>
        </w:rPr>
        <w:t>8.2.3</w:t>
      </w:r>
      <w:r>
        <w:rPr>
          <w:rFonts w:hint="eastAsia"/>
        </w:rPr>
        <w:t>厂家通用注册登录接口</w:t>
      </w:r>
    </w:p>
    <w:p w14:paraId="7DA39069" w14:textId="659D45D9" w:rsidR="0070013C" w:rsidRDefault="0070013C" w:rsidP="0070013C">
      <w:pPr>
        <w:rPr>
          <w:szCs w:val="21"/>
        </w:rPr>
      </w:pPr>
      <w:r>
        <w:rPr>
          <w:rFonts w:hint="eastAsia"/>
        </w:rPr>
        <w:t>接口地址：</w:t>
      </w:r>
      <w:r w:rsidRPr="00605831">
        <w:rPr>
          <w:szCs w:val="21"/>
        </w:rPr>
        <w:t xml:space="preserve"> </w:t>
      </w:r>
      <w:r>
        <w:rPr>
          <w:rFonts w:hint="eastAsia"/>
          <w:szCs w:val="21"/>
        </w:rPr>
        <w:t>factory_client</w:t>
      </w:r>
      <w:r w:rsidRPr="00605831">
        <w:rPr>
          <w:rFonts w:hint="eastAsia"/>
          <w:szCs w:val="21"/>
        </w:rPr>
        <w:t>/</w:t>
      </w:r>
      <w:r>
        <w:rPr>
          <w:rFonts w:hint="eastAsia"/>
          <w:szCs w:val="21"/>
        </w:rPr>
        <w:t>login</w:t>
      </w:r>
    </w:p>
    <w:p w14:paraId="06E80E13" w14:textId="1DA28171" w:rsidR="0070013C" w:rsidRDefault="0070013C" w:rsidP="0070013C">
      <w:pPr>
        <w:rPr>
          <w:szCs w:val="21"/>
        </w:rPr>
      </w:pPr>
      <w:r>
        <w:rPr>
          <w:rFonts w:hint="eastAsia"/>
          <w:szCs w:val="21"/>
        </w:rPr>
        <w:t>接口说明：</w:t>
      </w:r>
      <w:r w:rsidR="0010142F">
        <w:rPr>
          <w:szCs w:val="21"/>
        </w:rPr>
        <w:t xml:space="preserve"> </w:t>
      </w:r>
      <w:r w:rsidR="002B61EB">
        <w:rPr>
          <w:rFonts w:hint="eastAsia"/>
          <w:szCs w:val="21"/>
        </w:rPr>
        <w:t>接口需要加密，</w:t>
      </w:r>
    </w:p>
    <w:p w14:paraId="0F70A12F" w14:textId="7B5ABE36" w:rsidR="0070013C" w:rsidRDefault="00F30B4C" w:rsidP="0070013C">
      <w:pPr>
        <w:rPr>
          <w:szCs w:val="21"/>
        </w:rPr>
      </w:pPr>
      <w:r>
        <w:rPr>
          <w:rFonts w:hint="eastAsia"/>
          <w:szCs w:val="21"/>
        </w:rPr>
        <w:t>调用方：终端</w:t>
      </w:r>
      <w:r w:rsidR="0070013C">
        <w:rPr>
          <w:rFonts w:hint="eastAsia"/>
          <w:szCs w:val="21"/>
        </w:rPr>
        <w:t>-&gt;</w:t>
      </w:r>
      <w:r w:rsidR="0070013C">
        <w:rPr>
          <w:rFonts w:hint="eastAsia"/>
          <w:szCs w:val="21"/>
        </w:rPr>
        <w:t>服务端</w:t>
      </w:r>
    </w:p>
    <w:p w14:paraId="6EE436FA" w14:textId="77777777" w:rsidR="0070013C" w:rsidRDefault="0070013C" w:rsidP="0070013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70013C" w14:paraId="2C270174" w14:textId="77777777" w:rsidTr="009C1F66">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441E09C9" w14:textId="77777777" w:rsidR="0070013C" w:rsidRDefault="0070013C" w:rsidP="009C1F66">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4F6A2C53" w14:textId="77777777" w:rsidR="0070013C" w:rsidRDefault="0070013C" w:rsidP="009C1F66">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373350DB" w14:textId="77777777" w:rsidR="0070013C" w:rsidRDefault="0070013C" w:rsidP="009C1F66">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46B1C031" w14:textId="77777777" w:rsidR="0070013C" w:rsidRDefault="0070013C" w:rsidP="009C1F66">
            <w:r>
              <w:rPr>
                <w:rFonts w:hint="eastAsia"/>
              </w:rPr>
              <w:t>是否必传</w:t>
            </w:r>
          </w:p>
        </w:tc>
      </w:tr>
      <w:tr w:rsidR="0070013C" w:rsidRPr="00B160F8" w14:paraId="4C4441DA"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6F6F76F6" w14:textId="77777777" w:rsidR="0070013C" w:rsidRDefault="0070013C" w:rsidP="009C1F66">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2233A192" w14:textId="77777777" w:rsidR="0070013C" w:rsidRDefault="0070013C"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46A1473" w14:textId="7378604E" w:rsidR="0070013C" w:rsidRDefault="0070013C" w:rsidP="009C1F66">
            <w:pPr>
              <w:jc w:val="left"/>
            </w:pPr>
            <w:r>
              <w:rPr>
                <w:rFonts w:hint="eastAsia"/>
              </w:rPr>
              <w:t>应用</w:t>
            </w:r>
            <w:r>
              <w:rPr>
                <w:rFonts w:hint="eastAsia"/>
              </w:rPr>
              <w:t>ID</w:t>
            </w:r>
            <w:r>
              <w:rPr>
                <w:rFonts w:hint="eastAsia"/>
              </w:rPr>
              <w:t>，芒果分配</w:t>
            </w:r>
          </w:p>
        </w:tc>
        <w:tc>
          <w:tcPr>
            <w:tcW w:w="912" w:type="pct"/>
            <w:tcBorders>
              <w:top w:val="single" w:sz="0" w:space="0" w:color="000000"/>
              <w:left w:val="single" w:sz="0" w:space="0" w:color="000000"/>
              <w:bottom w:val="single" w:sz="0" w:space="0" w:color="000000"/>
              <w:right w:val="single" w:sz="0" w:space="0" w:color="000000"/>
            </w:tcBorders>
          </w:tcPr>
          <w:p w14:paraId="649F3F17" w14:textId="77777777" w:rsidR="0070013C" w:rsidRDefault="0070013C" w:rsidP="009C1F66">
            <w:pPr>
              <w:jc w:val="left"/>
            </w:pPr>
            <w:r>
              <w:rPr>
                <w:rFonts w:hint="eastAsia"/>
              </w:rPr>
              <w:t>Y</w:t>
            </w:r>
          </w:p>
        </w:tc>
      </w:tr>
      <w:tr w:rsidR="0070013C" w:rsidRPr="00B160F8" w14:paraId="19245148" w14:textId="77777777" w:rsidTr="009C1F66">
        <w:tc>
          <w:tcPr>
            <w:tcW w:w="1011" w:type="pct"/>
            <w:tcBorders>
              <w:top w:val="single" w:sz="0" w:space="0" w:color="000000"/>
              <w:left w:val="single" w:sz="0" w:space="0" w:color="000000"/>
              <w:bottom w:val="single" w:sz="0" w:space="0" w:color="000000"/>
              <w:right w:val="single" w:sz="0" w:space="0" w:color="000000"/>
            </w:tcBorders>
          </w:tcPr>
          <w:p w14:paraId="719F22A2" w14:textId="77777777" w:rsidR="0070013C" w:rsidRDefault="0070013C" w:rsidP="009C1F66">
            <w:pPr>
              <w:jc w:val="left"/>
            </w:pPr>
            <w:r>
              <w:rPr>
                <w:rFonts w:hint="eastAsia"/>
              </w:rPr>
              <w:t>access_token</w:t>
            </w:r>
          </w:p>
        </w:tc>
        <w:tc>
          <w:tcPr>
            <w:tcW w:w="539" w:type="pct"/>
            <w:tcBorders>
              <w:top w:val="single" w:sz="0" w:space="0" w:color="000000"/>
              <w:left w:val="single" w:sz="0" w:space="0" w:color="000000"/>
              <w:bottom w:val="single" w:sz="0" w:space="0" w:color="000000"/>
              <w:right w:val="single" w:sz="0" w:space="0" w:color="000000"/>
            </w:tcBorders>
          </w:tcPr>
          <w:p w14:paraId="010083E9" w14:textId="77777777" w:rsidR="0070013C" w:rsidRDefault="0070013C" w:rsidP="009C1F66">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BD13A38" w14:textId="2FDD597E" w:rsidR="0070013C" w:rsidRDefault="009C1F66" w:rsidP="009C1F66">
            <w:pPr>
              <w:jc w:val="left"/>
            </w:pPr>
            <w:r>
              <w:rPr>
                <w:rFonts w:hint="eastAsia"/>
              </w:rPr>
              <w:t>第三方</w:t>
            </w:r>
            <w:r w:rsidR="0070013C">
              <w:rPr>
                <w:rFonts w:hint="eastAsia"/>
              </w:rPr>
              <w:t>户登录凭证</w:t>
            </w:r>
            <w:r>
              <w:rPr>
                <w:rFonts w:hint="eastAsia"/>
              </w:rPr>
              <w:t>或</w:t>
            </w:r>
            <w:r>
              <w:rPr>
                <w:rFonts w:hint="eastAsia"/>
              </w:rPr>
              <w:t>code</w:t>
            </w:r>
            <w:r w:rsidR="0070013C">
              <w:rPr>
                <w:rFonts w:hint="eastAsia"/>
              </w:rPr>
              <w:t>，芒果需要验证票据合法性，用</w:t>
            </w:r>
            <w:r w:rsidR="0070013C">
              <w:rPr>
                <w:rFonts w:hint="eastAsia"/>
              </w:rPr>
              <w:t>access_token</w:t>
            </w:r>
            <w:r w:rsidR="0070013C">
              <w:rPr>
                <w:rFonts w:hint="eastAsia"/>
              </w:rPr>
              <w:t>获取</w:t>
            </w:r>
            <w:r>
              <w:rPr>
                <w:rFonts w:hint="eastAsia"/>
              </w:rPr>
              <w:t>第三方</w:t>
            </w:r>
            <w:r w:rsidR="0070013C">
              <w:rPr>
                <w:rFonts w:hint="eastAsia"/>
              </w:rPr>
              <w:t>帐号的用户唯一</w:t>
            </w:r>
            <w:r w:rsidR="0070013C">
              <w:rPr>
                <w:rFonts w:hint="eastAsia"/>
              </w:rPr>
              <w:t>ID</w:t>
            </w:r>
            <w:r w:rsidR="0070013C">
              <w:rPr>
                <w:rFonts w:hint="eastAsia"/>
              </w:rPr>
              <w:t>，头像，昵称等用户基本信息</w:t>
            </w:r>
            <w:r>
              <w:rPr>
                <w:rFonts w:hint="eastAsia"/>
              </w:rPr>
              <w:t>，并使用第三方用户</w:t>
            </w:r>
            <w:r>
              <w:rPr>
                <w:rFonts w:hint="eastAsia"/>
              </w:rPr>
              <w:t>ID</w:t>
            </w:r>
            <w:r>
              <w:rPr>
                <w:rFonts w:hint="eastAsia"/>
              </w:rPr>
              <w:t>注册芒果帐号</w:t>
            </w:r>
            <w:r w:rsidR="0070013C">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74B32F23" w14:textId="77777777" w:rsidR="0070013C" w:rsidRDefault="0070013C" w:rsidP="009C1F66">
            <w:pPr>
              <w:jc w:val="left"/>
            </w:pPr>
            <w:r>
              <w:rPr>
                <w:rFonts w:hint="eastAsia"/>
              </w:rPr>
              <w:t>Y</w:t>
            </w:r>
          </w:p>
        </w:tc>
      </w:tr>
      <w:tr w:rsidR="00975443" w:rsidRPr="00B160F8" w14:paraId="71891AF0" w14:textId="77777777" w:rsidTr="00BE123D">
        <w:tc>
          <w:tcPr>
            <w:tcW w:w="1011" w:type="pct"/>
            <w:tcBorders>
              <w:top w:val="single" w:sz="0" w:space="0" w:color="000000"/>
              <w:left w:val="single" w:sz="0" w:space="0" w:color="000000"/>
              <w:bottom w:val="single" w:sz="0" w:space="0" w:color="000000"/>
              <w:right w:val="single" w:sz="0" w:space="0" w:color="000000"/>
            </w:tcBorders>
          </w:tcPr>
          <w:p w14:paraId="418A4A76" w14:textId="62ED2031" w:rsidR="00975443" w:rsidRPr="00821F31" w:rsidRDefault="00EC72C6" w:rsidP="003C7C99">
            <w:pPr>
              <w:jc w:val="left"/>
            </w:pPr>
            <w:r>
              <w:rPr>
                <w:rFonts w:hint="eastAsia"/>
              </w:rPr>
              <w:t>other</w:t>
            </w:r>
            <w:r w:rsidR="00975443">
              <w:rPr>
                <w:rFonts w:hint="eastAsia"/>
              </w:rPr>
              <w:t>_user_id</w:t>
            </w:r>
          </w:p>
        </w:tc>
        <w:tc>
          <w:tcPr>
            <w:tcW w:w="539" w:type="pct"/>
            <w:tcBorders>
              <w:top w:val="single" w:sz="0" w:space="0" w:color="000000"/>
              <w:left w:val="single" w:sz="0" w:space="0" w:color="000000"/>
              <w:bottom w:val="single" w:sz="0" w:space="0" w:color="000000"/>
              <w:right w:val="single" w:sz="0" w:space="0" w:color="000000"/>
            </w:tcBorders>
          </w:tcPr>
          <w:p w14:paraId="7157774B" w14:textId="0D8B3213" w:rsidR="00975443" w:rsidRDefault="00BA3ED5"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D093417" w14:textId="77777777" w:rsidR="00975443" w:rsidRDefault="00975443" w:rsidP="003C7C99">
            <w:pPr>
              <w:jc w:val="left"/>
            </w:pPr>
            <w:r>
              <w:rPr>
                <w:rFonts w:hint="eastAsia"/>
              </w:rPr>
              <w:t>第三方用户</w:t>
            </w:r>
            <w:r>
              <w:rPr>
                <w:rFonts w:hint="eastAsia"/>
              </w:rPr>
              <w:t>ID</w:t>
            </w:r>
            <w:r>
              <w:rPr>
                <w:rFonts w:hint="eastAsia"/>
              </w:rPr>
              <w:t>，某些第三方必传</w:t>
            </w:r>
            <w:r w:rsidR="00EC72C6">
              <w:rPr>
                <w:rFonts w:hint="eastAsia"/>
              </w:rPr>
              <w:t>。</w:t>
            </w:r>
          </w:p>
          <w:p w14:paraId="43885DB3" w14:textId="5AA05675" w:rsidR="00EC72C6" w:rsidRPr="00B160F8" w:rsidRDefault="00EC72C6" w:rsidP="003C7C99">
            <w:pPr>
              <w:jc w:val="left"/>
            </w:pPr>
            <w:r>
              <w:rPr>
                <w:rFonts w:hint="eastAsia"/>
              </w:rPr>
              <w:t>乐视必传</w:t>
            </w:r>
          </w:p>
        </w:tc>
        <w:tc>
          <w:tcPr>
            <w:tcW w:w="912" w:type="pct"/>
            <w:tcBorders>
              <w:top w:val="single" w:sz="0" w:space="0" w:color="000000"/>
              <w:left w:val="single" w:sz="0" w:space="0" w:color="000000"/>
              <w:bottom w:val="single" w:sz="0" w:space="0" w:color="000000"/>
              <w:right w:val="single" w:sz="0" w:space="0" w:color="000000"/>
            </w:tcBorders>
          </w:tcPr>
          <w:p w14:paraId="617F73C4" w14:textId="0CCA8A83" w:rsidR="00975443" w:rsidRDefault="00975443" w:rsidP="003C7C99">
            <w:pPr>
              <w:jc w:val="left"/>
            </w:pPr>
            <w:r>
              <w:rPr>
                <w:rFonts w:hint="eastAsia"/>
              </w:rPr>
              <w:t>N</w:t>
            </w:r>
          </w:p>
        </w:tc>
      </w:tr>
      <w:tr w:rsidR="00BE123D" w:rsidRPr="00B160F8" w14:paraId="4F0E7B84" w14:textId="77777777" w:rsidTr="00BE123D">
        <w:tc>
          <w:tcPr>
            <w:tcW w:w="1011" w:type="pct"/>
            <w:tcBorders>
              <w:top w:val="single" w:sz="0" w:space="0" w:color="000000"/>
              <w:left w:val="single" w:sz="0" w:space="0" w:color="000000"/>
              <w:bottom w:val="single" w:sz="0" w:space="0" w:color="000000"/>
              <w:right w:val="single" w:sz="0" w:space="0" w:color="000000"/>
            </w:tcBorders>
          </w:tcPr>
          <w:p w14:paraId="4F471D4C" w14:textId="77777777" w:rsidR="00BE123D" w:rsidRDefault="00BE123D" w:rsidP="003C7C99">
            <w:pPr>
              <w:jc w:val="left"/>
            </w:pPr>
            <w:r w:rsidRPr="00821F31">
              <w:t>mac_id</w:t>
            </w:r>
          </w:p>
        </w:tc>
        <w:tc>
          <w:tcPr>
            <w:tcW w:w="539" w:type="pct"/>
            <w:tcBorders>
              <w:top w:val="single" w:sz="0" w:space="0" w:color="000000"/>
              <w:left w:val="single" w:sz="0" w:space="0" w:color="000000"/>
              <w:bottom w:val="single" w:sz="0" w:space="0" w:color="000000"/>
              <w:right w:val="single" w:sz="0" w:space="0" w:color="000000"/>
            </w:tcBorders>
          </w:tcPr>
          <w:p w14:paraId="763BCF36" w14:textId="77777777" w:rsidR="00BE123D" w:rsidRDefault="00BE123D"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F894C51" w14:textId="77777777" w:rsidR="00BE123D" w:rsidRDefault="00BE123D" w:rsidP="003C7C9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12" w:type="pct"/>
            <w:tcBorders>
              <w:top w:val="single" w:sz="0" w:space="0" w:color="000000"/>
              <w:left w:val="single" w:sz="0" w:space="0" w:color="000000"/>
              <w:bottom w:val="single" w:sz="0" w:space="0" w:color="000000"/>
              <w:right w:val="single" w:sz="0" w:space="0" w:color="000000"/>
            </w:tcBorders>
          </w:tcPr>
          <w:p w14:paraId="0141A974" w14:textId="77777777" w:rsidR="00BE123D" w:rsidRPr="00B160F8" w:rsidRDefault="00BE123D" w:rsidP="003C7C99">
            <w:pPr>
              <w:jc w:val="left"/>
            </w:pPr>
            <w:r>
              <w:rPr>
                <w:rFonts w:hint="eastAsia"/>
              </w:rPr>
              <w:t>Y</w:t>
            </w:r>
          </w:p>
        </w:tc>
      </w:tr>
      <w:tr w:rsidR="00BE123D" w:rsidRPr="002C58EB" w14:paraId="1D8E7166" w14:textId="77777777" w:rsidTr="00BE123D">
        <w:tc>
          <w:tcPr>
            <w:tcW w:w="1011" w:type="pct"/>
            <w:tcBorders>
              <w:top w:val="single" w:sz="0" w:space="0" w:color="000000"/>
              <w:left w:val="single" w:sz="0" w:space="0" w:color="000000"/>
              <w:bottom w:val="single" w:sz="0" w:space="0" w:color="000000"/>
              <w:right w:val="single" w:sz="0" w:space="0" w:color="000000"/>
            </w:tcBorders>
          </w:tcPr>
          <w:p w14:paraId="63CC1536" w14:textId="7CA1258D" w:rsidR="00BE123D" w:rsidRPr="000C36B2" w:rsidRDefault="00BE123D" w:rsidP="003C7C99">
            <w:pPr>
              <w:jc w:val="left"/>
            </w:pPr>
            <w:r>
              <w:rPr>
                <w:rFonts w:hint="eastAsia"/>
              </w:rPr>
              <w:t>sn</w:t>
            </w:r>
          </w:p>
        </w:tc>
        <w:tc>
          <w:tcPr>
            <w:tcW w:w="539" w:type="pct"/>
            <w:tcBorders>
              <w:top w:val="single" w:sz="0" w:space="0" w:color="000000"/>
              <w:left w:val="single" w:sz="0" w:space="0" w:color="000000"/>
              <w:bottom w:val="single" w:sz="0" w:space="0" w:color="000000"/>
              <w:right w:val="single" w:sz="0" w:space="0" w:color="000000"/>
            </w:tcBorders>
          </w:tcPr>
          <w:p w14:paraId="2756B094" w14:textId="2159D718" w:rsidR="00BE123D" w:rsidRDefault="00BE123D"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3C0F030" w14:textId="4B699BB4" w:rsidR="00BE123D" w:rsidRPr="001A7F93" w:rsidRDefault="00BE123D" w:rsidP="00BE123D">
            <w:pPr>
              <w:jc w:val="left"/>
            </w:pPr>
            <w:r>
              <w:rPr>
                <w:rFonts w:hint="eastAsia"/>
              </w:rPr>
              <w:t>盒子序列号，鹏博士厂家必传</w:t>
            </w:r>
          </w:p>
        </w:tc>
        <w:tc>
          <w:tcPr>
            <w:tcW w:w="912" w:type="pct"/>
            <w:tcBorders>
              <w:top w:val="single" w:sz="0" w:space="0" w:color="000000"/>
              <w:left w:val="single" w:sz="0" w:space="0" w:color="000000"/>
              <w:bottom w:val="single" w:sz="0" w:space="0" w:color="000000"/>
              <w:right w:val="single" w:sz="0" w:space="0" w:color="000000"/>
            </w:tcBorders>
          </w:tcPr>
          <w:p w14:paraId="5BCB33C8" w14:textId="2D8722E8" w:rsidR="00BE123D" w:rsidRDefault="00BE123D" w:rsidP="003C7C99">
            <w:pPr>
              <w:jc w:val="left"/>
            </w:pPr>
            <w:r>
              <w:rPr>
                <w:rFonts w:hint="eastAsia"/>
              </w:rPr>
              <w:t>N</w:t>
            </w:r>
          </w:p>
        </w:tc>
      </w:tr>
      <w:tr w:rsidR="00BE123D" w:rsidRPr="002C58EB" w14:paraId="5F2766F5" w14:textId="77777777" w:rsidTr="00BE123D">
        <w:tc>
          <w:tcPr>
            <w:tcW w:w="1011" w:type="pct"/>
            <w:tcBorders>
              <w:top w:val="single" w:sz="0" w:space="0" w:color="000000"/>
              <w:left w:val="single" w:sz="0" w:space="0" w:color="000000"/>
              <w:bottom w:val="single" w:sz="0" w:space="0" w:color="000000"/>
              <w:right w:val="single" w:sz="0" w:space="0" w:color="000000"/>
            </w:tcBorders>
          </w:tcPr>
          <w:p w14:paraId="79A54F84" w14:textId="77777777" w:rsidR="00BE123D" w:rsidRPr="00292CEE" w:rsidRDefault="00BE123D" w:rsidP="003C7C99">
            <w:pPr>
              <w:jc w:val="left"/>
            </w:pPr>
            <w:r w:rsidRPr="000C36B2">
              <w:t>net_id</w:t>
            </w:r>
          </w:p>
        </w:tc>
        <w:tc>
          <w:tcPr>
            <w:tcW w:w="539" w:type="pct"/>
            <w:tcBorders>
              <w:top w:val="single" w:sz="0" w:space="0" w:color="000000"/>
              <w:left w:val="single" w:sz="0" w:space="0" w:color="000000"/>
              <w:bottom w:val="single" w:sz="0" w:space="0" w:color="000000"/>
              <w:right w:val="single" w:sz="0" w:space="0" w:color="000000"/>
            </w:tcBorders>
          </w:tcPr>
          <w:p w14:paraId="55E87B14" w14:textId="77777777" w:rsidR="00BE123D" w:rsidRDefault="00BE123D"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52C69F7B" w14:textId="77777777" w:rsidR="00BE123D" w:rsidRPr="008775C6" w:rsidRDefault="00BE123D" w:rsidP="003C7C9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28E11D22" w14:textId="77777777" w:rsidR="00BE123D" w:rsidRDefault="00BE123D" w:rsidP="003C7C99">
            <w:pPr>
              <w:jc w:val="left"/>
            </w:pPr>
            <w:r>
              <w:rPr>
                <w:rFonts w:hint="eastAsia"/>
              </w:rPr>
              <w:t>N</w:t>
            </w:r>
          </w:p>
        </w:tc>
      </w:tr>
      <w:tr w:rsidR="00BE123D" w:rsidRPr="002C58EB" w14:paraId="47583654" w14:textId="77777777" w:rsidTr="00BE123D">
        <w:tc>
          <w:tcPr>
            <w:tcW w:w="1011" w:type="pct"/>
            <w:tcBorders>
              <w:top w:val="single" w:sz="0" w:space="0" w:color="000000"/>
              <w:left w:val="single" w:sz="0" w:space="0" w:color="000000"/>
              <w:bottom w:val="single" w:sz="0" w:space="0" w:color="000000"/>
              <w:right w:val="single" w:sz="0" w:space="0" w:color="000000"/>
            </w:tcBorders>
          </w:tcPr>
          <w:p w14:paraId="05A5BB65" w14:textId="77777777" w:rsidR="00BE123D" w:rsidRDefault="00BE123D" w:rsidP="003C7C99">
            <w:pPr>
              <w:jc w:val="left"/>
            </w:pPr>
            <w:r w:rsidRPr="001A7F93">
              <w:t>device_id</w:t>
            </w:r>
          </w:p>
        </w:tc>
        <w:tc>
          <w:tcPr>
            <w:tcW w:w="539" w:type="pct"/>
            <w:tcBorders>
              <w:top w:val="single" w:sz="0" w:space="0" w:color="000000"/>
              <w:left w:val="single" w:sz="0" w:space="0" w:color="000000"/>
              <w:bottom w:val="single" w:sz="0" w:space="0" w:color="000000"/>
              <w:right w:val="single" w:sz="0" w:space="0" w:color="000000"/>
            </w:tcBorders>
          </w:tcPr>
          <w:p w14:paraId="4212C4DE" w14:textId="77777777" w:rsidR="00BE123D" w:rsidRDefault="00BE123D"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51754CF" w14:textId="77777777" w:rsidR="00BE123D" w:rsidRDefault="00BE123D" w:rsidP="003C7C9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B1D7313" w14:textId="77777777" w:rsidR="00BE123D" w:rsidRDefault="00BE123D" w:rsidP="003C7C99">
            <w:pPr>
              <w:jc w:val="left"/>
            </w:pPr>
            <w:r w:rsidRPr="00BE123D">
              <w:rPr>
                <w:rFonts w:hint="eastAsia"/>
              </w:rPr>
              <w:t>参见《设备唯一编号规则说明</w:t>
            </w:r>
            <w:r w:rsidRPr="00BE123D">
              <w:rPr>
                <w:rFonts w:hint="eastAsia"/>
              </w:rPr>
              <w:t>.doc</w:t>
            </w:r>
            <w:r w:rsidRPr="00BE123D">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43D46CA1" w14:textId="77777777" w:rsidR="00BE123D" w:rsidRPr="002C58EB" w:rsidRDefault="00BE123D" w:rsidP="003C7C99">
            <w:pPr>
              <w:jc w:val="left"/>
            </w:pPr>
            <w:r>
              <w:rPr>
                <w:rFonts w:hint="eastAsia"/>
              </w:rPr>
              <w:t>Y</w:t>
            </w:r>
          </w:p>
        </w:tc>
      </w:tr>
      <w:tr w:rsidR="00BE123D" w:rsidRPr="008775C6" w14:paraId="79389672" w14:textId="77777777" w:rsidTr="00BE123D">
        <w:tc>
          <w:tcPr>
            <w:tcW w:w="1011" w:type="pct"/>
            <w:tcBorders>
              <w:top w:val="single" w:sz="0" w:space="0" w:color="000000"/>
              <w:left w:val="single" w:sz="0" w:space="0" w:color="000000"/>
              <w:bottom w:val="single" w:sz="0" w:space="0" w:color="000000"/>
              <w:right w:val="single" w:sz="0" w:space="0" w:color="000000"/>
            </w:tcBorders>
          </w:tcPr>
          <w:p w14:paraId="1E290631" w14:textId="77777777" w:rsidR="00BE123D" w:rsidRDefault="00BE123D" w:rsidP="003C7C99">
            <w:pPr>
              <w:jc w:val="left"/>
            </w:pPr>
            <w:r w:rsidRPr="00292CEE">
              <w:t>version</w:t>
            </w:r>
          </w:p>
        </w:tc>
        <w:tc>
          <w:tcPr>
            <w:tcW w:w="539" w:type="pct"/>
            <w:tcBorders>
              <w:top w:val="single" w:sz="0" w:space="0" w:color="000000"/>
              <w:left w:val="single" w:sz="0" w:space="0" w:color="000000"/>
              <w:bottom w:val="single" w:sz="0" w:space="0" w:color="000000"/>
              <w:right w:val="single" w:sz="0" w:space="0" w:color="000000"/>
            </w:tcBorders>
          </w:tcPr>
          <w:p w14:paraId="26DF38D4" w14:textId="77777777" w:rsidR="00BE123D" w:rsidRDefault="00BE123D"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5C93EB3D" w14:textId="77777777" w:rsidR="00BE123D" w:rsidRDefault="00BE123D" w:rsidP="003C7C9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1B47547" w14:textId="3452E1F1" w:rsidR="00BE123D" w:rsidRDefault="00BE123D" w:rsidP="003C7C99">
            <w:pPr>
              <w:jc w:val="left"/>
            </w:pPr>
            <w:r w:rsidRPr="00BE123D">
              <w:t>1.1.1.288.3.TVOS.0.0_Release</w:t>
            </w:r>
          </w:p>
        </w:tc>
        <w:tc>
          <w:tcPr>
            <w:tcW w:w="912" w:type="pct"/>
            <w:tcBorders>
              <w:top w:val="single" w:sz="0" w:space="0" w:color="000000"/>
              <w:left w:val="single" w:sz="0" w:space="0" w:color="000000"/>
              <w:bottom w:val="single" w:sz="0" w:space="0" w:color="000000"/>
              <w:right w:val="single" w:sz="0" w:space="0" w:color="000000"/>
            </w:tcBorders>
          </w:tcPr>
          <w:p w14:paraId="7303F0C4" w14:textId="77777777" w:rsidR="00BE123D" w:rsidRPr="008775C6" w:rsidRDefault="00BE123D" w:rsidP="003C7C99">
            <w:pPr>
              <w:jc w:val="left"/>
            </w:pPr>
            <w:r>
              <w:rPr>
                <w:rFonts w:hint="eastAsia"/>
              </w:rPr>
              <w:t>Y</w:t>
            </w:r>
          </w:p>
        </w:tc>
      </w:tr>
    </w:tbl>
    <w:p w14:paraId="54822B35" w14:textId="77777777" w:rsidR="0070013C" w:rsidRDefault="0070013C" w:rsidP="0070013C"/>
    <w:p w14:paraId="20C085E5" w14:textId="77777777" w:rsidR="0070013C" w:rsidRDefault="0070013C" w:rsidP="0070013C">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70013C" w14:paraId="0B2F0728" w14:textId="77777777" w:rsidTr="009C1F66">
        <w:tc>
          <w:tcPr>
            <w:tcW w:w="8363" w:type="dxa"/>
            <w:gridSpan w:val="3"/>
            <w:shd w:val="clear" w:color="auto" w:fill="808080"/>
          </w:tcPr>
          <w:p w14:paraId="14DD5C6A" w14:textId="77777777" w:rsidR="0070013C" w:rsidRDefault="0070013C" w:rsidP="009C1F66">
            <w:r>
              <w:rPr>
                <w:rFonts w:hint="eastAsia"/>
              </w:rPr>
              <w:t>开发方案：</w:t>
            </w:r>
          </w:p>
        </w:tc>
      </w:tr>
      <w:tr w:rsidR="0070013C" w14:paraId="4BE95F5F" w14:textId="77777777" w:rsidTr="009C1F66">
        <w:tc>
          <w:tcPr>
            <w:tcW w:w="8363" w:type="dxa"/>
            <w:gridSpan w:val="3"/>
            <w:tcBorders>
              <w:bottom w:val="single" w:sz="2" w:space="0" w:color="auto"/>
            </w:tcBorders>
          </w:tcPr>
          <w:p w14:paraId="05EB3773" w14:textId="77777777" w:rsidR="0070013C" w:rsidRDefault="003C7C99" w:rsidP="009C1F66">
            <w:pPr>
              <w:rPr>
                <w:color w:val="000000"/>
              </w:rPr>
            </w:pPr>
            <w:r>
              <w:rPr>
                <w:rFonts w:hint="eastAsia"/>
                <w:color w:val="000000"/>
              </w:rPr>
              <w:t>对接多个第三用户帐号，根据</w:t>
            </w:r>
            <w:r>
              <w:rPr>
                <w:rFonts w:hint="eastAsia"/>
                <w:color w:val="000000"/>
              </w:rPr>
              <w:t>app_id</w:t>
            </w:r>
            <w:r>
              <w:rPr>
                <w:rFonts w:hint="eastAsia"/>
                <w:color w:val="000000"/>
              </w:rPr>
              <w:t>来区分不同的对接厂家：</w:t>
            </w:r>
          </w:p>
          <w:p w14:paraId="05A8A8C5" w14:textId="77777777" w:rsidR="003C031C" w:rsidRDefault="003C031C" w:rsidP="009C1F66">
            <w:pPr>
              <w:rPr>
                <w:color w:val="000000"/>
              </w:rPr>
            </w:pPr>
          </w:p>
          <w:p w14:paraId="3EF82FD3" w14:textId="7B651C66" w:rsidR="006C3ADF" w:rsidRDefault="006C3ADF" w:rsidP="009C1F66">
            <w:pPr>
              <w:rPr>
                <w:color w:val="000000"/>
              </w:rPr>
            </w:pPr>
            <w:r>
              <w:rPr>
                <w:rFonts w:hint="eastAsia"/>
                <w:color w:val="000000"/>
              </w:rPr>
              <w:t>通过</w:t>
            </w:r>
            <w:r>
              <w:rPr>
                <w:rFonts w:hint="eastAsia"/>
                <w:color w:val="000000"/>
              </w:rPr>
              <w:t>app_id</w:t>
            </w:r>
            <w:r>
              <w:rPr>
                <w:rFonts w:hint="eastAsia"/>
                <w:color w:val="000000"/>
              </w:rPr>
              <w:t>查询芒果配置的信息：</w:t>
            </w:r>
          </w:p>
          <w:p w14:paraId="114B2D49" w14:textId="77777777" w:rsidR="006C3ADF" w:rsidRPr="005C3440" w:rsidRDefault="006C3ADF" w:rsidP="006C3ADF">
            <w:pPr>
              <w:ind w:firstLineChars="200" w:firstLine="420"/>
              <w:rPr>
                <w:color w:val="000000"/>
              </w:rPr>
            </w:pPr>
            <w:r w:rsidRPr="005C3440">
              <w:rPr>
                <w:color w:val="000000"/>
              </w:rPr>
              <w:t xml:space="preserve">SELECT </w:t>
            </w:r>
          </w:p>
          <w:p w14:paraId="0C14F4E8" w14:textId="77777777" w:rsidR="006C3ADF" w:rsidRPr="005C3440" w:rsidRDefault="006C3ADF" w:rsidP="006C3ADF">
            <w:pPr>
              <w:ind w:firstLineChars="200" w:firstLine="420"/>
              <w:rPr>
                <w:color w:val="000000"/>
              </w:rPr>
            </w:pPr>
            <w:r w:rsidRPr="005C3440">
              <w:rPr>
                <w:color w:val="000000"/>
              </w:rPr>
              <w:t xml:space="preserve">    customerId, </w:t>
            </w:r>
          </w:p>
          <w:p w14:paraId="1B042247" w14:textId="77777777" w:rsidR="006C3ADF" w:rsidRPr="005C3440" w:rsidRDefault="006C3ADF" w:rsidP="006C3ADF">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08A3C7E7" w14:textId="77777777" w:rsidR="006C3ADF" w:rsidRPr="005C3440" w:rsidRDefault="006C3ADF" w:rsidP="006C3ADF">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0E388EAF" w14:textId="77777777" w:rsidR="006C3ADF" w:rsidRPr="005C3440" w:rsidRDefault="006C3ADF" w:rsidP="006C3ADF">
            <w:pPr>
              <w:ind w:firstLineChars="200" w:firstLine="420"/>
              <w:rPr>
                <w:color w:val="000000"/>
              </w:rPr>
            </w:pPr>
            <w:r w:rsidRPr="005C3440">
              <w:rPr>
                <w:color w:val="000000"/>
              </w:rPr>
              <w:t xml:space="preserve">    appAesKey, #AESKEY</w:t>
            </w:r>
          </w:p>
          <w:p w14:paraId="2AC69808" w14:textId="77777777" w:rsidR="006C3ADF" w:rsidRDefault="006C3ADF" w:rsidP="006C3ADF">
            <w:pPr>
              <w:ind w:firstLineChars="200" w:firstLine="420"/>
              <w:rPr>
                <w:color w:val="000000"/>
              </w:rPr>
            </w:pPr>
            <w:r w:rsidRPr="005C3440">
              <w:rPr>
                <w:color w:val="000000"/>
              </w:rPr>
              <w:t xml:space="preserve">    appAesIv</w:t>
            </w:r>
            <w:r>
              <w:rPr>
                <w:rFonts w:hint="eastAsia"/>
                <w:color w:val="000000"/>
              </w:rPr>
              <w:t>,</w:t>
            </w:r>
            <w:r w:rsidRPr="005C3440">
              <w:rPr>
                <w:color w:val="000000"/>
              </w:rPr>
              <w:t xml:space="preserve"> #AESIV</w:t>
            </w:r>
          </w:p>
          <w:p w14:paraId="1FC3372F" w14:textId="77777777" w:rsidR="006C3ADF" w:rsidRDefault="006C3ADF" w:rsidP="006C3ADF">
            <w:pPr>
              <w:ind w:firstLineChars="200" w:firstLine="420"/>
              <w:rPr>
                <w:color w:val="000000"/>
              </w:rPr>
            </w:pPr>
            <w:r>
              <w:rPr>
                <w:rFonts w:hint="eastAsia"/>
                <w:color w:val="000000"/>
              </w:rPr>
              <w:t xml:space="preserve">    otherAppKey, #</w:t>
            </w:r>
            <w:r>
              <w:rPr>
                <w:rFonts w:hint="eastAsia"/>
                <w:color w:val="000000"/>
              </w:rPr>
              <w:t>第三方</w:t>
            </w:r>
            <w:r>
              <w:rPr>
                <w:rFonts w:hint="eastAsia"/>
                <w:color w:val="000000"/>
              </w:rPr>
              <w:t>APPID</w:t>
            </w:r>
          </w:p>
          <w:p w14:paraId="1F28DC78" w14:textId="77777777" w:rsidR="006C3ADF" w:rsidRPr="005C3440" w:rsidRDefault="006C3ADF" w:rsidP="006C3ADF">
            <w:pPr>
              <w:ind w:firstLineChars="200" w:firstLine="420"/>
              <w:rPr>
                <w:color w:val="000000"/>
              </w:rPr>
            </w:pPr>
            <w:r>
              <w:rPr>
                <w:rFonts w:hint="eastAsia"/>
                <w:color w:val="000000"/>
              </w:rPr>
              <w:t xml:space="preserve">    otherAppSecret #</w:t>
            </w:r>
            <w:r>
              <w:rPr>
                <w:rFonts w:hint="eastAsia"/>
                <w:color w:val="000000"/>
              </w:rPr>
              <w:t>第三方</w:t>
            </w:r>
            <w:r>
              <w:rPr>
                <w:rFonts w:hint="eastAsia"/>
                <w:color w:val="000000"/>
              </w:rPr>
              <w:t>APP</w:t>
            </w:r>
            <w:r>
              <w:rPr>
                <w:rFonts w:hint="eastAsia"/>
                <w:color w:val="000000"/>
              </w:rPr>
              <w:t>密钥</w:t>
            </w:r>
          </w:p>
          <w:p w14:paraId="7D9EABA0" w14:textId="77777777" w:rsidR="006C3ADF" w:rsidRPr="005C3440" w:rsidRDefault="006C3ADF" w:rsidP="006C3ADF">
            <w:pPr>
              <w:ind w:firstLineChars="200" w:firstLine="420"/>
              <w:rPr>
                <w:color w:val="000000"/>
              </w:rPr>
            </w:pPr>
            <w:r w:rsidRPr="005C3440">
              <w:rPr>
                <w:color w:val="000000"/>
              </w:rPr>
              <w:t>FROM</w:t>
            </w:r>
          </w:p>
          <w:p w14:paraId="4B2B16A1" w14:textId="77777777" w:rsidR="006C3ADF" w:rsidRPr="005C3440" w:rsidRDefault="006C3ADF" w:rsidP="006C3ADF">
            <w:pPr>
              <w:ind w:firstLineChars="200" w:firstLine="420"/>
              <w:rPr>
                <w:color w:val="000000"/>
              </w:rPr>
            </w:pPr>
            <w:r w:rsidRPr="005C3440">
              <w:rPr>
                <w:color w:val="000000"/>
              </w:rPr>
              <w:t xml:space="preserve">    fac_customer</w:t>
            </w:r>
          </w:p>
          <w:p w14:paraId="4F1001EB" w14:textId="77777777" w:rsidR="006C3ADF" w:rsidRPr="005C3440" w:rsidRDefault="006C3ADF" w:rsidP="006C3ADF">
            <w:pPr>
              <w:ind w:firstLineChars="200" w:firstLine="420"/>
              <w:rPr>
                <w:color w:val="000000"/>
              </w:rPr>
            </w:pPr>
            <w:r w:rsidRPr="005C3440">
              <w:rPr>
                <w:color w:val="000000"/>
              </w:rPr>
              <w:t>WHERE</w:t>
            </w:r>
          </w:p>
          <w:p w14:paraId="34266FA3" w14:textId="77777777" w:rsidR="006C3ADF" w:rsidRPr="005C3440" w:rsidRDefault="006C3ADF" w:rsidP="006C3ADF">
            <w:pPr>
              <w:ind w:firstLineChars="200" w:firstLine="420"/>
              <w:rPr>
                <w:color w:val="000000"/>
              </w:rPr>
            </w:pPr>
            <w:r w:rsidRPr="005C3440">
              <w:rPr>
                <w:color w:val="000000"/>
              </w:rPr>
              <w:t xml:space="preserve">    appId = '66ec7d8ca12bed37'</w:t>
            </w:r>
          </w:p>
          <w:p w14:paraId="70FF6824" w14:textId="41957CD5" w:rsidR="006C3ADF" w:rsidRDefault="006C3ADF" w:rsidP="006C3ADF">
            <w:pPr>
              <w:rPr>
                <w:color w:val="000000"/>
              </w:rPr>
            </w:pPr>
            <w:r w:rsidRPr="005C3440">
              <w:rPr>
                <w:color w:val="000000"/>
              </w:rPr>
              <w:t xml:space="preserve">        AND status = 1</w:t>
            </w:r>
          </w:p>
          <w:p w14:paraId="1EE2CF32" w14:textId="77777777" w:rsidR="006C3ADF" w:rsidRDefault="006C3ADF" w:rsidP="006C3ADF">
            <w:pPr>
              <w:rPr>
                <w:color w:val="000000"/>
              </w:rPr>
            </w:pPr>
          </w:p>
          <w:p w14:paraId="325F2E63" w14:textId="2BB93C7A" w:rsidR="003C031C" w:rsidRDefault="003C031C" w:rsidP="009C1F66">
            <w:pPr>
              <w:rPr>
                <w:color w:val="000000"/>
              </w:rPr>
            </w:pPr>
            <w:r>
              <w:rPr>
                <w:rFonts w:hint="eastAsia"/>
                <w:color w:val="000000"/>
              </w:rPr>
              <w:t>1.</w:t>
            </w:r>
            <w:r>
              <w:rPr>
                <w:rFonts w:hint="eastAsia"/>
                <w:color w:val="000000"/>
              </w:rPr>
              <w:t>区分不同的第三方，调用第三方验证接口</w:t>
            </w:r>
          </w:p>
          <w:p w14:paraId="00B873C8" w14:textId="5A553737" w:rsidR="003C031C" w:rsidRDefault="003C031C" w:rsidP="003C031C">
            <w:pPr>
              <w:rPr>
                <w:color w:val="000000"/>
              </w:rPr>
            </w:pPr>
            <w:r>
              <w:rPr>
                <w:rFonts w:hint="eastAsia"/>
                <w:color w:val="000000"/>
              </w:rPr>
              <w:t>（</w:t>
            </w:r>
            <w:r>
              <w:rPr>
                <w:rFonts w:hint="eastAsia"/>
                <w:color w:val="000000"/>
              </w:rPr>
              <w:t>1</w:t>
            </w:r>
            <w:r>
              <w:rPr>
                <w:rFonts w:hint="eastAsia"/>
                <w:color w:val="000000"/>
              </w:rPr>
              <w:t>）</w:t>
            </w:r>
            <w:r w:rsidR="003C7C99">
              <w:rPr>
                <w:rFonts w:hint="eastAsia"/>
                <w:color w:val="000000"/>
              </w:rPr>
              <w:t>app_id=</w:t>
            </w:r>
            <w:r w:rsidRPr="003C031C">
              <w:rPr>
                <w:rFonts w:hint="eastAsia"/>
                <w:color w:val="000000"/>
              </w:rPr>
              <w:t>11741a2b2b82e53d</w:t>
            </w:r>
            <w:r>
              <w:rPr>
                <w:rFonts w:hint="eastAsia"/>
                <w:color w:val="000000"/>
              </w:rPr>
              <w:t>，乐视</w:t>
            </w:r>
          </w:p>
          <w:p w14:paraId="0AE56F2B" w14:textId="03F30DE4" w:rsidR="00BA3ED5" w:rsidRDefault="00BA3ED5" w:rsidP="003C031C">
            <w:pPr>
              <w:rPr>
                <w:color w:val="000000"/>
              </w:rPr>
            </w:pPr>
            <w:r>
              <w:rPr>
                <w:rFonts w:hint="eastAsia"/>
                <w:color w:val="000000"/>
              </w:rPr>
              <w:t>乐视</w:t>
            </w:r>
            <w:r w:rsidR="00593004">
              <w:rPr>
                <w:rFonts w:hint="eastAsia"/>
                <w:color w:val="000000"/>
              </w:rPr>
              <w:t>帐号</w:t>
            </w:r>
            <w:r>
              <w:rPr>
                <w:rFonts w:hint="eastAsia"/>
                <w:color w:val="000000"/>
              </w:rPr>
              <w:t>文档：《</w:t>
            </w:r>
            <w:r w:rsidRPr="00BA3ED5">
              <w:rPr>
                <w:rFonts w:hint="eastAsia"/>
                <w:color w:val="000000"/>
              </w:rPr>
              <w:t>获取用户信息（校验</w:t>
            </w:r>
            <w:r w:rsidRPr="00BA3ED5">
              <w:rPr>
                <w:rFonts w:hint="eastAsia"/>
                <w:color w:val="000000"/>
              </w:rPr>
              <w:t>accessToken</w:t>
            </w:r>
            <w:r w:rsidRPr="00BA3ED5">
              <w:rPr>
                <w:rFonts w:hint="eastAsia"/>
                <w:color w:val="000000"/>
              </w:rPr>
              <w:t>）</w:t>
            </w:r>
            <w:r w:rsidRPr="00BA3ED5">
              <w:rPr>
                <w:rFonts w:hint="eastAsia"/>
                <w:color w:val="000000"/>
              </w:rPr>
              <w:t>.pdf</w:t>
            </w:r>
            <w:r>
              <w:rPr>
                <w:rFonts w:hint="eastAsia"/>
                <w:color w:val="000000"/>
              </w:rPr>
              <w:t>》</w:t>
            </w:r>
          </w:p>
          <w:p w14:paraId="12342A33" w14:textId="15DBF5EE" w:rsidR="003C031C" w:rsidRDefault="00EC72C6" w:rsidP="003C031C">
            <w:pPr>
              <w:rPr>
                <w:color w:val="000000"/>
              </w:rPr>
            </w:pPr>
            <w:r>
              <w:rPr>
                <w:rFonts w:hint="eastAsia"/>
                <w:color w:val="000000"/>
              </w:rPr>
              <w:t>乐视接口参数：</w:t>
            </w:r>
          </w:p>
          <w:p w14:paraId="32765605" w14:textId="7627B44E" w:rsidR="00EC72C6" w:rsidRDefault="00EC72C6" w:rsidP="003C031C">
            <w:pPr>
              <w:rPr>
                <w:color w:val="000000"/>
              </w:rPr>
            </w:pPr>
            <w:r>
              <w:rPr>
                <w:rFonts w:hint="eastAsia"/>
                <w:color w:val="000000"/>
              </w:rPr>
              <w:t>client_id:</w:t>
            </w:r>
            <w:r>
              <w:rPr>
                <w:rFonts w:hint="eastAsia"/>
                <w:color w:val="000000"/>
              </w:rPr>
              <w:t>传入</w:t>
            </w:r>
            <w:r w:rsidR="006C3ADF">
              <w:rPr>
                <w:rFonts w:hint="eastAsia"/>
                <w:color w:val="000000"/>
              </w:rPr>
              <w:t>DB</w:t>
            </w:r>
            <w:r w:rsidR="006C3ADF">
              <w:rPr>
                <w:rFonts w:hint="eastAsia"/>
                <w:color w:val="000000"/>
              </w:rPr>
              <w:t>查询参数：</w:t>
            </w:r>
            <w:r w:rsidR="006C3ADF">
              <w:rPr>
                <w:rFonts w:hint="eastAsia"/>
                <w:color w:val="000000"/>
              </w:rPr>
              <w:t xml:space="preserve"> otherAppKey</w:t>
            </w:r>
            <w:r w:rsidR="006C3ADF">
              <w:rPr>
                <w:rFonts w:hint="eastAsia"/>
                <w:color w:val="000000"/>
              </w:rPr>
              <w:t>（第三方</w:t>
            </w:r>
            <w:r w:rsidR="006C3ADF">
              <w:rPr>
                <w:rFonts w:hint="eastAsia"/>
                <w:color w:val="000000"/>
              </w:rPr>
              <w:t>APPID</w:t>
            </w:r>
            <w:r w:rsidR="006C3ADF">
              <w:rPr>
                <w:rFonts w:hint="eastAsia"/>
                <w:color w:val="000000"/>
              </w:rPr>
              <w:t>）</w:t>
            </w:r>
          </w:p>
          <w:p w14:paraId="2A0310C3" w14:textId="63B51BC1" w:rsidR="00EC72C6" w:rsidRDefault="00EC72C6" w:rsidP="003C031C">
            <w:pPr>
              <w:rPr>
                <w:color w:val="000000"/>
              </w:rPr>
            </w:pPr>
            <w:r>
              <w:rPr>
                <w:rFonts w:hint="eastAsia"/>
                <w:color w:val="000000"/>
              </w:rPr>
              <w:t>uid</w:t>
            </w:r>
            <w:r>
              <w:rPr>
                <w:rFonts w:hint="eastAsia"/>
                <w:color w:val="000000"/>
              </w:rPr>
              <w:t>：传入请求参数：</w:t>
            </w:r>
            <w:r>
              <w:rPr>
                <w:rFonts w:hint="eastAsia"/>
                <w:color w:val="000000"/>
              </w:rPr>
              <w:t>other_user_id</w:t>
            </w:r>
          </w:p>
          <w:p w14:paraId="68F93C9A" w14:textId="749CD1E4" w:rsidR="00F15090" w:rsidRPr="002322FE" w:rsidRDefault="00EC72C6" w:rsidP="003C031C">
            <w:r w:rsidRPr="002322FE">
              <w:t>ace</w:t>
            </w:r>
            <w:r w:rsidRPr="002322FE">
              <w:rPr>
                <w:rFonts w:hint="eastAsia"/>
              </w:rPr>
              <w:t>ss_token</w:t>
            </w:r>
            <w:r w:rsidRPr="002322FE">
              <w:rPr>
                <w:rFonts w:hint="eastAsia"/>
              </w:rPr>
              <w:t>：传入请求能用数：</w:t>
            </w:r>
            <w:r w:rsidRPr="002322FE">
              <w:t>ace</w:t>
            </w:r>
            <w:r w:rsidRPr="002322FE">
              <w:rPr>
                <w:rFonts w:hint="eastAsia"/>
              </w:rPr>
              <w:t>ss_token</w:t>
            </w:r>
          </w:p>
          <w:p w14:paraId="3CC4C225" w14:textId="34B506AF" w:rsidR="009001DB" w:rsidRPr="002322FE" w:rsidRDefault="009001DB" w:rsidP="003C031C">
            <w:r w:rsidRPr="002322FE">
              <w:rPr>
                <w:rFonts w:hint="eastAsia"/>
              </w:rPr>
              <w:t>注意：传入芒果</w:t>
            </w:r>
            <w:r w:rsidRPr="002322FE">
              <w:rPr>
                <w:rFonts w:hint="eastAsia"/>
              </w:rPr>
              <w:t>passport</w:t>
            </w:r>
            <w:r w:rsidRPr="002322FE">
              <w:rPr>
                <w:rFonts w:hint="eastAsia"/>
              </w:rPr>
              <w:t>的</w:t>
            </w:r>
            <w:r w:rsidRPr="002322FE">
              <w:rPr>
                <w:rFonts w:hint="eastAsia"/>
              </w:rPr>
              <w:t>open_user_id</w:t>
            </w:r>
            <w:r w:rsidRPr="002322FE">
              <w:rPr>
                <w:rFonts w:hint="eastAsia"/>
              </w:rPr>
              <w:t>以第三方鉴权返回为准</w:t>
            </w:r>
          </w:p>
          <w:p w14:paraId="4E348F36" w14:textId="77777777" w:rsidR="00EC72C6" w:rsidRDefault="00EC72C6" w:rsidP="003C031C">
            <w:pPr>
              <w:rPr>
                <w:color w:val="000000"/>
              </w:rPr>
            </w:pPr>
          </w:p>
          <w:p w14:paraId="1FCE3008" w14:textId="41971796" w:rsidR="009001DB" w:rsidRPr="00BD720F" w:rsidRDefault="009001DB" w:rsidP="002322FE">
            <w:pPr>
              <w:rPr>
                <w:color w:val="FF0000"/>
              </w:rPr>
            </w:pPr>
            <w:r w:rsidRPr="00BD720F">
              <w:rPr>
                <w:rFonts w:hint="eastAsia"/>
                <w:color w:val="FF0000"/>
              </w:rPr>
              <w:t>（</w:t>
            </w:r>
            <w:r w:rsidRPr="00BD720F">
              <w:rPr>
                <w:rFonts w:hint="eastAsia"/>
                <w:color w:val="FF0000"/>
              </w:rPr>
              <w:t>2</w:t>
            </w:r>
            <w:r w:rsidRPr="00BD720F">
              <w:rPr>
                <w:rFonts w:hint="eastAsia"/>
                <w:color w:val="FF0000"/>
              </w:rPr>
              <w:t>）</w:t>
            </w:r>
            <w:r w:rsidRPr="00BD720F">
              <w:rPr>
                <w:rFonts w:hint="eastAsia"/>
                <w:color w:val="FF0000"/>
              </w:rPr>
              <w:t>app_id=</w:t>
            </w:r>
            <w:r w:rsidR="002322FE" w:rsidRPr="00BD720F">
              <w:rPr>
                <w:color w:val="FF0000"/>
              </w:rPr>
              <w:t>15d2775aacbbe873</w:t>
            </w:r>
            <w:r w:rsidR="002322FE" w:rsidRPr="00BD720F">
              <w:rPr>
                <w:rFonts w:hint="eastAsia"/>
                <w:color w:val="FF0000"/>
              </w:rPr>
              <w:t>，海信</w:t>
            </w:r>
          </w:p>
          <w:p w14:paraId="3E33B2EA" w14:textId="5F05FC32" w:rsidR="002322FE" w:rsidRPr="00BD720F" w:rsidRDefault="002322FE" w:rsidP="002322FE">
            <w:pPr>
              <w:rPr>
                <w:color w:val="FF0000"/>
              </w:rPr>
            </w:pPr>
            <w:r w:rsidRPr="00BD720F">
              <w:rPr>
                <w:rFonts w:hint="eastAsia"/>
                <w:color w:val="FF0000"/>
              </w:rPr>
              <w:t>海信接口文档《海信服务端用户信息查询</w:t>
            </w:r>
            <w:r w:rsidRPr="00BD720F">
              <w:rPr>
                <w:rFonts w:hint="eastAsia"/>
                <w:color w:val="FF0000"/>
              </w:rPr>
              <w:t>.docx</w:t>
            </w:r>
            <w:r w:rsidRPr="00BD720F">
              <w:rPr>
                <w:rFonts w:hint="eastAsia"/>
                <w:color w:val="FF0000"/>
              </w:rPr>
              <w:t>》</w:t>
            </w:r>
          </w:p>
          <w:p w14:paraId="03A8E595" w14:textId="010659E2" w:rsidR="002322FE" w:rsidRDefault="002322FE" w:rsidP="002322FE">
            <w:pPr>
              <w:rPr>
                <w:color w:val="000000"/>
              </w:rPr>
            </w:pPr>
            <w:r w:rsidRPr="00BD720F">
              <w:rPr>
                <w:rFonts w:hint="eastAsia"/>
                <w:color w:val="FF0000"/>
              </w:rPr>
              <w:t>使用</w:t>
            </w:r>
            <w:r w:rsidRPr="00BD720F">
              <w:rPr>
                <w:rFonts w:hint="eastAsia"/>
                <w:color w:val="FF0000"/>
              </w:rPr>
              <w:t>https</w:t>
            </w:r>
            <w:r w:rsidRPr="00BD720F">
              <w:rPr>
                <w:rFonts w:hint="eastAsia"/>
                <w:color w:val="FF0000"/>
              </w:rPr>
              <w:t>地址，不用加密签名</w:t>
            </w:r>
          </w:p>
          <w:p w14:paraId="6BB2EAC5" w14:textId="77777777" w:rsidR="002322FE" w:rsidRDefault="002322FE" w:rsidP="002322FE">
            <w:pPr>
              <w:rPr>
                <w:color w:val="000000"/>
              </w:rPr>
            </w:pPr>
          </w:p>
          <w:p w14:paraId="5166F34B" w14:textId="77777777" w:rsidR="00EC72C6" w:rsidRDefault="00EC72C6" w:rsidP="003C031C">
            <w:pPr>
              <w:rPr>
                <w:color w:val="000000"/>
              </w:rPr>
            </w:pPr>
          </w:p>
          <w:p w14:paraId="7643AB9C" w14:textId="515D64E9" w:rsidR="003C031C" w:rsidRDefault="003C031C" w:rsidP="003C031C">
            <w:pPr>
              <w:rPr>
                <w:color w:val="000000"/>
              </w:rPr>
            </w:pPr>
            <w:r>
              <w:rPr>
                <w:rFonts w:hint="eastAsia"/>
                <w:color w:val="000000"/>
              </w:rPr>
              <w:t>2.</w:t>
            </w:r>
            <w:r>
              <w:rPr>
                <w:rFonts w:hint="eastAsia"/>
                <w:color w:val="000000"/>
              </w:rPr>
              <w:t>第三方验证通过，调和芒果</w:t>
            </w:r>
            <w:r>
              <w:rPr>
                <w:rFonts w:hint="eastAsia"/>
                <w:color w:val="000000"/>
              </w:rPr>
              <w:t>passport</w:t>
            </w:r>
            <w:r>
              <w:rPr>
                <w:rFonts w:hint="eastAsia"/>
                <w:color w:val="000000"/>
              </w:rPr>
              <w:t>通用厂家登录接口</w:t>
            </w:r>
          </w:p>
          <w:p w14:paraId="72873E1C" w14:textId="77777777" w:rsidR="003C031C" w:rsidRDefault="003C031C" w:rsidP="003C031C">
            <w:pPr>
              <w:rPr>
                <w:color w:val="000000"/>
              </w:rPr>
            </w:pPr>
            <w:r>
              <w:rPr>
                <w:rFonts w:hint="eastAsia"/>
                <w:color w:val="000000"/>
              </w:rPr>
              <w:t>接口文档地址：</w:t>
            </w:r>
          </w:p>
          <w:p w14:paraId="70FCDE5B" w14:textId="7E0915CF" w:rsidR="00364CFA" w:rsidRDefault="00094E5D" w:rsidP="003C031C">
            <w:pPr>
              <w:rPr>
                <w:rStyle w:val="a3"/>
              </w:rPr>
            </w:pPr>
            <w:r w:rsidRPr="00094E5D">
              <w:rPr>
                <w:rStyle w:val="a3"/>
              </w:rPr>
              <w:t>http://git.hunantv.com/passport/docs/wikis/oauth/interface#226-%E7%AC%AC%E4%B8%89%E6%96%B9%E5%8E%82%E5%95%86%E7%99%BB%E5%BD%95%E6%8E%A5%E5%8F%A3</w:t>
            </w:r>
          </w:p>
          <w:p w14:paraId="14C4F74C" w14:textId="17057CCB" w:rsidR="00094E5D" w:rsidRPr="00094E5D" w:rsidRDefault="00094E5D" w:rsidP="00094E5D">
            <w:pPr>
              <w:widowControl/>
              <w:jc w:val="left"/>
              <w:rPr>
                <w:color w:val="000000"/>
              </w:rPr>
            </w:pPr>
            <w:r w:rsidRPr="00094E5D">
              <w:rPr>
                <w:color w:val="000000"/>
              </w:rPr>
              <w:t>接口地址：</w:t>
            </w:r>
            <w:r w:rsidRPr="00094E5D">
              <w:rPr>
                <w:color w:val="000000"/>
              </w:rPr>
              <w:t>oauth.hifuntv.com/2.0/mflogin</w:t>
            </w:r>
          </w:p>
          <w:p w14:paraId="49299BCA" w14:textId="77777777" w:rsidR="00094E5D" w:rsidRPr="00364CFA" w:rsidRDefault="00094E5D" w:rsidP="003C031C">
            <w:pPr>
              <w:rPr>
                <w:color w:val="0000FF" w:themeColor="hyperlink"/>
                <w:u w:val="single"/>
              </w:rPr>
            </w:pPr>
          </w:p>
          <w:p w14:paraId="00E4F8DB" w14:textId="3B48ACDF" w:rsidR="003C031C" w:rsidRDefault="003C031C" w:rsidP="003C031C">
            <w:pPr>
              <w:rPr>
                <w:color w:val="000000"/>
              </w:rPr>
            </w:pPr>
            <w:r>
              <w:rPr>
                <w:rFonts w:hint="eastAsia"/>
                <w:color w:val="000000"/>
              </w:rPr>
              <w:t>注意区分不同的第三方传入的</w:t>
            </w:r>
            <w:r>
              <w:rPr>
                <w:rFonts w:hint="eastAsia"/>
                <w:color w:val="000000"/>
              </w:rPr>
              <w:t>rtype</w:t>
            </w:r>
            <w:r>
              <w:rPr>
                <w:rFonts w:hint="eastAsia"/>
                <w:color w:val="000000"/>
              </w:rPr>
              <w:t>参数不一样</w:t>
            </w:r>
          </w:p>
          <w:p w14:paraId="2979155E" w14:textId="138766BE" w:rsidR="00BA3ED5" w:rsidRDefault="00BA3ED5" w:rsidP="003C031C">
            <w:pPr>
              <w:rPr>
                <w:color w:val="000000"/>
              </w:rPr>
            </w:pPr>
            <w:r>
              <w:rPr>
                <w:rFonts w:hint="eastAsia"/>
                <w:color w:val="000000"/>
              </w:rPr>
              <w:t>登录成功，返回</w:t>
            </w:r>
            <w:r>
              <w:rPr>
                <w:rFonts w:hint="eastAsia"/>
                <w:color w:val="000000"/>
              </w:rPr>
              <w:t>passport</w:t>
            </w:r>
            <w:r>
              <w:rPr>
                <w:rFonts w:hint="eastAsia"/>
                <w:color w:val="000000"/>
              </w:rPr>
              <w:t>返回的数据到</w:t>
            </w:r>
            <w:r>
              <w:rPr>
                <w:rFonts w:hint="eastAsia"/>
                <w:color w:val="000000"/>
              </w:rPr>
              <w:t>data</w:t>
            </w:r>
            <w:r>
              <w:rPr>
                <w:rFonts w:hint="eastAsia"/>
                <w:color w:val="000000"/>
              </w:rPr>
              <w:t>中。</w:t>
            </w:r>
          </w:p>
          <w:p w14:paraId="4C7D4C8E" w14:textId="52FE8FF4" w:rsidR="00BA3ED5" w:rsidRDefault="00BA3ED5" w:rsidP="003C031C">
            <w:pPr>
              <w:rPr>
                <w:color w:val="000000"/>
              </w:rPr>
            </w:pPr>
            <w:r>
              <w:rPr>
                <w:rFonts w:hint="eastAsia"/>
                <w:color w:val="000000"/>
              </w:rPr>
              <w:t>登录失败返回异常</w:t>
            </w:r>
          </w:p>
          <w:p w14:paraId="7B224BA1" w14:textId="77777777" w:rsidR="003C031C" w:rsidRPr="003C031C" w:rsidRDefault="003C031C" w:rsidP="003C031C">
            <w:pPr>
              <w:rPr>
                <w:rFonts w:ascii="Times" w:eastAsia="Times New Roman" w:hAnsi="Times"/>
                <w:kern w:val="0"/>
                <w:sz w:val="20"/>
                <w:szCs w:val="20"/>
              </w:rPr>
            </w:pPr>
          </w:p>
          <w:p w14:paraId="39A6B7E3" w14:textId="18DAF257" w:rsidR="003C7C99" w:rsidRPr="00D77096" w:rsidRDefault="003C7C99" w:rsidP="009C1F66">
            <w:pPr>
              <w:rPr>
                <w:color w:val="000000"/>
              </w:rPr>
            </w:pPr>
          </w:p>
        </w:tc>
      </w:tr>
      <w:tr w:rsidR="0070013C" w14:paraId="4273C243" w14:textId="77777777" w:rsidTr="009C1F66">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52FCAC88" w14:textId="77777777" w:rsidR="0070013C" w:rsidRPr="00C9018A" w:rsidRDefault="0070013C" w:rsidP="009C1F66">
            <w:pPr>
              <w:rPr>
                <w:b/>
                <w:color w:val="000000"/>
              </w:rPr>
            </w:pPr>
            <w:r w:rsidRPr="00C9018A">
              <w:rPr>
                <w:rFonts w:hint="eastAsia"/>
                <w:b/>
                <w:color w:val="000000"/>
              </w:rPr>
              <w:t>更新记录</w:t>
            </w:r>
          </w:p>
        </w:tc>
      </w:tr>
      <w:tr w:rsidR="0070013C" w14:paraId="2D42ED60"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DF04A8C" w14:textId="77777777" w:rsidR="0070013C" w:rsidRPr="00BA1F0B" w:rsidRDefault="0070013C" w:rsidP="009C1F66">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3668BE44" w14:textId="77777777" w:rsidR="0070013C" w:rsidRPr="00BA1F0B" w:rsidRDefault="0070013C" w:rsidP="009C1F66">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B5815A3" w14:textId="77777777" w:rsidR="0070013C" w:rsidRPr="00BA1F0B" w:rsidRDefault="0070013C" w:rsidP="009C1F66">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70013C" w14:paraId="354B7F79" w14:textId="77777777" w:rsidTr="009C1F66">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B9949B9" w14:textId="3000C244" w:rsidR="0070013C" w:rsidRDefault="002322FE" w:rsidP="009C1F66">
            <w:pPr>
              <w:rPr>
                <w:color w:val="000000"/>
              </w:rPr>
            </w:pPr>
            <w:r>
              <w:rPr>
                <w:rFonts w:hint="eastAsia"/>
                <w:color w:val="000000"/>
              </w:rPr>
              <w:t>2017-09-05</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2AE33D8" w14:textId="5278CA02" w:rsidR="0070013C" w:rsidRDefault="002322FE" w:rsidP="009C1F66">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608E3BC0" w14:textId="77777777" w:rsidR="0070013C" w:rsidRDefault="002322FE" w:rsidP="009C1F66">
            <w:pPr>
              <w:tabs>
                <w:tab w:val="center" w:pos="2460"/>
                <w:tab w:val="left" w:pos="3555"/>
              </w:tabs>
              <w:jc w:val="left"/>
              <w:rPr>
                <w:color w:val="000000"/>
              </w:rPr>
            </w:pPr>
            <w:r>
              <w:rPr>
                <w:rFonts w:hint="eastAsia"/>
                <w:color w:val="000000"/>
              </w:rPr>
              <w:t>海信用户接入需求：</w:t>
            </w:r>
          </w:p>
          <w:p w14:paraId="607B240D" w14:textId="77777777" w:rsidR="002322FE" w:rsidRPr="002322FE" w:rsidRDefault="002322FE" w:rsidP="002322FE">
            <w:pPr>
              <w:rPr>
                <w:rFonts w:ascii="Times" w:eastAsia="Times New Roman" w:hAnsi="Times"/>
                <w:kern w:val="0"/>
                <w:sz w:val="20"/>
                <w:szCs w:val="20"/>
              </w:rPr>
            </w:pPr>
            <w:r>
              <w:rPr>
                <w:rFonts w:hint="eastAsia"/>
                <w:color w:val="000000"/>
              </w:rPr>
              <w:t>分配</w:t>
            </w:r>
            <w:r>
              <w:rPr>
                <w:rFonts w:hint="eastAsia"/>
                <w:color w:val="000000"/>
              </w:rPr>
              <w:t>appid:</w:t>
            </w:r>
            <w:r w:rsidRPr="002322FE">
              <w:rPr>
                <w:rFonts w:ascii="Arial" w:eastAsia="Times New Roman" w:hAnsi="Arial"/>
                <w:color w:val="333333"/>
                <w:kern w:val="0"/>
                <w:szCs w:val="21"/>
                <w:shd w:val="clear" w:color="auto" w:fill="FFFFFF"/>
              </w:rPr>
              <w:t>15d2775aacbbe873</w:t>
            </w:r>
          </w:p>
          <w:p w14:paraId="3007C634" w14:textId="37336CF3" w:rsidR="002322FE" w:rsidRDefault="002322FE" w:rsidP="009C1F66">
            <w:pPr>
              <w:tabs>
                <w:tab w:val="center" w:pos="2460"/>
                <w:tab w:val="left" w:pos="3555"/>
              </w:tabs>
              <w:jc w:val="left"/>
              <w:rPr>
                <w:color w:val="000000"/>
              </w:rPr>
            </w:pPr>
          </w:p>
        </w:tc>
      </w:tr>
    </w:tbl>
    <w:p w14:paraId="2C6622D8" w14:textId="77777777" w:rsidR="0070013C" w:rsidRPr="00EA0463" w:rsidRDefault="0070013C" w:rsidP="0070013C"/>
    <w:p w14:paraId="655382CC" w14:textId="77777777" w:rsidR="0070013C" w:rsidRDefault="0070013C" w:rsidP="0070013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0013C" w14:paraId="76BE64CF" w14:textId="77777777" w:rsidTr="009C1F66">
        <w:tc>
          <w:tcPr>
            <w:tcW w:w="1843" w:type="dxa"/>
            <w:shd w:val="clear" w:color="auto" w:fill="808080"/>
          </w:tcPr>
          <w:p w14:paraId="4FCDAD24" w14:textId="77777777" w:rsidR="0070013C" w:rsidRDefault="0070013C" w:rsidP="009C1F66">
            <w:r>
              <w:rPr>
                <w:rFonts w:hint="eastAsia"/>
              </w:rPr>
              <w:t>参数名称</w:t>
            </w:r>
          </w:p>
        </w:tc>
        <w:tc>
          <w:tcPr>
            <w:tcW w:w="1417" w:type="dxa"/>
            <w:shd w:val="clear" w:color="auto" w:fill="808080"/>
          </w:tcPr>
          <w:p w14:paraId="20782089" w14:textId="77777777" w:rsidR="0070013C" w:rsidRDefault="0070013C" w:rsidP="009C1F66">
            <w:r>
              <w:rPr>
                <w:rFonts w:hint="eastAsia"/>
              </w:rPr>
              <w:t>位置</w:t>
            </w:r>
          </w:p>
        </w:tc>
        <w:tc>
          <w:tcPr>
            <w:tcW w:w="5103" w:type="dxa"/>
            <w:shd w:val="clear" w:color="auto" w:fill="808080"/>
          </w:tcPr>
          <w:p w14:paraId="3B84F52C" w14:textId="77777777" w:rsidR="0070013C" w:rsidRDefault="0070013C" w:rsidP="009C1F66">
            <w:r>
              <w:rPr>
                <w:rFonts w:hint="eastAsia"/>
              </w:rPr>
              <w:t>含义</w:t>
            </w:r>
          </w:p>
        </w:tc>
      </w:tr>
      <w:tr w:rsidR="0070013C" w14:paraId="68BA7341" w14:textId="77777777" w:rsidTr="009C1F66">
        <w:tc>
          <w:tcPr>
            <w:tcW w:w="1843" w:type="dxa"/>
          </w:tcPr>
          <w:p w14:paraId="012E5283" w14:textId="77777777" w:rsidR="0070013C" w:rsidRDefault="0070013C" w:rsidP="009C1F66">
            <w:r>
              <w:rPr>
                <w:rFonts w:hint="eastAsia"/>
              </w:rPr>
              <w:t>CODE</w:t>
            </w:r>
          </w:p>
        </w:tc>
        <w:tc>
          <w:tcPr>
            <w:tcW w:w="1417" w:type="dxa"/>
          </w:tcPr>
          <w:p w14:paraId="6920220F" w14:textId="77777777" w:rsidR="0070013C" w:rsidRDefault="0070013C" w:rsidP="009C1F66">
            <w:r>
              <w:rPr>
                <w:rFonts w:hint="eastAsia"/>
              </w:rPr>
              <w:t>RESPONSE</w:t>
            </w:r>
          </w:p>
        </w:tc>
        <w:tc>
          <w:tcPr>
            <w:tcW w:w="5103" w:type="dxa"/>
          </w:tcPr>
          <w:p w14:paraId="10C79BAE" w14:textId="77777777" w:rsidR="0070013C" w:rsidRDefault="0070013C" w:rsidP="009C1F66">
            <w:pPr>
              <w:autoSpaceDE w:val="0"/>
              <w:autoSpaceDN w:val="0"/>
              <w:adjustRightInd w:val="0"/>
              <w:jc w:val="left"/>
            </w:pPr>
            <w:r>
              <w:rPr>
                <w:rFonts w:hint="eastAsia"/>
              </w:rPr>
              <w:t xml:space="preserve">200 </w:t>
            </w:r>
            <w:r>
              <w:rPr>
                <w:rFonts w:hint="eastAsia"/>
              </w:rPr>
              <w:t>成功</w:t>
            </w:r>
            <w:r>
              <w:rPr>
                <w:rFonts w:hint="eastAsia"/>
              </w:rPr>
              <w:t xml:space="preserve"> </w:t>
            </w:r>
          </w:p>
          <w:p w14:paraId="54AC1550" w14:textId="77777777" w:rsidR="0070013C" w:rsidRDefault="0070013C" w:rsidP="009C1F66">
            <w:r>
              <w:rPr>
                <w:rFonts w:hint="eastAsia"/>
              </w:rPr>
              <w:t>其它</w:t>
            </w:r>
            <w:r>
              <w:rPr>
                <w:rFonts w:hint="eastAsia"/>
              </w:rPr>
              <w:t>,</w:t>
            </w:r>
            <w:r>
              <w:rPr>
                <w:rFonts w:hint="eastAsia"/>
              </w:rPr>
              <w:t>读取失败</w:t>
            </w:r>
          </w:p>
        </w:tc>
      </w:tr>
      <w:tr w:rsidR="0070013C" w14:paraId="2439FA90" w14:textId="77777777" w:rsidTr="009C1F66">
        <w:tc>
          <w:tcPr>
            <w:tcW w:w="1843" w:type="dxa"/>
          </w:tcPr>
          <w:p w14:paraId="53E4729B" w14:textId="77777777" w:rsidR="0070013C" w:rsidRDefault="0070013C" w:rsidP="009C1F66">
            <w:r>
              <w:rPr>
                <w:rFonts w:hint="eastAsia"/>
              </w:rPr>
              <w:t>返回值</w:t>
            </w:r>
          </w:p>
        </w:tc>
        <w:tc>
          <w:tcPr>
            <w:tcW w:w="1417" w:type="dxa"/>
          </w:tcPr>
          <w:p w14:paraId="7E0D9705" w14:textId="77777777" w:rsidR="0070013C" w:rsidRDefault="0070013C" w:rsidP="009C1F66">
            <w:r>
              <w:rPr>
                <w:rFonts w:hint="eastAsia"/>
              </w:rPr>
              <w:t>BODY</w:t>
            </w:r>
          </w:p>
        </w:tc>
        <w:tc>
          <w:tcPr>
            <w:tcW w:w="5103" w:type="dxa"/>
          </w:tcPr>
          <w:p w14:paraId="6A679E8A" w14:textId="77777777" w:rsidR="0070013C" w:rsidRDefault="0070013C" w:rsidP="009C1F66">
            <w:pPr>
              <w:rPr>
                <w:color w:val="000000"/>
              </w:rPr>
            </w:pPr>
          </w:p>
        </w:tc>
      </w:tr>
      <w:tr w:rsidR="0070013C" w14:paraId="5C7FED17" w14:textId="77777777" w:rsidTr="009C1F66">
        <w:tc>
          <w:tcPr>
            <w:tcW w:w="8363" w:type="dxa"/>
            <w:gridSpan w:val="3"/>
          </w:tcPr>
          <w:p w14:paraId="5F4E2567" w14:textId="77777777" w:rsidR="0070013C" w:rsidRDefault="0070013C" w:rsidP="009C1F66">
            <w:pPr>
              <w:ind w:leftChars="50" w:left="105"/>
              <w:rPr>
                <w:color w:val="000000"/>
              </w:rPr>
            </w:pPr>
            <w:r>
              <w:rPr>
                <w:rFonts w:hint="eastAsia"/>
                <w:color w:val="000000"/>
              </w:rPr>
              <w:t>未加密返回格试：</w:t>
            </w:r>
          </w:p>
          <w:p w14:paraId="53FDB802" w14:textId="77777777" w:rsidR="0070013C" w:rsidRPr="00124675" w:rsidRDefault="0070013C" w:rsidP="009C1F66">
            <w:pPr>
              <w:ind w:leftChars="50" w:left="105"/>
              <w:rPr>
                <w:color w:val="000000"/>
              </w:rPr>
            </w:pPr>
            <w:r w:rsidRPr="00124675">
              <w:rPr>
                <w:color w:val="000000"/>
              </w:rPr>
              <w:t>{</w:t>
            </w:r>
          </w:p>
          <w:p w14:paraId="47890B87" w14:textId="77777777" w:rsidR="0070013C" w:rsidRPr="00CA7C55" w:rsidRDefault="0070013C" w:rsidP="009C1F66">
            <w:pPr>
              <w:ind w:leftChars="50" w:left="105"/>
            </w:pPr>
            <w:r w:rsidRPr="00CA7C55">
              <w:t xml:space="preserve">    "errno": "0",</w:t>
            </w:r>
          </w:p>
          <w:p w14:paraId="6F8C1BF9" w14:textId="77777777" w:rsidR="0070013C" w:rsidRPr="00CA7C55" w:rsidRDefault="0070013C" w:rsidP="009C1F66">
            <w:pPr>
              <w:ind w:leftChars="50" w:left="105"/>
            </w:pPr>
            <w:r w:rsidRPr="00CA7C55">
              <w:rPr>
                <w:rFonts w:hint="eastAsia"/>
              </w:rPr>
              <w:t xml:space="preserve">    "msg": "</w:t>
            </w:r>
            <w:r w:rsidRPr="00CA7C55">
              <w:rPr>
                <w:rFonts w:hint="eastAsia"/>
              </w:rPr>
              <w:t>成功</w:t>
            </w:r>
            <w:r w:rsidRPr="00CA7C55">
              <w:rPr>
                <w:rFonts w:hint="eastAsia"/>
              </w:rPr>
              <w:t>",</w:t>
            </w:r>
          </w:p>
          <w:p w14:paraId="6D1A08CE" w14:textId="77777777" w:rsidR="0070013C" w:rsidRPr="00CA7C55" w:rsidRDefault="0070013C" w:rsidP="009C1F66">
            <w:pPr>
              <w:ind w:leftChars="50" w:left="105"/>
            </w:pPr>
            <w:r w:rsidRPr="00CA7C55">
              <w:t xml:space="preserve">    "server_time": 1455815935,</w:t>
            </w:r>
          </w:p>
          <w:p w14:paraId="2F72EE4E" w14:textId="27A46AA0" w:rsidR="00975443" w:rsidRPr="006E4FB0" w:rsidRDefault="0070013C" w:rsidP="00D041E0">
            <w:pPr>
              <w:ind w:leftChars="50" w:left="105" w:firstLine="420"/>
              <w:rPr>
                <w:color w:val="000000"/>
              </w:rPr>
            </w:pPr>
            <w:r w:rsidRPr="00CA7C55">
              <w:t>"data": {</w:t>
            </w:r>
            <w:r w:rsidR="00D041E0">
              <w:rPr>
                <w:rFonts w:hint="eastAsia"/>
              </w:rPr>
              <w:t xml:space="preserve"> //</w:t>
            </w:r>
            <w:r w:rsidR="00D041E0">
              <w:rPr>
                <w:rFonts w:hint="eastAsia"/>
              </w:rPr>
              <w:t>返回芒果</w:t>
            </w:r>
            <w:r w:rsidR="00D041E0">
              <w:rPr>
                <w:rFonts w:hint="eastAsia"/>
              </w:rPr>
              <w:t>passport</w:t>
            </w:r>
            <w:r w:rsidR="00D041E0">
              <w:rPr>
                <w:rFonts w:hint="eastAsia"/>
              </w:rPr>
              <w:t>返回用户信息结构</w:t>
            </w:r>
            <w:r w:rsidR="00975443" w:rsidRPr="006E4FB0">
              <w:rPr>
                <w:color w:val="000000"/>
              </w:rPr>
              <w:t xml:space="preserve"> </w:t>
            </w:r>
          </w:p>
          <w:p w14:paraId="672CE234" w14:textId="41E690A8" w:rsidR="00975443" w:rsidRPr="006E4FB0" w:rsidRDefault="00975443" w:rsidP="00975443">
            <w:pPr>
              <w:ind w:leftChars="50" w:left="105"/>
              <w:rPr>
                <w:color w:val="000000"/>
              </w:rPr>
            </w:pPr>
            <w:r w:rsidRPr="006E4FB0">
              <w:rPr>
                <w:color w:val="000000"/>
              </w:rPr>
              <w:t xml:space="preserve">        "ticket": "5818C78VUTXLSUKB3A88",</w:t>
            </w:r>
            <w:r>
              <w:rPr>
                <w:rFonts w:hint="eastAsia"/>
                <w:color w:val="000000"/>
              </w:rPr>
              <w:t>//</w:t>
            </w:r>
            <w:r>
              <w:rPr>
                <w:rFonts w:hint="eastAsia"/>
                <w:color w:val="000000"/>
              </w:rPr>
              <w:t>芒果用户中心票据</w:t>
            </w:r>
          </w:p>
          <w:p w14:paraId="3FEEC3C0" w14:textId="77777777" w:rsidR="00975443" w:rsidRPr="006E4FB0" w:rsidRDefault="00975443" w:rsidP="00975443">
            <w:pPr>
              <w:ind w:leftChars="50" w:left="105"/>
              <w:rPr>
                <w:color w:val="000000"/>
              </w:rPr>
            </w:pPr>
            <w:r w:rsidRPr="006E4FB0">
              <w:rPr>
                <w:color w:val="000000"/>
              </w:rPr>
              <w:t xml:space="preserve">        "expire": 2586994,</w:t>
            </w:r>
            <w:r>
              <w:rPr>
                <w:rFonts w:hint="eastAsia"/>
                <w:color w:val="000000"/>
              </w:rPr>
              <w:t>//</w:t>
            </w:r>
            <w:r>
              <w:rPr>
                <w:rFonts w:hint="eastAsia"/>
                <w:color w:val="000000"/>
              </w:rPr>
              <w:t>票据过期时间</w:t>
            </w:r>
          </w:p>
          <w:p w14:paraId="45D874F1" w14:textId="144F3582" w:rsidR="00975443" w:rsidRPr="006E4FB0" w:rsidRDefault="00975443" w:rsidP="00975443">
            <w:pPr>
              <w:ind w:leftChars="50" w:left="105"/>
              <w:rPr>
                <w:color w:val="000000"/>
              </w:rPr>
            </w:pPr>
            <w:r w:rsidRPr="006E4FB0">
              <w:rPr>
                <w:color w:val="000000"/>
              </w:rPr>
              <w:t xml:space="preserve">        "userinfo": {</w:t>
            </w:r>
          </w:p>
          <w:p w14:paraId="1C0B1360" w14:textId="77777777" w:rsidR="00975443" w:rsidRPr="006E4FB0" w:rsidRDefault="00975443" w:rsidP="00975443">
            <w:pPr>
              <w:ind w:leftChars="50" w:left="105"/>
              <w:rPr>
                <w:color w:val="000000"/>
              </w:rPr>
            </w:pPr>
            <w:r w:rsidRPr="006E4FB0">
              <w:rPr>
                <w:color w:val="000000"/>
              </w:rPr>
              <w:t xml:space="preserve">            "loginaccount": "WECHAT_9H6ye6oq0EoQ",</w:t>
            </w:r>
            <w:r>
              <w:rPr>
                <w:rFonts w:hint="eastAsia"/>
                <w:color w:val="000000"/>
              </w:rPr>
              <w:t>//</w:t>
            </w:r>
            <w:r>
              <w:rPr>
                <w:rFonts w:hint="eastAsia"/>
                <w:color w:val="000000"/>
              </w:rPr>
              <w:t>用户帐号</w:t>
            </w:r>
          </w:p>
          <w:p w14:paraId="6FF30AD6" w14:textId="77777777" w:rsidR="00975443" w:rsidRPr="006E4FB0" w:rsidRDefault="00975443" w:rsidP="00975443">
            <w:pPr>
              <w:ind w:leftChars="50" w:left="105"/>
              <w:rPr>
                <w:color w:val="000000"/>
              </w:rPr>
            </w:pPr>
            <w:r w:rsidRPr="006E4FB0">
              <w:rPr>
                <w:color w:val="000000"/>
              </w:rPr>
              <w:t xml:space="preserve">            "firsttime": 0,</w:t>
            </w:r>
            <w:r>
              <w:rPr>
                <w:rFonts w:hint="eastAsia"/>
                <w:color w:val="000000"/>
              </w:rPr>
              <w:t>//</w:t>
            </w:r>
            <w:r>
              <w:rPr>
                <w:rFonts w:hint="eastAsia"/>
                <w:color w:val="000000"/>
              </w:rPr>
              <w:t>是否为首次登录</w:t>
            </w:r>
          </w:p>
          <w:p w14:paraId="59F3A016" w14:textId="77777777" w:rsidR="00975443" w:rsidRPr="006E4FB0" w:rsidRDefault="00975443" w:rsidP="00975443">
            <w:pPr>
              <w:ind w:leftChars="50" w:left="105"/>
              <w:rPr>
                <w:color w:val="000000"/>
              </w:rPr>
            </w:pPr>
            <w:r w:rsidRPr="006E4FB0">
              <w:rPr>
                <w:color w:val="000000"/>
              </w:rPr>
              <w:t xml:space="preserve">            "uid": "e37a57e40d2f54dbcb2aeb6f204cbab5",</w:t>
            </w:r>
            <w:r>
              <w:rPr>
                <w:rFonts w:hint="eastAsia"/>
                <w:color w:val="000000"/>
              </w:rPr>
              <w:t>//</w:t>
            </w:r>
            <w:r>
              <w:rPr>
                <w:rFonts w:hint="eastAsia"/>
                <w:color w:val="000000"/>
              </w:rPr>
              <w:t>与</w:t>
            </w:r>
            <w:r>
              <w:rPr>
                <w:rFonts w:hint="eastAsia"/>
                <w:color w:val="000000"/>
              </w:rPr>
              <w:t>uuid</w:t>
            </w:r>
            <w:r>
              <w:rPr>
                <w:rFonts w:hint="eastAsia"/>
                <w:color w:val="000000"/>
              </w:rPr>
              <w:t>同值</w:t>
            </w:r>
          </w:p>
          <w:p w14:paraId="72515F01" w14:textId="77777777" w:rsidR="00975443" w:rsidRPr="006E4FB0" w:rsidRDefault="00975443" w:rsidP="00975443">
            <w:pPr>
              <w:ind w:leftChars="50" w:left="105"/>
              <w:rPr>
                <w:color w:val="000000"/>
              </w:rPr>
            </w:pPr>
            <w:r w:rsidRPr="006E4FB0">
              <w:rPr>
                <w:color w:val="000000"/>
              </w:rPr>
              <w:t xml:space="preserve">            "rtype": "300",</w:t>
            </w:r>
            <w:r>
              <w:rPr>
                <w:rFonts w:hint="eastAsia"/>
                <w:color w:val="000000"/>
              </w:rPr>
              <w:t>//</w:t>
            </w:r>
            <w:r>
              <w:rPr>
                <w:rFonts w:hint="eastAsia"/>
                <w:color w:val="000000"/>
              </w:rPr>
              <w:t>第三方帐号类型，详细资询用户中心</w:t>
            </w:r>
          </w:p>
          <w:p w14:paraId="36B6A299" w14:textId="77777777" w:rsidR="00975443" w:rsidRPr="006E4FB0" w:rsidRDefault="00975443" w:rsidP="00975443">
            <w:pPr>
              <w:ind w:leftChars="50" w:left="105"/>
              <w:rPr>
                <w:color w:val="000000"/>
              </w:rPr>
            </w:pPr>
            <w:r w:rsidRPr="006E4FB0">
              <w:rPr>
                <w:color w:val="000000"/>
              </w:rPr>
              <w:t xml:space="preserve">            "mobile": "",</w:t>
            </w:r>
            <w:r>
              <w:rPr>
                <w:rFonts w:hint="eastAsia"/>
                <w:color w:val="000000"/>
              </w:rPr>
              <w:t>//</w:t>
            </w:r>
            <w:r>
              <w:rPr>
                <w:rFonts w:hint="eastAsia"/>
                <w:color w:val="000000"/>
              </w:rPr>
              <w:t>己无用</w:t>
            </w:r>
          </w:p>
          <w:p w14:paraId="17889D87" w14:textId="77777777" w:rsidR="00975443" w:rsidRPr="006E4FB0" w:rsidRDefault="00975443" w:rsidP="00975443">
            <w:pPr>
              <w:ind w:leftChars="50" w:left="105"/>
              <w:rPr>
                <w:color w:val="000000"/>
              </w:rPr>
            </w:pPr>
            <w:r w:rsidRPr="006E4FB0">
              <w:rPr>
                <w:color w:val="000000"/>
              </w:rPr>
              <w:t xml:space="preserve">            "wechat_type": "",</w:t>
            </w:r>
            <w:r>
              <w:rPr>
                <w:rFonts w:hint="eastAsia"/>
                <w:color w:val="000000"/>
              </w:rPr>
              <w:t>//</w:t>
            </w:r>
            <w:r>
              <w:rPr>
                <w:rFonts w:hint="eastAsia"/>
                <w:color w:val="000000"/>
              </w:rPr>
              <w:t>微信帐号类型</w:t>
            </w:r>
          </w:p>
          <w:p w14:paraId="6F1004A1" w14:textId="77777777" w:rsidR="00975443" w:rsidRPr="006E4FB0" w:rsidRDefault="00975443" w:rsidP="00975443">
            <w:pPr>
              <w:ind w:leftChars="50" w:left="105"/>
              <w:rPr>
                <w:color w:val="000000"/>
              </w:rPr>
            </w:pPr>
            <w:r w:rsidRPr="006E4FB0">
              <w:rPr>
                <w:color w:val="000000"/>
              </w:rPr>
              <w:t xml:space="preserve">            "logintype": "0",</w:t>
            </w:r>
            <w:r>
              <w:rPr>
                <w:rFonts w:hint="eastAsia"/>
                <w:color w:val="000000"/>
              </w:rPr>
              <w:t>//</w:t>
            </w:r>
            <w:r w:rsidRPr="00D25AD2">
              <w:rPr>
                <w:rFonts w:hint="eastAsia"/>
                <w:color w:val="000000"/>
              </w:rPr>
              <w:t>登录的芒果帐号类型</w:t>
            </w:r>
            <w:r w:rsidRPr="00D25AD2">
              <w:rPr>
                <w:color w:val="000000"/>
              </w:rPr>
              <w:t xml:space="preserve">  0:</w:t>
            </w:r>
            <w:r w:rsidRPr="00D25AD2">
              <w:rPr>
                <w:rFonts w:hint="eastAsia"/>
                <w:color w:val="000000"/>
              </w:rPr>
              <w:t>邮箱</w:t>
            </w:r>
            <w:r w:rsidRPr="00D25AD2">
              <w:rPr>
                <w:color w:val="000000"/>
              </w:rPr>
              <w:t xml:space="preserve"> 1</w:t>
            </w:r>
            <w:r w:rsidRPr="00D25AD2">
              <w:rPr>
                <w:rFonts w:hint="eastAsia"/>
                <w:color w:val="000000"/>
              </w:rPr>
              <w:t>、个性</w:t>
            </w:r>
            <w:r w:rsidRPr="00D25AD2">
              <w:rPr>
                <w:color w:val="000000"/>
              </w:rPr>
              <w:t xml:space="preserve"> 2</w:t>
            </w:r>
            <w:r w:rsidRPr="00D25AD2">
              <w:rPr>
                <w:rFonts w:hint="eastAsia"/>
                <w:color w:val="000000"/>
              </w:rPr>
              <w:t>、自定义</w:t>
            </w:r>
          </w:p>
          <w:p w14:paraId="548E845B" w14:textId="77777777" w:rsidR="00975443" w:rsidRPr="006E4FB0" w:rsidRDefault="00975443" w:rsidP="00975443">
            <w:pPr>
              <w:ind w:leftChars="50" w:left="105"/>
              <w:rPr>
                <w:color w:val="000000"/>
              </w:rPr>
            </w:pPr>
            <w:r w:rsidRPr="006E4FB0">
              <w:rPr>
                <w:color w:val="000000"/>
              </w:rPr>
              <w:t xml:space="preserve">            "avatar": "http://wx.qlogo.cn/mmopen/LTVSfqKtzsgZoUrd8B8Re5bD0IHcw5Obp2m9gMibWCuPVjEcMSs19jicqVweB4YOqNUXTIHBpLSHSOJydzbcYylK66j6qCrXMK/0",</w:t>
            </w:r>
            <w:r>
              <w:rPr>
                <w:rFonts w:hint="eastAsia"/>
                <w:color w:val="000000"/>
              </w:rPr>
              <w:t>//</w:t>
            </w:r>
            <w:r>
              <w:rPr>
                <w:rFonts w:hint="eastAsia"/>
                <w:color w:val="000000"/>
              </w:rPr>
              <w:t>头像，只有第三方帐号有头像，如果为空</w:t>
            </w:r>
            <w:r>
              <w:rPr>
                <w:rFonts w:hint="eastAsia"/>
                <w:color w:val="000000"/>
              </w:rPr>
              <w:t>APP</w:t>
            </w:r>
            <w:r>
              <w:rPr>
                <w:rFonts w:hint="eastAsia"/>
                <w:color w:val="000000"/>
              </w:rPr>
              <w:t>则显示默认头像</w:t>
            </w:r>
          </w:p>
          <w:p w14:paraId="7A78783D" w14:textId="77777777" w:rsidR="00975443" w:rsidRPr="006E4FB0" w:rsidRDefault="00975443" w:rsidP="00975443">
            <w:pPr>
              <w:ind w:leftChars="50" w:left="105"/>
              <w:rPr>
                <w:color w:val="000000"/>
              </w:rPr>
            </w:pPr>
            <w:r w:rsidRPr="006E4FB0">
              <w:rPr>
                <w:color w:val="000000"/>
              </w:rPr>
              <w:t xml:space="preserve">            "relate_mobile": "",</w:t>
            </w:r>
            <w:r>
              <w:rPr>
                <w:rFonts w:hint="eastAsia"/>
                <w:color w:val="000000"/>
              </w:rPr>
              <w:t>//</w:t>
            </w:r>
            <w:r>
              <w:rPr>
                <w:rFonts w:hint="eastAsia"/>
                <w:color w:val="000000"/>
              </w:rPr>
              <w:t>用户绑定的手机号，可以用来登录</w:t>
            </w:r>
          </w:p>
          <w:p w14:paraId="7AA9AC8D" w14:textId="77777777" w:rsidR="00975443" w:rsidRPr="006E4FB0" w:rsidRDefault="00975443" w:rsidP="00975443">
            <w:pPr>
              <w:ind w:leftChars="50" w:left="105"/>
              <w:rPr>
                <w:color w:val="000000"/>
              </w:rPr>
            </w:pPr>
            <w:r w:rsidRPr="006E4FB0">
              <w:rPr>
                <w:rFonts w:hint="eastAsia"/>
                <w:color w:val="000000"/>
              </w:rPr>
              <w:t xml:space="preserve">            "nickname": "</w:t>
            </w:r>
            <w:r w:rsidRPr="006E4FB0">
              <w:rPr>
                <w:rFonts w:hint="eastAsia"/>
                <w:color w:val="000000"/>
              </w:rPr>
              <w:t>ャ</w:t>
            </w:r>
            <w:r w:rsidRPr="006E4FB0">
              <w:rPr>
                <w:rFonts w:hint="eastAsia"/>
                <w:color w:val="000000"/>
              </w:rPr>
              <w:t>Wshuhao</w:t>
            </w:r>
            <w:r w:rsidRPr="006E4FB0">
              <w:rPr>
                <w:rFonts w:hint="eastAsia"/>
                <w:color w:val="000000"/>
              </w:rPr>
              <w:t>メ</w:t>
            </w:r>
            <w:r w:rsidRPr="006E4FB0">
              <w:rPr>
                <w:rFonts w:hint="eastAsia"/>
                <w:color w:val="000000"/>
              </w:rPr>
              <w:t>",</w:t>
            </w:r>
            <w:r>
              <w:rPr>
                <w:rFonts w:hint="eastAsia"/>
                <w:color w:val="000000"/>
              </w:rPr>
              <w:t>//</w:t>
            </w:r>
            <w:r>
              <w:rPr>
                <w:rFonts w:hint="eastAsia"/>
                <w:color w:val="000000"/>
              </w:rPr>
              <w:t>昵称</w:t>
            </w:r>
          </w:p>
          <w:p w14:paraId="5A4D88BE" w14:textId="77777777" w:rsidR="00975443" w:rsidRPr="006E4FB0" w:rsidRDefault="00975443" w:rsidP="00975443">
            <w:pPr>
              <w:ind w:leftChars="50" w:left="105"/>
              <w:rPr>
                <w:color w:val="000000"/>
              </w:rPr>
            </w:pPr>
            <w:r w:rsidRPr="006E4FB0">
              <w:rPr>
                <w:color w:val="000000"/>
              </w:rPr>
              <w:t xml:space="preserve">            "email": "WECHAT_9H6ye6oq0EoQ@hifly.tv",</w:t>
            </w:r>
            <w:r>
              <w:rPr>
                <w:rFonts w:hint="eastAsia"/>
                <w:color w:val="000000"/>
              </w:rPr>
              <w:t>//email</w:t>
            </w:r>
            <w:r>
              <w:rPr>
                <w:rFonts w:hint="eastAsia"/>
                <w:color w:val="000000"/>
              </w:rPr>
              <w:t>帐号</w:t>
            </w:r>
          </w:p>
          <w:p w14:paraId="6B83D409" w14:textId="77777777" w:rsidR="00975443" w:rsidRPr="006E4FB0" w:rsidRDefault="00975443" w:rsidP="00975443">
            <w:pPr>
              <w:ind w:leftChars="50" w:left="105"/>
              <w:rPr>
                <w:color w:val="000000"/>
              </w:rPr>
            </w:pPr>
            <w:r w:rsidRPr="006E4FB0">
              <w:rPr>
                <w:color w:val="000000"/>
              </w:rPr>
              <w:t xml:space="preserve">            "uuid": "e37a57e40d2f54dbcb2aeb6f204cbab5"</w:t>
            </w:r>
            <w:r w:rsidRPr="00B96E15">
              <w:rPr>
                <w:rFonts w:hint="eastAsia"/>
                <w:color w:val="FF0000"/>
              </w:rPr>
              <w:t>//uuid</w:t>
            </w:r>
            <w:r w:rsidRPr="00B96E15">
              <w:rPr>
                <w:rFonts w:hint="eastAsia"/>
                <w:color w:val="FF0000"/>
              </w:rPr>
              <w:t>，用户</w:t>
            </w:r>
            <w:r w:rsidRPr="00B96E15">
              <w:rPr>
                <w:rFonts w:hint="eastAsia"/>
                <w:color w:val="FF0000"/>
              </w:rPr>
              <w:t>Id</w:t>
            </w:r>
            <w:r w:rsidRPr="00B96E15">
              <w:rPr>
                <w:rFonts w:hint="eastAsia"/>
                <w:color w:val="FF0000"/>
              </w:rPr>
              <w:t>（重要）</w:t>
            </w:r>
          </w:p>
          <w:p w14:paraId="133CAAF1" w14:textId="3B6A5681" w:rsidR="0070013C" w:rsidRPr="00BF4CAA" w:rsidRDefault="00975443" w:rsidP="00975443">
            <w:pPr>
              <w:ind w:leftChars="50" w:left="105"/>
            </w:pPr>
            <w:r w:rsidRPr="006E4FB0">
              <w:rPr>
                <w:color w:val="000000"/>
              </w:rPr>
              <w:t xml:space="preserve">        }</w:t>
            </w:r>
            <w:r w:rsidR="0070013C" w:rsidRPr="00BF4CAA">
              <w:t xml:space="preserve">    }</w:t>
            </w:r>
          </w:p>
          <w:p w14:paraId="19769760" w14:textId="77777777" w:rsidR="0070013C" w:rsidRDefault="0070013C" w:rsidP="009C1F66">
            <w:pPr>
              <w:ind w:leftChars="50" w:left="105"/>
              <w:rPr>
                <w:color w:val="000000"/>
              </w:rPr>
            </w:pPr>
            <w:r w:rsidRPr="00124675">
              <w:rPr>
                <w:color w:val="000000"/>
              </w:rPr>
              <w:t>}</w:t>
            </w:r>
          </w:p>
          <w:p w14:paraId="0F4EC8F4" w14:textId="0A371167" w:rsidR="0070013C" w:rsidRDefault="0070013C" w:rsidP="009C1F66">
            <w:pPr>
              <w:rPr>
                <w:color w:val="000000"/>
              </w:rPr>
            </w:pPr>
          </w:p>
        </w:tc>
      </w:tr>
    </w:tbl>
    <w:p w14:paraId="32B76AE4" w14:textId="77777777" w:rsidR="0070013C" w:rsidRDefault="0070013C" w:rsidP="0070013C">
      <w:r>
        <w:rPr>
          <w:rFonts w:hint="eastAsia"/>
        </w:rPr>
        <w:t>错误码：</w:t>
      </w:r>
    </w:p>
    <w:tbl>
      <w:tblPr>
        <w:tblStyle w:val="ab"/>
        <w:tblW w:w="0" w:type="auto"/>
        <w:tblLook w:val="04A0" w:firstRow="1" w:lastRow="0" w:firstColumn="1" w:lastColumn="0" w:noHBand="0" w:noVBand="1"/>
      </w:tblPr>
      <w:tblGrid>
        <w:gridCol w:w="1242"/>
        <w:gridCol w:w="4439"/>
        <w:gridCol w:w="2841"/>
      </w:tblGrid>
      <w:tr w:rsidR="0070013C" w14:paraId="38C4FA90" w14:textId="77777777" w:rsidTr="009C1F66">
        <w:tc>
          <w:tcPr>
            <w:tcW w:w="1242" w:type="dxa"/>
            <w:shd w:val="clear" w:color="auto" w:fill="7F7F7F" w:themeFill="text1" w:themeFillTint="80"/>
          </w:tcPr>
          <w:p w14:paraId="418C7702" w14:textId="77777777" w:rsidR="0070013C" w:rsidRPr="0057258A" w:rsidRDefault="0070013C" w:rsidP="009C1F66">
            <w:r w:rsidRPr="0057258A">
              <w:rPr>
                <w:rFonts w:hint="eastAsia"/>
              </w:rPr>
              <w:t>状态码</w:t>
            </w:r>
          </w:p>
        </w:tc>
        <w:tc>
          <w:tcPr>
            <w:tcW w:w="4439" w:type="dxa"/>
            <w:shd w:val="clear" w:color="auto" w:fill="7F7F7F" w:themeFill="text1" w:themeFillTint="80"/>
          </w:tcPr>
          <w:p w14:paraId="44BE5AD2" w14:textId="77777777" w:rsidR="0070013C" w:rsidRPr="0057258A" w:rsidRDefault="0070013C" w:rsidP="009C1F66">
            <w:r w:rsidRPr="0057258A">
              <w:rPr>
                <w:rFonts w:hint="eastAsia"/>
              </w:rPr>
              <w:t>状态说明</w:t>
            </w:r>
          </w:p>
        </w:tc>
        <w:tc>
          <w:tcPr>
            <w:tcW w:w="2841" w:type="dxa"/>
            <w:shd w:val="clear" w:color="auto" w:fill="7F7F7F" w:themeFill="text1" w:themeFillTint="80"/>
          </w:tcPr>
          <w:p w14:paraId="55AF14FC" w14:textId="77777777" w:rsidR="0070013C" w:rsidRPr="0057258A" w:rsidRDefault="0070013C" w:rsidP="009C1F66">
            <w:r w:rsidRPr="0057258A">
              <w:rPr>
                <w:rFonts w:hint="eastAsia"/>
              </w:rPr>
              <w:t>备注</w:t>
            </w:r>
          </w:p>
        </w:tc>
      </w:tr>
      <w:tr w:rsidR="0070013C" w:rsidRPr="00077DCC" w14:paraId="08BCB161" w14:textId="77777777" w:rsidTr="009C1F66">
        <w:tc>
          <w:tcPr>
            <w:tcW w:w="1242" w:type="dxa"/>
          </w:tcPr>
          <w:p w14:paraId="77CD392E" w14:textId="77777777" w:rsidR="0070013C" w:rsidRPr="0057258A" w:rsidRDefault="0070013C" w:rsidP="009C1F66">
            <w:r w:rsidRPr="0057258A">
              <w:rPr>
                <w:rFonts w:hint="eastAsia"/>
              </w:rPr>
              <w:t>0</w:t>
            </w:r>
          </w:p>
        </w:tc>
        <w:tc>
          <w:tcPr>
            <w:tcW w:w="4439" w:type="dxa"/>
          </w:tcPr>
          <w:p w14:paraId="171795DF" w14:textId="77777777" w:rsidR="0070013C" w:rsidRPr="0057258A" w:rsidRDefault="0070013C" w:rsidP="009C1F66">
            <w:r w:rsidRPr="0057258A">
              <w:rPr>
                <w:rFonts w:hint="eastAsia"/>
              </w:rPr>
              <w:t>成功</w:t>
            </w:r>
          </w:p>
        </w:tc>
        <w:tc>
          <w:tcPr>
            <w:tcW w:w="2841" w:type="dxa"/>
          </w:tcPr>
          <w:p w14:paraId="7EDD3EBC" w14:textId="77777777" w:rsidR="0070013C" w:rsidRPr="0057258A" w:rsidRDefault="0070013C" w:rsidP="009C1F66"/>
        </w:tc>
      </w:tr>
      <w:tr w:rsidR="0070013C" w:rsidRPr="00077DCC" w14:paraId="5AC6EAA9" w14:textId="77777777" w:rsidTr="009C1F66">
        <w:tc>
          <w:tcPr>
            <w:tcW w:w="1242" w:type="dxa"/>
          </w:tcPr>
          <w:p w14:paraId="49ED8C1D" w14:textId="77777777" w:rsidR="0070013C" w:rsidRDefault="0070013C" w:rsidP="009C1F66">
            <w:r>
              <w:rPr>
                <w:rFonts w:hint="eastAsia"/>
              </w:rPr>
              <w:t>其它</w:t>
            </w:r>
          </w:p>
        </w:tc>
        <w:tc>
          <w:tcPr>
            <w:tcW w:w="4439" w:type="dxa"/>
          </w:tcPr>
          <w:p w14:paraId="3924FF04" w14:textId="77777777" w:rsidR="0070013C" w:rsidRDefault="0070013C" w:rsidP="009C1F66">
            <w:r>
              <w:rPr>
                <w:rFonts w:hint="eastAsia"/>
              </w:rPr>
              <w:t>系统异常，详细错误待确定</w:t>
            </w:r>
          </w:p>
        </w:tc>
        <w:tc>
          <w:tcPr>
            <w:tcW w:w="2841" w:type="dxa"/>
          </w:tcPr>
          <w:p w14:paraId="5B58050F" w14:textId="77777777" w:rsidR="0070013C" w:rsidRPr="0057258A" w:rsidRDefault="0070013C" w:rsidP="009C1F66"/>
        </w:tc>
      </w:tr>
    </w:tbl>
    <w:p w14:paraId="7F7F07B2" w14:textId="1AFAF337" w:rsidR="00F30B4C" w:rsidRDefault="00F30B4C" w:rsidP="00F30B4C">
      <w:pPr>
        <w:pStyle w:val="3"/>
      </w:pPr>
      <w:r>
        <w:rPr>
          <w:rFonts w:hint="eastAsia"/>
        </w:rPr>
        <w:t>8.2.4</w:t>
      </w:r>
      <w:r>
        <w:rPr>
          <w:rFonts w:hint="eastAsia"/>
        </w:rPr>
        <w:t>检查绑定手机接口</w:t>
      </w:r>
    </w:p>
    <w:p w14:paraId="47572788" w14:textId="5D1D70FF" w:rsidR="00F30B4C" w:rsidRDefault="00F30B4C" w:rsidP="00F30B4C">
      <w:pPr>
        <w:rPr>
          <w:szCs w:val="21"/>
        </w:rPr>
      </w:pPr>
      <w:r>
        <w:rPr>
          <w:rFonts w:hint="eastAsia"/>
        </w:rPr>
        <w:t>接口地址：</w:t>
      </w:r>
      <w:r w:rsidRPr="00605831">
        <w:rPr>
          <w:szCs w:val="21"/>
        </w:rPr>
        <w:t xml:space="preserve"> </w:t>
      </w:r>
      <w:r>
        <w:rPr>
          <w:rFonts w:hint="eastAsia"/>
          <w:szCs w:val="21"/>
        </w:rPr>
        <w:t>factory_client</w:t>
      </w:r>
      <w:r w:rsidRPr="00605831">
        <w:rPr>
          <w:rFonts w:hint="eastAsia"/>
          <w:szCs w:val="21"/>
        </w:rPr>
        <w:t>/</w:t>
      </w:r>
      <w:r>
        <w:rPr>
          <w:rFonts w:hint="eastAsia"/>
          <w:szCs w:val="21"/>
        </w:rPr>
        <w:t>checkBindMobile</w:t>
      </w:r>
    </w:p>
    <w:p w14:paraId="75946D96" w14:textId="7B720B01" w:rsidR="00F30B4C" w:rsidRDefault="00B6182B" w:rsidP="00F30B4C">
      <w:pPr>
        <w:rPr>
          <w:szCs w:val="21"/>
        </w:rPr>
      </w:pPr>
      <w:r>
        <w:rPr>
          <w:rFonts w:hint="eastAsia"/>
          <w:szCs w:val="21"/>
        </w:rPr>
        <w:t>接口说明：适用于厂家合作版本，判断用户是否绑定手机号，未绑定终端弹出</w:t>
      </w:r>
      <w:r>
        <w:rPr>
          <w:rFonts w:hint="eastAsia"/>
          <w:szCs w:val="21"/>
        </w:rPr>
        <w:t>UI</w:t>
      </w:r>
      <w:r>
        <w:rPr>
          <w:rFonts w:hint="eastAsia"/>
          <w:szCs w:val="21"/>
        </w:rPr>
        <w:t>提示用户扫码绑定，</w:t>
      </w:r>
      <w:r>
        <w:rPr>
          <w:rFonts w:hint="eastAsia"/>
        </w:rPr>
        <w:t>实际弹出情况根据终端产品设计，终端需要判断用户是否己经绑定了手机</w:t>
      </w:r>
    </w:p>
    <w:p w14:paraId="5A3D03E2" w14:textId="07C034F4" w:rsidR="00F30B4C" w:rsidRDefault="00F30B4C" w:rsidP="00F30B4C">
      <w:pPr>
        <w:rPr>
          <w:szCs w:val="21"/>
        </w:rPr>
      </w:pPr>
      <w:r>
        <w:rPr>
          <w:rFonts w:hint="eastAsia"/>
          <w:szCs w:val="21"/>
        </w:rPr>
        <w:t>调用方：终端</w:t>
      </w:r>
      <w:r>
        <w:rPr>
          <w:rFonts w:hint="eastAsia"/>
          <w:szCs w:val="21"/>
        </w:rPr>
        <w:t>-&gt;</w:t>
      </w:r>
      <w:r>
        <w:rPr>
          <w:rFonts w:hint="eastAsia"/>
          <w:szCs w:val="21"/>
        </w:rPr>
        <w:t>服务端</w:t>
      </w:r>
    </w:p>
    <w:p w14:paraId="71CAE09F" w14:textId="77777777" w:rsidR="00F30B4C" w:rsidRDefault="00F30B4C" w:rsidP="00F30B4C">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F30B4C" w14:paraId="43C2D472" w14:textId="77777777" w:rsidTr="003C7C99">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0F1826B4" w14:textId="77777777" w:rsidR="00F30B4C" w:rsidRDefault="00F30B4C" w:rsidP="003C7C99">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2C919372" w14:textId="77777777" w:rsidR="00F30B4C" w:rsidRDefault="00F30B4C" w:rsidP="003C7C99">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67D23DE6" w14:textId="77777777" w:rsidR="00F30B4C" w:rsidRDefault="00F30B4C" w:rsidP="003C7C99">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079D9752" w14:textId="77777777" w:rsidR="00F30B4C" w:rsidRDefault="00F30B4C" w:rsidP="003C7C99">
            <w:r>
              <w:rPr>
                <w:rFonts w:hint="eastAsia"/>
              </w:rPr>
              <w:t>是否必传</w:t>
            </w:r>
          </w:p>
        </w:tc>
      </w:tr>
      <w:tr w:rsidR="00F30B4C" w:rsidRPr="00B160F8" w14:paraId="0E887E85" w14:textId="77777777" w:rsidTr="003C7C99">
        <w:tc>
          <w:tcPr>
            <w:tcW w:w="1011" w:type="pct"/>
            <w:tcBorders>
              <w:top w:val="single" w:sz="0" w:space="0" w:color="000000"/>
              <w:left w:val="single" w:sz="0" w:space="0" w:color="000000"/>
              <w:bottom w:val="single" w:sz="0" w:space="0" w:color="000000"/>
              <w:right w:val="single" w:sz="0" w:space="0" w:color="000000"/>
            </w:tcBorders>
          </w:tcPr>
          <w:p w14:paraId="0A510514" w14:textId="77777777" w:rsidR="00F30B4C" w:rsidRDefault="00F30B4C" w:rsidP="003C7C99">
            <w:pPr>
              <w:jc w:val="left"/>
            </w:pPr>
            <w:r w:rsidRPr="00821F31">
              <w:t>mac_id</w:t>
            </w:r>
          </w:p>
        </w:tc>
        <w:tc>
          <w:tcPr>
            <w:tcW w:w="539" w:type="pct"/>
            <w:tcBorders>
              <w:top w:val="single" w:sz="0" w:space="0" w:color="000000"/>
              <w:left w:val="single" w:sz="0" w:space="0" w:color="000000"/>
              <w:bottom w:val="single" w:sz="0" w:space="0" w:color="000000"/>
              <w:right w:val="single" w:sz="0" w:space="0" w:color="000000"/>
            </w:tcBorders>
          </w:tcPr>
          <w:p w14:paraId="613C957F" w14:textId="77777777" w:rsidR="00F30B4C" w:rsidRDefault="00F30B4C"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C40230B" w14:textId="77777777" w:rsidR="00F30B4C" w:rsidRDefault="00F30B4C" w:rsidP="003C7C99">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12" w:type="pct"/>
            <w:tcBorders>
              <w:top w:val="single" w:sz="0" w:space="0" w:color="000000"/>
              <w:left w:val="single" w:sz="0" w:space="0" w:color="000000"/>
              <w:bottom w:val="single" w:sz="0" w:space="0" w:color="000000"/>
              <w:right w:val="single" w:sz="0" w:space="0" w:color="000000"/>
            </w:tcBorders>
          </w:tcPr>
          <w:p w14:paraId="738D4B23" w14:textId="77777777" w:rsidR="00F30B4C" w:rsidRPr="00B160F8" w:rsidRDefault="00F30B4C" w:rsidP="003C7C99">
            <w:pPr>
              <w:jc w:val="left"/>
            </w:pPr>
            <w:r>
              <w:rPr>
                <w:rFonts w:hint="eastAsia"/>
              </w:rPr>
              <w:t>Y</w:t>
            </w:r>
          </w:p>
        </w:tc>
      </w:tr>
      <w:tr w:rsidR="00F30B4C" w:rsidRPr="002C58EB" w14:paraId="7B3855E6" w14:textId="77777777" w:rsidTr="003C7C99">
        <w:tc>
          <w:tcPr>
            <w:tcW w:w="1011" w:type="pct"/>
            <w:tcBorders>
              <w:top w:val="single" w:sz="0" w:space="0" w:color="000000"/>
              <w:left w:val="single" w:sz="0" w:space="0" w:color="000000"/>
              <w:bottom w:val="single" w:sz="0" w:space="0" w:color="000000"/>
              <w:right w:val="single" w:sz="0" w:space="0" w:color="000000"/>
            </w:tcBorders>
          </w:tcPr>
          <w:p w14:paraId="3BDFF23A" w14:textId="77777777" w:rsidR="00F30B4C" w:rsidRPr="00292CEE" w:rsidRDefault="00F30B4C" w:rsidP="003C7C99">
            <w:pPr>
              <w:jc w:val="left"/>
            </w:pPr>
            <w:r w:rsidRPr="000C36B2">
              <w:t>net_id</w:t>
            </w:r>
          </w:p>
        </w:tc>
        <w:tc>
          <w:tcPr>
            <w:tcW w:w="539" w:type="pct"/>
            <w:tcBorders>
              <w:top w:val="single" w:sz="0" w:space="0" w:color="000000"/>
              <w:left w:val="single" w:sz="0" w:space="0" w:color="000000"/>
              <w:bottom w:val="single" w:sz="0" w:space="0" w:color="000000"/>
              <w:right w:val="single" w:sz="0" w:space="0" w:color="000000"/>
            </w:tcBorders>
          </w:tcPr>
          <w:p w14:paraId="195C7E6E" w14:textId="77777777" w:rsidR="00F30B4C" w:rsidRDefault="00F30B4C"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C6AEFE5" w14:textId="77777777" w:rsidR="00F30B4C" w:rsidRPr="008775C6" w:rsidRDefault="00F30B4C" w:rsidP="003C7C99">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7D81E4ED" w14:textId="77777777" w:rsidR="00F30B4C" w:rsidRDefault="00F30B4C" w:rsidP="003C7C99">
            <w:pPr>
              <w:jc w:val="left"/>
            </w:pPr>
            <w:r>
              <w:rPr>
                <w:rFonts w:hint="eastAsia"/>
              </w:rPr>
              <w:t>N</w:t>
            </w:r>
          </w:p>
        </w:tc>
      </w:tr>
      <w:tr w:rsidR="00F30B4C" w:rsidRPr="002C58EB" w14:paraId="24824D1A" w14:textId="77777777" w:rsidTr="003C7C99">
        <w:tc>
          <w:tcPr>
            <w:tcW w:w="1011" w:type="pct"/>
            <w:tcBorders>
              <w:top w:val="single" w:sz="0" w:space="0" w:color="000000"/>
              <w:left w:val="single" w:sz="0" w:space="0" w:color="000000"/>
              <w:bottom w:val="single" w:sz="0" w:space="0" w:color="000000"/>
              <w:right w:val="single" w:sz="0" w:space="0" w:color="000000"/>
            </w:tcBorders>
          </w:tcPr>
          <w:p w14:paraId="3B4457DC" w14:textId="77777777" w:rsidR="00F30B4C" w:rsidRDefault="00F30B4C" w:rsidP="003C7C99">
            <w:pPr>
              <w:jc w:val="left"/>
            </w:pPr>
            <w:r w:rsidRPr="001A7F93">
              <w:t>device_id</w:t>
            </w:r>
          </w:p>
        </w:tc>
        <w:tc>
          <w:tcPr>
            <w:tcW w:w="539" w:type="pct"/>
            <w:tcBorders>
              <w:top w:val="single" w:sz="0" w:space="0" w:color="000000"/>
              <w:left w:val="single" w:sz="0" w:space="0" w:color="000000"/>
              <w:bottom w:val="single" w:sz="0" w:space="0" w:color="000000"/>
              <w:right w:val="single" w:sz="0" w:space="0" w:color="000000"/>
            </w:tcBorders>
          </w:tcPr>
          <w:p w14:paraId="47EB5DC6" w14:textId="77777777" w:rsidR="00F30B4C" w:rsidRDefault="00F30B4C"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B796061" w14:textId="77777777" w:rsidR="00F30B4C" w:rsidRDefault="00F30B4C" w:rsidP="003C7C99">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6A732ED8" w14:textId="77777777" w:rsidR="00F30B4C" w:rsidRDefault="00F30B4C" w:rsidP="003C7C99">
            <w:pPr>
              <w:jc w:val="left"/>
            </w:pPr>
            <w:r w:rsidRPr="00BE123D">
              <w:rPr>
                <w:rFonts w:hint="eastAsia"/>
              </w:rPr>
              <w:t>参见《设备唯一编号规则说明</w:t>
            </w:r>
            <w:r w:rsidRPr="00BE123D">
              <w:rPr>
                <w:rFonts w:hint="eastAsia"/>
              </w:rPr>
              <w:t>.doc</w:t>
            </w:r>
            <w:r w:rsidRPr="00BE123D">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5FD90ADB" w14:textId="77777777" w:rsidR="00F30B4C" w:rsidRPr="002C58EB" w:rsidRDefault="00F30B4C" w:rsidP="003C7C99">
            <w:pPr>
              <w:jc w:val="left"/>
            </w:pPr>
            <w:r>
              <w:rPr>
                <w:rFonts w:hint="eastAsia"/>
              </w:rPr>
              <w:t>Y</w:t>
            </w:r>
          </w:p>
        </w:tc>
      </w:tr>
      <w:tr w:rsidR="00F30B4C" w:rsidRPr="008775C6" w14:paraId="2D1A7697" w14:textId="77777777" w:rsidTr="003C7C99">
        <w:tc>
          <w:tcPr>
            <w:tcW w:w="1011" w:type="pct"/>
            <w:tcBorders>
              <w:top w:val="single" w:sz="0" w:space="0" w:color="000000"/>
              <w:left w:val="single" w:sz="0" w:space="0" w:color="000000"/>
              <w:bottom w:val="single" w:sz="0" w:space="0" w:color="000000"/>
              <w:right w:val="single" w:sz="0" w:space="0" w:color="000000"/>
            </w:tcBorders>
          </w:tcPr>
          <w:p w14:paraId="35D4943F" w14:textId="77777777" w:rsidR="00F30B4C" w:rsidRDefault="00F30B4C" w:rsidP="003C7C99">
            <w:pPr>
              <w:jc w:val="left"/>
            </w:pPr>
            <w:r w:rsidRPr="00292CEE">
              <w:t>version</w:t>
            </w:r>
          </w:p>
        </w:tc>
        <w:tc>
          <w:tcPr>
            <w:tcW w:w="539" w:type="pct"/>
            <w:tcBorders>
              <w:top w:val="single" w:sz="0" w:space="0" w:color="000000"/>
              <w:left w:val="single" w:sz="0" w:space="0" w:color="000000"/>
              <w:bottom w:val="single" w:sz="0" w:space="0" w:color="000000"/>
              <w:right w:val="single" w:sz="0" w:space="0" w:color="000000"/>
            </w:tcBorders>
          </w:tcPr>
          <w:p w14:paraId="3747F866" w14:textId="77777777" w:rsidR="00F30B4C" w:rsidRDefault="00F30B4C"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5F112DC8" w14:textId="77777777" w:rsidR="00F30B4C" w:rsidRDefault="00F30B4C" w:rsidP="003C7C99">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31162B7F" w14:textId="77777777" w:rsidR="00F30B4C" w:rsidRDefault="00F30B4C" w:rsidP="003C7C99">
            <w:pPr>
              <w:jc w:val="left"/>
            </w:pPr>
            <w:r w:rsidRPr="00BE123D">
              <w:t>1.1.1.288.3.TVOS.0.0_Release</w:t>
            </w:r>
          </w:p>
        </w:tc>
        <w:tc>
          <w:tcPr>
            <w:tcW w:w="912" w:type="pct"/>
            <w:tcBorders>
              <w:top w:val="single" w:sz="0" w:space="0" w:color="000000"/>
              <w:left w:val="single" w:sz="0" w:space="0" w:color="000000"/>
              <w:bottom w:val="single" w:sz="0" w:space="0" w:color="000000"/>
              <w:right w:val="single" w:sz="0" w:space="0" w:color="000000"/>
            </w:tcBorders>
          </w:tcPr>
          <w:p w14:paraId="3A8F78CF" w14:textId="77777777" w:rsidR="00F30B4C" w:rsidRPr="008775C6" w:rsidRDefault="00F30B4C" w:rsidP="003C7C99">
            <w:pPr>
              <w:jc w:val="left"/>
            </w:pPr>
            <w:r>
              <w:rPr>
                <w:rFonts w:hint="eastAsia"/>
              </w:rPr>
              <w:t>Y</w:t>
            </w:r>
          </w:p>
        </w:tc>
      </w:tr>
      <w:tr w:rsidR="00C4332C" w:rsidRPr="008775C6" w14:paraId="461B6D33" w14:textId="77777777" w:rsidTr="003C7C99">
        <w:tc>
          <w:tcPr>
            <w:tcW w:w="1011" w:type="pct"/>
            <w:tcBorders>
              <w:top w:val="single" w:sz="0" w:space="0" w:color="000000"/>
              <w:left w:val="single" w:sz="0" w:space="0" w:color="000000"/>
              <w:bottom w:val="single" w:sz="0" w:space="0" w:color="000000"/>
              <w:right w:val="single" w:sz="0" w:space="0" w:color="000000"/>
            </w:tcBorders>
          </w:tcPr>
          <w:p w14:paraId="4ED94EF1" w14:textId="772688F3" w:rsidR="00C4332C" w:rsidRPr="00292CEE" w:rsidRDefault="00C4332C" w:rsidP="003C7C99">
            <w:pPr>
              <w:jc w:val="left"/>
            </w:pPr>
            <w:r w:rsidRPr="001A7F93">
              <w:t>uuid</w:t>
            </w:r>
          </w:p>
        </w:tc>
        <w:tc>
          <w:tcPr>
            <w:tcW w:w="539" w:type="pct"/>
            <w:tcBorders>
              <w:top w:val="single" w:sz="0" w:space="0" w:color="000000"/>
              <w:left w:val="single" w:sz="0" w:space="0" w:color="000000"/>
              <w:bottom w:val="single" w:sz="0" w:space="0" w:color="000000"/>
              <w:right w:val="single" w:sz="0" w:space="0" w:color="000000"/>
            </w:tcBorders>
          </w:tcPr>
          <w:p w14:paraId="01B66346" w14:textId="1C60BCAE" w:rsidR="00C4332C" w:rsidRDefault="00C4332C"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D0B383D" w14:textId="46330FFD" w:rsidR="00C4332C" w:rsidRPr="008775C6" w:rsidRDefault="00C4332C" w:rsidP="003C7C99">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12" w:type="pct"/>
            <w:tcBorders>
              <w:top w:val="single" w:sz="0" w:space="0" w:color="000000"/>
              <w:left w:val="single" w:sz="0" w:space="0" w:color="000000"/>
              <w:bottom w:val="single" w:sz="0" w:space="0" w:color="000000"/>
              <w:right w:val="single" w:sz="0" w:space="0" w:color="000000"/>
            </w:tcBorders>
          </w:tcPr>
          <w:p w14:paraId="427964C3" w14:textId="2FF94044" w:rsidR="00C4332C" w:rsidRDefault="00C4332C" w:rsidP="003C7C99">
            <w:pPr>
              <w:jc w:val="left"/>
            </w:pPr>
            <w:r>
              <w:rPr>
                <w:rFonts w:hint="eastAsia"/>
              </w:rPr>
              <w:t>Y</w:t>
            </w:r>
          </w:p>
        </w:tc>
      </w:tr>
      <w:tr w:rsidR="00C4332C" w:rsidRPr="008775C6" w14:paraId="079A80CF" w14:textId="77777777" w:rsidTr="003C7C99">
        <w:tc>
          <w:tcPr>
            <w:tcW w:w="1011" w:type="pct"/>
            <w:tcBorders>
              <w:top w:val="single" w:sz="0" w:space="0" w:color="000000"/>
              <w:left w:val="single" w:sz="0" w:space="0" w:color="000000"/>
              <w:bottom w:val="single" w:sz="0" w:space="0" w:color="000000"/>
              <w:right w:val="single" w:sz="0" w:space="0" w:color="000000"/>
            </w:tcBorders>
          </w:tcPr>
          <w:p w14:paraId="2C83D5E0" w14:textId="6E498A5F" w:rsidR="00C4332C" w:rsidRPr="001A7F93" w:rsidRDefault="00C4332C" w:rsidP="003C7C99">
            <w:pPr>
              <w:jc w:val="left"/>
            </w:pPr>
            <w:r>
              <w:rPr>
                <w:rFonts w:hint="eastAsia"/>
              </w:rPr>
              <w:t>ticket</w:t>
            </w:r>
          </w:p>
        </w:tc>
        <w:tc>
          <w:tcPr>
            <w:tcW w:w="539" w:type="pct"/>
            <w:tcBorders>
              <w:top w:val="single" w:sz="0" w:space="0" w:color="000000"/>
              <w:left w:val="single" w:sz="0" w:space="0" w:color="000000"/>
              <w:bottom w:val="single" w:sz="0" w:space="0" w:color="000000"/>
              <w:right w:val="single" w:sz="0" w:space="0" w:color="000000"/>
            </w:tcBorders>
          </w:tcPr>
          <w:p w14:paraId="58B0B49C" w14:textId="164E6396" w:rsidR="00C4332C" w:rsidRDefault="00C4332C" w:rsidP="003C7C99">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E0DB465" w14:textId="584F3BBF" w:rsidR="00C4332C" w:rsidRPr="001A7F93" w:rsidRDefault="00C4332C" w:rsidP="003C7C99">
            <w:pPr>
              <w:jc w:val="left"/>
            </w:pPr>
            <w:r>
              <w:rPr>
                <w:rFonts w:hint="eastAsia"/>
              </w:rPr>
              <w:t>用户中心登录成功后返回的票据</w:t>
            </w:r>
          </w:p>
        </w:tc>
        <w:tc>
          <w:tcPr>
            <w:tcW w:w="912" w:type="pct"/>
            <w:tcBorders>
              <w:top w:val="single" w:sz="0" w:space="0" w:color="000000"/>
              <w:left w:val="single" w:sz="0" w:space="0" w:color="000000"/>
              <w:bottom w:val="single" w:sz="0" w:space="0" w:color="000000"/>
              <w:right w:val="single" w:sz="0" w:space="0" w:color="000000"/>
            </w:tcBorders>
          </w:tcPr>
          <w:p w14:paraId="3ECE3380" w14:textId="72B3E873" w:rsidR="00C4332C" w:rsidRDefault="00C4332C" w:rsidP="003C7C99">
            <w:pPr>
              <w:jc w:val="left"/>
            </w:pPr>
            <w:r>
              <w:rPr>
                <w:rFonts w:hint="eastAsia"/>
              </w:rPr>
              <w:t>Y</w:t>
            </w:r>
          </w:p>
        </w:tc>
      </w:tr>
    </w:tbl>
    <w:p w14:paraId="6B444D14" w14:textId="77777777" w:rsidR="00F30B4C" w:rsidRDefault="00F30B4C" w:rsidP="00F30B4C"/>
    <w:p w14:paraId="364DEA62" w14:textId="77777777" w:rsidR="00F30B4C" w:rsidRDefault="00F30B4C" w:rsidP="00F30B4C">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F30B4C" w14:paraId="47525785" w14:textId="77777777" w:rsidTr="003C7C99">
        <w:tc>
          <w:tcPr>
            <w:tcW w:w="8363" w:type="dxa"/>
            <w:gridSpan w:val="3"/>
            <w:shd w:val="clear" w:color="auto" w:fill="808080"/>
          </w:tcPr>
          <w:p w14:paraId="66257DA7" w14:textId="77777777" w:rsidR="00F30B4C" w:rsidRDefault="00F30B4C" w:rsidP="003C7C99">
            <w:r>
              <w:rPr>
                <w:rFonts w:hint="eastAsia"/>
              </w:rPr>
              <w:t>开发方案：</w:t>
            </w:r>
          </w:p>
        </w:tc>
      </w:tr>
      <w:tr w:rsidR="00F30B4C" w14:paraId="05229781" w14:textId="77777777" w:rsidTr="003C7C99">
        <w:tc>
          <w:tcPr>
            <w:tcW w:w="8363" w:type="dxa"/>
            <w:gridSpan w:val="3"/>
            <w:tcBorders>
              <w:bottom w:val="single" w:sz="2" w:space="0" w:color="auto"/>
            </w:tcBorders>
          </w:tcPr>
          <w:p w14:paraId="278A4133" w14:textId="77777777" w:rsidR="00F30B4C" w:rsidRDefault="004B4636" w:rsidP="003C7C99">
            <w:pPr>
              <w:rPr>
                <w:color w:val="000000"/>
              </w:rPr>
            </w:pPr>
            <w:r>
              <w:rPr>
                <w:rFonts w:hint="eastAsia"/>
                <w:color w:val="000000"/>
              </w:rPr>
              <w:t>使用</w:t>
            </w:r>
            <w:r>
              <w:rPr>
                <w:rFonts w:hint="eastAsia"/>
                <w:color w:val="000000"/>
              </w:rPr>
              <w:t>ticket</w:t>
            </w:r>
            <w:r>
              <w:rPr>
                <w:rFonts w:hint="eastAsia"/>
                <w:color w:val="000000"/>
              </w:rPr>
              <w:t>调用芒果</w:t>
            </w:r>
            <w:r>
              <w:rPr>
                <w:rFonts w:hint="eastAsia"/>
                <w:color w:val="000000"/>
              </w:rPr>
              <w:t>passport</w:t>
            </w:r>
            <w:r>
              <w:rPr>
                <w:rFonts w:hint="eastAsia"/>
                <w:color w:val="000000"/>
              </w:rPr>
              <w:t>的</w:t>
            </w:r>
            <w:r w:rsidR="00B6182B">
              <w:rPr>
                <w:rFonts w:hint="eastAsia"/>
                <w:color w:val="000000"/>
              </w:rPr>
              <w:t>getuser</w:t>
            </w:r>
            <w:r w:rsidR="00B6182B">
              <w:rPr>
                <w:rFonts w:hint="eastAsia"/>
                <w:color w:val="000000"/>
              </w:rPr>
              <w:t>接口判断用户是否己经绑定手机号：</w:t>
            </w:r>
          </w:p>
          <w:p w14:paraId="611D0E09" w14:textId="77777777" w:rsidR="00B6182B" w:rsidRDefault="00B6182B" w:rsidP="003C7C99">
            <w:pPr>
              <w:rPr>
                <w:color w:val="000000"/>
              </w:rPr>
            </w:pPr>
            <w:r>
              <w:rPr>
                <w:color w:val="000000"/>
              </w:rPr>
              <w:t>passport</w:t>
            </w:r>
            <w:r>
              <w:rPr>
                <w:rFonts w:hint="eastAsia"/>
                <w:color w:val="000000"/>
              </w:rPr>
              <w:t>返回字段：</w:t>
            </w:r>
            <w:r w:rsidRPr="006E4FB0">
              <w:rPr>
                <w:color w:val="000000"/>
              </w:rPr>
              <w:t>relate_mobile</w:t>
            </w:r>
            <w:r>
              <w:rPr>
                <w:rFonts w:hint="eastAsia"/>
                <w:color w:val="000000"/>
              </w:rPr>
              <w:t>，为空表示未绑定手机号</w:t>
            </w:r>
          </w:p>
          <w:p w14:paraId="32B06608" w14:textId="77777777" w:rsidR="00B6182B" w:rsidRDefault="00B6182B" w:rsidP="003C7C99">
            <w:pPr>
              <w:rPr>
                <w:color w:val="000000"/>
              </w:rPr>
            </w:pPr>
          </w:p>
          <w:p w14:paraId="2D7751B2" w14:textId="77777777" w:rsidR="00B6182B" w:rsidRDefault="00B6182B" w:rsidP="003C7C99">
            <w:pPr>
              <w:rPr>
                <w:color w:val="000000"/>
              </w:rPr>
            </w:pPr>
            <w:r>
              <w:rPr>
                <w:rFonts w:hint="eastAsia"/>
              </w:rPr>
              <w:t>is_alert</w:t>
            </w:r>
            <w:r w:rsidR="006F6F50">
              <w:rPr>
                <w:rFonts w:hint="eastAsia"/>
                <w:color w:val="000000"/>
              </w:rPr>
              <w:t>是否弹框字段逻辑：</w:t>
            </w:r>
            <w:r w:rsidR="006F6F50">
              <w:rPr>
                <w:rFonts w:hint="eastAsia"/>
                <w:color w:val="000000"/>
              </w:rPr>
              <w:t>redis</w:t>
            </w:r>
            <w:r w:rsidR="006F6F50">
              <w:rPr>
                <w:rFonts w:hint="eastAsia"/>
                <w:color w:val="000000"/>
              </w:rPr>
              <w:t>缓存中记录用户</w:t>
            </w:r>
            <w:r w:rsidR="006F6F50">
              <w:rPr>
                <w:rFonts w:hint="eastAsia"/>
                <w:color w:val="000000"/>
              </w:rPr>
              <w:t>uuid</w:t>
            </w:r>
            <w:r w:rsidR="006F6F50">
              <w:rPr>
                <w:rFonts w:hint="eastAsia"/>
                <w:color w:val="000000"/>
              </w:rPr>
              <w:t>作为</w:t>
            </w:r>
            <w:r w:rsidR="006F6F50">
              <w:rPr>
                <w:rFonts w:hint="eastAsia"/>
                <w:color w:val="000000"/>
              </w:rPr>
              <w:t>key</w:t>
            </w:r>
            <w:r w:rsidR="006F6F50">
              <w:rPr>
                <w:rFonts w:hint="eastAsia"/>
                <w:color w:val="000000"/>
              </w:rPr>
              <w:t>上次弹窗的标志，如果标志存在，则不弹窗，频度控制用户每天只弹一次，尽量命中</w:t>
            </w:r>
            <w:r w:rsidR="006F6F50">
              <w:rPr>
                <w:rFonts w:hint="eastAsia"/>
                <w:color w:val="000000"/>
              </w:rPr>
              <w:t>5</w:t>
            </w:r>
            <w:r w:rsidR="006F6F50">
              <w:rPr>
                <w:rFonts w:hint="eastAsia"/>
                <w:color w:val="000000"/>
              </w:rPr>
              <w:t>点</w:t>
            </w:r>
            <w:r w:rsidR="006F6F50">
              <w:rPr>
                <w:rFonts w:hint="eastAsia"/>
                <w:color w:val="000000"/>
              </w:rPr>
              <w:t>~24</w:t>
            </w:r>
            <w:r w:rsidR="006F6F50">
              <w:rPr>
                <w:rFonts w:hint="eastAsia"/>
                <w:color w:val="000000"/>
              </w:rPr>
              <w:t>点之间弹窗，例如：如果用户</w:t>
            </w:r>
            <w:r w:rsidR="006F6F50">
              <w:rPr>
                <w:rFonts w:hint="eastAsia"/>
                <w:color w:val="000000"/>
              </w:rPr>
              <w:t>9</w:t>
            </w:r>
            <w:r w:rsidR="006F6F50">
              <w:rPr>
                <w:rFonts w:hint="eastAsia"/>
                <w:color w:val="000000"/>
              </w:rPr>
              <w:t>点来请求，缓存中无标志，则</w:t>
            </w:r>
            <w:r w:rsidR="006F6F50">
              <w:rPr>
                <w:rFonts w:hint="eastAsia"/>
                <w:color w:val="000000"/>
              </w:rPr>
              <w:t>is_alert=1</w:t>
            </w:r>
            <w:r w:rsidR="006F6F50">
              <w:rPr>
                <w:rFonts w:hint="eastAsia"/>
                <w:color w:val="000000"/>
              </w:rPr>
              <w:t>，添加缓存标志</w:t>
            </w:r>
            <w:r w:rsidR="003633CB">
              <w:rPr>
                <w:rFonts w:hint="eastAsia"/>
                <w:color w:val="000000"/>
              </w:rPr>
              <w:t>,</w:t>
            </w:r>
            <w:r w:rsidR="003633CB">
              <w:rPr>
                <w:rFonts w:hint="eastAsia"/>
                <w:color w:val="000000"/>
              </w:rPr>
              <w:t>缓存时长为：第二天</w:t>
            </w:r>
            <w:r w:rsidR="003633CB">
              <w:rPr>
                <w:rFonts w:hint="eastAsia"/>
                <w:color w:val="000000"/>
              </w:rPr>
              <w:t>5</w:t>
            </w:r>
            <w:r w:rsidR="003633CB">
              <w:rPr>
                <w:rFonts w:hint="eastAsia"/>
                <w:color w:val="000000"/>
              </w:rPr>
              <w:t>点</w:t>
            </w:r>
            <w:r w:rsidR="003633CB">
              <w:rPr>
                <w:rFonts w:hint="eastAsia"/>
                <w:color w:val="000000"/>
              </w:rPr>
              <w:t>-</w:t>
            </w:r>
            <w:r w:rsidR="003633CB">
              <w:rPr>
                <w:rFonts w:hint="eastAsia"/>
                <w:color w:val="000000"/>
              </w:rPr>
              <w:t>当前时间。</w:t>
            </w:r>
          </w:p>
          <w:p w14:paraId="5585EB1C" w14:textId="77777777" w:rsidR="003633CB" w:rsidRDefault="003633CB" w:rsidP="003C7C99">
            <w:pPr>
              <w:rPr>
                <w:color w:val="000000"/>
              </w:rPr>
            </w:pPr>
          </w:p>
          <w:p w14:paraId="719EDFCC" w14:textId="77777777" w:rsidR="003633CB" w:rsidRDefault="003633CB" w:rsidP="003C7C99">
            <w:r>
              <w:rPr>
                <w:rFonts w:hint="eastAsia"/>
                <w:color w:val="000000"/>
              </w:rPr>
              <w:t>bind_url</w:t>
            </w:r>
            <w:r>
              <w:rPr>
                <w:rFonts w:hint="eastAsia"/>
                <w:color w:val="000000"/>
              </w:rPr>
              <w:t>：</w:t>
            </w:r>
            <w:r>
              <w:rPr>
                <w:rFonts w:hint="eastAsia"/>
              </w:rPr>
              <w:t>绑定的后机扫码地址，</w:t>
            </w:r>
          </w:p>
          <w:p w14:paraId="0C87BFA9" w14:textId="37739F5C" w:rsidR="003633CB" w:rsidRDefault="003633CB" w:rsidP="003C7C99">
            <w:r>
              <w:rPr>
                <w:rFonts w:hint="eastAsia"/>
              </w:rPr>
              <w:t>拼上</w:t>
            </w:r>
            <w:r>
              <w:rPr>
                <w:rFonts w:hint="eastAsia"/>
              </w:rPr>
              <w:t>ticket</w:t>
            </w:r>
            <w:r>
              <w:rPr>
                <w:rFonts w:hint="eastAsia"/>
              </w:rPr>
              <w:t>参数返回给终端</w:t>
            </w:r>
          </w:p>
          <w:p w14:paraId="7C715458" w14:textId="77777777" w:rsidR="003633CB" w:rsidRDefault="003633CB" w:rsidP="003C7C99">
            <w:r>
              <w:rPr>
                <w:rFonts w:hint="eastAsia"/>
              </w:rPr>
              <w:t>做成配置：</w:t>
            </w:r>
          </w:p>
          <w:p w14:paraId="51C6D483" w14:textId="429C9833" w:rsidR="003633CB" w:rsidRDefault="003633CB" w:rsidP="003C7C99">
            <w:r>
              <w:rPr>
                <w:rFonts w:hint="eastAsia"/>
              </w:rPr>
              <w:t>测试：</w:t>
            </w:r>
            <w:r w:rsidRPr="00C27BC8">
              <w:t xml:space="preserve"> https://</w:t>
            </w:r>
            <w:r>
              <w:rPr>
                <w:rFonts w:hint="eastAsia"/>
              </w:rPr>
              <w:t>ottcs.imgo.tv</w:t>
            </w:r>
            <w:r w:rsidRPr="00C27BC8">
              <w:t>/usercenter/bindmobile.html?source=ottclient&amp;ticket=xxxxx</w:t>
            </w:r>
          </w:p>
          <w:p w14:paraId="3CF459B7" w14:textId="5829AC60" w:rsidR="003633CB" w:rsidRPr="00D77096" w:rsidRDefault="003633CB" w:rsidP="003C7C99">
            <w:pPr>
              <w:rPr>
                <w:color w:val="000000"/>
              </w:rPr>
            </w:pPr>
            <w:r w:rsidRPr="00C27BC8">
              <w:t xml:space="preserve"> </w:t>
            </w:r>
            <w:r>
              <w:rPr>
                <w:rFonts w:hint="eastAsia"/>
              </w:rPr>
              <w:t>生产：</w:t>
            </w:r>
            <w:r w:rsidRPr="00C27BC8">
              <w:t>https://club.mgtv.com/usercenter/bindmobile.html?source=ottclient&amp;ticket=xxxxx</w:t>
            </w:r>
          </w:p>
        </w:tc>
      </w:tr>
      <w:tr w:rsidR="00F30B4C" w14:paraId="6ED2F1D5" w14:textId="77777777" w:rsidTr="003C7C99">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1B1AD10F" w14:textId="77777777" w:rsidR="00F30B4C" w:rsidRPr="00C9018A" w:rsidRDefault="00F30B4C" w:rsidP="003C7C99">
            <w:pPr>
              <w:rPr>
                <w:b/>
                <w:color w:val="000000"/>
              </w:rPr>
            </w:pPr>
            <w:r w:rsidRPr="00C9018A">
              <w:rPr>
                <w:rFonts w:hint="eastAsia"/>
                <w:b/>
                <w:color w:val="000000"/>
              </w:rPr>
              <w:t>更新记录</w:t>
            </w:r>
          </w:p>
        </w:tc>
      </w:tr>
      <w:tr w:rsidR="00F30B4C" w14:paraId="3D24F544" w14:textId="77777777" w:rsidTr="003C7C99">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D9459DD" w14:textId="77777777" w:rsidR="00F30B4C" w:rsidRPr="00BA1F0B" w:rsidRDefault="00F30B4C" w:rsidP="003C7C99">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F4832E7" w14:textId="77777777" w:rsidR="00F30B4C" w:rsidRPr="00BA1F0B" w:rsidRDefault="00F30B4C" w:rsidP="003C7C99">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FD5838F" w14:textId="77777777" w:rsidR="00F30B4C" w:rsidRPr="00BA1F0B" w:rsidRDefault="00F30B4C" w:rsidP="003C7C99">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F30B4C" w14:paraId="571A2A96" w14:textId="77777777" w:rsidTr="003C7C99">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DE21655" w14:textId="77777777" w:rsidR="00F30B4C" w:rsidRDefault="00F30B4C" w:rsidP="003C7C99">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757F928B" w14:textId="77777777" w:rsidR="00F30B4C" w:rsidRDefault="00F30B4C" w:rsidP="003C7C99">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3A25CC44" w14:textId="77777777" w:rsidR="00F30B4C" w:rsidRDefault="00F30B4C" w:rsidP="003C7C99">
            <w:pPr>
              <w:tabs>
                <w:tab w:val="center" w:pos="2460"/>
                <w:tab w:val="left" w:pos="3555"/>
              </w:tabs>
              <w:jc w:val="left"/>
              <w:rPr>
                <w:color w:val="000000"/>
              </w:rPr>
            </w:pPr>
          </w:p>
        </w:tc>
      </w:tr>
    </w:tbl>
    <w:p w14:paraId="21E0AD30" w14:textId="77777777" w:rsidR="00F30B4C" w:rsidRPr="00EA0463" w:rsidRDefault="00F30B4C" w:rsidP="00F30B4C"/>
    <w:p w14:paraId="4360C51B" w14:textId="77777777" w:rsidR="00F30B4C" w:rsidRDefault="00F30B4C" w:rsidP="00F30B4C">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F30B4C" w14:paraId="2D4C2408" w14:textId="77777777" w:rsidTr="003C7C99">
        <w:tc>
          <w:tcPr>
            <w:tcW w:w="1843" w:type="dxa"/>
            <w:shd w:val="clear" w:color="auto" w:fill="808080"/>
          </w:tcPr>
          <w:p w14:paraId="72767F43" w14:textId="77777777" w:rsidR="00F30B4C" w:rsidRDefault="00F30B4C" w:rsidP="003C7C99">
            <w:r>
              <w:rPr>
                <w:rFonts w:hint="eastAsia"/>
              </w:rPr>
              <w:t>参数名称</w:t>
            </w:r>
          </w:p>
        </w:tc>
        <w:tc>
          <w:tcPr>
            <w:tcW w:w="1417" w:type="dxa"/>
            <w:shd w:val="clear" w:color="auto" w:fill="808080"/>
          </w:tcPr>
          <w:p w14:paraId="46FD211B" w14:textId="77777777" w:rsidR="00F30B4C" w:rsidRDefault="00F30B4C" w:rsidP="003C7C99">
            <w:r>
              <w:rPr>
                <w:rFonts w:hint="eastAsia"/>
              </w:rPr>
              <w:t>位置</w:t>
            </w:r>
          </w:p>
        </w:tc>
        <w:tc>
          <w:tcPr>
            <w:tcW w:w="5103" w:type="dxa"/>
            <w:shd w:val="clear" w:color="auto" w:fill="808080"/>
          </w:tcPr>
          <w:p w14:paraId="77EBD4B5" w14:textId="77777777" w:rsidR="00F30B4C" w:rsidRDefault="00F30B4C" w:rsidP="003C7C99">
            <w:r>
              <w:rPr>
                <w:rFonts w:hint="eastAsia"/>
              </w:rPr>
              <w:t>含义</w:t>
            </w:r>
          </w:p>
        </w:tc>
      </w:tr>
      <w:tr w:rsidR="00F30B4C" w14:paraId="252D6DBB" w14:textId="77777777" w:rsidTr="003C7C99">
        <w:tc>
          <w:tcPr>
            <w:tcW w:w="1843" w:type="dxa"/>
          </w:tcPr>
          <w:p w14:paraId="5D0F1F8C" w14:textId="77777777" w:rsidR="00F30B4C" w:rsidRDefault="00F30B4C" w:rsidP="003C7C99">
            <w:r>
              <w:rPr>
                <w:rFonts w:hint="eastAsia"/>
              </w:rPr>
              <w:t>CODE</w:t>
            </w:r>
          </w:p>
        </w:tc>
        <w:tc>
          <w:tcPr>
            <w:tcW w:w="1417" w:type="dxa"/>
          </w:tcPr>
          <w:p w14:paraId="283A1321" w14:textId="77777777" w:rsidR="00F30B4C" w:rsidRDefault="00F30B4C" w:rsidP="003C7C99">
            <w:r>
              <w:rPr>
                <w:rFonts w:hint="eastAsia"/>
              </w:rPr>
              <w:t>RESPONSE</w:t>
            </w:r>
          </w:p>
        </w:tc>
        <w:tc>
          <w:tcPr>
            <w:tcW w:w="5103" w:type="dxa"/>
          </w:tcPr>
          <w:p w14:paraId="56FCA796" w14:textId="77777777" w:rsidR="00F30B4C" w:rsidRDefault="00F30B4C" w:rsidP="003C7C99">
            <w:pPr>
              <w:autoSpaceDE w:val="0"/>
              <w:autoSpaceDN w:val="0"/>
              <w:adjustRightInd w:val="0"/>
              <w:jc w:val="left"/>
            </w:pPr>
            <w:r>
              <w:rPr>
                <w:rFonts w:hint="eastAsia"/>
              </w:rPr>
              <w:t xml:space="preserve">200 </w:t>
            </w:r>
            <w:r>
              <w:rPr>
                <w:rFonts w:hint="eastAsia"/>
              </w:rPr>
              <w:t>成功</w:t>
            </w:r>
            <w:r>
              <w:rPr>
                <w:rFonts w:hint="eastAsia"/>
              </w:rPr>
              <w:t xml:space="preserve"> </w:t>
            </w:r>
          </w:p>
          <w:p w14:paraId="35B61416" w14:textId="77777777" w:rsidR="00F30B4C" w:rsidRDefault="00F30B4C" w:rsidP="003C7C99">
            <w:r>
              <w:rPr>
                <w:rFonts w:hint="eastAsia"/>
              </w:rPr>
              <w:t>其它</w:t>
            </w:r>
            <w:r>
              <w:rPr>
                <w:rFonts w:hint="eastAsia"/>
              </w:rPr>
              <w:t>,</w:t>
            </w:r>
            <w:r>
              <w:rPr>
                <w:rFonts w:hint="eastAsia"/>
              </w:rPr>
              <w:t>读取失败</w:t>
            </w:r>
          </w:p>
        </w:tc>
      </w:tr>
      <w:tr w:rsidR="00F30B4C" w14:paraId="35C827C8" w14:textId="77777777" w:rsidTr="003C7C99">
        <w:tc>
          <w:tcPr>
            <w:tcW w:w="1843" w:type="dxa"/>
          </w:tcPr>
          <w:p w14:paraId="5AD75B53" w14:textId="77777777" w:rsidR="00F30B4C" w:rsidRDefault="00F30B4C" w:rsidP="003C7C99">
            <w:r>
              <w:rPr>
                <w:rFonts w:hint="eastAsia"/>
              </w:rPr>
              <w:t>返回值</w:t>
            </w:r>
          </w:p>
        </w:tc>
        <w:tc>
          <w:tcPr>
            <w:tcW w:w="1417" w:type="dxa"/>
          </w:tcPr>
          <w:p w14:paraId="12D7686E" w14:textId="77777777" w:rsidR="00F30B4C" w:rsidRDefault="00F30B4C" w:rsidP="003C7C99">
            <w:r>
              <w:rPr>
                <w:rFonts w:hint="eastAsia"/>
              </w:rPr>
              <w:t>BODY</w:t>
            </w:r>
          </w:p>
        </w:tc>
        <w:tc>
          <w:tcPr>
            <w:tcW w:w="5103" w:type="dxa"/>
          </w:tcPr>
          <w:p w14:paraId="6CCDFF4D" w14:textId="77777777" w:rsidR="00F30B4C" w:rsidRDefault="00F30B4C" w:rsidP="003C7C99">
            <w:pPr>
              <w:rPr>
                <w:color w:val="000000"/>
              </w:rPr>
            </w:pPr>
          </w:p>
        </w:tc>
      </w:tr>
      <w:tr w:rsidR="00F30B4C" w14:paraId="710F5358" w14:textId="77777777" w:rsidTr="003C7C99">
        <w:tc>
          <w:tcPr>
            <w:tcW w:w="8363" w:type="dxa"/>
            <w:gridSpan w:val="3"/>
          </w:tcPr>
          <w:p w14:paraId="5AAAF268" w14:textId="77777777" w:rsidR="00F30B4C" w:rsidRDefault="00F30B4C" w:rsidP="003C7C99">
            <w:pPr>
              <w:ind w:leftChars="50" w:left="105"/>
              <w:rPr>
                <w:color w:val="000000"/>
              </w:rPr>
            </w:pPr>
            <w:r>
              <w:rPr>
                <w:rFonts w:hint="eastAsia"/>
                <w:color w:val="000000"/>
              </w:rPr>
              <w:t>未加密返回格试：</w:t>
            </w:r>
          </w:p>
          <w:p w14:paraId="6B2255F2" w14:textId="77777777" w:rsidR="00F30B4C" w:rsidRPr="00124675" w:rsidRDefault="00F30B4C" w:rsidP="003C7C99">
            <w:pPr>
              <w:ind w:leftChars="50" w:left="105"/>
              <w:rPr>
                <w:color w:val="000000"/>
              </w:rPr>
            </w:pPr>
            <w:r w:rsidRPr="00124675">
              <w:rPr>
                <w:color w:val="000000"/>
              </w:rPr>
              <w:t>{</w:t>
            </w:r>
          </w:p>
          <w:p w14:paraId="1F4820C6" w14:textId="77777777" w:rsidR="00F30B4C" w:rsidRPr="00CA7C55" w:rsidRDefault="00F30B4C" w:rsidP="003C7C99">
            <w:pPr>
              <w:ind w:leftChars="50" w:left="105"/>
            </w:pPr>
            <w:r w:rsidRPr="00CA7C55">
              <w:t xml:space="preserve">    "errno": "0",</w:t>
            </w:r>
          </w:p>
          <w:p w14:paraId="2D1E0926" w14:textId="77777777" w:rsidR="00F30B4C" w:rsidRPr="00CA7C55" w:rsidRDefault="00F30B4C" w:rsidP="003C7C99">
            <w:pPr>
              <w:ind w:leftChars="50" w:left="105"/>
            </w:pPr>
            <w:r w:rsidRPr="00CA7C55">
              <w:rPr>
                <w:rFonts w:hint="eastAsia"/>
              </w:rPr>
              <w:t xml:space="preserve">    "msg": "</w:t>
            </w:r>
            <w:r w:rsidRPr="00CA7C55">
              <w:rPr>
                <w:rFonts w:hint="eastAsia"/>
              </w:rPr>
              <w:t>成功</w:t>
            </w:r>
            <w:r w:rsidRPr="00CA7C55">
              <w:rPr>
                <w:rFonts w:hint="eastAsia"/>
              </w:rPr>
              <w:t>",</w:t>
            </w:r>
          </w:p>
          <w:p w14:paraId="7451B9A3" w14:textId="77777777" w:rsidR="00F30B4C" w:rsidRPr="00CA7C55" w:rsidRDefault="00F30B4C" w:rsidP="003C7C99">
            <w:pPr>
              <w:ind w:leftChars="50" w:left="105"/>
            </w:pPr>
            <w:r w:rsidRPr="00CA7C55">
              <w:t xml:space="preserve">    "server_time": 1455815935,</w:t>
            </w:r>
          </w:p>
          <w:p w14:paraId="7E4BA350" w14:textId="77777777" w:rsidR="00F30B4C" w:rsidRDefault="00F30B4C" w:rsidP="003C7C99">
            <w:pPr>
              <w:ind w:leftChars="50" w:left="105" w:firstLine="420"/>
            </w:pPr>
            <w:r w:rsidRPr="00CA7C55">
              <w:t>"data": {</w:t>
            </w:r>
          </w:p>
          <w:p w14:paraId="36C53311" w14:textId="5C689DD3" w:rsidR="00F30B4C" w:rsidRPr="00BF4CAA" w:rsidRDefault="00F30B4C" w:rsidP="003C7C99">
            <w:pPr>
              <w:pStyle w:val="HTML"/>
              <w:rPr>
                <w:rFonts w:asciiTheme="minorHAnsi" w:eastAsiaTheme="minorEastAsia" w:hAnsiTheme="minorHAnsi" w:cs="Times New Roman"/>
                <w:kern w:val="2"/>
                <w:sz w:val="21"/>
                <w:szCs w:val="22"/>
              </w:rPr>
            </w:pPr>
            <w:r w:rsidRPr="00BF4CAA">
              <w:rPr>
                <w:rFonts w:asciiTheme="minorHAnsi" w:eastAsiaTheme="minorEastAsia" w:hAnsiTheme="minorHAnsi" w:cs="Times New Roman" w:hint="eastAsia"/>
                <w:kern w:val="2"/>
                <w:sz w:val="21"/>
                <w:szCs w:val="22"/>
              </w:rPr>
              <w:t xml:space="preserve">      </w:t>
            </w:r>
            <w:r w:rsidRPr="00BF4CAA">
              <w:rPr>
                <w:rFonts w:asciiTheme="minorHAnsi" w:eastAsiaTheme="minorEastAsia" w:hAnsiTheme="minorHAnsi" w:cs="Times New Roman"/>
                <w:kern w:val="2"/>
                <w:sz w:val="21"/>
                <w:szCs w:val="22"/>
              </w:rPr>
              <w:t>"</w:t>
            </w:r>
            <w:r w:rsidR="004B4636">
              <w:rPr>
                <w:rFonts w:asciiTheme="minorHAnsi" w:eastAsiaTheme="minorEastAsia" w:hAnsiTheme="minorHAnsi" w:cs="Times New Roman" w:hint="eastAsia"/>
                <w:kern w:val="2"/>
                <w:sz w:val="21"/>
                <w:szCs w:val="22"/>
              </w:rPr>
              <w:t>is_bind</w:t>
            </w:r>
            <w:r w:rsidRPr="00BF4CAA">
              <w:rPr>
                <w:rFonts w:asciiTheme="minorHAnsi" w:eastAsiaTheme="minorEastAsia" w:hAnsiTheme="minorHAnsi" w:cs="Times New Roman"/>
                <w:kern w:val="2"/>
                <w:sz w:val="21"/>
                <w:szCs w:val="22"/>
              </w:rPr>
              <w:t>" : "</w:t>
            </w:r>
            <w:r w:rsidR="004B4636">
              <w:rPr>
                <w:rFonts w:asciiTheme="minorHAnsi" w:eastAsiaTheme="minorEastAsia" w:hAnsiTheme="minorHAnsi" w:cs="Times New Roman" w:hint="eastAsia"/>
                <w:kern w:val="2"/>
                <w:sz w:val="21"/>
                <w:szCs w:val="22"/>
              </w:rPr>
              <w:t>0|1</w:t>
            </w:r>
            <w:r w:rsidR="004B4636">
              <w:rPr>
                <w:rFonts w:asciiTheme="minorHAnsi" w:eastAsiaTheme="minorEastAsia" w:hAnsiTheme="minorHAnsi" w:cs="Times New Roman" w:hint="eastAsia"/>
                <w:kern w:val="2"/>
                <w:sz w:val="21"/>
                <w:szCs w:val="22"/>
              </w:rPr>
              <w:t>，是否己绑定，</w:t>
            </w:r>
            <w:r w:rsidR="004B4636">
              <w:rPr>
                <w:rFonts w:asciiTheme="minorHAnsi" w:eastAsiaTheme="minorEastAsia" w:hAnsiTheme="minorHAnsi" w:cs="Times New Roman" w:hint="eastAsia"/>
                <w:kern w:val="2"/>
                <w:sz w:val="21"/>
                <w:szCs w:val="22"/>
              </w:rPr>
              <w:t>0-</w:t>
            </w:r>
            <w:r w:rsidR="004B4636">
              <w:rPr>
                <w:rFonts w:asciiTheme="minorHAnsi" w:eastAsiaTheme="minorEastAsia" w:hAnsiTheme="minorHAnsi" w:cs="Times New Roman" w:hint="eastAsia"/>
                <w:kern w:val="2"/>
                <w:sz w:val="21"/>
                <w:szCs w:val="22"/>
              </w:rPr>
              <w:t>未绑定，</w:t>
            </w:r>
            <w:r w:rsidR="004B4636">
              <w:rPr>
                <w:rFonts w:asciiTheme="minorHAnsi" w:eastAsiaTheme="minorEastAsia" w:hAnsiTheme="minorHAnsi" w:cs="Times New Roman" w:hint="eastAsia"/>
                <w:kern w:val="2"/>
                <w:sz w:val="21"/>
                <w:szCs w:val="22"/>
              </w:rPr>
              <w:t>1-</w:t>
            </w:r>
            <w:r w:rsidR="004B4636">
              <w:rPr>
                <w:rFonts w:asciiTheme="minorHAnsi" w:eastAsiaTheme="minorEastAsia" w:hAnsiTheme="minorHAnsi" w:cs="Times New Roman" w:hint="eastAsia"/>
                <w:kern w:val="2"/>
                <w:sz w:val="21"/>
                <w:szCs w:val="22"/>
              </w:rPr>
              <w:t>己绑定</w:t>
            </w:r>
            <w:r w:rsidRPr="00BF4CAA">
              <w:rPr>
                <w:rFonts w:asciiTheme="minorHAnsi" w:eastAsiaTheme="minorEastAsia" w:hAnsiTheme="minorHAnsi" w:cs="Times New Roman"/>
                <w:kern w:val="2"/>
                <w:sz w:val="21"/>
                <w:szCs w:val="22"/>
              </w:rPr>
              <w:t xml:space="preserve">", </w:t>
            </w:r>
          </w:p>
          <w:p w14:paraId="531A3083" w14:textId="4F31F5CE" w:rsidR="00F30B4C" w:rsidRDefault="004B4636" w:rsidP="003C7C99">
            <w:pPr>
              <w:ind w:leftChars="50" w:left="105" w:firstLine="420"/>
            </w:pPr>
            <w:r>
              <w:rPr>
                <w:rFonts w:hint="eastAsia"/>
              </w:rPr>
              <w:t xml:space="preserve"> </w:t>
            </w:r>
            <w:r w:rsidRPr="00BF4CAA">
              <w:t>"</w:t>
            </w:r>
            <w:r>
              <w:rPr>
                <w:rFonts w:hint="eastAsia"/>
              </w:rPr>
              <w:t>is_alert</w:t>
            </w:r>
            <w:r w:rsidRPr="00BF4CAA">
              <w:t>" : "</w:t>
            </w:r>
            <w:r>
              <w:rPr>
                <w:rFonts w:hint="eastAsia"/>
              </w:rPr>
              <w:t>0|1</w:t>
            </w:r>
            <w:r>
              <w:rPr>
                <w:rFonts w:hint="eastAsia"/>
              </w:rPr>
              <w:t>，是否弹出绑定手机</w:t>
            </w:r>
            <w:r>
              <w:rPr>
                <w:rFonts w:hint="eastAsia"/>
              </w:rPr>
              <w:t>UI</w:t>
            </w:r>
            <w:r>
              <w:rPr>
                <w:rFonts w:hint="eastAsia"/>
              </w:rPr>
              <w:t>，</w:t>
            </w:r>
            <w:r>
              <w:rPr>
                <w:rFonts w:hint="eastAsia"/>
              </w:rPr>
              <w:t>0-</w:t>
            </w:r>
            <w:r>
              <w:rPr>
                <w:rFonts w:hint="eastAsia"/>
              </w:rPr>
              <w:t>不弹，</w:t>
            </w:r>
            <w:r>
              <w:rPr>
                <w:rFonts w:hint="eastAsia"/>
              </w:rPr>
              <w:t>1-</w:t>
            </w:r>
            <w:r>
              <w:rPr>
                <w:rFonts w:hint="eastAsia"/>
              </w:rPr>
              <w:t>可以弹，实际弹出情况根据终端产品设计</w:t>
            </w:r>
            <w:r w:rsidR="00C27BC8">
              <w:rPr>
                <w:rFonts w:hint="eastAsia"/>
              </w:rPr>
              <w:t>，终端需要判断用户是否己经绑定了手机</w:t>
            </w:r>
            <w:r w:rsidRPr="00BF4CAA">
              <w:t>",</w:t>
            </w:r>
          </w:p>
          <w:p w14:paraId="46AD086E" w14:textId="0CD1B8AB" w:rsidR="004B4636" w:rsidRPr="00CA7C55" w:rsidRDefault="004B4636" w:rsidP="004B4636">
            <w:pPr>
              <w:ind w:leftChars="50" w:left="105" w:firstLine="420"/>
            </w:pPr>
            <w:r>
              <w:rPr>
                <w:rFonts w:hint="eastAsia"/>
              </w:rPr>
              <w:t xml:space="preserve"> </w:t>
            </w:r>
            <w:r w:rsidRPr="00BF4CAA">
              <w:t>"</w:t>
            </w:r>
            <w:r>
              <w:rPr>
                <w:rFonts w:hint="eastAsia"/>
              </w:rPr>
              <w:t>bind_url</w:t>
            </w:r>
            <w:r w:rsidRPr="00BF4CAA">
              <w:t>" : "</w:t>
            </w:r>
            <w:r w:rsidR="00C27BC8" w:rsidRPr="00C27BC8">
              <w:t>https://club.mgtv.com/usercenter/bind.html?source=ottclient&amp;ticket=xxxxx</w:t>
            </w:r>
            <w:r w:rsidR="00C27BC8">
              <w:rPr>
                <w:rFonts w:hint="eastAsia"/>
              </w:rPr>
              <w:t>，绑定的后机扫码地址，终端生成二维码</w:t>
            </w:r>
            <w:r>
              <w:t>"</w:t>
            </w:r>
          </w:p>
          <w:p w14:paraId="2EC3F0D3" w14:textId="77777777" w:rsidR="00F30B4C" w:rsidRPr="00BF4CAA" w:rsidRDefault="00F30B4C" w:rsidP="003C7C99">
            <w:pPr>
              <w:ind w:leftChars="50" w:left="105"/>
            </w:pPr>
            <w:r w:rsidRPr="00BF4CAA">
              <w:t xml:space="preserve">    }</w:t>
            </w:r>
          </w:p>
          <w:p w14:paraId="2DFAA353" w14:textId="77777777" w:rsidR="00F30B4C" w:rsidRDefault="00F30B4C" w:rsidP="003C7C99">
            <w:pPr>
              <w:ind w:leftChars="50" w:left="105"/>
              <w:rPr>
                <w:color w:val="000000"/>
              </w:rPr>
            </w:pPr>
            <w:r w:rsidRPr="00124675">
              <w:rPr>
                <w:color w:val="000000"/>
              </w:rPr>
              <w:t>}</w:t>
            </w:r>
          </w:p>
          <w:p w14:paraId="0358645F" w14:textId="77777777" w:rsidR="00F30B4C" w:rsidRDefault="00F30B4C" w:rsidP="003C7C99">
            <w:pPr>
              <w:rPr>
                <w:color w:val="000000"/>
              </w:rPr>
            </w:pPr>
          </w:p>
        </w:tc>
      </w:tr>
    </w:tbl>
    <w:p w14:paraId="73FD5811" w14:textId="77777777" w:rsidR="00F30B4C" w:rsidRDefault="00F30B4C" w:rsidP="00F30B4C">
      <w:r>
        <w:rPr>
          <w:rFonts w:hint="eastAsia"/>
        </w:rPr>
        <w:t>错误码：</w:t>
      </w:r>
    </w:p>
    <w:tbl>
      <w:tblPr>
        <w:tblStyle w:val="ab"/>
        <w:tblW w:w="0" w:type="auto"/>
        <w:tblLook w:val="04A0" w:firstRow="1" w:lastRow="0" w:firstColumn="1" w:lastColumn="0" w:noHBand="0" w:noVBand="1"/>
      </w:tblPr>
      <w:tblGrid>
        <w:gridCol w:w="1242"/>
        <w:gridCol w:w="4439"/>
        <w:gridCol w:w="2841"/>
      </w:tblGrid>
      <w:tr w:rsidR="00F30B4C" w14:paraId="1CD80025" w14:textId="77777777" w:rsidTr="003C7C99">
        <w:tc>
          <w:tcPr>
            <w:tcW w:w="1242" w:type="dxa"/>
            <w:shd w:val="clear" w:color="auto" w:fill="7F7F7F" w:themeFill="text1" w:themeFillTint="80"/>
          </w:tcPr>
          <w:p w14:paraId="5928832E" w14:textId="77777777" w:rsidR="00F30B4C" w:rsidRPr="0057258A" w:rsidRDefault="00F30B4C" w:rsidP="003C7C99">
            <w:r w:rsidRPr="0057258A">
              <w:rPr>
                <w:rFonts w:hint="eastAsia"/>
              </w:rPr>
              <w:t>状态码</w:t>
            </w:r>
          </w:p>
        </w:tc>
        <w:tc>
          <w:tcPr>
            <w:tcW w:w="4439" w:type="dxa"/>
            <w:shd w:val="clear" w:color="auto" w:fill="7F7F7F" w:themeFill="text1" w:themeFillTint="80"/>
          </w:tcPr>
          <w:p w14:paraId="023D510F" w14:textId="77777777" w:rsidR="00F30B4C" w:rsidRPr="0057258A" w:rsidRDefault="00F30B4C" w:rsidP="003C7C99">
            <w:r w:rsidRPr="0057258A">
              <w:rPr>
                <w:rFonts w:hint="eastAsia"/>
              </w:rPr>
              <w:t>状态说明</w:t>
            </w:r>
          </w:p>
        </w:tc>
        <w:tc>
          <w:tcPr>
            <w:tcW w:w="2841" w:type="dxa"/>
            <w:shd w:val="clear" w:color="auto" w:fill="7F7F7F" w:themeFill="text1" w:themeFillTint="80"/>
          </w:tcPr>
          <w:p w14:paraId="055B5BA8" w14:textId="77777777" w:rsidR="00F30B4C" w:rsidRPr="0057258A" w:rsidRDefault="00F30B4C" w:rsidP="003C7C99">
            <w:r w:rsidRPr="0057258A">
              <w:rPr>
                <w:rFonts w:hint="eastAsia"/>
              </w:rPr>
              <w:t>备注</w:t>
            </w:r>
          </w:p>
        </w:tc>
      </w:tr>
      <w:tr w:rsidR="00F30B4C" w:rsidRPr="00077DCC" w14:paraId="609A5B2B" w14:textId="77777777" w:rsidTr="003C7C99">
        <w:tc>
          <w:tcPr>
            <w:tcW w:w="1242" w:type="dxa"/>
          </w:tcPr>
          <w:p w14:paraId="258A5A2F" w14:textId="77777777" w:rsidR="00F30B4C" w:rsidRPr="0057258A" w:rsidRDefault="00F30B4C" w:rsidP="003C7C99">
            <w:r w:rsidRPr="0057258A">
              <w:rPr>
                <w:rFonts w:hint="eastAsia"/>
              </w:rPr>
              <w:t>0</w:t>
            </w:r>
          </w:p>
        </w:tc>
        <w:tc>
          <w:tcPr>
            <w:tcW w:w="4439" w:type="dxa"/>
          </w:tcPr>
          <w:p w14:paraId="47B283FE" w14:textId="77777777" w:rsidR="00F30B4C" w:rsidRPr="0057258A" w:rsidRDefault="00F30B4C" w:rsidP="003C7C99">
            <w:r w:rsidRPr="0057258A">
              <w:rPr>
                <w:rFonts w:hint="eastAsia"/>
              </w:rPr>
              <w:t>成功</w:t>
            </w:r>
          </w:p>
        </w:tc>
        <w:tc>
          <w:tcPr>
            <w:tcW w:w="2841" w:type="dxa"/>
          </w:tcPr>
          <w:p w14:paraId="267E9156" w14:textId="77777777" w:rsidR="00F30B4C" w:rsidRPr="0057258A" w:rsidRDefault="00F30B4C" w:rsidP="003C7C99"/>
        </w:tc>
      </w:tr>
      <w:tr w:rsidR="00F30B4C" w:rsidRPr="00077DCC" w14:paraId="3D2BF26A" w14:textId="77777777" w:rsidTr="003C7C99">
        <w:tc>
          <w:tcPr>
            <w:tcW w:w="1242" w:type="dxa"/>
          </w:tcPr>
          <w:p w14:paraId="1CA8730A" w14:textId="77777777" w:rsidR="00F30B4C" w:rsidRDefault="00F30B4C" w:rsidP="003C7C99">
            <w:r>
              <w:rPr>
                <w:rFonts w:hint="eastAsia"/>
              </w:rPr>
              <w:t>其它</w:t>
            </w:r>
          </w:p>
        </w:tc>
        <w:tc>
          <w:tcPr>
            <w:tcW w:w="4439" w:type="dxa"/>
          </w:tcPr>
          <w:p w14:paraId="05520820" w14:textId="77777777" w:rsidR="00F30B4C" w:rsidRDefault="00F30B4C" w:rsidP="003C7C99">
            <w:r>
              <w:rPr>
                <w:rFonts w:hint="eastAsia"/>
              </w:rPr>
              <w:t>系统异常，详细错误待确定</w:t>
            </w:r>
          </w:p>
        </w:tc>
        <w:tc>
          <w:tcPr>
            <w:tcW w:w="2841" w:type="dxa"/>
          </w:tcPr>
          <w:p w14:paraId="370E5DA9" w14:textId="77777777" w:rsidR="00F30B4C" w:rsidRPr="0057258A" w:rsidRDefault="00F30B4C" w:rsidP="003C7C99"/>
        </w:tc>
      </w:tr>
    </w:tbl>
    <w:p w14:paraId="471ECB0B" w14:textId="2EA52619" w:rsidR="002B3D6E" w:rsidRDefault="002B3D6E" w:rsidP="002B3D6E">
      <w:pPr>
        <w:pStyle w:val="3"/>
      </w:pPr>
      <w:r>
        <w:rPr>
          <w:rFonts w:hint="eastAsia"/>
        </w:rPr>
        <w:t>8.2.5</w:t>
      </w:r>
      <w:r>
        <w:rPr>
          <w:rFonts w:hint="eastAsia"/>
        </w:rPr>
        <w:t>厂家</w:t>
      </w:r>
      <w:r w:rsidR="00422214">
        <w:rPr>
          <w:rFonts w:hint="eastAsia"/>
        </w:rPr>
        <w:t>SDK</w:t>
      </w:r>
      <w:r w:rsidR="00422214">
        <w:rPr>
          <w:rFonts w:hint="eastAsia"/>
        </w:rPr>
        <w:t>支付</w:t>
      </w:r>
      <w:r>
        <w:rPr>
          <w:rFonts w:hint="eastAsia"/>
        </w:rPr>
        <w:t>通用下单接口</w:t>
      </w:r>
    </w:p>
    <w:p w14:paraId="377353B8" w14:textId="45140650" w:rsidR="00C230F4" w:rsidRDefault="00C230F4" w:rsidP="00C230F4">
      <w:r>
        <w:rPr>
          <w:rFonts w:hint="eastAsia"/>
        </w:rPr>
        <w:t>接口地址：</w:t>
      </w:r>
      <w:r>
        <w:rPr>
          <w:rFonts w:hint="eastAsia"/>
          <w:szCs w:val="21"/>
        </w:rPr>
        <w:t>factory_client</w:t>
      </w:r>
      <w:r>
        <w:rPr>
          <w:rFonts w:hint="eastAsia"/>
        </w:rPr>
        <w:t>/buyOrder</w:t>
      </w:r>
    </w:p>
    <w:p w14:paraId="55B9A510" w14:textId="4B5CB79B" w:rsidR="00101A8A" w:rsidRDefault="00101A8A" w:rsidP="00C230F4">
      <w:r>
        <w:rPr>
          <w:rFonts w:hint="eastAsia"/>
        </w:rPr>
        <w:t>接口说明：</w:t>
      </w:r>
      <w:r w:rsidR="00422214">
        <w:rPr>
          <w:rFonts w:hint="eastAsia"/>
        </w:rPr>
        <w:t>对接终端</w:t>
      </w:r>
      <w:r w:rsidR="00422214">
        <w:rPr>
          <w:rFonts w:hint="eastAsia"/>
        </w:rPr>
        <w:t>SDK</w:t>
      </w:r>
      <w:r w:rsidR="00422214">
        <w:rPr>
          <w:rFonts w:hint="eastAsia"/>
        </w:rPr>
        <w:t>支付方式的通用下单接口。</w:t>
      </w:r>
    </w:p>
    <w:p w14:paraId="5E5F951B" w14:textId="77777777" w:rsidR="00C230F4" w:rsidRDefault="00C230F4" w:rsidP="00C230F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C230F4" w14:paraId="1BD5293E" w14:textId="77777777" w:rsidTr="00E95E7E">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3E80FCB" w14:textId="77777777" w:rsidR="00C230F4" w:rsidRDefault="00C230F4" w:rsidP="00E95E7E">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8B29033" w14:textId="77777777" w:rsidR="00C230F4" w:rsidRDefault="00C230F4" w:rsidP="00E95E7E">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0552C9E0" w14:textId="77777777" w:rsidR="00C230F4" w:rsidRDefault="00C230F4" w:rsidP="00E95E7E">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4174594" w14:textId="77777777" w:rsidR="00C230F4" w:rsidRDefault="00C230F4" w:rsidP="00E95E7E">
            <w:r>
              <w:rPr>
                <w:rFonts w:hint="eastAsia"/>
              </w:rPr>
              <w:t>是否必传</w:t>
            </w:r>
          </w:p>
        </w:tc>
      </w:tr>
      <w:tr w:rsidR="00E95E7E" w:rsidRPr="00B160F8" w14:paraId="6B0A6F18" w14:textId="77777777" w:rsidTr="00E95E7E">
        <w:tc>
          <w:tcPr>
            <w:tcW w:w="937" w:type="pct"/>
            <w:tcBorders>
              <w:top w:val="single" w:sz="0" w:space="0" w:color="000000"/>
              <w:left w:val="single" w:sz="0" w:space="0" w:color="000000"/>
              <w:bottom w:val="single" w:sz="0" w:space="0" w:color="000000"/>
              <w:right w:val="single" w:sz="0" w:space="0" w:color="000000"/>
            </w:tcBorders>
          </w:tcPr>
          <w:p w14:paraId="5673D0A3" w14:textId="14D82C43" w:rsidR="00E95E7E" w:rsidRPr="00821F31" w:rsidRDefault="00E95E7E" w:rsidP="00E95E7E">
            <w:pPr>
              <w:jc w:val="left"/>
            </w:pPr>
            <w:r>
              <w:rPr>
                <w:rFonts w:hint="eastAsia"/>
              </w:rPr>
              <w:t>app_id</w:t>
            </w:r>
          </w:p>
        </w:tc>
        <w:tc>
          <w:tcPr>
            <w:tcW w:w="564" w:type="pct"/>
            <w:tcBorders>
              <w:top w:val="single" w:sz="0" w:space="0" w:color="000000"/>
              <w:left w:val="single" w:sz="0" w:space="0" w:color="000000"/>
              <w:bottom w:val="single" w:sz="0" w:space="0" w:color="000000"/>
              <w:right w:val="single" w:sz="0" w:space="0" w:color="000000"/>
            </w:tcBorders>
          </w:tcPr>
          <w:p w14:paraId="3417DD0D" w14:textId="4426D564"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287FB6A" w14:textId="20D52902" w:rsidR="00E95E7E" w:rsidRPr="00B160F8" w:rsidRDefault="00E95E7E" w:rsidP="00E95E7E">
            <w:pPr>
              <w:jc w:val="left"/>
            </w:pPr>
            <w:r>
              <w:rPr>
                <w:rFonts w:hint="eastAsia"/>
              </w:rPr>
              <w:t>应用</w:t>
            </w:r>
            <w:r>
              <w:rPr>
                <w:rFonts w:hint="eastAsia"/>
              </w:rPr>
              <w:t>ID</w:t>
            </w:r>
            <w:r>
              <w:rPr>
                <w:rFonts w:hint="eastAsia"/>
              </w:rPr>
              <w:t>，芒果分配</w:t>
            </w:r>
          </w:p>
        </w:tc>
        <w:tc>
          <w:tcPr>
            <w:tcW w:w="937" w:type="pct"/>
            <w:tcBorders>
              <w:top w:val="single" w:sz="0" w:space="0" w:color="000000"/>
              <w:left w:val="single" w:sz="0" w:space="0" w:color="000000"/>
              <w:bottom w:val="single" w:sz="0" w:space="0" w:color="000000"/>
              <w:right w:val="single" w:sz="0" w:space="0" w:color="000000"/>
            </w:tcBorders>
          </w:tcPr>
          <w:p w14:paraId="05C4D41F" w14:textId="2C92F6BD" w:rsidR="00E95E7E" w:rsidRDefault="00E95E7E" w:rsidP="00E95E7E">
            <w:pPr>
              <w:jc w:val="left"/>
            </w:pPr>
            <w:r>
              <w:rPr>
                <w:rFonts w:hint="eastAsia"/>
              </w:rPr>
              <w:t>Y</w:t>
            </w:r>
          </w:p>
        </w:tc>
      </w:tr>
      <w:tr w:rsidR="00E95E7E" w:rsidRPr="00B160F8" w14:paraId="7CBD95BA" w14:textId="77777777" w:rsidTr="00E95E7E">
        <w:tc>
          <w:tcPr>
            <w:tcW w:w="937" w:type="pct"/>
            <w:tcBorders>
              <w:top w:val="single" w:sz="0" w:space="0" w:color="000000"/>
              <w:left w:val="single" w:sz="0" w:space="0" w:color="000000"/>
              <w:bottom w:val="single" w:sz="0" w:space="0" w:color="000000"/>
              <w:right w:val="single" w:sz="0" w:space="0" w:color="000000"/>
            </w:tcBorders>
          </w:tcPr>
          <w:p w14:paraId="5B9BE745" w14:textId="77777777" w:rsidR="00E95E7E" w:rsidRDefault="00E95E7E" w:rsidP="00E95E7E">
            <w:pPr>
              <w:jc w:val="left"/>
            </w:pPr>
            <w:r w:rsidRPr="00821F31">
              <w:t>mac_id</w:t>
            </w:r>
          </w:p>
        </w:tc>
        <w:tc>
          <w:tcPr>
            <w:tcW w:w="564" w:type="pct"/>
            <w:tcBorders>
              <w:top w:val="single" w:sz="0" w:space="0" w:color="000000"/>
              <w:left w:val="single" w:sz="0" w:space="0" w:color="000000"/>
              <w:bottom w:val="single" w:sz="0" w:space="0" w:color="000000"/>
              <w:right w:val="single" w:sz="0" w:space="0" w:color="000000"/>
            </w:tcBorders>
          </w:tcPr>
          <w:p w14:paraId="0704214E" w14:textId="77777777"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447E5BA4" w14:textId="77777777" w:rsidR="00E95E7E" w:rsidRDefault="00E95E7E" w:rsidP="00E95E7E">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37" w:type="pct"/>
            <w:tcBorders>
              <w:top w:val="single" w:sz="0" w:space="0" w:color="000000"/>
              <w:left w:val="single" w:sz="0" w:space="0" w:color="000000"/>
              <w:bottom w:val="single" w:sz="0" w:space="0" w:color="000000"/>
              <w:right w:val="single" w:sz="0" w:space="0" w:color="000000"/>
            </w:tcBorders>
          </w:tcPr>
          <w:p w14:paraId="3E8E8629" w14:textId="77777777" w:rsidR="00E95E7E" w:rsidRPr="00B160F8" w:rsidRDefault="00E95E7E" w:rsidP="00E95E7E">
            <w:pPr>
              <w:jc w:val="left"/>
            </w:pPr>
            <w:r>
              <w:rPr>
                <w:rFonts w:hint="eastAsia"/>
              </w:rPr>
              <w:t>Y</w:t>
            </w:r>
          </w:p>
        </w:tc>
      </w:tr>
      <w:tr w:rsidR="00E95E7E" w:rsidRPr="002C58EB" w14:paraId="784102F9" w14:textId="77777777" w:rsidTr="00E95E7E">
        <w:tc>
          <w:tcPr>
            <w:tcW w:w="937" w:type="pct"/>
            <w:tcBorders>
              <w:top w:val="single" w:sz="0" w:space="0" w:color="000000"/>
              <w:left w:val="single" w:sz="0" w:space="0" w:color="000000"/>
              <w:bottom w:val="single" w:sz="0" w:space="0" w:color="000000"/>
              <w:right w:val="single" w:sz="0" w:space="0" w:color="000000"/>
            </w:tcBorders>
          </w:tcPr>
          <w:p w14:paraId="102601AD" w14:textId="77777777" w:rsidR="00E95E7E" w:rsidRPr="00292CEE" w:rsidRDefault="00E95E7E" w:rsidP="00E95E7E">
            <w:pPr>
              <w:jc w:val="left"/>
            </w:pPr>
            <w:r w:rsidRPr="000C36B2">
              <w:t>net_id</w:t>
            </w:r>
          </w:p>
        </w:tc>
        <w:tc>
          <w:tcPr>
            <w:tcW w:w="564" w:type="pct"/>
            <w:tcBorders>
              <w:top w:val="single" w:sz="0" w:space="0" w:color="000000"/>
              <w:left w:val="single" w:sz="0" w:space="0" w:color="000000"/>
              <w:bottom w:val="single" w:sz="0" w:space="0" w:color="000000"/>
              <w:right w:val="single" w:sz="0" w:space="0" w:color="000000"/>
            </w:tcBorders>
          </w:tcPr>
          <w:p w14:paraId="1D1AFC21" w14:textId="77777777"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2F472CE5" w14:textId="77777777" w:rsidR="00E95E7E" w:rsidRPr="008775C6" w:rsidRDefault="00E95E7E" w:rsidP="00E95E7E">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37" w:type="pct"/>
            <w:tcBorders>
              <w:top w:val="single" w:sz="0" w:space="0" w:color="000000"/>
              <w:left w:val="single" w:sz="0" w:space="0" w:color="000000"/>
              <w:bottom w:val="single" w:sz="0" w:space="0" w:color="000000"/>
              <w:right w:val="single" w:sz="0" w:space="0" w:color="000000"/>
            </w:tcBorders>
          </w:tcPr>
          <w:p w14:paraId="58921BCA" w14:textId="77777777" w:rsidR="00E95E7E" w:rsidRDefault="00E95E7E" w:rsidP="00E95E7E">
            <w:pPr>
              <w:jc w:val="left"/>
            </w:pPr>
            <w:r>
              <w:rPr>
                <w:rFonts w:hint="eastAsia"/>
              </w:rPr>
              <w:t>N</w:t>
            </w:r>
          </w:p>
        </w:tc>
      </w:tr>
      <w:tr w:rsidR="00E95E7E" w:rsidRPr="002C58EB" w14:paraId="12B6BC8F" w14:textId="77777777" w:rsidTr="00E95E7E">
        <w:tc>
          <w:tcPr>
            <w:tcW w:w="937" w:type="pct"/>
            <w:tcBorders>
              <w:top w:val="single" w:sz="0" w:space="0" w:color="000000"/>
              <w:left w:val="single" w:sz="0" w:space="0" w:color="000000"/>
              <w:bottom w:val="single" w:sz="0" w:space="0" w:color="000000"/>
              <w:right w:val="single" w:sz="0" w:space="0" w:color="000000"/>
            </w:tcBorders>
          </w:tcPr>
          <w:p w14:paraId="711C0E8E" w14:textId="77777777" w:rsidR="00E95E7E" w:rsidRDefault="00E95E7E" w:rsidP="00E95E7E">
            <w:pPr>
              <w:jc w:val="left"/>
            </w:pPr>
            <w:r w:rsidRPr="001A7F93">
              <w:t>device_id</w:t>
            </w:r>
          </w:p>
        </w:tc>
        <w:tc>
          <w:tcPr>
            <w:tcW w:w="564" w:type="pct"/>
            <w:tcBorders>
              <w:top w:val="single" w:sz="0" w:space="0" w:color="000000"/>
              <w:left w:val="single" w:sz="0" w:space="0" w:color="000000"/>
              <w:bottom w:val="single" w:sz="0" w:space="0" w:color="000000"/>
              <w:right w:val="single" w:sz="0" w:space="0" w:color="000000"/>
            </w:tcBorders>
          </w:tcPr>
          <w:p w14:paraId="5C67406A" w14:textId="77777777"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01F12D4" w14:textId="77777777" w:rsidR="00E95E7E" w:rsidRDefault="00E95E7E" w:rsidP="00E95E7E">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3220D35" w14:textId="77777777" w:rsidR="00E95E7E" w:rsidRDefault="00E95E7E" w:rsidP="00E95E7E">
            <w:pPr>
              <w:jc w:val="left"/>
            </w:pPr>
            <w:r w:rsidRPr="0015408F">
              <w:rPr>
                <w:rFonts w:hint="eastAsia"/>
                <w:color w:val="0000FF"/>
              </w:rPr>
              <w:t>参见《设备唯一编号规则说明</w:t>
            </w:r>
            <w:r w:rsidRPr="0015408F">
              <w:rPr>
                <w:rFonts w:hint="eastAsia"/>
                <w:color w:val="0000FF"/>
              </w:rPr>
              <w:t>.doc</w:t>
            </w:r>
            <w:r w:rsidRPr="0015408F">
              <w:rPr>
                <w:rFonts w:hint="eastAsia"/>
                <w:color w:val="0000FF"/>
              </w:rPr>
              <w:t>》</w:t>
            </w:r>
          </w:p>
        </w:tc>
        <w:tc>
          <w:tcPr>
            <w:tcW w:w="937" w:type="pct"/>
            <w:tcBorders>
              <w:top w:val="single" w:sz="0" w:space="0" w:color="000000"/>
              <w:left w:val="single" w:sz="0" w:space="0" w:color="000000"/>
              <w:bottom w:val="single" w:sz="0" w:space="0" w:color="000000"/>
              <w:right w:val="single" w:sz="0" w:space="0" w:color="000000"/>
            </w:tcBorders>
          </w:tcPr>
          <w:p w14:paraId="0C617AF5" w14:textId="77777777" w:rsidR="00E95E7E" w:rsidRPr="002C58EB" w:rsidRDefault="00E95E7E" w:rsidP="00E95E7E">
            <w:pPr>
              <w:jc w:val="left"/>
            </w:pPr>
            <w:r>
              <w:rPr>
                <w:rFonts w:hint="eastAsia"/>
              </w:rPr>
              <w:t>Y</w:t>
            </w:r>
          </w:p>
        </w:tc>
      </w:tr>
      <w:tr w:rsidR="00E95E7E" w:rsidRPr="008775C6" w14:paraId="63CB2069" w14:textId="77777777" w:rsidTr="00E95E7E">
        <w:tc>
          <w:tcPr>
            <w:tcW w:w="937" w:type="pct"/>
            <w:tcBorders>
              <w:top w:val="single" w:sz="0" w:space="0" w:color="000000"/>
              <w:left w:val="single" w:sz="0" w:space="0" w:color="000000"/>
              <w:bottom w:val="single" w:sz="0" w:space="0" w:color="000000"/>
              <w:right w:val="single" w:sz="0" w:space="0" w:color="000000"/>
            </w:tcBorders>
          </w:tcPr>
          <w:p w14:paraId="076C6C3B" w14:textId="77777777" w:rsidR="00E95E7E" w:rsidRDefault="00E95E7E" w:rsidP="00E95E7E">
            <w:pPr>
              <w:jc w:val="left"/>
            </w:pPr>
            <w:r w:rsidRPr="00292CEE">
              <w:t>version</w:t>
            </w:r>
          </w:p>
        </w:tc>
        <w:tc>
          <w:tcPr>
            <w:tcW w:w="564" w:type="pct"/>
            <w:tcBorders>
              <w:top w:val="single" w:sz="0" w:space="0" w:color="000000"/>
              <w:left w:val="single" w:sz="0" w:space="0" w:color="000000"/>
              <w:bottom w:val="single" w:sz="0" w:space="0" w:color="000000"/>
              <w:right w:val="single" w:sz="0" w:space="0" w:color="000000"/>
            </w:tcBorders>
          </w:tcPr>
          <w:p w14:paraId="6580C256" w14:textId="77777777"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7AC5235" w14:textId="77777777" w:rsidR="00E95E7E" w:rsidRDefault="00E95E7E" w:rsidP="00E95E7E">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48DA837C" w14:textId="0B9D51EA" w:rsidR="00E95E7E" w:rsidRDefault="00E95E7E" w:rsidP="00E95E7E">
            <w:pPr>
              <w:jc w:val="left"/>
            </w:pPr>
            <w:r w:rsidRPr="0015408F">
              <w:rPr>
                <w:rFonts w:ascii="Arial" w:hAnsi="Arial" w:cs="Arial"/>
                <w:color w:val="0000FF"/>
                <w:sz w:val="18"/>
                <w:szCs w:val="18"/>
                <w:shd w:val="clear" w:color="auto" w:fill="FFFFFF"/>
              </w:rPr>
              <w:t>1.1.1.288.3.TVOS.0.0_Release</w:t>
            </w:r>
          </w:p>
        </w:tc>
        <w:tc>
          <w:tcPr>
            <w:tcW w:w="937" w:type="pct"/>
            <w:tcBorders>
              <w:top w:val="single" w:sz="0" w:space="0" w:color="000000"/>
              <w:left w:val="single" w:sz="0" w:space="0" w:color="000000"/>
              <w:bottom w:val="single" w:sz="0" w:space="0" w:color="000000"/>
              <w:right w:val="single" w:sz="0" w:space="0" w:color="000000"/>
            </w:tcBorders>
          </w:tcPr>
          <w:p w14:paraId="01F309C9" w14:textId="77777777" w:rsidR="00E95E7E" w:rsidRPr="008775C6" w:rsidRDefault="00E95E7E" w:rsidP="00E95E7E">
            <w:pPr>
              <w:jc w:val="left"/>
            </w:pPr>
            <w:r>
              <w:rPr>
                <w:rFonts w:hint="eastAsia"/>
              </w:rPr>
              <w:t>Y</w:t>
            </w:r>
          </w:p>
        </w:tc>
      </w:tr>
      <w:tr w:rsidR="00E95E7E" w14:paraId="3C73B9FE" w14:textId="77777777" w:rsidTr="00E95E7E">
        <w:tc>
          <w:tcPr>
            <w:tcW w:w="937" w:type="pct"/>
            <w:tcBorders>
              <w:top w:val="single" w:sz="0" w:space="0" w:color="000000"/>
              <w:left w:val="single" w:sz="0" w:space="0" w:color="000000"/>
              <w:bottom w:val="single" w:sz="0" w:space="0" w:color="000000"/>
              <w:right w:val="single" w:sz="0" w:space="0" w:color="000000"/>
            </w:tcBorders>
          </w:tcPr>
          <w:p w14:paraId="02A7456D" w14:textId="77777777" w:rsidR="00E95E7E" w:rsidRPr="00292CEE" w:rsidRDefault="00E95E7E" w:rsidP="00E95E7E">
            <w:pPr>
              <w:jc w:val="left"/>
            </w:pPr>
            <w:r w:rsidRPr="001A7F93">
              <w:t>uuid</w:t>
            </w:r>
          </w:p>
        </w:tc>
        <w:tc>
          <w:tcPr>
            <w:tcW w:w="564" w:type="pct"/>
            <w:tcBorders>
              <w:top w:val="single" w:sz="0" w:space="0" w:color="000000"/>
              <w:left w:val="single" w:sz="0" w:space="0" w:color="000000"/>
              <w:bottom w:val="single" w:sz="0" w:space="0" w:color="000000"/>
              <w:right w:val="single" w:sz="0" w:space="0" w:color="000000"/>
            </w:tcBorders>
          </w:tcPr>
          <w:p w14:paraId="661F1294" w14:textId="77777777"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5118A982" w14:textId="77777777" w:rsidR="00E95E7E" w:rsidRPr="008775C6" w:rsidRDefault="00E95E7E" w:rsidP="00E95E7E">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37" w:type="pct"/>
            <w:tcBorders>
              <w:top w:val="single" w:sz="0" w:space="0" w:color="000000"/>
              <w:left w:val="single" w:sz="0" w:space="0" w:color="000000"/>
              <w:bottom w:val="single" w:sz="0" w:space="0" w:color="000000"/>
              <w:right w:val="single" w:sz="0" w:space="0" w:color="000000"/>
            </w:tcBorders>
          </w:tcPr>
          <w:p w14:paraId="3A2BC6BB" w14:textId="77777777" w:rsidR="00E95E7E" w:rsidRDefault="00E95E7E" w:rsidP="00E95E7E">
            <w:pPr>
              <w:jc w:val="left"/>
            </w:pPr>
            <w:r>
              <w:rPr>
                <w:rFonts w:hint="eastAsia"/>
              </w:rPr>
              <w:t>Y</w:t>
            </w:r>
          </w:p>
        </w:tc>
      </w:tr>
      <w:tr w:rsidR="00E95E7E" w14:paraId="2BA224B8" w14:textId="77777777" w:rsidTr="00E95E7E">
        <w:tc>
          <w:tcPr>
            <w:tcW w:w="937" w:type="pct"/>
            <w:tcBorders>
              <w:top w:val="single" w:sz="0" w:space="0" w:color="000000"/>
              <w:left w:val="single" w:sz="0" w:space="0" w:color="000000"/>
              <w:bottom w:val="single" w:sz="0" w:space="0" w:color="000000"/>
              <w:right w:val="single" w:sz="0" w:space="0" w:color="000000"/>
            </w:tcBorders>
          </w:tcPr>
          <w:p w14:paraId="49301791" w14:textId="77777777" w:rsidR="00E95E7E" w:rsidRDefault="00E95E7E" w:rsidP="00E95E7E">
            <w:pPr>
              <w:jc w:val="left"/>
            </w:pPr>
            <w:r>
              <w:rPr>
                <w:rFonts w:hint="eastAsia"/>
              </w:rPr>
              <w:t>ticket</w:t>
            </w:r>
          </w:p>
        </w:tc>
        <w:tc>
          <w:tcPr>
            <w:tcW w:w="564" w:type="pct"/>
            <w:tcBorders>
              <w:top w:val="single" w:sz="0" w:space="0" w:color="000000"/>
              <w:left w:val="single" w:sz="0" w:space="0" w:color="000000"/>
              <w:bottom w:val="single" w:sz="0" w:space="0" w:color="000000"/>
              <w:right w:val="single" w:sz="0" w:space="0" w:color="000000"/>
            </w:tcBorders>
          </w:tcPr>
          <w:p w14:paraId="5504EDDE" w14:textId="77777777"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39262F79" w14:textId="17609848" w:rsidR="00E95E7E" w:rsidRDefault="00E95E7E" w:rsidP="00E95E7E">
            <w:pPr>
              <w:jc w:val="left"/>
            </w:pPr>
            <w:r>
              <w:rPr>
                <w:rFonts w:hint="eastAsia"/>
              </w:rPr>
              <w:t>芒果用户登录凭证票据</w:t>
            </w:r>
          </w:p>
        </w:tc>
        <w:tc>
          <w:tcPr>
            <w:tcW w:w="937" w:type="pct"/>
            <w:tcBorders>
              <w:top w:val="single" w:sz="0" w:space="0" w:color="000000"/>
              <w:left w:val="single" w:sz="0" w:space="0" w:color="000000"/>
              <w:bottom w:val="single" w:sz="0" w:space="0" w:color="000000"/>
              <w:right w:val="single" w:sz="0" w:space="0" w:color="000000"/>
            </w:tcBorders>
          </w:tcPr>
          <w:p w14:paraId="08F7F5EC" w14:textId="77777777" w:rsidR="00E95E7E" w:rsidRDefault="00E95E7E" w:rsidP="00E95E7E">
            <w:pPr>
              <w:jc w:val="left"/>
            </w:pPr>
            <w:r>
              <w:rPr>
                <w:rFonts w:hint="eastAsia"/>
              </w:rPr>
              <w:t>Y</w:t>
            </w:r>
          </w:p>
        </w:tc>
      </w:tr>
      <w:tr w:rsidR="00E95E7E" w14:paraId="173F7CF5" w14:textId="77777777" w:rsidTr="00E95E7E">
        <w:tc>
          <w:tcPr>
            <w:tcW w:w="937" w:type="pct"/>
            <w:tcBorders>
              <w:top w:val="single" w:sz="0" w:space="0" w:color="000000"/>
              <w:left w:val="single" w:sz="0" w:space="0" w:color="000000"/>
              <w:bottom w:val="single" w:sz="0" w:space="0" w:color="000000"/>
              <w:right w:val="single" w:sz="0" w:space="0" w:color="000000"/>
            </w:tcBorders>
          </w:tcPr>
          <w:p w14:paraId="31484AE3" w14:textId="0EDB251E" w:rsidR="00E95E7E" w:rsidRPr="00924447" w:rsidRDefault="00E95E7E" w:rsidP="00E95E7E">
            <w:pPr>
              <w:jc w:val="left"/>
              <w:rPr>
                <w:color w:val="000000"/>
              </w:rPr>
            </w:pPr>
            <w:r>
              <w:rPr>
                <w:rFonts w:hint="eastAsia"/>
                <w:color w:val="000000"/>
              </w:rPr>
              <w:t>other_ticket</w:t>
            </w:r>
          </w:p>
        </w:tc>
        <w:tc>
          <w:tcPr>
            <w:tcW w:w="564" w:type="pct"/>
            <w:tcBorders>
              <w:top w:val="single" w:sz="0" w:space="0" w:color="000000"/>
              <w:left w:val="single" w:sz="0" w:space="0" w:color="000000"/>
              <w:bottom w:val="single" w:sz="0" w:space="0" w:color="000000"/>
              <w:right w:val="single" w:sz="0" w:space="0" w:color="000000"/>
            </w:tcBorders>
          </w:tcPr>
          <w:p w14:paraId="3D6DA93A" w14:textId="4D92D4EE" w:rsidR="00E95E7E" w:rsidRDefault="00E95E7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6584BDF" w14:textId="77777777" w:rsidR="00E95E7E" w:rsidRDefault="00E95E7E" w:rsidP="00C230F4">
            <w:pPr>
              <w:jc w:val="left"/>
            </w:pPr>
            <w:r>
              <w:rPr>
                <w:rFonts w:hint="eastAsia"/>
              </w:rPr>
              <w:t>第三方登录标据，</w:t>
            </w:r>
          </w:p>
          <w:p w14:paraId="1E31D501" w14:textId="77777777" w:rsidR="00E95E7E" w:rsidRDefault="00E95E7E" w:rsidP="00C230F4">
            <w:pPr>
              <w:jc w:val="left"/>
            </w:pPr>
            <w:r>
              <w:rPr>
                <w:rFonts w:hint="eastAsia"/>
              </w:rPr>
              <w:t>乐视必传</w:t>
            </w:r>
          </w:p>
          <w:p w14:paraId="3301F558" w14:textId="6F2314B1" w:rsidR="00EF3B0D" w:rsidRDefault="00EF3B0D" w:rsidP="00C230F4">
            <w:pPr>
              <w:jc w:val="left"/>
            </w:pPr>
            <w:r>
              <w:rPr>
                <w:rFonts w:hint="eastAsia"/>
              </w:rPr>
              <w:t>海信必传</w:t>
            </w:r>
          </w:p>
        </w:tc>
        <w:tc>
          <w:tcPr>
            <w:tcW w:w="937" w:type="pct"/>
            <w:tcBorders>
              <w:top w:val="single" w:sz="0" w:space="0" w:color="000000"/>
              <w:left w:val="single" w:sz="0" w:space="0" w:color="000000"/>
              <w:bottom w:val="single" w:sz="0" w:space="0" w:color="000000"/>
              <w:right w:val="single" w:sz="0" w:space="0" w:color="000000"/>
            </w:tcBorders>
          </w:tcPr>
          <w:p w14:paraId="6D2DF5E6" w14:textId="14FF90FF" w:rsidR="00E95E7E" w:rsidRDefault="00E95E7E" w:rsidP="00E95E7E">
            <w:pPr>
              <w:jc w:val="left"/>
            </w:pPr>
            <w:r>
              <w:rPr>
                <w:rFonts w:hint="eastAsia"/>
              </w:rPr>
              <w:t>N</w:t>
            </w:r>
          </w:p>
        </w:tc>
      </w:tr>
      <w:tr w:rsidR="00D96D3E" w14:paraId="329F6D69" w14:textId="77777777" w:rsidTr="00E95E7E">
        <w:tc>
          <w:tcPr>
            <w:tcW w:w="937" w:type="pct"/>
            <w:tcBorders>
              <w:top w:val="single" w:sz="0" w:space="0" w:color="000000"/>
              <w:left w:val="single" w:sz="0" w:space="0" w:color="000000"/>
              <w:bottom w:val="single" w:sz="0" w:space="0" w:color="000000"/>
              <w:right w:val="single" w:sz="0" w:space="0" w:color="000000"/>
            </w:tcBorders>
          </w:tcPr>
          <w:p w14:paraId="2D1466F4" w14:textId="5B1DC565" w:rsidR="00D96D3E" w:rsidRPr="00924447" w:rsidRDefault="00D96D3E" w:rsidP="00E95E7E">
            <w:pPr>
              <w:jc w:val="left"/>
              <w:rPr>
                <w:color w:val="000000"/>
              </w:rPr>
            </w:pPr>
            <w:r>
              <w:rPr>
                <w:rFonts w:hint="eastAsia"/>
              </w:rPr>
              <w:t>other_user_id</w:t>
            </w:r>
          </w:p>
        </w:tc>
        <w:tc>
          <w:tcPr>
            <w:tcW w:w="564" w:type="pct"/>
            <w:tcBorders>
              <w:top w:val="single" w:sz="0" w:space="0" w:color="000000"/>
              <w:left w:val="single" w:sz="0" w:space="0" w:color="000000"/>
              <w:bottom w:val="single" w:sz="0" w:space="0" w:color="000000"/>
              <w:right w:val="single" w:sz="0" w:space="0" w:color="000000"/>
            </w:tcBorders>
          </w:tcPr>
          <w:p w14:paraId="02BE581D" w14:textId="202A92C7" w:rsidR="00D96D3E" w:rsidRDefault="00D96D3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1C4DA307" w14:textId="77777777" w:rsidR="00D96D3E" w:rsidRDefault="00D96D3E" w:rsidP="003F3022">
            <w:pPr>
              <w:jc w:val="left"/>
            </w:pPr>
            <w:r>
              <w:rPr>
                <w:rFonts w:hint="eastAsia"/>
              </w:rPr>
              <w:t>第三方用户</w:t>
            </w:r>
            <w:r>
              <w:rPr>
                <w:rFonts w:hint="eastAsia"/>
              </w:rPr>
              <w:t>ID</w:t>
            </w:r>
            <w:r>
              <w:rPr>
                <w:rFonts w:hint="eastAsia"/>
              </w:rPr>
              <w:t>，某些第三方必传。</w:t>
            </w:r>
          </w:p>
          <w:p w14:paraId="5B471039" w14:textId="69740900" w:rsidR="00D96D3E" w:rsidRDefault="00D96D3E" w:rsidP="00C230F4">
            <w:pPr>
              <w:jc w:val="left"/>
            </w:pPr>
            <w:r>
              <w:rPr>
                <w:rFonts w:hint="eastAsia"/>
              </w:rPr>
              <w:t>乐视必传</w:t>
            </w:r>
          </w:p>
        </w:tc>
        <w:tc>
          <w:tcPr>
            <w:tcW w:w="937" w:type="pct"/>
            <w:tcBorders>
              <w:top w:val="single" w:sz="0" w:space="0" w:color="000000"/>
              <w:left w:val="single" w:sz="0" w:space="0" w:color="000000"/>
              <w:bottom w:val="single" w:sz="0" w:space="0" w:color="000000"/>
              <w:right w:val="single" w:sz="0" w:space="0" w:color="000000"/>
            </w:tcBorders>
          </w:tcPr>
          <w:p w14:paraId="504643AF" w14:textId="238A2D74" w:rsidR="00D96D3E" w:rsidRDefault="00D96D3E" w:rsidP="00E95E7E">
            <w:pPr>
              <w:jc w:val="left"/>
            </w:pPr>
            <w:r>
              <w:rPr>
                <w:rFonts w:hint="eastAsia"/>
              </w:rPr>
              <w:t>N</w:t>
            </w:r>
          </w:p>
        </w:tc>
      </w:tr>
      <w:tr w:rsidR="00220F57" w14:paraId="322A10EB" w14:textId="77777777" w:rsidTr="00E95E7E">
        <w:tc>
          <w:tcPr>
            <w:tcW w:w="937" w:type="pct"/>
            <w:tcBorders>
              <w:top w:val="single" w:sz="0" w:space="0" w:color="000000"/>
              <w:left w:val="single" w:sz="0" w:space="0" w:color="000000"/>
              <w:bottom w:val="single" w:sz="0" w:space="0" w:color="000000"/>
              <w:right w:val="single" w:sz="0" w:space="0" w:color="000000"/>
            </w:tcBorders>
          </w:tcPr>
          <w:p w14:paraId="43FF9C5A" w14:textId="0FF20464" w:rsidR="00220F57" w:rsidRPr="00924447" w:rsidRDefault="00220F57" w:rsidP="00E95E7E">
            <w:pPr>
              <w:jc w:val="left"/>
              <w:rPr>
                <w:color w:val="000000"/>
              </w:rPr>
            </w:pPr>
            <w:r>
              <w:rPr>
                <w:rFonts w:hint="eastAsia"/>
                <w:color w:val="000000"/>
              </w:rPr>
              <w:t>other_cps_no</w:t>
            </w:r>
          </w:p>
        </w:tc>
        <w:tc>
          <w:tcPr>
            <w:tcW w:w="564" w:type="pct"/>
            <w:tcBorders>
              <w:top w:val="single" w:sz="0" w:space="0" w:color="000000"/>
              <w:left w:val="single" w:sz="0" w:space="0" w:color="000000"/>
              <w:bottom w:val="single" w:sz="0" w:space="0" w:color="000000"/>
              <w:right w:val="single" w:sz="0" w:space="0" w:color="000000"/>
            </w:tcBorders>
          </w:tcPr>
          <w:p w14:paraId="401DF22A" w14:textId="426D5FA4" w:rsidR="00220F57" w:rsidRDefault="00220F57"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6B63308" w14:textId="77777777" w:rsidR="00220F57" w:rsidRDefault="00220F57" w:rsidP="00C230F4">
            <w:pPr>
              <w:jc w:val="left"/>
            </w:pPr>
            <w:r>
              <w:rPr>
                <w:rFonts w:hint="eastAsia"/>
              </w:rPr>
              <w:t>第三方订单渠道来源，某些第三方必传，用于支付位置来源埋点；</w:t>
            </w:r>
          </w:p>
          <w:p w14:paraId="57DFFFBC" w14:textId="2DB6FC47" w:rsidR="00220F57" w:rsidRDefault="00220F57" w:rsidP="00C230F4">
            <w:pPr>
              <w:jc w:val="left"/>
            </w:pPr>
            <w:r>
              <w:rPr>
                <w:rFonts w:hint="eastAsia"/>
              </w:rPr>
              <w:t>乐视必传</w:t>
            </w:r>
          </w:p>
        </w:tc>
        <w:tc>
          <w:tcPr>
            <w:tcW w:w="937" w:type="pct"/>
            <w:tcBorders>
              <w:top w:val="single" w:sz="0" w:space="0" w:color="000000"/>
              <w:left w:val="single" w:sz="0" w:space="0" w:color="000000"/>
              <w:bottom w:val="single" w:sz="0" w:space="0" w:color="000000"/>
              <w:right w:val="single" w:sz="0" w:space="0" w:color="000000"/>
            </w:tcBorders>
          </w:tcPr>
          <w:p w14:paraId="4762BE44" w14:textId="2E42BBAA" w:rsidR="00220F57" w:rsidRDefault="00220F57" w:rsidP="00E95E7E">
            <w:pPr>
              <w:jc w:val="left"/>
            </w:pPr>
            <w:r>
              <w:rPr>
                <w:rFonts w:hint="eastAsia"/>
              </w:rPr>
              <w:t>N</w:t>
            </w:r>
          </w:p>
        </w:tc>
      </w:tr>
      <w:tr w:rsidR="00D96D3E" w14:paraId="392506E3" w14:textId="77777777" w:rsidTr="00E95E7E">
        <w:tc>
          <w:tcPr>
            <w:tcW w:w="937" w:type="pct"/>
            <w:tcBorders>
              <w:top w:val="single" w:sz="0" w:space="0" w:color="000000"/>
              <w:left w:val="single" w:sz="0" w:space="0" w:color="000000"/>
              <w:bottom w:val="single" w:sz="0" w:space="0" w:color="000000"/>
              <w:right w:val="single" w:sz="0" w:space="0" w:color="000000"/>
            </w:tcBorders>
          </w:tcPr>
          <w:p w14:paraId="06677359" w14:textId="77777777" w:rsidR="00D96D3E" w:rsidRDefault="00D96D3E" w:rsidP="00E95E7E">
            <w:pPr>
              <w:jc w:val="left"/>
            </w:pPr>
            <w:r w:rsidRPr="00924447">
              <w:rPr>
                <w:color w:val="000000"/>
              </w:rPr>
              <w:t>product_id</w:t>
            </w:r>
          </w:p>
        </w:tc>
        <w:tc>
          <w:tcPr>
            <w:tcW w:w="564" w:type="pct"/>
            <w:tcBorders>
              <w:top w:val="single" w:sz="0" w:space="0" w:color="000000"/>
              <w:left w:val="single" w:sz="0" w:space="0" w:color="000000"/>
              <w:bottom w:val="single" w:sz="0" w:space="0" w:color="000000"/>
              <w:right w:val="single" w:sz="0" w:space="0" w:color="000000"/>
            </w:tcBorders>
          </w:tcPr>
          <w:p w14:paraId="49C0E244" w14:textId="77777777" w:rsidR="00D96D3E" w:rsidRDefault="00D96D3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632AA2E8" w14:textId="478549D8" w:rsidR="00D96D3E" w:rsidRDefault="00D96D3E" w:rsidP="00C230F4">
            <w:pPr>
              <w:jc w:val="left"/>
            </w:pPr>
            <w:r>
              <w:rPr>
                <w:rFonts w:hint="eastAsia"/>
              </w:rPr>
              <w:t>产品</w:t>
            </w:r>
            <w:r>
              <w:rPr>
                <w:rFonts w:hint="eastAsia"/>
              </w:rPr>
              <w:t xml:space="preserve">ID </w:t>
            </w:r>
          </w:p>
          <w:p w14:paraId="07B528BE" w14:textId="3DF47D86" w:rsidR="00D96D3E" w:rsidRDefault="00D96D3E" w:rsidP="00FA5194">
            <w:pPr>
              <w:jc w:val="left"/>
            </w:pPr>
            <w:r>
              <w:rPr>
                <w:rFonts w:hint="eastAsia"/>
              </w:rPr>
              <w:t>乐视</w:t>
            </w:r>
            <w:r w:rsidR="00FA5194">
              <w:rPr>
                <w:rFonts w:hint="eastAsia"/>
              </w:rPr>
              <w:t>项目传</w:t>
            </w:r>
            <w:r w:rsidR="00FA5194">
              <w:rPr>
                <w:rFonts w:hint="eastAsia"/>
              </w:rPr>
              <w:t>0</w:t>
            </w:r>
            <w:r w:rsidR="00FA5194">
              <w:rPr>
                <w:rFonts w:hint="eastAsia"/>
              </w:rPr>
              <w:t>，其它项目传入芒果下发产品包的</w:t>
            </w:r>
            <w:r w:rsidR="00FA5194">
              <w:rPr>
                <w:rFonts w:hint="eastAsia"/>
              </w:rPr>
              <w:t>product_id</w:t>
            </w:r>
          </w:p>
        </w:tc>
        <w:tc>
          <w:tcPr>
            <w:tcW w:w="937" w:type="pct"/>
            <w:tcBorders>
              <w:top w:val="single" w:sz="0" w:space="0" w:color="000000"/>
              <w:left w:val="single" w:sz="0" w:space="0" w:color="000000"/>
              <w:bottom w:val="single" w:sz="0" w:space="0" w:color="000000"/>
              <w:right w:val="single" w:sz="0" w:space="0" w:color="000000"/>
            </w:tcBorders>
          </w:tcPr>
          <w:p w14:paraId="4BE8B2ED" w14:textId="74C56B7A" w:rsidR="00D96D3E" w:rsidRDefault="00FA5194" w:rsidP="00E95E7E">
            <w:pPr>
              <w:jc w:val="left"/>
            </w:pPr>
            <w:r>
              <w:rPr>
                <w:rFonts w:hint="eastAsia"/>
              </w:rPr>
              <w:t>Y</w:t>
            </w:r>
          </w:p>
        </w:tc>
      </w:tr>
      <w:tr w:rsidR="00D96D3E" w14:paraId="5600E593" w14:textId="77777777" w:rsidTr="00E95E7E">
        <w:tc>
          <w:tcPr>
            <w:tcW w:w="937" w:type="pct"/>
            <w:tcBorders>
              <w:top w:val="single" w:sz="0" w:space="0" w:color="000000"/>
              <w:left w:val="single" w:sz="0" w:space="0" w:color="000000"/>
              <w:bottom w:val="single" w:sz="0" w:space="0" w:color="000000"/>
              <w:right w:val="single" w:sz="0" w:space="0" w:color="000000"/>
            </w:tcBorders>
          </w:tcPr>
          <w:p w14:paraId="5C8615AB" w14:textId="75B8781E" w:rsidR="00D96D3E" w:rsidRPr="00924447" w:rsidRDefault="00D96D3E" w:rsidP="00E95E7E">
            <w:pPr>
              <w:jc w:val="left"/>
              <w:rPr>
                <w:color w:val="000000"/>
              </w:rPr>
            </w:pPr>
            <w:r>
              <w:rPr>
                <w:rFonts w:hint="eastAsia"/>
                <w:color w:val="000000"/>
              </w:rPr>
              <w:t>code</w:t>
            </w:r>
          </w:p>
        </w:tc>
        <w:tc>
          <w:tcPr>
            <w:tcW w:w="564" w:type="pct"/>
            <w:tcBorders>
              <w:top w:val="single" w:sz="0" w:space="0" w:color="000000"/>
              <w:left w:val="single" w:sz="0" w:space="0" w:color="000000"/>
              <w:bottom w:val="single" w:sz="0" w:space="0" w:color="000000"/>
              <w:right w:val="single" w:sz="0" w:space="0" w:color="000000"/>
            </w:tcBorders>
          </w:tcPr>
          <w:p w14:paraId="1EFA2DD8" w14:textId="77777777" w:rsidR="00D96D3E" w:rsidRDefault="00D96D3E" w:rsidP="00E95E7E">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7EBD8072" w14:textId="77777777" w:rsidR="00D96D3E" w:rsidRDefault="00D96D3E" w:rsidP="00E95E7E">
            <w:pPr>
              <w:jc w:val="left"/>
            </w:pPr>
            <w:r>
              <w:rPr>
                <w:rFonts w:hint="eastAsia"/>
              </w:rPr>
              <w:t>渠道码</w:t>
            </w:r>
          </w:p>
        </w:tc>
        <w:tc>
          <w:tcPr>
            <w:tcW w:w="937" w:type="pct"/>
            <w:tcBorders>
              <w:top w:val="single" w:sz="0" w:space="0" w:color="000000"/>
              <w:left w:val="single" w:sz="0" w:space="0" w:color="000000"/>
              <w:bottom w:val="single" w:sz="0" w:space="0" w:color="000000"/>
              <w:right w:val="single" w:sz="0" w:space="0" w:color="000000"/>
            </w:tcBorders>
          </w:tcPr>
          <w:p w14:paraId="46F59278" w14:textId="77777777" w:rsidR="00D96D3E" w:rsidRDefault="00D96D3E" w:rsidP="00E95E7E">
            <w:pPr>
              <w:jc w:val="left"/>
            </w:pPr>
            <w:r>
              <w:rPr>
                <w:rFonts w:hint="eastAsia"/>
              </w:rPr>
              <w:t>Y</w:t>
            </w:r>
          </w:p>
        </w:tc>
      </w:tr>
    </w:tbl>
    <w:p w14:paraId="7B742C63" w14:textId="77777777" w:rsidR="00C230F4" w:rsidRDefault="00C230F4" w:rsidP="00C230F4"/>
    <w:p w14:paraId="32D7D910" w14:textId="77777777" w:rsidR="00C230F4" w:rsidRDefault="00C230F4" w:rsidP="00C230F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C230F4" w14:paraId="5DD83D72" w14:textId="77777777" w:rsidTr="00E95E7E">
        <w:tc>
          <w:tcPr>
            <w:tcW w:w="8363" w:type="dxa"/>
            <w:gridSpan w:val="3"/>
            <w:shd w:val="clear" w:color="auto" w:fill="808080"/>
          </w:tcPr>
          <w:p w14:paraId="1DAF0179" w14:textId="77777777" w:rsidR="00C230F4" w:rsidRDefault="00C230F4" w:rsidP="00E95E7E">
            <w:r>
              <w:rPr>
                <w:rFonts w:hint="eastAsia"/>
              </w:rPr>
              <w:t>开发方案：</w:t>
            </w:r>
          </w:p>
        </w:tc>
      </w:tr>
      <w:tr w:rsidR="00C230F4" w14:paraId="4B47D552" w14:textId="77777777" w:rsidTr="00E95E7E">
        <w:tc>
          <w:tcPr>
            <w:tcW w:w="8363" w:type="dxa"/>
            <w:gridSpan w:val="3"/>
            <w:tcBorders>
              <w:bottom w:val="single" w:sz="2" w:space="0" w:color="auto"/>
            </w:tcBorders>
          </w:tcPr>
          <w:p w14:paraId="27105DC2" w14:textId="2D88CB9A" w:rsidR="002542AB" w:rsidRDefault="009139DD" w:rsidP="00E95E7E">
            <w:pPr>
              <w:rPr>
                <w:color w:val="000000"/>
              </w:rPr>
            </w:pPr>
            <w:r>
              <w:rPr>
                <w:rFonts w:hint="eastAsia"/>
                <w:color w:val="000000"/>
              </w:rPr>
              <w:t>1.</w:t>
            </w:r>
            <w:r w:rsidR="002542AB">
              <w:rPr>
                <w:rFonts w:hint="eastAsia"/>
                <w:color w:val="000000"/>
              </w:rPr>
              <w:t>前置处理</w:t>
            </w:r>
          </w:p>
          <w:p w14:paraId="2CCC3673" w14:textId="39E99D0A" w:rsidR="009139DD" w:rsidRDefault="009139DD" w:rsidP="00E95E7E">
            <w:pPr>
              <w:rPr>
                <w:color w:val="000000"/>
              </w:rPr>
            </w:pPr>
            <w:r>
              <w:rPr>
                <w:rFonts w:hint="eastAsia"/>
                <w:color w:val="000000"/>
              </w:rPr>
              <w:t>效验芒果</w:t>
            </w:r>
            <w:r>
              <w:rPr>
                <w:rFonts w:hint="eastAsia"/>
                <w:color w:val="000000"/>
              </w:rPr>
              <w:t>Token</w:t>
            </w:r>
            <w:r>
              <w:rPr>
                <w:rFonts w:hint="eastAsia"/>
                <w:color w:val="000000"/>
              </w:rPr>
              <w:t>是否有效</w:t>
            </w:r>
          </w:p>
          <w:p w14:paraId="6596EA6F" w14:textId="76873296" w:rsidR="009139DD" w:rsidRDefault="009139DD" w:rsidP="00E95E7E">
            <w:pPr>
              <w:rPr>
                <w:color w:val="000000"/>
              </w:rPr>
            </w:pPr>
            <w:r>
              <w:rPr>
                <w:rFonts w:hint="eastAsia"/>
                <w:color w:val="000000"/>
              </w:rPr>
              <w:t xml:space="preserve">  </w:t>
            </w:r>
            <w:r>
              <w:rPr>
                <w:rFonts w:hint="eastAsia"/>
                <w:color w:val="000000"/>
              </w:rPr>
              <w:t>调用</w:t>
            </w:r>
            <w:r>
              <w:rPr>
                <w:rFonts w:hint="eastAsia"/>
                <w:color w:val="000000"/>
              </w:rPr>
              <w:t>passport getUser</w:t>
            </w:r>
            <w:r>
              <w:rPr>
                <w:rFonts w:hint="eastAsia"/>
                <w:color w:val="000000"/>
              </w:rPr>
              <w:t>接口</w:t>
            </w:r>
            <w:r w:rsidR="002542AB">
              <w:rPr>
                <w:rFonts w:hint="eastAsia"/>
                <w:color w:val="000000"/>
              </w:rPr>
              <w:t>效验帐号是否有效</w:t>
            </w:r>
          </w:p>
          <w:p w14:paraId="3151B471" w14:textId="77777777" w:rsidR="009139DD" w:rsidRDefault="009139DD" w:rsidP="00E95E7E">
            <w:pPr>
              <w:rPr>
                <w:color w:val="000000"/>
              </w:rPr>
            </w:pPr>
          </w:p>
          <w:p w14:paraId="31683F64" w14:textId="440D4E1C" w:rsidR="009139DD" w:rsidRDefault="009139DD" w:rsidP="00E95E7E">
            <w:pPr>
              <w:rPr>
                <w:color w:val="000000"/>
              </w:rPr>
            </w:pPr>
          </w:p>
          <w:p w14:paraId="45DFCB43" w14:textId="109BEA18" w:rsidR="0005600E" w:rsidRDefault="009139DD" w:rsidP="00E95E7E">
            <w:pPr>
              <w:rPr>
                <w:color w:val="000000"/>
              </w:rPr>
            </w:pPr>
            <w:r>
              <w:rPr>
                <w:rFonts w:hint="eastAsia"/>
                <w:color w:val="000000"/>
              </w:rPr>
              <w:t>2.</w:t>
            </w:r>
            <w:r>
              <w:rPr>
                <w:rFonts w:hint="eastAsia"/>
                <w:color w:val="000000"/>
              </w:rPr>
              <w:t>厂家支付参数生成</w:t>
            </w:r>
          </w:p>
          <w:p w14:paraId="48706067" w14:textId="328BDA21" w:rsidR="0005600E" w:rsidRDefault="0005600E" w:rsidP="00E95E7E">
            <w:pPr>
              <w:rPr>
                <w:color w:val="000000"/>
              </w:rPr>
            </w:pPr>
            <w:r>
              <w:rPr>
                <w:rFonts w:hint="eastAsia"/>
                <w:color w:val="000000"/>
              </w:rPr>
              <w:t>通过支付渠道查询厂家分配的</w:t>
            </w:r>
            <w:r>
              <w:rPr>
                <w:rFonts w:hint="eastAsia"/>
                <w:color w:val="000000"/>
              </w:rPr>
              <w:t>appid</w:t>
            </w:r>
            <w:r>
              <w:rPr>
                <w:rFonts w:hint="eastAsia"/>
                <w:color w:val="000000"/>
              </w:rPr>
              <w:t>与</w:t>
            </w:r>
            <w:r>
              <w:rPr>
                <w:rFonts w:hint="eastAsia"/>
                <w:color w:val="000000"/>
              </w:rPr>
              <w:t>key</w:t>
            </w:r>
            <w:r>
              <w:rPr>
                <w:rFonts w:hint="eastAsia"/>
                <w:color w:val="000000"/>
              </w:rPr>
              <w:t>。</w:t>
            </w:r>
          </w:p>
          <w:p w14:paraId="0AFDEA99" w14:textId="77777777" w:rsidR="0087600C" w:rsidRDefault="0087600C" w:rsidP="0087600C">
            <w:pPr>
              <w:rPr>
                <w:color w:val="000000"/>
              </w:rPr>
            </w:pPr>
            <w:r w:rsidRPr="0087600C">
              <w:rPr>
                <w:color w:val="000000"/>
              </w:rPr>
              <w:t xml:space="preserve">SELECT </w:t>
            </w:r>
          </w:p>
          <w:p w14:paraId="371D562A" w14:textId="5CB19979" w:rsidR="00264184" w:rsidRPr="00264184" w:rsidRDefault="00264184" w:rsidP="00264184">
            <w:pPr>
              <w:ind w:leftChars="200" w:left="420"/>
              <w:rPr>
                <w:color w:val="FF0000"/>
              </w:rPr>
            </w:pPr>
            <w:r w:rsidRPr="00264184">
              <w:rPr>
                <w:rFonts w:hint="eastAsia"/>
                <w:color w:val="FF0000"/>
              </w:rPr>
              <w:t>fc.othterAppId, #</w:t>
            </w:r>
            <w:r w:rsidRPr="00264184">
              <w:rPr>
                <w:rFonts w:hint="eastAsia"/>
                <w:color w:val="FF0000"/>
              </w:rPr>
              <w:t>第三方应用</w:t>
            </w:r>
            <w:r w:rsidRPr="00264184">
              <w:rPr>
                <w:rFonts w:hint="eastAsia"/>
                <w:color w:val="FF0000"/>
              </w:rPr>
              <w:t>ID</w:t>
            </w:r>
            <w:r w:rsidRPr="00264184">
              <w:rPr>
                <w:rFonts w:hint="eastAsia"/>
                <w:color w:val="FF0000"/>
              </w:rPr>
              <w:t>（</w:t>
            </w:r>
            <w:r w:rsidRPr="00264184">
              <w:rPr>
                <w:rFonts w:hint="eastAsia"/>
                <w:color w:val="FF0000"/>
              </w:rPr>
              <w:t>APPID</w:t>
            </w:r>
            <w:r w:rsidRPr="00264184">
              <w:rPr>
                <w:rFonts w:hint="eastAsia"/>
                <w:color w:val="FF0000"/>
              </w:rPr>
              <w:t>）</w:t>
            </w:r>
          </w:p>
          <w:p w14:paraId="4A1DA90D" w14:textId="77777777" w:rsidR="0087600C" w:rsidRPr="0087600C" w:rsidRDefault="0087600C" w:rsidP="0087600C">
            <w:pPr>
              <w:rPr>
                <w:color w:val="000000"/>
              </w:rPr>
            </w:pPr>
            <w:r w:rsidRPr="0087600C">
              <w:rPr>
                <w:rFonts w:hint="eastAsia"/>
                <w:color w:val="000000"/>
              </w:rPr>
              <w:t xml:space="preserve">    fpc.code, #</w:t>
            </w:r>
            <w:r w:rsidRPr="0087600C">
              <w:rPr>
                <w:rFonts w:hint="eastAsia"/>
                <w:color w:val="000000"/>
              </w:rPr>
              <w:t>渠道码</w:t>
            </w:r>
          </w:p>
          <w:p w14:paraId="6EEB3DC6" w14:textId="77777777" w:rsidR="0087600C" w:rsidRPr="0087600C" w:rsidRDefault="0087600C" w:rsidP="0087600C">
            <w:pPr>
              <w:rPr>
                <w:color w:val="000000"/>
              </w:rPr>
            </w:pPr>
            <w:r w:rsidRPr="0087600C">
              <w:rPr>
                <w:rFonts w:hint="eastAsia"/>
                <w:color w:val="000000"/>
              </w:rPr>
              <w:t xml:space="preserve">    fpc.name, #</w:t>
            </w:r>
            <w:r w:rsidRPr="0087600C">
              <w:rPr>
                <w:rFonts w:hint="eastAsia"/>
                <w:color w:val="000000"/>
              </w:rPr>
              <w:t>渠道名称</w:t>
            </w:r>
          </w:p>
          <w:p w14:paraId="51ADBDE7" w14:textId="77777777" w:rsidR="0087600C" w:rsidRPr="0087600C" w:rsidRDefault="0087600C" w:rsidP="0087600C">
            <w:pPr>
              <w:rPr>
                <w:color w:val="000000"/>
              </w:rPr>
            </w:pPr>
            <w:r w:rsidRPr="0087600C">
              <w:rPr>
                <w:rFonts w:hint="eastAsia"/>
                <w:color w:val="000000"/>
              </w:rPr>
              <w:t xml:space="preserve">    fpc.otherAppPayKey, #</w:t>
            </w:r>
            <w:r w:rsidRPr="0087600C">
              <w:rPr>
                <w:rFonts w:hint="eastAsia"/>
                <w:color w:val="000000"/>
              </w:rPr>
              <w:t>第三方支付商户编号</w:t>
            </w:r>
          </w:p>
          <w:p w14:paraId="115B3331" w14:textId="77777777" w:rsidR="0087600C" w:rsidRPr="0087600C" w:rsidRDefault="0087600C" w:rsidP="0087600C">
            <w:pPr>
              <w:rPr>
                <w:color w:val="000000"/>
              </w:rPr>
            </w:pPr>
            <w:r w:rsidRPr="0087600C">
              <w:rPr>
                <w:rFonts w:hint="eastAsia"/>
                <w:color w:val="000000"/>
              </w:rPr>
              <w:tab/>
              <w:t>fpc.otherAppPaySecret, #</w:t>
            </w:r>
            <w:r w:rsidRPr="0087600C">
              <w:rPr>
                <w:rFonts w:hint="eastAsia"/>
                <w:color w:val="000000"/>
              </w:rPr>
              <w:t>第三方支付商户密钥</w:t>
            </w:r>
          </w:p>
          <w:p w14:paraId="72C7A455" w14:textId="77777777" w:rsidR="0087600C" w:rsidRPr="0087600C" w:rsidRDefault="0087600C" w:rsidP="0087600C">
            <w:pPr>
              <w:rPr>
                <w:color w:val="000000"/>
              </w:rPr>
            </w:pPr>
            <w:r w:rsidRPr="0087600C">
              <w:rPr>
                <w:rFonts w:hint="eastAsia"/>
                <w:color w:val="000000"/>
              </w:rPr>
              <w:t xml:space="preserve">    fpc.otherPayNoticeUrl, #</w:t>
            </w:r>
            <w:r w:rsidRPr="0087600C">
              <w:rPr>
                <w:rFonts w:hint="eastAsia"/>
                <w:color w:val="000000"/>
              </w:rPr>
              <w:t>第三方支付芒果通知地址</w:t>
            </w:r>
          </w:p>
          <w:p w14:paraId="6FF8404B" w14:textId="050234F1" w:rsidR="0087600C" w:rsidRDefault="0087600C" w:rsidP="0087600C">
            <w:pPr>
              <w:rPr>
                <w:color w:val="000000"/>
              </w:rPr>
            </w:pPr>
            <w:r w:rsidRPr="0087600C">
              <w:rPr>
                <w:rFonts w:hint="eastAsia"/>
                <w:color w:val="000000"/>
              </w:rPr>
              <w:tab/>
              <w:t>fpc.otherSPU</w:t>
            </w:r>
            <w:r w:rsidR="00364ABE">
              <w:rPr>
                <w:rFonts w:hint="eastAsia"/>
                <w:color w:val="000000"/>
              </w:rPr>
              <w:t>,</w:t>
            </w:r>
            <w:r w:rsidRPr="0087600C">
              <w:rPr>
                <w:rFonts w:hint="eastAsia"/>
                <w:color w:val="000000"/>
              </w:rPr>
              <w:t xml:space="preserve"> #</w:t>
            </w:r>
            <w:r w:rsidRPr="0087600C">
              <w:rPr>
                <w:rFonts w:hint="eastAsia"/>
                <w:color w:val="000000"/>
              </w:rPr>
              <w:t>第三方</w:t>
            </w:r>
            <w:r w:rsidRPr="0087600C">
              <w:rPr>
                <w:rFonts w:hint="eastAsia"/>
                <w:color w:val="000000"/>
              </w:rPr>
              <w:t>SPU</w:t>
            </w:r>
            <w:r w:rsidRPr="0087600C">
              <w:rPr>
                <w:rFonts w:hint="eastAsia"/>
                <w:color w:val="000000"/>
              </w:rPr>
              <w:t>商品集合</w:t>
            </w:r>
            <w:r w:rsidRPr="0087600C">
              <w:rPr>
                <w:rFonts w:hint="eastAsia"/>
                <w:color w:val="000000"/>
              </w:rPr>
              <w:t>ID</w:t>
            </w:r>
            <w:r w:rsidRPr="0087600C">
              <w:rPr>
                <w:rFonts w:hint="eastAsia"/>
                <w:color w:val="000000"/>
              </w:rPr>
              <w:t>，乐视对接用</w:t>
            </w:r>
          </w:p>
          <w:p w14:paraId="40B5A225" w14:textId="57B978E2" w:rsidR="00364ABE" w:rsidRPr="0087600C" w:rsidRDefault="00364ABE" w:rsidP="00364ABE">
            <w:pPr>
              <w:ind w:leftChars="200" w:left="420"/>
              <w:rPr>
                <w:color w:val="000000"/>
              </w:rPr>
            </w:pPr>
            <w:r>
              <w:rPr>
                <w:rFonts w:hint="eastAsia"/>
                <w:color w:val="000000"/>
              </w:rPr>
              <w:t>fpc.</w:t>
            </w:r>
            <w:r w:rsidRPr="00364ABE">
              <w:rPr>
                <w:color w:val="000000"/>
              </w:rPr>
              <w:t>otherPlatform</w:t>
            </w:r>
            <w:r>
              <w:rPr>
                <w:color w:val="000000"/>
              </w:rPr>
              <w:t xml:space="preserve"> #</w:t>
            </w:r>
            <w:r>
              <w:rPr>
                <w:rFonts w:hint="eastAsia"/>
                <w:color w:val="000000"/>
              </w:rPr>
              <w:t>第三方平台来源</w:t>
            </w:r>
          </w:p>
          <w:p w14:paraId="21C78159" w14:textId="77777777" w:rsidR="0087600C" w:rsidRPr="0087600C" w:rsidRDefault="0087600C" w:rsidP="0087600C">
            <w:pPr>
              <w:rPr>
                <w:color w:val="000000"/>
              </w:rPr>
            </w:pPr>
            <w:r w:rsidRPr="0087600C">
              <w:rPr>
                <w:color w:val="000000"/>
              </w:rPr>
              <w:t>FROM</w:t>
            </w:r>
          </w:p>
          <w:p w14:paraId="7DB9EFCC" w14:textId="77777777" w:rsidR="0087600C" w:rsidRPr="0087600C" w:rsidRDefault="0087600C" w:rsidP="0087600C">
            <w:pPr>
              <w:rPr>
                <w:color w:val="000000"/>
              </w:rPr>
            </w:pPr>
            <w:r w:rsidRPr="0087600C">
              <w:rPr>
                <w:color w:val="000000"/>
              </w:rPr>
              <w:t xml:space="preserve">    fac_customer fc</w:t>
            </w:r>
          </w:p>
          <w:p w14:paraId="6131555A" w14:textId="77777777" w:rsidR="0087600C" w:rsidRPr="0087600C" w:rsidRDefault="0087600C" w:rsidP="0087600C">
            <w:pPr>
              <w:rPr>
                <w:color w:val="000000"/>
              </w:rPr>
            </w:pPr>
            <w:r w:rsidRPr="0087600C">
              <w:rPr>
                <w:color w:val="000000"/>
              </w:rPr>
              <w:t xml:space="preserve">        INNER JOIN</w:t>
            </w:r>
          </w:p>
          <w:p w14:paraId="3CA43B6E" w14:textId="77777777" w:rsidR="0087600C" w:rsidRPr="0087600C" w:rsidRDefault="0087600C" w:rsidP="0087600C">
            <w:pPr>
              <w:rPr>
                <w:color w:val="000000"/>
              </w:rPr>
            </w:pPr>
            <w:r w:rsidRPr="0087600C">
              <w:rPr>
                <w:color w:val="000000"/>
              </w:rPr>
              <w:t xml:space="preserve">    fac_customer_paychannel fcp ON fc.customerId = fcp.customerId</w:t>
            </w:r>
          </w:p>
          <w:p w14:paraId="0388CDB8" w14:textId="77777777" w:rsidR="0087600C" w:rsidRPr="0087600C" w:rsidRDefault="0087600C" w:rsidP="0087600C">
            <w:pPr>
              <w:rPr>
                <w:color w:val="000000"/>
              </w:rPr>
            </w:pPr>
            <w:r w:rsidRPr="0087600C">
              <w:rPr>
                <w:color w:val="000000"/>
              </w:rPr>
              <w:t xml:space="preserve">        INNER JOIN</w:t>
            </w:r>
          </w:p>
          <w:p w14:paraId="3248CEC2" w14:textId="77777777" w:rsidR="0087600C" w:rsidRPr="0087600C" w:rsidRDefault="0087600C" w:rsidP="0087600C">
            <w:pPr>
              <w:rPr>
                <w:color w:val="000000"/>
              </w:rPr>
            </w:pPr>
            <w:r w:rsidRPr="0087600C">
              <w:rPr>
                <w:color w:val="000000"/>
              </w:rPr>
              <w:t xml:space="preserve">    fac_pay_channel fpc ON fcp.payChannelId = fpc.payChannelId</w:t>
            </w:r>
          </w:p>
          <w:p w14:paraId="2E30A3D2" w14:textId="77777777" w:rsidR="0087600C" w:rsidRPr="0087600C" w:rsidRDefault="0087600C" w:rsidP="0087600C">
            <w:pPr>
              <w:rPr>
                <w:color w:val="000000"/>
              </w:rPr>
            </w:pPr>
            <w:r w:rsidRPr="0087600C">
              <w:rPr>
                <w:color w:val="000000"/>
              </w:rPr>
              <w:t>WHERE</w:t>
            </w:r>
          </w:p>
          <w:p w14:paraId="1B0983BC" w14:textId="77777777" w:rsidR="0087600C" w:rsidRPr="0087600C" w:rsidRDefault="0087600C" w:rsidP="0087600C">
            <w:pPr>
              <w:rPr>
                <w:color w:val="000000"/>
              </w:rPr>
            </w:pPr>
            <w:r w:rsidRPr="0087600C">
              <w:rPr>
                <w:rFonts w:hint="eastAsia"/>
                <w:color w:val="000000"/>
              </w:rPr>
              <w:t xml:space="preserve">     fc.appId = 'changhong_allpay' #</w:t>
            </w:r>
            <w:r w:rsidRPr="0087600C">
              <w:rPr>
                <w:rFonts w:hint="eastAsia"/>
                <w:color w:val="000000"/>
              </w:rPr>
              <w:t>传入请求参数：</w:t>
            </w:r>
            <w:r w:rsidRPr="0087600C">
              <w:rPr>
                <w:rFonts w:hint="eastAsia"/>
                <w:color w:val="000000"/>
              </w:rPr>
              <w:t>app_id</w:t>
            </w:r>
          </w:p>
          <w:p w14:paraId="570F91F8" w14:textId="77777777" w:rsidR="0087600C" w:rsidRPr="0087600C" w:rsidRDefault="0087600C" w:rsidP="0087600C">
            <w:pPr>
              <w:rPr>
                <w:color w:val="000000"/>
              </w:rPr>
            </w:pPr>
            <w:r w:rsidRPr="0087600C">
              <w:rPr>
                <w:rFonts w:hint="eastAsia"/>
                <w:color w:val="000000"/>
              </w:rPr>
              <w:tab/>
            </w:r>
            <w:r w:rsidRPr="0087600C">
              <w:rPr>
                <w:rFonts w:hint="eastAsia"/>
                <w:color w:val="000000"/>
              </w:rPr>
              <w:tab/>
              <w:t>AND fpc.code = 'CHANGHONG_WECHAT' #</w:t>
            </w:r>
            <w:r w:rsidRPr="0087600C">
              <w:rPr>
                <w:rFonts w:hint="eastAsia"/>
                <w:color w:val="000000"/>
              </w:rPr>
              <w:t>传请求参数：</w:t>
            </w:r>
            <w:r w:rsidRPr="0087600C">
              <w:rPr>
                <w:rFonts w:hint="eastAsia"/>
                <w:color w:val="000000"/>
              </w:rPr>
              <w:t>code</w:t>
            </w:r>
          </w:p>
          <w:p w14:paraId="45C83A44" w14:textId="0B5FCCA9" w:rsidR="0005600E" w:rsidRPr="0087600C" w:rsidRDefault="0087600C" w:rsidP="0087600C">
            <w:pPr>
              <w:rPr>
                <w:color w:val="000000"/>
              </w:rPr>
            </w:pPr>
            <w:r w:rsidRPr="0087600C">
              <w:rPr>
                <w:color w:val="000000"/>
              </w:rPr>
              <w:t xml:space="preserve">        AND fpc.status = 1 </w:t>
            </w:r>
            <w:r w:rsidR="0005600E" w:rsidRPr="0087600C">
              <w:rPr>
                <w:rFonts w:hint="eastAsia"/>
                <w:color w:val="000000"/>
              </w:rPr>
              <w:t xml:space="preserve"> </w:t>
            </w:r>
          </w:p>
          <w:p w14:paraId="3A3C00D3" w14:textId="77777777" w:rsidR="0005600E" w:rsidRDefault="0005600E" w:rsidP="00E95E7E">
            <w:pPr>
              <w:rPr>
                <w:color w:val="000000"/>
              </w:rPr>
            </w:pPr>
          </w:p>
          <w:p w14:paraId="2E4B0E4E" w14:textId="4B04CA5B" w:rsidR="00C230F4" w:rsidRDefault="002542AB" w:rsidP="00FD27A4">
            <w:pPr>
              <w:rPr>
                <w:color w:val="000000"/>
              </w:rPr>
            </w:pPr>
            <w:r>
              <w:rPr>
                <w:rFonts w:hint="eastAsia"/>
                <w:color w:val="000000"/>
              </w:rPr>
              <w:t>（</w:t>
            </w:r>
            <w:r>
              <w:rPr>
                <w:rFonts w:hint="eastAsia"/>
                <w:color w:val="000000"/>
              </w:rPr>
              <w:t>1</w:t>
            </w:r>
            <w:r>
              <w:rPr>
                <w:rFonts w:hint="eastAsia"/>
                <w:color w:val="000000"/>
              </w:rPr>
              <w:t>）</w:t>
            </w:r>
            <w:r w:rsidR="00F61840">
              <w:rPr>
                <w:rFonts w:hint="eastAsia"/>
                <w:color w:val="000000"/>
              </w:rPr>
              <w:t>乐视支付参数生成</w:t>
            </w:r>
            <w:r w:rsidR="00FD27A4">
              <w:rPr>
                <w:rFonts w:hint="eastAsia"/>
                <w:color w:val="000000"/>
              </w:rPr>
              <w:t>(appId=</w:t>
            </w:r>
            <w:r w:rsidR="00FD27A4" w:rsidRPr="00FD27A4">
              <w:rPr>
                <w:rFonts w:hint="eastAsia"/>
                <w:color w:val="000000"/>
              </w:rPr>
              <w:t>11741a2b2b82e53d</w:t>
            </w:r>
            <w:r w:rsidR="00FD27A4">
              <w:rPr>
                <w:rFonts w:hint="eastAsia"/>
                <w:color w:val="000000"/>
              </w:rPr>
              <w:t>)</w:t>
            </w:r>
          </w:p>
          <w:p w14:paraId="5746F936" w14:textId="3CF512A5" w:rsidR="00593004" w:rsidRDefault="00593004" w:rsidP="00E95E7E">
            <w:pPr>
              <w:rPr>
                <w:color w:val="000000"/>
              </w:rPr>
            </w:pPr>
            <w:r>
              <w:rPr>
                <w:rFonts w:hint="eastAsia"/>
                <w:color w:val="000000"/>
              </w:rPr>
              <w:t>效验乐视</w:t>
            </w:r>
            <w:r>
              <w:rPr>
                <w:rFonts w:hint="eastAsia"/>
                <w:color w:val="000000"/>
              </w:rPr>
              <w:t>ticket</w:t>
            </w:r>
            <w:r>
              <w:rPr>
                <w:rFonts w:hint="eastAsia"/>
                <w:color w:val="000000"/>
              </w:rPr>
              <w:t>：参考乐视帐号文档《</w:t>
            </w:r>
            <w:r w:rsidRPr="00BA3ED5">
              <w:rPr>
                <w:rFonts w:hint="eastAsia"/>
                <w:color w:val="000000"/>
              </w:rPr>
              <w:t>获取用户信息（校验</w:t>
            </w:r>
            <w:r w:rsidRPr="00BA3ED5">
              <w:rPr>
                <w:rFonts w:hint="eastAsia"/>
                <w:color w:val="000000"/>
              </w:rPr>
              <w:t>accessToken</w:t>
            </w:r>
            <w:r w:rsidRPr="00BA3ED5">
              <w:rPr>
                <w:rFonts w:hint="eastAsia"/>
                <w:color w:val="000000"/>
              </w:rPr>
              <w:t>）</w:t>
            </w:r>
            <w:r w:rsidRPr="00BA3ED5">
              <w:rPr>
                <w:rFonts w:hint="eastAsia"/>
                <w:color w:val="000000"/>
              </w:rPr>
              <w:t>.pdf</w:t>
            </w:r>
            <w:r>
              <w:rPr>
                <w:rFonts w:hint="eastAsia"/>
                <w:color w:val="000000"/>
              </w:rPr>
              <w:t>》，注意通用，</w:t>
            </w:r>
            <w:r>
              <w:rPr>
                <w:rFonts w:hint="eastAsia"/>
                <w:color w:val="000000"/>
              </w:rPr>
              <w:t>8.2.3</w:t>
            </w:r>
            <w:r>
              <w:rPr>
                <w:rFonts w:hint="eastAsia"/>
                <w:color w:val="000000"/>
              </w:rPr>
              <w:t>接口也有调用。</w:t>
            </w:r>
          </w:p>
          <w:p w14:paraId="7EFC3067" w14:textId="4F2367C4" w:rsidR="00C80BE6" w:rsidRDefault="00C80BE6" w:rsidP="00E95E7E">
            <w:pPr>
              <w:rPr>
                <w:color w:val="000000"/>
              </w:rPr>
            </w:pPr>
            <w:r>
              <w:rPr>
                <w:rFonts w:hint="eastAsia"/>
                <w:color w:val="000000"/>
              </w:rPr>
              <w:t>参考乐视</w:t>
            </w:r>
            <w:r w:rsidR="00593004">
              <w:rPr>
                <w:rFonts w:hint="eastAsia"/>
                <w:color w:val="000000"/>
              </w:rPr>
              <w:t>支付</w:t>
            </w:r>
            <w:r>
              <w:rPr>
                <w:rFonts w:hint="eastAsia"/>
                <w:color w:val="000000"/>
              </w:rPr>
              <w:t>文档：《</w:t>
            </w:r>
            <w:r w:rsidRPr="00C80BE6">
              <w:rPr>
                <w:rFonts w:hint="eastAsia"/>
                <w:color w:val="000000"/>
              </w:rPr>
              <w:t>乐购</w:t>
            </w:r>
            <w:r w:rsidRPr="00C80BE6">
              <w:rPr>
                <w:rFonts w:hint="eastAsia"/>
                <w:color w:val="000000"/>
              </w:rPr>
              <w:t>APK</w:t>
            </w:r>
            <w:r w:rsidRPr="00C80BE6">
              <w:rPr>
                <w:rFonts w:hint="eastAsia"/>
                <w:color w:val="000000"/>
              </w:rPr>
              <w:t>前端打洞规则文档地址</w:t>
            </w:r>
            <w:r w:rsidRPr="00C80BE6">
              <w:rPr>
                <w:rFonts w:hint="eastAsia"/>
                <w:color w:val="000000"/>
              </w:rPr>
              <w:t>.pdf</w:t>
            </w:r>
            <w:r>
              <w:rPr>
                <w:rFonts w:hint="eastAsia"/>
                <w:color w:val="000000"/>
              </w:rPr>
              <w:t>》</w:t>
            </w:r>
          </w:p>
          <w:p w14:paraId="7C589B8E" w14:textId="0443F0C7" w:rsidR="00E41B49" w:rsidRDefault="00E41B49" w:rsidP="00E95E7E">
            <w:pPr>
              <w:rPr>
                <w:color w:val="000000"/>
              </w:rPr>
            </w:pPr>
            <w:r>
              <w:rPr>
                <w:rFonts w:hint="eastAsia"/>
                <w:color w:val="000000"/>
              </w:rPr>
              <w:t>四．大屏收银台客户端对接：</w:t>
            </w:r>
            <w:r>
              <w:rPr>
                <w:rFonts w:hint="eastAsia"/>
                <w:color w:val="000000"/>
              </w:rPr>
              <w:t xml:space="preserve">value </w:t>
            </w:r>
            <w:r>
              <w:rPr>
                <w:rFonts w:hint="eastAsia"/>
                <w:color w:val="000000"/>
              </w:rPr>
              <w:t>的参数内容</w:t>
            </w:r>
          </w:p>
          <w:p w14:paraId="4ADBC512" w14:textId="5511AFC4" w:rsidR="00C80BE6" w:rsidRDefault="002542AB" w:rsidP="00E95E7E">
            <w:pPr>
              <w:rPr>
                <w:color w:val="000000"/>
              </w:rPr>
            </w:pPr>
            <w:r>
              <w:rPr>
                <w:rFonts w:hint="eastAsia"/>
                <w:color w:val="000000"/>
              </w:rPr>
              <w:t>效验乐视</w:t>
            </w:r>
            <w:r>
              <w:rPr>
                <w:rFonts w:hint="eastAsia"/>
                <w:color w:val="000000"/>
              </w:rPr>
              <w:t>token</w:t>
            </w:r>
            <w:r>
              <w:rPr>
                <w:rFonts w:hint="eastAsia"/>
                <w:color w:val="000000"/>
              </w:rPr>
              <w:t>是否有效，获取乐视</w:t>
            </w:r>
            <w:r>
              <w:rPr>
                <w:rFonts w:hint="eastAsia"/>
                <w:color w:val="000000"/>
              </w:rPr>
              <w:t>userid</w:t>
            </w:r>
          </w:p>
          <w:p w14:paraId="382EBDD2" w14:textId="766316D9" w:rsidR="0036398B" w:rsidRDefault="0036398B" w:rsidP="00E95E7E">
            <w:pPr>
              <w:rPr>
                <w:color w:val="000000"/>
              </w:rPr>
            </w:pPr>
            <w:r>
              <w:rPr>
                <w:rFonts w:hint="eastAsia"/>
                <w:color w:val="000000"/>
              </w:rPr>
              <w:t>不需要先在芒果创建订单，直接生成参数</w:t>
            </w:r>
          </w:p>
          <w:p w14:paraId="52707CF7" w14:textId="7E2CD827" w:rsidR="0036398B" w:rsidRDefault="00762D5D" w:rsidP="00E95E7E">
            <w:pPr>
              <w:rPr>
                <w:color w:val="000000"/>
              </w:rPr>
            </w:pPr>
            <w:r>
              <w:rPr>
                <w:rFonts w:hint="eastAsia"/>
                <w:color w:val="000000"/>
              </w:rPr>
              <w:t>返回参数说明：</w:t>
            </w:r>
          </w:p>
          <w:p w14:paraId="38E1148E" w14:textId="2C52BF0D" w:rsidR="00762D5D" w:rsidRDefault="00762D5D" w:rsidP="00762D5D">
            <w:pPr>
              <w:ind w:leftChars="-67" w:left="-141" w:firstLine="1"/>
              <w:rPr>
                <w:color w:val="000000"/>
              </w:rPr>
            </w:pPr>
            <w:r>
              <w:rPr>
                <w:color w:val="000000"/>
              </w:rPr>
              <w:t>"</w:t>
            </w:r>
            <w:r w:rsidRPr="00E1282B">
              <w:rPr>
                <w:color w:val="000000"/>
              </w:rPr>
              <w:t>code_no</w:t>
            </w:r>
            <w:r w:rsidRPr="005E3136">
              <w:rPr>
                <w:color w:val="000000"/>
              </w:rPr>
              <w:t>": "</w:t>
            </w:r>
            <w:r w:rsidRPr="00E1282B">
              <w:rPr>
                <w:rFonts w:hint="eastAsia"/>
                <w:color w:val="000000"/>
              </w:rPr>
              <w:t>spu</w:t>
            </w:r>
            <w:r w:rsidRPr="00E1282B">
              <w:rPr>
                <w:rFonts w:hint="eastAsia"/>
                <w:color w:val="000000"/>
              </w:rPr>
              <w:t>商品编码</w:t>
            </w:r>
            <w:r w:rsidRPr="00E1282B">
              <w:rPr>
                <w:rFonts w:hint="eastAsia"/>
                <w:color w:val="000000"/>
              </w:rPr>
              <w:t>/sku</w:t>
            </w:r>
            <w:r w:rsidRPr="00E1282B">
              <w:rPr>
                <w:rFonts w:hint="eastAsia"/>
                <w:color w:val="000000"/>
              </w:rPr>
              <w:t>商品编码</w:t>
            </w:r>
            <w:r w:rsidRPr="005E3136">
              <w:rPr>
                <w:color w:val="000000"/>
              </w:rPr>
              <w:t>",</w:t>
            </w:r>
            <w:r>
              <w:rPr>
                <w:rFonts w:hint="eastAsia"/>
                <w:color w:val="000000"/>
              </w:rPr>
              <w:t xml:space="preserve">  </w:t>
            </w:r>
            <w:r>
              <w:rPr>
                <w:rFonts w:hint="eastAsia"/>
                <w:color w:val="000000"/>
              </w:rPr>
              <w:t>传入</w:t>
            </w:r>
            <w:r w:rsidRPr="0087600C">
              <w:rPr>
                <w:rFonts w:hint="eastAsia"/>
                <w:color w:val="000000"/>
              </w:rPr>
              <w:t>fpc.otherSPU</w:t>
            </w:r>
            <w:r>
              <w:rPr>
                <w:rFonts w:hint="eastAsia"/>
                <w:color w:val="000000"/>
              </w:rPr>
              <w:t>,</w:t>
            </w:r>
            <w:r w:rsidRPr="0087600C">
              <w:rPr>
                <w:rFonts w:hint="eastAsia"/>
                <w:color w:val="000000"/>
              </w:rPr>
              <w:t xml:space="preserve"> #</w:t>
            </w:r>
            <w:r w:rsidRPr="0087600C">
              <w:rPr>
                <w:rFonts w:hint="eastAsia"/>
                <w:color w:val="000000"/>
              </w:rPr>
              <w:t>第三方</w:t>
            </w:r>
            <w:r w:rsidRPr="0087600C">
              <w:rPr>
                <w:rFonts w:hint="eastAsia"/>
                <w:color w:val="000000"/>
              </w:rPr>
              <w:t>SPU</w:t>
            </w:r>
            <w:r w:rsidRPr="0087600C">
              <w:rPr>
                <w:rFonts w:hint="eastAsia"/>
                <w:color w:val="000000"/>
              </w:rPr>
              <w:t>商品集合</w:t>
            </w:r>
            <w:r w:rsidRPr="0087600C">
              <w:rPr>
                <w:rFonts w:hint="eastAsia"/>
                <w:color w:val="000000"/>
              </w:rPr>
              <w:t>ID</w:t>
            </w:r>
          </w:p>
          <w:p w14:paraId="2DDE637A" w14:textId="2F22B320" w:rsidR="00762D5D" w:rsidRDefault="00762D5D" w:rsidP="00762D5D">
            <w:pPr>
              <w:ind w:leftChars="-67" w:left="525" w:hangingChars="317" w:hanging="666"/>
              <w:rPr>
                <w:color w:val="000000"/>
              </w:rPr>
            </w:pPr>
            <w:r>
              <w:rPr>
                <w:color w:val="000000"/>
              </w:rPr>
              <w:t>"</w:t>
            </w:r>
            <w:r w:rsidRPr="00E1282B">
              <w:rPr>
                <w:color w:val="000000"/>
              </w:rPr>
              <w:t>CPS_no</w:t>
            </w:r>
            <w:r w:rsidRPr="005E3136">
              <w:rPr>
                <w:color w:val="000000"/>
              </w:rPr>
              <w:t>": "</w:t>
            </w:r>
            <w:r w:rsidRPr="00E1282B">
              <w:rPr>
                <w:rFonts w:hint="eastAsia"/>
                <w:color w:val="000000"/>
              </w:rPr>
              <w:t>订单渠道来源</w:t>
            </w:r>
            <w:r w:rsidRPr="005E3136">
              <w:rPr>
                <w:color w:val="000000"/>
              </w:rPr>
              <w:t>",</w:t>
            </w:r>
            <w:r>
              <w:rPr>
                <w:rFonts w:hint="eastAsia"/>
                <w:color w:val="000000"/>
              </w:rPr>
              <w:t xml:space="preserve"> </w:t>
            </w:r>
            <w:r>
              <w:rPr>
                <w:rFonts w:hint="eastAsia"/>
                <w:color w:val="000000"/>
              </w:rPr>
              <w:t>传入请求参数：</w:t>
            </w:r>
            <w:r>
              <w:rPr>
                <w:rFonts w:hint="eastAsia"/>
                <w:color w:val="000000"/>
              </w:rPr>
              <w:t>other_cps_no</w:t>
            </w:r>
          </w:p>
          <w:p w14:paraId="479B1BA2" w14:textId="61270C7E" w:rsidR="00762D5D" w:rsidRDefault="00762D5D" w:rsidP="00762D5D">
            <w:pPr>
              <w:ind w:leftChars="-67" w:left="525" w:hangingChars="317" w:hanging="666"/>
              <w:rPr>
                <w:color w:val="000000"/>
              </w:rPr>
            </w:pPr>
            <w:r>
              <w:rPr>
                <w:color w:val="000000"/>
              </w:rPr>
              <w:t>"</w:t>
            </w:r>
            <w:r w:rsidRPr="00E1282B">
              <w:rPr>
                <w:color w:val="000000"/>
              </w:rPr>
              <w:t>from_vendor</w:t>
            </w:r>
            <w:r w:rsidRPr="005E3136">
              <w:rPr>
                <w:color w:val="000000"/>
              </w:rPr>
              <w:t>": "</w:t>
            </w:r>
            <w:r w:rsidRPr="00E1282B">
              <w:rPr>
                <w:rFonts w:hint="eastAsia"/>
                <w:color w:val="000000"/>
              </w:rPr>
              <w:t>商户编码</w:t>
            </w:r>
            <w:r w:rsidRPr="00E1282B">
              <w:rPr>
                <w:rFonts w:hint="eastAsia"/>
                <w:color w:val="000000"/>
              </w:rPr>
              <w:t>(</w:t>
            </w:r>
            <w:r w:rsidRPr="00E1282B">
              <w:rPr>
                <w:rFonts w:hint="eastAsia"/>
                <w:color w:val="000000"/>
              </w:rPr>
              <w:t>大屏平台分配</w:t>
            </w:r>
            <w:r w:rsidRPr="00E1282B">
              <w:rPr>
                <w:rFonts w:hint="eastAsia"/>
                <w:color w:val="000000"/>
              </w:rPr>
              <w:t>)</w:t>
            </w:r>
            <w:r w:rsidRPr="005E3136">
              <w:rPr>
                <w:color w:val="000000"/>
              </w:rPr>
              <w:t>",</w:t>
            </w:r>
            <w:r>
              <w:rPr>
                <w:rFonts w:hint="eastAsia"/>
                <w:color w:val="000000"/>
              </w:rPr>
              <w:t xml:space="preserve"> </w:t>
            </w:r>
            <w:r>
              <w:rPr>
                <w:rFonts w:hint="eastAsia"/>
                <w:color w:val="000000"/>
              </w:rPr>
              <w:t>传入</w:t>
            </w:r>
            <w:r w:rsidRPr="0087600C">
              <w:rPr>
                <w:rFonts w:hint="eastAsia"/>
                <w:color w:val="000000"/>
              </w:rPr>
              <w:t>fpc.otherAppPayKey, #</w:t>
            </w:r>
            <w:r w:rsidRPr="0087600C">
              <w:rPr>
                <w:rFonts w:hint="eastAsia"/>
                <w:color w:val="000000"/>
              </w:rPr>
              <w:t>第三方支付商户编号</w:t>
            </w:r>
          </w:p>
          <w:p w14:paraId="247FE74D" w14:textId="4D2DCE30" w:rsidR="00762D5D" w:rsidRDefault="00762D5D" w:rsidP="00762D5D">
            <w:pPr>
              <w:ind w:leftChars="-67" w:left="525" w:hangingChars="317" w:hanging="666"/>
              <w:rPr>
                <w:color w:val="000000"/>
              </w:rPr>
            </w:pPr>
            <w:r>
              <w:rPr>
                <w:color w:val="000000"/>
              </w:rPr>
              <w:t>"</w:t>
            </w:r>
            <w:r w:rsidRPr="00E1282B">
              <w:rPr>
                <w:color w:val="000000"/>
              </w:rPr>
              <w:t>platform</w:t>
            </w:r>
            <w:r w:rsidRPr="005E3136">
              <w:rPr>
                <w:color w:val="000000"/>
              </w:rPr>
              <w:t>": "</w:t>
            </w:r>
            <w:r w:rsidRPr="00E1282B">
              <w:rPr>
                <w:rFonts w:hint="eastAsia"/>
                <w:color w:val="000000"/>
              </w:rPr>
              <w:t>平台来源</w:t>
            </w:r>
            <w:r w:rsidRPr="005E3136">
              <w:rPr>
                <w:color w:val="000000"/>
              </w:rPr>
              <w:t>",</w:t>
            </w:r>
            <w:r>
              <w:rPr>
                <w:rFonts w:hint="eastAsia"/>
                <w:color w:val="000000"/>
              </w:rPr>
              <w:t xml:space="preserve">  </w:t>
            </w:r>
            <w:r>
              <w:rPr>
                <w:rFonts w:hint="eastAsia"/>
                <w:color w:val="000000"/>
              </w:rPr>
              <w:t>传入</w:t>
            </w:r>
            <w:r>
              <w:rPr>
                <w:rFonts w:hint="eastAsia"/>
                <w:color w:val="000000"/>
              </w:rPr>
              <w:t>fpc.</w:t>
            </w:r>
            <w:r w:rsidRPr="00364ABE">
              <w:rPr>
                <w:color w:val="000000"/>
              </w:rPr>
              <w:t>otherPlatform</w:t>
            </w:r>
            <w:r>
              <w:rPr>
                <w:color w:val="000000"/>
              </w:rPr>
              <w:t xml:space="preserve"> #</w:t>
            </w:r>
            <w:r>
              <w:rPr>
                <w:rFonts w:hint="eastAsia"/>
                <w:color w:val="000000"/>
              </w:rPr>
              <w:t>第三方平台来源</w:t>
            </w:r>
          </w:p>
          <w:p w14:paraId="59D93975" w14:textId="3AE923CE" w:rsidR="00762D5D" w:rsidRDefault="00762D5D" w:rsidP="00762D5D">
            <w:pPr>
              <w:ind w:leftChars="-67" w:left="525" w:hangingChars="317" w:hanging="666"/>
              <w:rPr>
                <w:color w:val="000000"/>
              </w:rPr>
            </w:pPr>
            <w:r>
              <w:rPr>
                <w:color w:val="000000"/>
              </w:rPr>
              <w:t>"</w:t>
            </w:r>
            <w:r w:rsidRPr="00E1282B">
              <w:rPr>
                <w:color w:val="000000"/>
              </w:rPr>
              <w:t>sign</w:t>
            </w:r>
            <w:r w:rsidRPr="005E3136">
              <w:rPr>
                <w:color w:val="000000"/>
              </w:rPr>
              <w:t>": "</w:t>
            </w:r>
            <w:r w:rsidRPr="00E1282B">
              <w:rPr>
                <w:rFonts w:hint="eastAsia"/>
                <w:color w:val="000000"/>
              </w:rPr>
              <w:t>乐视账户登陆</w:t>
            </w:r>
            <w:r w:rsidRPr="00E1282B">
              <w:rPr>
                <w:rFonts w:hint="eastAsia"/>
                <w:color w:val="000000"/>
              </w:rPr>
              <w:t>token</w:t>
            </w:r>
            <w:r w:rsidRPr="005E3136">
              <w:rPr>
                <w:color w:val="000000"/>
              </w:rPr>
              <w:t xml:space="preserve"> ",</w:t>
            </w:r>
            <w:r>
              <w:rPr>
                <w:rFonts w:hint="eastAsia"/>
                <w:color w:val="000000"/>
              </w:rPr>
              <w:t xml:space="preserve"> </w:t>
            </w:r>
            <w:r>
              <w:rPr>
                <w:rFonts w:hint="eastAsia"/>
                <w:color w:val="000000"/>
              </w:rPr>
              <w:t>传入请求参数：</w:t>
            </w:r>
            <w:r>
              <w:rPr>
                <w:rFonts w:hint="eastAsia"/>
                <w:color w:val="000000"/>
              </w:rPr>
              <w:t>other_ticket</w:t>
            </w:r>
          </w:p>
          <w:p w14:paraId="7D7E1817" w14:textId="2A615206" w:rsidR="00762D5D" w:rsidRDefault="00762D5D" w:rsidP="00762D5D">
            <w:pPr>
              <w:ind w:leftChars="-67" w:left="525" w:hangingChars="317" w:hanging="666"/>
              <w:rPr>
                <w:color w:val="000000"/>
              </w:rPr>
            </w:pPr>
            <w:r>
              <w:rPr>
                <w:color w:val="000000"/>
              </w:rPr>
              <w:t>"</w:t>
            </w:r>
            <w:r w:rsidRPr="00E1282B">
              <w:rPr>
                <w:color w:val="000000"/>
              </w:rPr>
              <w:t>product_key</w:t>
            </w:r>
            <w:r w:rsidRPr="005E3136">
              <w:rPr>
                <w:color w:val="000000"/>
              </w:rPr>
              <w:t>": "</w:t>
            </w:r>
            <w:r w:rsidRPr="00E1282B">
              <w:rPr>
                <w:rFonts w:hint="eastAsia"/>
                <w:color w:val="000000"/>
              </w:rPr>
              <w:t>乐视账户登陆</w:t>
            </w:r>
            <w:r w:rsidRPr="00E1282B">
              <w:rPr>
                <w:rFonts w:hint="eastAsia"/>
                <w:color w:val="000000"/>
              </w:rPr>
              <w:t>userId</w:t>
            </w:r>
            <w:r w:rsidRPr="00E1282B">
              <w:rPr>
                <w:rFonts w:hint="eastAsia"/>
                <w:color w:val="000000"/>
              </w:rPr>
              <w:t>掩码</w:t>
            </w:r>
            <w:r w:rsidRPr="005E3136">
              <w:rPr>
                <w:color w:val="000000"/>
              </w:rPr>
              <w:t>",</w:t>
            </w:r>
            <w:r>
              <w:rPr>
                <w:rFonts w:hint="eastAsia"/>
                <w:color w:val="000000"/>
              </w:rPr>
              <w:t xml:space="preserve"> </w:t>
            </w:r>
            <w:r>
              <w:rPr>
                <w:rFonts w:hint="eastAsia"/>
                <w:color w:val="000000"/>
              </w:rPr>
              <w:t>传入计算的第三方</w:t>
            </w:r>
            <w:r>
              <w:rPr>
                <w:rFonts w:hint="eastAsia"/>
                <w:color w:val="000000"/>
              </w:rPr>
              <w:t>userid</w:t>
            </w:r>
          </w:p>
          <w:p w14:paraId="696F1B58" w14:textId="0BDC4049" w:rsidR="00762D5D" w:rsidRDefault="00762D5D" w:rsidP="00762D5D">
            <w:pPr>
              <w:ind w:leftChars="-67" w:left="525" w:hangingChars="317" w:hanging="666"/>
              <w:rPr>
                <w:color w:val="000000"/>
              </w:rPr>
            </w:pPr>
            <w:r>
              <w:rPr>
                <w:color w:val="000000"/>
              </w:rPr>
              <w:t>"</w:t>
            </w:r>
            <w:r w:rsidRPr="00E1282B">
              <w:rPr>
                <w:color w:val="000000"/>
              </w:rPr>
              <w:t>hasShowPaySuccess</w:t>
            </w:r>
            <w:r w:rsidRPr="005E3136">
              <w:rPr>
                <w:color w:val="000000"/>
              </w:rPr>
              <w:t>": "</w:t>
            </w:r>
            <w:r w:rsidRPr="00E1282B">
              <w:rPr>
                <w:rFonts w:hint="eastAsia"/>
                <w:color w:val="000000"/>
              </w:rPr>
              <w:t>定制支付成功状态提示框</w:t>
            </w:r>
            <w:r w:rsidRPr="005E3136">
              <w:rPr>
                <w:color w:val="000000"/>
              </w:rPr>
              <w:t>",</w:t>
            </w:r>
            <w:r>
              <w:rPr>
                <w:rFonts w:hint="eastAsia"/>
                <w:color w:val="000000"/>
              </w:rPr>
              <w:t xml:space="preserve"> </w:t>
            </w:r>
            <w:r>
              <w:rPr>
                <w:rFonts w:hint="eastAsia"/>
                <w:color w:val="000000"/>
              </w:rPr>
              <w:t>传入</w:t>
            </w:r>
            <w:r>
              <w:rPr>
                <w:rFonts w:hint="eastAsia"/>
                <w:color w:val="000000"/>
              </w:rPr>
              <w:t>false</w:t>
            </w:r>
          </w:p>
          <w:p w14:paraId="6678FBDF" w14:textId="2E59FDF8" w:rsidR="00762D5D" w:rsidRDefault="00762D5D" w:rsidP="00762D5D">
            <w:pPr>
              <w:ind w:leftChars="-67" w:left="525" w:hangingChars="317" w:hanging="666"/>
              <w:rPr>
                <w:color w:val="000000"/>
              </w:rPr>
            </w:pPr>
            <w:r>
              <w:rPr>
                <w:color w:val="000000"/>
              </w:rPr>
              <w:t>"</w:t>
            </w:r>
            <w:r w:rsidRPr="00E1282B">
              <w:rPr>
                <w:color w:val="000000"/>
              </w:rPr>
              <w:t>nickname</w:t>
            </w:r>
            <w:r w:rsidRPr="005E3136">
              <w:rPr>
                <w:color w:val="000000"/>
              </w:rPr>
              <w:t>": "</w:t>
            </w:r>
            <w:r w:rsidRPr="00E1282B">
              <w:rPr>
                <w:rFonts w:hint="eastAsia"/>
                <w:color w:val="000000"/>
              </w:rPr>
              <w:t>乐视账户昵称</w:t>
            </w:r>
            <w:r w:rsidRPr="00E1282B">
              <w:rPr>
                <w:rFonts w:hint="eastAsia"/>
                <w:color w:val="000000"/>
              </w:rPr>
              <w:t>(</w:t>
            </w:r>
            <w:r w:rsidRPr="00E1282B">
              <w:rPr>
                <w:rFonts w:hint="eastAsia"/>
                <w:color w:val="000000"/>
              </w:rPr>
              <w:t>必传</w:t>
            </w:r>
            <w:r w:rsidRPr="00E1282B">
              <w:rPr>
                <w:rFonts w:hint="eastAsia"/>
                <w:color w:val="000000"/>
              </w:rPr>
              <w:t>)</w:t>
            </w:r>
            <w:r w:rsidRPr="005E3136">
              <w:rPr>
                <w:color w:val="000000"/>
              </w:rPr>
              <w:t>"</w:t>
            </w:r>
            <w:r>
              <w:rPr>
                <w:rFonts w:hint="eastAsia"/>
                <w:color w:val="000000"/>
              </w:rPr>
              <w:t xml:space="preserve">  </w:t>
            </w:r>
            <w:r>
              <w:rPr>
                <w:rFonts w:hint="eastAsia"/>
                <w:color w:val="000000"/>
              </w:rPr>
              <w:t>传入乐视昵称</w:t>
            </w:r>
          </w:p>
          <w:p w14:paraId="196D42D0" w14:textId="77777777" w:rsidR="00762D5D" w:rsidRDefault="00762D5D" w:rsidP="00E95E7E">
            <w:pPr>
              <w:rPr>
                <w:color w:val="000000"/>
              </w:rPr>
            </w:pPr>
          </w:p>
          <w:p w14:paraId="7434FB0D" w14:textId="77777777" w:rsidR="0036398B" w:rsidRDefault="0036398B" w:rsidP="00E95E7E">
            <w:pPr>
              <w:rPr>
                <w:color w:val="000000"/>
              </w:rPr>
            </w:pPr>
          </w:p>
          <w:p w14:paraId="092FBEC3" w14:textId="77777777" w:rsidR="002542AB" w:rsidRDefault="002542AB" w:rsidP="00E95E7E">
            <w:pPr>
              <w:rPr>
                <w:color w:val="000000"/>
              </w:rPr>
            </w:pPr>
          </w:p>
          <w:p w14:paraId="3E958C95" w14:textId="661DD7FC" w:rsidR="00C80BE6" w:rsidRPr="00FD27A4" w:rsidRDefault="002542AB" w:rsidP="00FD27A4">
            <w:r w:rsidRPr="00FD27A4">
              <w:rPr>
                <w:rFonts w:hint="eastAsia"/>
              </w:rPr>
              <w:t>（</w:t>
            </w:r>
            <w:r w:rsidR="00820831" w:rsidRPr="00FD27A4">
              <w:rPr>
                <w:rFonts w:hint="eastAsia"/>
              </w:rPr>
              <w:t>2</w:t>
            </w:r>
            <w:r w:rsidRPr="00FD27A4">
              <w:rPr>
                <w:rFonts w:hint="eastAsia"/>
              </w:rPr>
              <w:t>）</w:t>
            </w:r>
            <w:r w:rsidR="00820831" w:rsidRPr="00FD27A4">
              <w:rPr>
                <w:rFonts w:hint="eastAsia"/>
              </w:rPr>
              <w:t>海信</w:t>
            </w:r>
            <w:r w:rsidR="00C80BE6" w:rsidRPr="00FD27A4">
              <w:rPr>
                <w:rFonts w:hint="eastAsia"/>
              </w:rPr>
              <w:t>支付参</w:t>
            </w:r>
            <w:r w:rsidR="00C80BE6" w:rsidRPr="00FD27A4">
              <w:rPr>
                <w:rFonts w:hint="eastAsia"/>
                <w:color w:val="000000"/>
              </w:rPr>
              <w:t>数生成</w:t>
            </w:r>
            <w:r w:rsidR="00FD27A4">
              <w:rPr>
                <w:rFonts w:hint="eastAsia"/>
                <w:color w:val="000000"/>
              </w:rPr>
              <w:t>(appId=</w:t>
            </w:r>
            <w:r w:rsidR="00FD27A4" w:rsidRPr="00FD27A4">
              <w:rPr>
                <w:rFonts w:hint="eastAsia"/>
                <w:color w:val="000000"/>
              </w:rPr>
              <w:t>15d2775aacbbe873</w:t>
            </w:r>
            <w:r w:rsidR="00FD27A4">
              <w:rPr>
                <w:rFonts w:hint="eastAsia"/>
                <w:color w:val="000000"/>
              </w:rPr>
              <w:t>)</w:t>
            </w:r>
          </w:p>
          <w:p w14:paraId="0662C22E" w14:textId="4C8C944A" w:rsidR="00820831" w:rsidRPr="00FD27A4" w:rsidRDefault="00820831" w:rsidP="00E95E7E">
            <w:r w:rsidRPr="00FD27A4">
              <w:rPr>
                <w:rFonts w:hint="eastAsia"/>
              </w:rPr>
              <w:t>参考海信文档：《海信</w:t>
            </w:r>
            <w:r w:rsidRPr="00FD27A4">
              <w:rPr>
                <w:rFonts w:hint="eastAsia"/>
              </w:rPr>
              <w:t>TVAPPSDK</w:t>
            </w:r>
            <w:r w:rsidRPr="00FD27A4">
              <w:rPr>
                <w:rFonts w:hint="eastAsia"/>
              </w:rPr>
              <w:t>第三方开发说明文档</w:t>
            </w:r>
            <w:r w:rsidRPr="00FD27A4">
              <w:rPr>
                <w:rFonts w:hint="eastAsia"/>
              </w:rPr>
              <w:t>.docx</w:t>
            </w:r>
            <w:r w:rsidRPr="00FD27A4">
              <w:rPr>
                <w:rFonts w:hint="eastAsia"/>
              </w:rPr>
              <w:t>》</w:t>
            </w:r>
          </w:p>
          <w:p w14:paraId="4821AD27" w14:textId="0697E819" w:rsidR="00820831" w:rsidRPr="00FD27A4" w:rsidRDefault="00820831" w:rsidP="00E95E7E">
            <w:r w:rsidRPr="00FD27A4">
              <w:rPr>
                <w:rFonts w:hint="eastAsia"/>
              </w:rPr>
              <w:t>1.5</w:t>
            </w:r>
            <w:r w:rsidRPr="00FD27A4">
              <w:rPr>
                <w:rFonts w:hint="eastAsia"/>
              </w:rPr>
              <w:t>节</w:t>
            </w:r>
            <w:r w:rsidRPr="00FD27A4">
              <w:rPr>
                <w:rFonts w:hint="eastAsia"/>
              </w:rPr>
              <w:t xml:space="preserve"> </w:t>
            </w:r>
            <w:r w:rsidRPr="00FD27A4">
              <w:rPr>
                <w:rFonts w:hint="eastAsia"/>
              </w:rPr>
              <w:t>支付</w:t>
            </w:r>
          </w:p>
          <w:p w14:paraId="0CAFC80C" w14:textId="0CF73FFF" w:rsidR="00820831" w:rsidRPr="00FD27A4" w:rsidRDefault="007B6003" w:rsidP="00E95E7E">
            <w:pPr>
              <w:rPr>
                <w:rFonts w:ascii="Consolas" w:hAnsi="Consolas" w:cs="Consolas"/>
                <w:kern w:val="0"/>
                <w:szCs w:val="21"/>
              </w:rPr>
            </w:pPr>
            <w:r w:rsidRPr="00FD27A4">
              <w:rPr>
                <w:rFonts w:ascii="Consolas" w:hAnsi="Consolas" w:cs="Consolas"/>
                <w:kern w:val="0"/>
                <w:szCs w:val="21"/>
              </w:rPr>
              <w:t>appName</w:t>
            </w:r>
            <w:r w:rsidRPr="00FD27A4">
              <w:rPr>
                <w:rFonts w:ascii="Consolas" w:hAnsi="Consolas" w:cs="Consolas" w:hint="eastAsia"/>
                <w:kern w:val="0"/>
                <w:szCs w:val="21"/>
              </w:rPr>
              <w:t>：芒果</w:t>
            </w:r>
            <w:r w:rsidRPr="00FD27A4">
              <w:rPr>
                <w:rFonts w:ascii="Consolas" w:hAnsi="Consolas" w:cs="Consolas" w:hint="eastAsia"/>
                <w:kern w:val="0"/>
                <w:szCs w:val="21"/>
              </w:rPr>
              <w:t>TV</w:t>
            </w:r>
          </w:p>
          <w:p w14:paraId="045ED788" w14:textId="21DEDCB5" w:rsidR="007B6003" w:rsidRPr="00FD27A4" w:rsidRDefault="007B6003" w:rsidP="00E95E7E">
            <w:r w:rsidRPr="00FD27A4">
              <w:t>package</w:t>
            </w:r>
            <w:r w:rsidRPr="00FD27A4">
              <w:rPr>
                <w:rFonts w:hint="eastAsia"/>
              </w:rPr>
              <w:t>Name</w:t>
            </w:r>
            <w:r w:rsidRPr="00FD27A4">
              <w:rPr>
                <w:rFonts w:hint="eastAsia"/>
              </w:rPr>
              <w:t>：与</w:t>
            </w:r>
            <w:r w:rsidRPr="00FD27A4">
              <w:rPr>
                <w:rFonts w:hint="eastAsia"/>
              </w:rPr>
              <w:t>SDK</w:t>
            </w:r>
            <w:r w:rsidRPr="00FD27A4">
              <w:rPr>
                <w:rFonts w:hint="eastAsia"/>
              </w:rPr>
              <w:t>约定的包名</w:t>
            </w:r>
          </w:p>
          <w:p w14:paraId="7DC5CAFD" w14:textId="26A4862B" w:rsidR="007B6003" w:rsidRPr="00FD27A4" w:rsidRDefault="003D24BF" w:rsidP="00E95E7E">
            <w:r>
              <w:rPr>
                <w:rFonts w:hint="eastAsia"/>
              </w:rPr>
              <w:t>数据库</w:t>
            </w:r>
            <w:r w:rsidR="002B5784" w:rsidRPr="00FD27A4">
              <w:rPr>
                <w:rFonts w:hint="eastAsia"/>
              </w:rPr>
              <w:t>新建订单，生成流程参考长虹下单，需要先在芒果订单表创建一条待支付订单</w:t>
            </w:r>
          </w:p>
          <w:p w14:paraId="194980CC" w14:textId="41B230A4" w:rsidR="002B5784" w:rsidRDefault="00E7624B" w:rsidP="00E95E7E">
            <w:r>
              <w:rPr>
                <w:rFonts w:hint="eastAsia"/>
              </w:rPr>
              <w:t>返回参数说明：</w:t>
            </w:r>
          </w:p>
          <w:p w14:paraId="7563E442" w14:textId="796F9D27" w:rsidR="00E7624B" w:rsidRDefault="00E7624B" w:rsidP="00E7624B">
            <w:pPr>
              <w:ind w:leftChars="67" w:left="141" w:firstLine="1"/>
              <w:rPr>
                <w:color w:val="000000"/>
              </w:rPr>
            </w:pPr>
            <w:r>
              <w:rPr>
                <w:color w:val="000000"/>
              </w:rPr>
              <w:t>"</w:t>
            </w:r>
            <w:r>
              <w:rPr>
                <w:rFonts w:ascii="Consolas" w:hAnsi="Consolas" w:cs="Consolas"/>
                <w:b/>
                <w:color w:val="000000" w:themeColor="text1"/>
                <w:kern w:val="0"/>
                <w:szCs w:val="21"/>
              </w:rPr>
              <w:t>t</w:t>
            </w:r>
            <w:r>
              <w:rPr>
                <w:rFonts w:ascii="Consolas" w:hAnsi="Consolas" w:cs="Consolas" w:hint="eastAsia"/>
                <w:b/>
                <w:color w:val="000000" w:themeColor="text1"/>
                <w:kern w:val="0"/>
                <w:szCs w:val="21"/>
              </w:rPr>
              <w:t>oken</w:t>
            </w:r>
            <w:r w:rsidRPr="005E3136">
              <w:rPr>
                <w:color w:val="000000"/>
              </w:rPr>
              <w:t>": "</w:t>
            </w:r>
            <w:r>
              <w:rPr>
                <w:rFonts w:hint="eastAsia"/>
                <w:color w:val="000000"/>
              </w:rPr>
              <w:t>第三方</w:t>
            </w:r>
            <w:r>
              <w:rPr>
                <w:rFonts w:hint="eastAsia"/>
                <w:color w:val="000000"/>
              </w:rPr>
              <w:t>token</w:t>
            </w:r>
            <w:r w:rsidRPr="005E3136">
              <w:rPr>
                <w:color w:val="000000"/>
              </w:rPr>
              <w:t xml:space="preserve"> ",</w:t>
            </w:r>
            <w:r>
              <w:rPr>
                <w:rFonts w:hint="eastAsia"/>
                <w:color w:val="000000"/>
              </w:rPr>
              <w:t xml:space="preserve"> </w:t>
            </w:r>
            <w:r w:rsidR="00872524">
              <w:rPr>
                <w:rFonts w:hint="eastAsia"/>
                <w:color w:val="000000"/>
              </w:rPr>
              <w:t xml:space="preserve"> </w:t>
            </w:r>
            <w:r w:rsidR="00872524">
              <w:rPr>
                <w:rFonts w:hint="eastAsia"/>
                <w:color w:val="000000"/>
              </w:rPr>
              <w:t>传入请求参数：</w:t>
            </w:r>
            <w:r w:rsidR="00872524">
              <w:rPr>
                <w:rFonts w:hint="eastAsia"/>
                <w:color w:val="000000"/>
              </w:rPr>
              <w:t>other_ticket</w:t>
            </w:r>
          </w:p>
          <w:p w14:paraId="1438BEA0" w14:textId="7AD02735"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appName</w:t>
            </w:r>
            <w:r w:rsidRPr="005E3136">
              <w:rPr>
                <w:color w:val="000000"/>
              </w:rPr>
              <w:t>": "</w:t>
            </w:r>
            <w:r>
              <w:rPr>
                <w:rFonts w:hint="eastAsia"/>
                <w:color w:val="000000"/>
              </w:rPr>
              <w:t>应用名称，如芒果</w:t>
            </w:r>
            <w:r>
              <w:rPr>
                <w:rFonts w:hint="eastAsia"/>
                <w:color w:val="000000"/>
              </w:rPr>
              <w:t>TV</w:t>
            </w:r>
            <w:r w:rsidRPr="005E3136">
              <w:rPr>
                <w:color w:val="000000"/>
              </w:rPr>
              <w:t>",</w:t>
            </w:r>
            <w:r w:rsidR="00872524">
              <w:rPr>
                <w:rFonts w:hint="eastAsia"/>
                <w:color w:val="000000"/>
              </w:rPr>
              <w:t xml:space="preserve"> </w:t>
            </w:r>
            <w:r w:rsidR="00872524">
              <w:rPr>
                <w:rFonts w:hint="eastAsia"/>
                <w:color w:val="000000"/>
              </w:rPr>
              <w:t>传入芒果</w:t>
            </w:r>
            <w:r w:rsidR="00872524">
              <w:rPr>
                <w:rFonts w:hint="eastAsia"/>
                <w:color w:val="000000"/>
              </w:rPr>
              <w:t>TV</w:t>
            </w:r>
          </w:p>
          <w:p w14:paraId="5FF5C356" w14:textId="732C1EEE"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packageName</w:t>
            </w:r>
            <w:r w:rsidRPr="005E3136">
              <w:rPr>
                <w:color w:val="000000"/>
              </w:rPr>
              <w:t>": "</w:t>
            </w:r>
            <w:r w:rsidRPr="00CB6240">
              <w:rPr>
                <w:rFonts w:ascii="Consolas" w:hAnsi="Consolas" w:cs="Consolas" w:hint="eastAsia"/>
                <w:color w:val="000000" w:themeColor="text1"/>
                <w:kern w:val="0"/>
                <w:szCs w:val="21"/>
              </w:rPr>
              <w:t>应用</w:t>
            </w:r>
            <w:r w:rsidRPr="00CB6240">
              <w:rPr>
                <w:rFonts w:ascii="Consolas" w:hAnsi="Consolas" w:cs="Consolas"/>
                <w:color w:val="000000" w:themeColor="text1"/>
                <w:kern w:val="0"/>
                <w:szCs w:val="21"/>
              </w:rPr>
              <w:t>自己的包名</w:t>
            </w:r>
            <w:r w:rsidRPr="00CB6240">
              <w:rPr>
                <w:rFonts w:ascii="Consolas" w:hAnsi="Consolas" w:cs="Consolas" w:hint="eastAsia"/>
                <w:color w:val="000000" w:themeColor="text1"/>
                <w:kern w:val="0"/>
                <w:szCs w:val="21"/>
              </w:rPr>
              <w:t>，如</w:t>
            </w:r>
            <w:r>
              <w:rPr>
                <w:rFonts w:ascii="Consolas" w:hAnsi="Consolas" w:cs="Consolas"/>
                <w:color w:val="000000" w:themeColor="text1"/>
                <w:kern w:val="0"/>
                <w:szCs w:val="21"/>
              </w:rPr>
              <w:t>”</w:t>
            </w:r>
            <w:r w:rsidRPr="00CB6240">
              <w:rPr>
                <w:rFonts w:ascii="Consolas" w:hAnsi="Consolas" w:cs="Consolas"/>
                <w:color w:val="000000" w:themeColor="text1"/>
                <w:kern w:val="0"/>
                <w:szCs w:val="21"/>
              </w:rPr>
              <w:t>com.fs.am</w:t>
            </w:r>
            <w:r>
              <w:rPr>
                <w:rFonts w:ascii="Consolas" w:hAnsi="Consolas" w:cs="Consolas"/>
                <w:color w:val="000000" w:themeColor="text1"/>
                <w:kern w:val="0"/>
                <w:szCs w:val="21"/>
              </w:rPr>
              <w:t>”</w:t>
            </w:r>
            <w:r w:rsidRPr="00E1282B">
              <w:rPr>
                <w:rFonts w:hint="eastAsia"/>
                <w:color w:val="000000"/>
              </w:rPr>
              <w:t>)</w:t>
            </w:r>
            <w:r w:rsidRPr="005E3136">
              <w:rPr>
                <w:color w:val="000000"/>
              </w:rPr>
              <w:t>",</w:t>
            </w:r>
            <w:r w:rsidR="00872524">
              <w:rPr>
                <w:rFonts w:hint="eastAsia"/>
                <w:color w:val="000000"/>
              </w:rPr>
              <w:t xml:space="preserve"> </w:t>
            </w:r>
            <w:r w:rsidR="00872524">
              <w:rPr>
                <w:rFonts w:hint="eastAsia"/>
                <w:color w:val="000000"/>
              </w:rPr>
              <w:t>传入芒果</w:t>
            </w:r>
            <w:r w:rsidR="00872524">
              <w:rPr>
                <w:rFonts w:hint="eastAsia"/>
                <w:color w:val="000000"/>
              </w:rPr>
              <w:t>TV</w:t>
            </w:r>
            <w:r w:rsidR="00872524">
              <w:rPr>
                <w:rFonts w:hint="eastAsia"/>
                <w:color w:val="000000"/>
              </w:rPr>
              <w:t>包名，与</w:t>
            </w:r>
            <w:r w:rsidR="00872524">
              <w:rPr>
                <w:rFonts w:hint="eastAsia"/>
                <w:color w:val="000000"/>
              </w:rPr>
              <w:t>SDK</w:t>
            </w:r>
            <w:r w:rsidR="00872524">
              <w:rPr>
                <w:rFonts w:hint="eastAsia"/>
                <w:color w:val="000000"/>
              </w:rPr>
              <w:t>约定</w:t>
            </w:r>
          </w:p>
          <w:p w14:paraId="7CACA863" w14:textId="604FF35C" w:rsidR="005F1D9E" w:rsidRDefault="005F1D9E" w:rsidP="00872524">
            <w:pPr>
              <w:ind w:leftChars="67" w:left="141" w:firstLine="1"/>
              <w:rPr>
                <w:color w:val="000000"/>
              </w:rPr>
            </w:pPr>
            <w:r>
              <w:rPr>
                <w:color w:val="000000"/>
              </w:rPr>
              <w:t>"</w:t>
            </w:r>
            <w:r w:rsidRPr="00CB6240">
              <w:rPr>
                <w:rFonts w:ascii="Consolas" w:hAnsi="Consolas" w:cs="Consolas"/>
                <w:color w:val="000000" w:themeColor="text1"/>
                <w:kern w:val="0"/>
                <w:szCs w:val="21"/>
              </w:rPr>
              <w:t>paymentMD5Key</w:t>
            </w:r>
            <w:r w:rsidRPr="005E3136">
              <w:rPr>
                <w:color w:val="000000"/>
              </w:rPr>
              <w:t>": "</w:t>
            </w:r>
            <w:r>
              <w:rPr>
                <w:rFonts w:ascii="Consolas" w:hAnsi="Consolas" w:cs="Consolas" w:hint="eastAsia"/>
                <w:color w:val="000000" w:themeColor="text1"/>
                <w:kern w:val="0"/>
                <w:szCs w:val="21"/>
              </w:rPr>
              <w:t>签名</w:t>
            </w:r>
            <w:r w:rsidRPr="005E3136">
              <w:rPr>
                <w:color w:val="000000"/>
              </w:rPr>
              <w:t>",</w:t>
            </w:r>
            <w:r>
              <w:rPr>
                <w:rFonts w:hint="eastAsia"/>
                <w:color w:val="000000"/>
              </w:rPr>
              <w:t xml:space="preserve"> </w:t>
            </w:r>
            <w:r>
              <w:rPr>
                <w:rFonts w:hint="eastAsia"/>
                <w:color w:val="000000"/>
              </w:rPr>
              <w:t>海信密钥：</w:t>
            </w:r>
            <w:r w:rsidRPr="0087600C">
              <w:rPr>
                <w:rFonts w:hint="eastAsia"/>
                <w:color w:val="000000"/>
              </w:rPr>
              <w:t>fpc.otherAppPaySecret, #</w:t>
            </w:r>
            <w:r w:rsidRPr="0087600C">
              <w:rPr>
                <w:rFonts w:hint="eastAsia"/>
                <w:color w:val="000000"/>
              </w:rPr>
              <w:t>第三方支付商户密钥</w:t>
            </w:r>
            <w:r>
              <w:rPr>
                <w:rFonts w:hint="eastAsia"/>
                <w:color w:val="000000"/>
              </w:rPr>
              <w:t>，传入签名，参考海信开发文档</w:t>
            </w:r>
          </w:p>
          <w:p w14:paraId="72539175" w14:textId="7992534B"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tradeNum</w:t>
            </w:r>
            <w:r w:rsidRPr="005E3136">
              <w:rPr>
                <w:color w:val="000000"/>
              </w:rPr>
              <w:t>": "</w:t>
            </w:r>
            <w:r>
              <w:rPr>
                <w:rFonts w:hint="eastAsia"/>
                <w:color w:val="000000"/>
              </w:rPr>
              <w:t>商户商品订单号</w:t>
            </w:r>
            <w:r w:rsidRPr="005E3136">
              <w:rPr>
                <w:color w:val="000000"/>
              </w:rPr>
              <w:t>",</w:t>
            </w:r>
            <w:r w:rsidR="00872524">
              <w:rPr>
                <w:rFonts w:hint="eastAsia"/>
                <w:color w:val="000000"/>
              </w:rPr>
              <w:t xml:space="preserve"> </w:t>
            </w:r>
            <w:r w:rsidR="00872524">
              <w:rPr>
                <w:rFonts w:hint="eastAsia"/>
                <w:color w:val="000000"/>
              </w:rPr>
              <w:t>传新建订单的订单号，</w:t>
            </w:r>
            <w:r w:rsidR="00872524">
              <w:rPr>
                <w:rFonts w:hint="eastAsia"/>
                <w:color w:val="000000"/>
              </w:rPr>
              <w:t>fuo.orderId</w:t>
            </w:r>
          </w:p>
          <w:p w14:paraId="0B001FD5" w14:textId="4BF6A609"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goodsPrice</w:t>
            </w:r>
            <w:r w:rsidRPr="005E3136">
              <w:rPr>
                <w:color w:val="000000"/>
              </w:rPr>
              <w:t>": "</w:t>
            </w:r>
            <w:r>
              <w:rPr>
                <w:rFonts w:hint="eastAsia"/>
                <w:color w:val="000000"/>
              </w:rPr>
              <w:t>商品总价，单位元</w:t>
            </w:r>
            <w:r w:rsidRPr="005E3136">
              <w:rPr>
                <w:color w:val="000000"/>
              </w:rPr>
              <w:t>",</w:t>
            </w:r>
            <w:r w:rsidR="00872524">
              <w:rPr>
                <w:rFonts w:ascii="Consolas" w:hAnsi="Consolas" w:cs="Consolas" w:hint="eastAsia"/>
                <w:color w:val="000000" w:themeColor="text1"/>
                <w:kern w:val="0"/>
                <w:szCs w:val="21"/>
              </w:rPr>
              <w:t>传入</w:t>
            </w:r>
            <w:r w:rsidR="00872524">
              <w:rPr>
                <w:rFonts w:ascii="Consolas" w:hAnsi="Consolas" w:cs="Consolas" w:hint="eastAsia"/>
                <w:color w:val="000000" w:themeColor="text1"/>
                <w:kern w:val="0"/>
                <w:szCs w:val="21"/>
              </w:rPr>
              <w:t>fp.price</w:t>
            </w:r>
            <w:r w:rsidR="00872524">
              <w:rPr>
                <w:rFonts w:ascii="Consolas" w:hAnsi="Consolas" w:cs="Consolas" w:hint="eastAsia"/>
                <w:color w:val="000000" w:themeColor="text1"/>
                <w:kern w:val="0"/>
                <w:szCs w:val="21"/>
              </w:rPr>
              <w:t>，芒果为分，需转成元再传入</w:t>
            </w:r>
          </w:p>
          <w:p w14:paraId="1ED1D844" w14:textId="427E76D0"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goodsName</w:t>
            </w:r>
            <w:r w:rsidRPr="005E3136">
              <w:rPr>
                <w:color w:val="000000"/>
              </w:rPr>
              <w:t>": "</w:t>
            </w:r>
            <w:r>
              <w:rPr>
                <w:rFonts w:hint="eastAsia"/>
                <w:color w:val="000000"/>
              </w:rPr>
              <w:t>商品名称</w:t>
            </w:r>
            <w:r w:rsidRPr="005E3136">
              <w:rPr>
                <w:color w:val="000000"/>
              </w:rPr>
              <w:t>",</w:t>
            </w:r>
            <w:r w:rsidR="004B2055">
              <w:rPr>
                <w:rFonts w:hint="eastAsia"/>
                <w:color w:val="000000"/>
              </w:rPr>
              <w:t xml:space="preserve"> </w:t>
            </w:r>
            <w:r w:rsidR="004B2055">
              <w:rPr>
                <w:rFonts w:ascii="Consolas" w:hAnsi="Consolas" w:cs="Consolas" w:hint="eastAsia"/>
                <w:color w:val="000000" w:themeColor="text1"/>
                <w:kern w:val="0"/>
                <w:szCs w:val="21"/>
              </w:rPr>
              <w:t>传入</w:t>
            </w:r>
            <w:r w:rsidR="004B2055">
              <w:rPr>
                <w:rFonts w:ascii="Consolas" w:hAnsi="Consolas" w:cs="Consolas" w:hint="eastAsia"/>
                <w:color w:val="000000" w:themeColor="text1"/>
                <w:kern w:val="0"/>
                <w:szCs w:val="21"/>
              </w:rPr>
              <w:t>fp.productName, #</w:t>
            </w:r>
            <w:r w:rsidR="004B2055">
              <w:rPr>
                <w:rFonts w:ascii="Consolas" w:hAnsi="Consolas" w:cs="Consolas" w:hint="eastAsia"/>
                <w:color w:val="000000" w:themeColor="text1"/>
                <w:kern w:val="0"/>
                <w:szCs w:val="21"/>
              </w:rPr>
              <w:t>产品名称</w:t>
            </w:r>
          </w:p>
          <w:p w14:paraId="736270C8" w14:textId="6EB9D99A"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goods</w:t>
            </w:r>
            <w:r>
              <w:rPr>
                <w:rFonts w:ascii="Consolas" w:hAnsi="Consolas" w:cs="Consolas" w:hint="eastAsia"/>
                <w:color w:val="000000" w:themeColor="text1"/>
                <w:kern w:val="0"/>
                <w:szCs w:val="21"/>
              </w:rPr>
              <w:t>Desc</w:t>
            </w:r>
            <w:r w:rsidRPr="005E3136">
              <w:rPr>
                <w:color w:val="000000"/>
              </w:rPr>
              <w:t>": "</w:t>
            </w:r>
            <w:r>
              <w:rPr>
                <w:rFonts w:hint="eastAsia"/>
                <w:color w:val="000000"/>
              </w:rPr>
              <w:t>商品描述</w:t>
            </w:r>
            <w:r w:rsidRPr="005E3136">
              <w:rPr>
                <w:color w:val="000000"/>
              </w:rPr>
              <w:t>",</w:t>
            </w:r>
            <w:r w:rsidR="004B2055">
              <w:rPr>
                <w:rFonts w:hint="eastAsia"/>
                <w:color w:val="000000"/>
              </w:rPr>
              <w:t xml:space="preserve"> </w:t>
            </w:r>
            <w:r w:rsidR="004B2055">
              <w:rPr>
                <w:rFonts w:ascii="Consolas" w:hAnsi="Consolas" w:cs="Consolas" w:hint="eastAsia"/>
                <w:color w:val="000000" w:themeColor="text1"/>
                <w:kern w:val="0"/>
                <w:szCs w:val="21"/>
              </w:rPr>
              <w:t>传入</w:t>
            </w:r>
            <w:r w:rsidR="004B2055">
              <w:rPr>
                <w:rFonts w:ascii="Consolas" w:hAnsi="Consolas" w:cs="Consolas" w:hint="eastAsia"/>
                <w:color w:val="000000" w:themeColor="text1"/>
                <w:kern w:val="0"/>
                <w:szCs w:val="21"/>
              </w:rPr>
              <w:t>fp.productName, #</w:t>
            </w:r>
            <w:r w:rsidR="004B2055">
              <w:rPr>
                <w:rFonts w:ascii="Consolas" w:hAnsi="Consolas" w:cs="Consolas" w:hint="eastAsia"/>
                <w:color w:val="000000" w:themeColor="text1"/>
                <w:kern w:val="0"/>
                <w:szCs w:val="21"/>
              </w:rPr>
              <w:t>产品名称</w:t>
            </w:r>
          </w:p>
          <w:p w14:paraId="228D9ED2" w14:textId="026681AA" w:rsidR="00E7624B" w:rsidRDefault="00E7624B" w:rsidP="00872524">
            <w:pPr>
              <w:ind w:leftChars="67" w:left="141" w:firstLine="1"/>
              <w:rPr>
                <w:color w:val="000000"/>
              </w:rPr>
            </w:pPr>
            <w:r>
              <w:rPr>
                <w:color w:val="000000"/>
              </w:rPr>
              <w:t>"</w:t>
            </w:r>
            <w:r w:rsidRPr="00CB6240">
              <w:rPr>
                <w:rFonts w:ascii="Consolas" w:hAnsi="Consolas" w:cs="Consolas"/>
                <w:color w:val="000000" w:themeColor="text1"/>
                <w:kern w:val="0"/>
                <w:szCs w:val="21"/>
              </w:rPr>
              <w:t>goods</w:t>
            </w:r>
            <w:r>
              <w:rPr>
                <w:rFonts w:ascii="Consolas" w:hAnsi="Consolas" w:cs="Consolas" w:hint="eastAsia"/>
                <w:color w:val="000000" w:themeColor="text1"/>
                <w:kern w:val="0"/>
                <w:szCs w:val="21"/>
              </w:rPr>
              <w:t>Count</w:t>
            </w:r>
            <w:r w:rsidRPr="005E3136">
              <w:rPr>
                <w:color w:val="000000"/>
              </w:rPr>
              <w:t>": "</w:t>
            </w:r>
            <w:r>
              <w:rPr>
                <w:rFonts w:hint="eastAsia"/>
                <w:color w:val="000000"/>
              </w:rPr>
              <w:t>商品数量</w:t>
            </w:r>
            <w:r w:rsidRPr="005E3136">
              <w:rPr>
                <w:color w:val="000000"/>
              </w:rPr>
              <w:t>",</w:t>
            </w:r>
            <w:r w:rsidR="004B2055">
              <w:rPr>
                <w:rFonts w:hint="eastAsia"/>
                <w:color w:val="000000"/>
              </w:rPr>
              <w:t xml:space="preserve"> </w:t>
            </w:r>
            <w:r w:rsidR="004B2055">
              <w:rPr>
                <w:rFonts w:hint="eastAsia"/>
                <w:color w:val="000000"/>
              </w:rPr>
              <w:t>固定传入</w:t>
            </w:r>
            <w:r w:rsidR="004B2055">
              <w:rPr>
                <w:rFonts w:hint="eastAsia"/>
                <w:color w:val="000000"/>
              </w:rPr>
              <w:t>1</w:t>
            </w:r>
          </w:p>
          <w:p w14:paraId="2C3B4F1F" w14:textId="5EFFF5F8" w:rsidR="004B2055" w:rsidRPr="003D24BF" w:rsidRDefault="00E7624B" w:rsidP="004B2055">
            <w:pPr>
              <w:rPr>
                <w:rFonts w:ascii="Consolas" w:hAnsi="Consolas" w:cs="Consolas"/>
                <w:color w:val="000000" w:themeColor="text1"/>
                <w:kern w:val="0"/>
                <w:szCs w:val="21"/>
              </w:rPr>
            </w:pPr>
            <w:r>
              <w:rPr>
                <w:color w:val="000000"/>
              </w:rPr>
              <w:t>"</w:t>
            </w:r>
            <w:r w:rsidRPr="00CB6240">
              <w:rPr>
                <w:rFonts w:ascii="Consolas" w:hAnsi="Consolas" w:cs="Consolas"/>
                <w:color w:val="000000" w:themeColor="text1"/>
                <w:kern w:val="0"/>
                <w:szCs w:val="21"/>
              </w:rPr>
              <w:t>notifyUrl</w:t>
            </w:r>
            <w:r w:rsidRPr="005E3136">
              <w:rPr>
                <w:color w:val="000000"/>
              </w:rPr>
              <w:t>": "</w:t>
            </w:r>
            <w:r>
              <w:rPr>
                <w:rFonts w:hint="eastAsia"/>
                <w:color w:val="000000"/>
              </w:rPr>
              <w:t>通知发货地址</w:t>
            </w:r>
            <w:r w:rsidRPr="005E3136">
              <w:rPr>
                <w:color w:val="000000"/>
              </w:rPr>
              <w:t>"</w:t>
            </w:r>
            <w:r w:rsidR="004B2055">
              <w:rPr>
                <w:rFonts w:hint="eastAsia"/>
                <w:color w:val="000000"/>
              </w:rPr>
              <w:t xml:space="preserve"> </w:t>
            </w:r>
            <w:r w:rsidR="004B2055">
              <w:rPr>
                <w:rFonts w:ascii="Consolas" w:hAnsi="Consolas" w:cs="Consolas" w:hint="eastAsia"/>
                <w:color w:val="000000" w:themeColor="text1"/>
                <w:kern w:val="0"/>
                <w:szCs w:val="21"/>
              </w:rPr>
              <w:t>传入</w:t>
            </w:r>
            <w:r w:rsidR="004B2055" w:rsidRPr="0087600C">
              <w:rPr>
                <w:rFonts w:hint="eastAsia"/>
                <w:color w:val="000000"/>
              </w:rPr>
              <w:t>fpc.otherPayNoticeUrl, #</w:t>
            </w:r>
            <w:r w:rsidR="004B2055" w:rsidRPr="0087600C">
              <w:rPr>
                <w:rFonts w:hint="eastAsia"/>
                <w:color w:val="000000"/>
              </w:rPr>
              <w:t>第三方支付芒果通知地址</w:t>
            </w:r>
          </w:p>
          <w:p w14:paraId="6C00CA75" w14:textId="34A225FB" w:rsidR="00E7624B" w:rsidRDefault="00E7624B" w:rsidP="00872524">
            <w:pPr>
              <w:ind w:leftChars="67" w:left="141" w:firstLine="1"/>
            </w:pPr>
          </w:p>
          <w:p w14:paraId="2896A976" w14:textId="77777777" w:rsidR="00000FCF" w:rsidRDefault="00000FCF" w:rsidP="00872524">
            <w:pPr>
              <w:ind w:leftChars="67" w:left="141" w:firstLine="1"/>
            </w:pPr>
          </w:p>
          <w:p w14:paraId="3050D596" w14:textId="28818BE1" w:rsidR="00E7624B" w:rsidRPr="00FD27A4" w:rsidRDefault="00E7624B" w:rsidP="00E95E7E"/>
          <w:p w14:paraId="2D8AF971" w14:textId="22EA18DE" w:rsidR="00FD27A4" w:rsidRPr="00E1614C" w:rsidRDefault="00FD27A4" w:rsidP="00FD27A4">
            <w:pPr>
              <w:rPr>
                <w:color w:val="FF0000"/>
              </w:rPr>
            </w:pPr>
            <w:r w:rsidRPr="00E1614C">
              <w:rPr>
                <w:rFonts w:hint="eastAsia"/>
                <w:color w:val="FF0000"/>
              </w:rPr>
              <w:t>（</w:t>
            </w:r>
            <w:r w:rsidRPr="00E1614C">
              <w:rPr>
                <w:rFonts w:hint="eastAsia"/>
                <w:color w:val="FF0000"/>
              </w:rPr>
              <w:t>3</w:t>
            </w:r>
            <w:r w:rsidRPr="00E1614C">
              <w:rPr>
                <w:rFonts w:hint="eastAsia"/>
                <w:color w:val="FF0000"/>
              </w:rPr>
              <w:t>）康佳支付参数生成</w:t>
            </w:r>
            <w:r w:rsidRPr="00E1614C">
              <w:rPr>
                <w:rFonts w:hint="eastAsia"/>
                <w:color w:val="FF0000"/>
              </w:rPr>
              <w:t>(appId=f0574d3cb0ca820d)</w:t>
            </w:r>
          </w:p>
          <w:p w14:paraId="479022B1" w14:textId="5E93B7E1" w:rsidR="00FD27A4" w:rsidRPr="00E1614C" w:rsidRDefault="00FD27A4" w:rsidP="00FD27A4">
            <w:pPr>
              <w:rPr>
                <w:color w:val="FF0000"/>
              </w:rPr>
            </w:pPr>
            <w:r w:rsidRPr="00E1614C">
              <w:rPr>
                <w:rFonts w:hint="eastAsia"/>
                <w:color w:val="FF0000"/>
              </w:rPr>
              <w:t>参考康佳文档：《康佳支付平台</w:t>
            </w:r>
            <w:r w:rsidRPr="00E1614C">
              <w:rPr>
                <w:rFonts w:hint="eastAsia"/>
                <w:color w:val="FF0000"/>
              </w:rPr>
              <w:t>3.1</w:t>
            </w:r>
            <w:r w:rsidRPr="00E1614C">
              <w:rPr>
                <w:rFonts w:hint="eastAsia"/>
                <w:color w:val="FF0000"/>
              </w:rPr>
              <w:t>接入指南</w:t>
            </w:r>
            <w:r w:rsidRPr="00E1614C">
              <w:rPr>
                <w:rFonts w:hint="eastAsia"/>
                <w:color w:val="FF0000"/>
              </w:rPr>
              <w:t>2017-08-08-31759.pdf</w:t>
            </w:r>
            <w:r w:rsidRPr="00E1614C">
              <w:rPr>
                <w:rFonts w:hint="eastAsia"/>
                <w:color w:val="FF0000"/>
              </w:rPr>
              <w:t>》</w:t>
            </w:r>
          </w:p>
          <w:p w14:paraId="7F8FB471" w14:textId="08229577" w:rsidR="00FD27A4" w:rsidRPr="00E1614C" w:rsidRDefault="00FD27A4" w:rsidP="00FD27A4">
            <w:pPr>
              <w:rPr>
                <w:color w:val="FF0000"/>
              </w:rPr>
            </w:pPr>
            <w:r w:rsidRPr="00E1614C">
              <w:rPr>
                <w:rFonts w:hint="eastAsia"/>
                <w:color w:val="FF0000"/>
              </w:rPr>
              <w:t>3.3.1</w:t>
            </w:r>
            <w:r w:rsidRPr="00E1614C">
              <w:rPr>
                <w:rFonts w:hint="eastAsia"/>
                <w:color w:val="FF0000"/>
              </w:rPr>
              <w:t>节</w:t>
            </w:r>
            <w:r w:rsidRPr="00E1614C">
              <w:rPr>
                <w:rFonts w:hint="eastAsia"/>
                <w:color w:val="FF0000"/>
              </w:rPr>
              <w:t xml:space="preserve"> </w:t>
            </w:r>
            <w:r w:rsidRPr="00E1614C">
              <w:rPr>
                <w:rFonts w:hint="eastAsia"/>
                <w:color w:val="FF0000"/>
              </w:rPr>
              <w:t>支付请求参数</w:t>
            </w:r>
          </w:p>
          <w:p w14:paraId="3E71EEA3" w14:textId="6B76B4E6" w:rsidR="00FD27A4" w:rsidRPr="00E1614C" w:rsidRDefault="003D24BF" w:rsidP="00FD27A4">
            <w:pPr>
              <w:rPr>
                <w:color w:val="FF0000"/>
              </w:rPr>
            </w:pPr>
            <w:r w:rsidRPr="00E1614C">
              <w:rPr>
                <w:rFonts w:hint="eastAsia"/>
                <w:color w:val="FF0000"/>
              </w:rPr>
              <w:t>数据库</w:t>
            </w:r>
            <w:r w:rsidR="00FD27A4" w:rsidRPr="00E1614C">
              <w:rPr>
                <w:rFonts w:hint="eastAsia"/>
                <w:color w:val="FF0000"/>
              </w:rPr>
              <w:t>新建订单，生成流程参考长虹下单，需要先在芒果订单表创建一条待支付订单</w:t>
            </w:r>
          </w:p>
          <w:p w14:paraId="10728F71" w14:textId="43764C98" w:rsidR="00820831" w:rsidRPr="00E1614C" w:rsidRDefault="003D24BF" w:rsidP="00E95E7E">
            <w:pPr>
              <w:rPr>
                <w:color w:val="FF0000"/>
              </w:rPr>
            </w:pPr>
            <w:r w:rsidRPr="00E1614C">
              <w:rPr>
                <w:rFonts w:hint="eastAsia"/>
                <w:color w:val="FF0000"/>
              </w:rPr>
              <w:t>返回参数说明：</w:t>
            </w:r>
          </w:p>
          <w:p w14:paraId="40FE6FFA" w14:textId="710A65DC"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"cp_id": "</w:t>
            </w:r>
            <w:r w:rsidRPr="00E1614C">
              <w:rPr>
                <w:rFonts w:ascii="Consolas" w:hAnsi="Consolas" w:cs="Consolas" w:hint="eastAsia"/>
                <w:color w:val="FF0000"/>
                <w:kern w:val="0"/>
                <w:szCs w:val="21"/>
              </w:rPr>
              <w:t>商户编号</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hint="eastAsia"/>
                <w:color w:val="FF0000"/>
              </w:rPr>
              <w:t>fpc.otherAppPayKey, #</w:t>
            </w:r>
            <w:r w:rsidRPr="00E1614C">
              <w:rPr>
                <w:rFonts w:hint="eastAsia"/>
                <w:color w:val="FF0000"/>
              </w:rPr>
              <w:t>第三方支付商户编号</w:t>
            </w:r>
          </w:p>
          <w:p w14:paraId="7C1AA920" w14:textId="339B1D34"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"app_id": "</w:t>
            </w:r>
            <w:r w:rsidRPr="00E1614C">
              <w:rPr>
                <w:rFonts w:ascii="Consolas" w:hAnsi="Consolas" w:cs="Consolas" w:hint="eastAsia"/>
                <w:color w:val="FF0000"/>
                <w:kern w:val="0"/>
                <w:szCs w:val="21"/>
              </w:rPr>
              <w:t>应用编号</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hint="eastAsia"/>
                <w:color w:val="FF0000"/>
              </w:rPr>
              <w:t>fc.othterAppId, #</w:t>
            </w:r>
            <w:r w:rsidRPr="00E1614C">
              <w:rPr>
                <w:rFonts w:hint="eastAsia"/>
                <w:color w:val="FF0000"/>
              </w:rPr>
              <w:t>第三方应用</w:t>
            </w:r>
            <w:r w:rsidRPr="00E1614C">
              <w:rPr>
                <w:rFonts w:hint="eastAsia"/>
                <w:color w:val="FF0000"/>
              </w:rPr>
              <w:t>ID</w:t>
            </w:r>
          </w:p>
          <w:p w14:paraId="25D732A1" w14:textId="2C941AE0"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"goods_id": "</w:t>
            </w:r>
            <w:r w:rsidRPr="00E1614C">
              <w:rPr>
                <w:rFonts w:ascii="Consolas" w:hAnsi="Consolas" w:cs="Consolas" w:hint="eastAsia"/>
                <w:color w:val="FF0000"/>
                <w:kern w:val="0"/>
                <w:szCs w:val="21"/>
              </w:rPr>
              <w:t>商品编号</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ascii="Consolas" w:hAnsi="Consolas" w:cs="Consolas" w:hint="eastAsia"/>
                <w:color w:val="FF0000"/>
                <w:kern w:val="0"/>
                <w:szCs w:val="21"/>
              </w:rPr>
              <w:t>fp.productId,#</w:t>
            </w:r>
            <w:r w:rsidRPr="00E1614C">
              <w:rPr>
                <w:rFonts w:ascii="Consolas" w:hAnsi="Consolas" w:cs="Consolas" w:hint="eastAsia"/>
                <w:color w:val="FF0000"/>
                <w:kern w:val="0"/>
                <w:szCs w:val="21"/>
              </w:rPr>
              <w:t>产品</w:t>
            </w:r>
            <w:r w:rsidRPr="00E1614C">
              <w:rPr>
                <w:rFonts w:ascii="Consolas" w:hAnsi="Consolas" w:cs="Consolas" w:hint="eastAsia"/>
                <w:color w:val="FF0000"/>
                <w:kern w:val="0"/>
                <w:szCs w:val="21"/>
              </w:rPr>
              <w:t>ID</w:t>
            </w:r>
          </w:p>
          <w:p w14:paraId="4BBE03A8" w14:textId="3E04714D"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"goods_name": "</w:t>
            </w:r>
            <w:r w:rsidRPr="00E1614C">
              <w:rPr>
                <w:rFonts w:ascii="Consolas" w:hAnsi="Consolas" w:cs="Consolas" w:hint="eastAsia"/>
                <w:color w:val="FF0000"/>
                <w:kern w:val="0"/>
                <w:szCs w:val="21"/>
              </w:rPr>
              <w:t>商品名称</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ascii="Consolas" w:hAnsi="Consolas" w:cs="Consolas" w:hint="eastAsia"/>
                <w:color w:val="FF0000"/>
                <w:kern w:val="0"/>
                <w:szCs w:val="21"/>
              </w:rPr>
              <w:t>fp.productName, #</w:t>
            </w:r>
            <w:r w:rsidRPr="00E1614C">
              <w:rPr>
                <w:rFonts w:ascii="Consolas" w:hAnsi="Consolas" w:cs="Consolas" w:hint="eastAsia"/>
                <w:color w:val="FF0000"/>
                <w:kern w:val="0"/>
                <w:szCs w:val="21"/>
              </w:rPr>
              <w:t>产品名称</w:t>
            </w:r>
          </w:p>
          <w:p w14:paraId="539F3493" w14:textId="7C6B5A85"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"cp_order_id": "</w:t>
            </w:r>
            <w:r w:rsidRPr="00E1614C">
              <w:rPr>
                <w:rFonts w:ascii="Consolas" w:hAnsi="Consolas" w:cs="Consolas" w:hint="eastAsia"/>
                <w:color w:val="FF0000"/>
                <w:kern w:val="0"/>
                <w:szCs w:val="21"/>
              </w:rPr>
              <w:t>商户订单号</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传入新增的</w:t>
            </w:r>
            <w:r w:rsidRPr="00E1614C">
              <w:rPr>
                <w:rFonts w:ascii="Consolas" w:hAnsi="Consolas" w:cs="Consolas" w:hint="eastAsia"/>
                <w:color w:val="FF0000"/>
                <w:kern w:val="0"/>
                <w:szCs w:val="21"/>
              </w:rPr>
              <w:t>fuo.orderId</w:t>
            </w:r>
          </w:p>
          <w:p w14:paraId="1DB0BE80" w14:textId="01D2D482"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"price": "</w:t>
            </w:r>
            <w:r w:rsidRPr="00E1614C">
              <w:rPr>
                <w:rFonts w:ascii="Consolas" w:hAnsi="Consolas" w:cs="Consolas" w:hint="eastAsia"/>
                <w:color w:val="FF0000"/>
                <w:kern w:val="0"/>
                <w:szCs w:val="21"/>
              </w:rPr>
              <w:t>支付金额，单位元</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ascii="Consolas" w:hAnsi="Consolas" w:cs="Consolas" w:hint="eastAsia"/>
                <w:color w:val="FF0000"/>
                <w:kern w:val="0"/>
                <w:szCs w:val="21"/>
              </w:rPr>
              <w:t>fp.price</w:t>
            </w:r>
            <w:r w:rsidRPr="00E1614C">
              <w:rPr>
                <w:rFonts w:ascii="Consolas" w:hAnsi="Consolas" w:cs="Consolas" w:hint="eastAsia"/>
                <w:color w:val="FF0000"/>
                <w:kern w:val="0"/>
                <w:szCs w:val="21"/>
              </w:rPr>
              <w:t>，芒果为分，需转成元再传入</w:t>
            </w:r>
          </w:p>
          <w:p w14:paraId="2088F8D6" w14:textId="741C6675"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"pay_amount": "</w:t>
            </w:r>
            <w:r w:rsidRPr="00E1614C">
              <w:rPr>
                <w:rFonts w:ascii="Consolas" w:hAnsi="Consolas" w:cs="Consolas" w:hint="eastAsia"/>
                <w:color w:val="FF0000"/>
                <w:kern w:val="0"/>
                <w:szCs w:val="21"/>
              </w:rPr>
              <w:t>购买数量</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传入固定值</w:t>
            </w:r>
            <w:r w:rsidRPr="00E1614C">
              <w:rPr>
                <w:rFonts w:ascii="Consolas" w:hAnsi="Consolas" w:cs="Consolas" w:hint="eastAsia"/>
                <w:color w:val="FF0000"/>
                <w:kern w:val="0"/>
                <w:szCs w:val="21"/>
              </w:rPr>
              <w:t>1</w:t>
            </w:r>
          </w:p>
          <w:p w14:paraId="41BEF665" w14:textId="00B8F914"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"app_user_id": "</w:t>
            </w:r>
            <w:r w:rsidRPr="00E1614C">
              <w:rPr>
                <w:rFonts w:ascii="Consolas" w:hAnsi="Consolas" w:cs="Consolas" w:hint="eastAsia"/>
                <w:color w:val="FF0000"/>
                <w:kern w:val="0"/>
                <w:szCs w:val="21"/>
              </w:rPr>
              <w:t>用户在商户应用的唯一</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传入芒果的</w:t>
            </w:r>
            <w:r w:rsidRPr="00E1614C">
              <w:rPr>
                <w:rFonts w:ascii="Consolas" w:hAnsi="Consolas" w:cs="Consolas" w:hint="eastAsia"/>
                <w:color w:val="FF0000"/>
                <w:kern w:val="0"/>
                <w:szCs w:val="21"/>
              </w:rPr>
              <w:t>uuid</w:t>
            </w:r>
          </w:p>
          <w:p w14:paraId="55FF5390" w14:textId="1088F4E0"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"use_konka_user_sys": "</w:t>
            </w:r>
            <w:r w:rsidRPr="00E1614C">
              <w:rPr>
                <w:rFonts w:ascii="Consolas" w:hAnsi="Consolas" w:cs="Consolas" w:hint="eastAsia"/>
                <w:color w:val="FF0000"/>
                <w:kern w:val="0"/>
                <w:szCs w:val="21"/>
              </w:rPr>
              <w:t>是否使用</w:t>
            </w:r>
            <w:r w:rsidRPr="00E1614C">
              <w:rPr>
                <w:rFonts w:ascii="Consolas" w:hAnsi="Consolas" w:cs="Consolas" w:hint="eastAsia"/>
                <w:color w:val="FF0000"/>
                <w:kern w:val="0"/>
                <w:szCs w:val="21"/>
              </w:rPr>
              <w:t xml:space="preserve"> konka </w:t>
            </w:r>
            <w:r w:rsidRPr="00E1614C">
              <w:rPr>
                <w:rFonts w:ascii="Consolas" w:hAnsi="Consolas" w:cs="Consolas" w:hint="eastAsia"/>
                <w:color w:val="FF0000"/>
                <w:kern w:val="0"/>
                <w:szCs w:val="21"/>
              </w:rPr>
              <w:t>用户系统</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固定传入</w:t>
            </w:r>
            <w:r w:rsidRPr="00E1614C">
              <w:rPr>
                <w:rFonts w:ascii="Consolas" w:hAnsi="Consolas" w:cs="Consolas" w:hint="eastAsia"/>
                <w:color w:val="FF0000"/>
                <w:kern w:val="0"/>
                <w:szCs w:val="21"/>
              </w:rPr>
              <w:t>1</w:t>
            </w:r>
          </w:p>
          <w:p w14:paraId="3F35911B" w14:textId="26769342"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"distribution_channels": "</w:t>
            </w:r>
            <w:r w:rsidRPr="00E1614C">
              <w:rPr>
                <w:rFonts w:ascii="Consolas" w:hAnsi="Consolas" w:cs="Consolas" w:hint="eastAsia"/>
                <w:color w:val="FF0000"/>
                <w:kern w:val="0"/>
                <w:szCs w:val="21"/>
              </w:rPr>
              <w:t>支付分发渠道</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固定传入</w:t>
            </w:r>
            <w:r w:rsidRPr="00E1614C">
              <w:rPr>
                <w:rFonts w:ascii="Consolas" w:hAnsi="Consolas" w:cs="Consolas" w:hint="eastAsia"/>
                <w:color w:val="FF0000"/>
                <w:kern w:val="0"/>
                <w:szCs w:val="21"/>
              </w:rPr>
              <w:t>1</w:t>
            </w:r>
          </w:p>
          <w:p w14:paraId="050C91D4" w14:textId="73ECCCD9"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"cp_private_info": "</w:t>
            </w:r>
            <w:r w:rsidRPr="00E1614C">
              <w:rPr>
                <w:rFonts w:ascii="Consolas" w:hAnsi="Consolas" w:cs="Consolas" w:hint="eastAsia"/>
                <w:color w:val="FF0000"/>
                <w:kern w:val="0"/>
                <w:szCs w:val="21"/>
              </w:rPr>
              <w:t>商户私有信息</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ascii="Consolas" w:hAnsi="Consolas" w:cs="Consolas" w:hint="eastAsia"/>
                <w:color w:val="FF0000"/>
                <w:kern w:val="0"/>
                <w:szCs w:val="21"/>
              </w:rPr>
              <w:t>fuo.orderId</w:t>
            </w:r>
            <w:r w:rsidRPr="00E1614C">
              <w:rPr>
                <w:rFonts w:ascii="Consolas" w:hAnsi="Consolas" w:cs="Consolas" w:hint="eastAsia"/>
                <w:color w:val="FF0000"/>
                <w:kern w:val="0"/>
                <w:szCs w:val="21"/>
              </w:rPr>
              <w:t>，订单号</w:t>
            </w:r>
          </w:p>
          <w:p w14:paraId="4E431D66" w14:textId="053311F0" w:rsidR="003D24BF" w:rsidRPr="00E1614C" w:rsidRDefault="003D24BF" w:rsidP="003D24BF">
            <w:pPr>
              <w:rPr>
                <w:rFonts w:ascii="Consolas" w:hAnsi="Consolas" w:cs="Consolas"/>
                <w:color w:val="FF0000"/>
                <w:kern w:val="0"/>
                <w:szCs w:val="21"/>
              </w:rPr>
            </w:pPr>
            <w:r w:rsidRPr="00E1614C">
              <w:rPr>
                <w:rFonts w:ascii="Consolas" w:hAnsi="Consolas" w:cs="Consolas"/>
                <w:color w:val="FF0000"/>
                <w:kern w:val="0"/>
                <w:szCs w:val="21"/>
              </w:rPr>
              <w:t>"notify_url": "</w:t>
            </w:r>
            <w:r w:rsidRPr="00E1614C">
              <w:rPr>
                <w:rFonts w:ascii="Consolas" w:hAnsi="Consolas" w:cs="Consolas" w:hint="eastAsia"/>
                <w:color w:val="FF0000"/>
                <w:kern w:val="0"/>
                <w:szCs w:val="21"/>
              </w:rPr>
              <w:t>支付结果通知地址</w:t>
            </w:r>
            <w:r w:rsidRPr="00E1614C">
              <w:rPr>
                <w:rFonts w:ascii="Consolas" w:hAnsi="Consolas" w:cs="Consolas"/>
                <w:color w:val="FF0000"/>
                <w:kern w:val="0"/>
                <w:szCs w:val="21"/>
              </w:rPr>
              <w:t>",</w:t>
            </w:r>
            <w:r w:rsidRPr="00E1614C">
              <w:rPr>
                <w:rFonts w:ascii="Consolas" w:hAnsi="Consolas" w:cs="Consolas" w:hint="eastAsia"/>
                <w:color w:val="FF0000"/>
                <w:kern w:val="0"/>
                <w:szCs w:val="21"/>
              </w:rPr>
              <w:t xml:space="preserve">  </w:t>
            </w:r>
            <w:r w:rsidRPr="00E1614C">
              <w:rPr>
                <w:rFonts w:ascii="Consolas" w:hAnsi="Consolas" w:cs="Consolas" w:hint="eastAsia"/>
                <w:color w:val="FF0000"/>
                <w:kern w:val="0"/>
                <w:szCs w:val="21"/>
              </w:rPr>
              <w:t>传入</w:t>
            </w:r>
            <w:r w:rsidRPr="00E1614C">
              <w:rPr>
                <w:rFonts w:hint="eastAsia"/>
                <w:color w:val="FF0000"/>
              </w:rPr>
              <w:t>fpc.otherPayNoticeUrl, #</w:t>
            </w:r>
            <w:r w:rsidRPr="00E1614C">
              <w:rPr>
                <w:rFonts w:hint="eastAsia"/>
                <w:color w:val="FF0000"/>
              </w:rPr>
              <w:t>第三方支付芒果通知地址</w:t>
            </w:r>
          </w:p>
          <w:p w14:paraId="0C44B019" w14:textId="1205DD3D" w:rsidR="00C516CC" w:rsidRPr="00E1614C" w:rsidRDefault="003D24BF" w:rsidP="00C516CC">
            <w:pPr>
              <w:ind w:leftChars="67" w:left="141" w:firstLine="1"/>
              <w:rPr>
                <w:color w:val="FF0000"/>
              </w:rPr>
            </w:pPr>
            <w:r w:rsidRPr="00E1614C">
              <w:rPr>
                <w:rFonts w:ascii="Consolas" w:hAnsi="Consolas" w:cs="Consolas"/>
                <w:color w:val="FF0000"/>
                <w:kern w:val="0"/>
                <w:szCs w:val="21"/>
              </w:rPr>
              <w:t>"sign": "</w:t>
            </w:r>
            <w:r w:rsidRPr="00E1614C">
              <w:rPr>
                <w:rFonts w:ascii="Consolas" w:hAnsi="Consolas" w:cs="Consolas" w:hint="eastAsia"/>
                <w:color w:val="FF0000"/>
                <w:kern w:val="0"/>
                <w:szCs w:val="21"/>
              </w:rPr>
              <w:t>签名</w:t>
            </w:r>
            <w:r w:rsidRPr="00E1614C">
              <w:rPr>
                <w:rFonts w:ascii="Consolas" w:hAnsi="Consolas" w:cs="Consolas"/>
                <w:color w:val="FF0000"/>
                <w:kern w:val="0"/>
                <w:szCs w:val="21"/>
              </w:rPr>
              <w:t>",</w:t>
            </w:r>
            <w:r w:rsidR="00C516CC" w:rsidRPr="00E1614C">
              <w:rPr>
                <w:rFonts w:ascii="Consolas" w:hAnsi="Consolas" w:cs="Consolas" w:hint="eastAsia"/>
                <w:color w:val="FF0000"/>
                <w:kern w:val="0"/>
                <w:szCs w:val="21"/>
              </w:rPr>
              <w:t xml:space="preserve"> </w:t>
            </w:r>
            <w:r w:rsidR="00C516CC" w:rsidRPr="00E1614C">
              <w:rPr>
                <w:rFonts w:hint="eastAsia"/>
                <w:color w:val="FF0000"/>
              </w:rPr>
              <w:t>康佳密钥：</w:t>
            </w:r>
            <w:r w:rsidR="00C516CC" w:rsidRPr="00E1614C">
              <w:rPr>
                <w:rFonts w:hint="eastAsia"/>
                <w:color w:val="FF0000"/>
              </w:rPr>
              <w:t>fpc.otherAppPaySecret, #</w:t>
            </w:r>
            <w:r w:rsidR="00C516CC" w:rsidRPr="00E1614C">
              <w:rPr>
                <w:rFonts w:hint="eastAsia"/>
                <w:color w:val="FF0000"/>
              </w:rPr>
              <w:t>第三方支付商户密钥，传入签名，参考海信开发文档</w:t>
            </w:r>
          </w:p>
          <w:p w14:paraId="7FCBB269" w14:textId="2CE9468F" w:rsidR="003D24BF" w:rsidRPr="003D24BF" w:rsidRDefault="003D24BF" w:rsidP="003D24BF">
            <w:pPr>
              <w:rPr>
                <w:rFonts w:ascii="Consolas" w:hAnsi="Consolas" w:cs="Consolas"/>
                <w:color w:val="000000" w:themeColor="text1"/>
                <w:kern w:val="0"/>
                <w:szCs w:val="21"/>
              </w:rPr>
            </w:pPr>
          </w:p>
          <w:p w14:paraId="2C653065" w14:textId="77777777" w:rsidR="003D24BF" w:rsidRDefault="003D24BF" w:rsidP="00E95E7E">
            <w:pPr>
              <w:rPr>
                <w:color w:val="000000"/>
              </w:rPr>
            </w:pPr>
          </w:p>
          <w:p w14:paraId="64B92345" w14:textId="77777777" w:rsidR="00FD27A4" w:rsidRDefault="00FD27A4" w:rsidP="00E95E7E">
            <w:pPr>
              <w:rPr>
                <w:color w:val="000000"/>
              </w:rPr>
            </w:pPr>
          </w:p>
          <w:p w14:paraId="122B9D82" w14:textId="4FE95E6C" w:rsidR="00820831" w:rsidRDefault="00820831" w:rsidP="00820831">
            <w:pPr>
              <w:rPr>
                <w:color w:val="000000"/>
              </w:rPr>
            </w:pPr>
            <w:r>
              <w:rPr>
                <w:rFonts w:hint="eastAsia"/>
                <w:color w:val="000000"/>
              </w:rPr>
              <w:t>（</w:t>
            </w:r>
            <w:r w:rsidR="00FD27A4">
              <w:rPr>
                <w:rFonts w:hint="eastAsia"/>
                <w:color w:val="000000"/>
              </w:rPr>
              <w:t>4</w:t>
            </w:r>
            <w:r>
              <w:rPr>
                <w:rFonts w:hint="eastAsia"/>
                <w:color w:val="000000"/>
              </w:rPr>
              <w:t>）其它厂家支付参数生成</w:t>
            </w:r>
          </w:p>
          <w:p w14:paraId="00E2A6F4" w14:textId="77777777" w:rsidR="00820831" w:rsidRPr="009B397B" w:rsidRDefault="00820831" w:rsidP="00E95E7E">
            <w:pPr>
              <w:rPr>
                <w:color w:val="000000"/>
              </w:rPr>
            </w:pPr>
          </w:p>
          <w:p w14:paraId="10709D1B" w14:textId="77777777" w:rsidR="00C230F4" w:rsidRDefault="00C230F4" w:rsidP="00E95E7E">
            <w:pPr>
              <w:ind w:leftChars="50" w:left="105"/>
              <w:rPr>
                <w:color w:val="000000"/>
              </w:rPr>
            </w:pPr>
          </w:p>
        </w:tc>
      </w:tr>
      <w:tr w:rsidR="00C230F4" w14:paraId="3F61AC2A" w14:textId="77777777" w:rsidTr="00E95E7E">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1DCF93B1" w14:textId="77777777" w:rsidR="00C230F4" w:rsidRPr="00C9018A" w:rsidRDefault="00C230F4" w:rsidP="00E95E7E">
            <w:pPr>
              <w:rPr>
                <w:b/>
                <w:color w:val="000000"/>
              </w:rPr>
            </w:pPr>
            <w:r w:rsidRPr="00C9018A">
              <w:rPr>
                <w:rFonts w:hint="eastAsia"/>
                <w:b/>
                <w:color w:val="000000"/>
              </w:rPr>
              <w:t>更新记录</w:t>
            </w:r>
          </w:p>
        </w:tc>
      </w:tr>
      <w:tr w:rsidR="00C230F4" w14:paraId="3A988240" w14:textId="77777777" w:rsidTr="00E95E7E">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116B04F" w14:textId="77777777" w:rsidR="00C230F4" w:rsidRPr="00BA1F0B" w:rsidRDefault="00C230F4" w:rsidP="00E95E7E">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E76937F" w14:textId="77777777" w:rsidR="00C230F4" w:rsidRPr="00BA1F0B" w:rsidRDefault="00C230F4" w:rsidP="00E95E7E">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605764F" w14:textId="77777777" w:rsidR="00C230F4" w:rsidRPr="00BA1F0B" w:rsidRDefault="00C230F4" w:rsidP="00E95E7E">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C230F4" w14:paraId="1F703AD9" w14:textId="77777777" w:rsidTr="00E95E7E">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07C9AB05" w14:textId="6919F027" w:rsidR="00C230F4" w:rsidRDefault="00BC28E0" w:rsidP="00E95E7E">
            <w:pPr>
              <w:rPr>
                <w:color w:val="000000"/>
              </w:rPr>
            </w:pPr>
            <w:r>
              <w:rPr>
                <w:rFonts w:hint="eastAsia"/>
                <w:color w:val="000000"/>
              </w:rPr>
              <w:t>2017-09-05</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EB28328" w14:textId="168120D7" w:rsidR="00C230F4" w:rsidRDefault="00BC28E0" w:rsidP="00E95E7E">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15E730C" w14:textId="458786FA" w:rsidR="00C230F4" w:rsidRDefault="002B5784" w:rsidP="00E95E7E">
            <w:pPr>
              <w:tabs>
                <w:tab w:val="center" w:pos="2460"/>
                <w:tab w:val="left" w:pos="3555"/>
              </w:tabs>
              <w:jc w:val="left"/>
              <w:rPr>
                <w:color w:val="000000"/>
              </w:rPr>
            </w:pPr>
            <w:r>
              <w:rPr>
                <w:rFonts w:hint="eastAsia"/>
                <w:color w:val="000000"/>
              </w:rPr>
              <w:t>海信支付参数生成</w:t>
            </w:r>
            <w:r w:rsidR="00E6196E">
              <w:rPr>
                <w:rFonts w:hint="eastAsia"/>
                <w:color w:val="000000"/>
              </w:rPr>
              <w:t>，先创建订单再生成支付参数</w:t>
            </w:r>
          </w:p>
        </w:tc>
      </w:tr>
    </w:tbl>
    <w:p w14:paraId="60DAC462" w14:textId="77777777" w:rsidR="00C230F4" w:rsidRDefault="00C230F4" w:rsidP="00C230F4"/>
    <w:p w14:paraId="43ACC456" w14:textId="77777777" w:rsidR="00C230F4" w:rsidRDefault="00C230F4" w:rsidP="00C230F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C230F4" w14:paraId="4100D4E6" w14:textId="77777777" w:rsidTr="00E95E7E">
        <w:tc>
          <w:tcPr>
            <w:tcW w:w="1843" w:type="dxa"/>
            <w:shd w:val="clear" w:color="auto" w:fill="808080"/>
          </w:tcPr>
          <w:p w14:paraId="55F4DDD3" w14:textId="77777777" w:rsidR="00C230F4" w:rsidRDefault="00C230F4" w:rsidP="00E95E7E">
            <w:r>
              <w:rPr>
                <w:rFonts w:hint="eastAsia"/>
              </w:rPr>
              <w:t>参数名称</w:t>
            </w:r>
          </w:p>
        </w:tc>
        <w:tc>
          <w:tcPr>
            <w:tcW w:w="1417" w:type="dxa"/>
            <w:shd w:val="clear" w:color="auto" w:fill="808080"/>
          </w:tcPr>
          <w:p w14:paraId="2DEEC58A" w14:textId="77777777" w:rsidR="00C230F4" w:rsidRDefault="00C230F4" w:rsidP="00E95E7E">
            <w:r>
              <w:rPr>
                <w:rFonts w:hint="eastAsia"/>
              </w:rPr>
              <w:t>位置</w:t>
            </w:r>
          </w:p>
        </w:tc>
        <w:tc>
          <w:tcPr>
            <w:tcW w:w="5103" w:type="dxa"/>
            <w:shd w:val="clear" w:color="auto" w:fill="808080"/>
          </w:tcPr>
          <w:p w14:paraId="3C1D0976" w14:textId="77777777" w:rsidR="00C230F4" w:rsidRDefault="00C230F4" w:rsidP="00E95E7E">
            <w:r>
              <w:rPr>
                <w:rFonts w:hint="eastAsia"/>
              </w:rPr>
              <w:t>含义</w:t>
            </w:r>
          </w:p>
        </w:tc>
      </w:tr>
      <w:tr w:rsidR="00C230F4" w14:paraId="0E8A6898" w14:textId="77777777" w:rsidTr="00E95E7E">
        <w:tc>
          <w:tcPr>
            <w:tcW w:w="1843" w:type="dxa"/>
          </w:tcPr>
          <w:p w14:paraId="57F45E02" w14:textId="77777777" w:rsidR="00C230F4" w:rsidRDefault="00C230F4" w:rsidP="00E95E7E">
            <w:r>
              <w:rPr>
                <w:rFonts w:hint="eastAsia"/>
              </w:rPr>
              <w:t>CODE</w:t>
            </w:r>
          </w:p>
        </w:tc>
        <w:tc>
          <w:tcPr>
            <w:tcW w:w="1417" w:type="dxa"/>
          </w:tcPr>
          <w:p w14:paraId="54C7667D" w14:textId="77777777" w:rsidR="00C230F4" w:rsidRDefault="00C230F4" w:rsidP="00E95E7E">
            <w:r>
              <w:rPr>
                <w:rFonts w:hint="eastAsia"/>
              </w:rPr>
              <w:t>RESPONSE</w:t>
            </w:r>
          </w:p>
        </w:tc>
        <w:tc>
          <w:tcPr>
            <w:tcW w:w="5103" w:type="dxa"/>
          </w:tcPr>
          <w:p w14:paraId="00B3BB9B" w14:textId="77777777" w:rsidR="00C230F4" w:rsidRDefault="00C230F4" w:rsidP="00E95E7E">
            <w:pPr>
              <w:autoSpaceDE w:val="0"/>
              <w:autoSpaceDN w:val="0"/>
              <w:adjustRightInd w:val="0"/>
              <w:jc w:val="left"/>
            </w:pPr>
            <w:r>
              <w:rPr>
                <w:rFonts w:hint="eastAsia"/>
              </w:rPr>
              <w:t xml:space="preserve">200 </w:t>
            </w:r>
            <w:r>
              <w:rPr>
                <w:rFonts w:hint="eastAsia"/>
              </w:rPr>
              <w:t>成功</w:t>
            </w:r>
            <w:r>
              <w:rPr>
                <w:rFonts w:hint="eastAsia"/>
              </w:rPr>
              <w:t xml:space="preserve"> </w:t>
            </w:r>
          </w:p>
          <w:p w14:paraId="0A30D5E5" w14:textId="77777777" w:rsidR="00C230F4" w:rsidRDefault="00C230F4" w:rsidP="00E95E7E">
            <w:r>
              <w:rPr>
                <w:rFonts w:hint="eastAsia"/>
              </w:rPr>
              <w:t>其它</w:t>
            </w:r>
            <w:r>
              <w:rPr>
                <w:rFonts w:hint="eastAsia"/>
              </w:rPr>
              <w:t>,</w:t>
            </w:r>
            <w:r>
              <w:rPr>
                <w:rFonts w:hint="eastAsia"/>
              </w:rPr>
              <w:t>读取失败</w:t>
            </w:r>
          </w:p>
        </w:tc>
      </w:tr>
      <w:tr w:rsidR="00C230F4" w14:paraId="7DDD72D3" w14:textId="77777777" w:rsidTr="00E95E7E">
        <w:tc>
          <w:tcPr>
            <w:tcW w:w="1843" w:type="dxa"/>
          </w:tcPr>
          <w:p w14:paraId="6EDB4940" w14:textId="77777777" w:rsidR="00C230F4" w:rsidRDefault="00C230F4" w:rsidP="00E95E7E">
            <w:r>
              <w:rPr>
                <w:rFonts w:hint="eastAsia"/>
              </w:rPr>
              <w:t>返回值</w:t>
            </w:r>
          </w:p>
        </w:tc>
        <w:tc>
          <w:tcPr>
            <w:tcW w:w="1417" w:type="dxa"/>
          </w:tcPr>
          <w:p w14:paraId="6D95FD04" w14:textId="77777777" w:rsidR="00C230F4" w:rsidRDefault="00C230F4" w:rsidP="00E95E7E">
            <w:r>
              <w:rPr>
                <w:rFonts w:hint="eastAsia"/>
              </w:rPr>
              <w:t>BODY</w:t>
            </w:r>
          </w:p>
        </w:tc>
        <w:tc>
          <w:tcPr>
            <w:tcW w:w="5103" w:type="dxa"/>
          </w:tcPr>
          <w:p w14:paraId="2E18861B" w14:textId="77777777" w:rsidR="00C230F4" w:rsidRDefault="00C230F4" w:rsidP="00E95E7E">
            <w:pPr>
              <w:rPr>
                <w:color w:val="000000"/>
              </w:rPr>
            </w:pPr>
          </w:p>
        </w:tc>
      </w:tr>
      <w:tr w:rsidR="00C230F4" w14:paraId="1FF3C198" w14:textId="77777777" w:rsidTr="00E95E7E">
        <w:tc>
          <w:tcPr>
            <w:tcW w:w="8363" w:type="dxa"/>
            <w:gridSpan w:val="3"/>
          </w:tcPr>
          <w:p w14:paraId="338B119F" w14:textId="77777777" w:rsidR="00C230F4" w:rsidRPr="005E3136" w:rsidRDefault="00C230F4" w:rsidP="00E95E7E">
            <w:pPr>
              <w:ind w:leftChars="50" w:left="105"/>
              <w:rPr>
                <w:color w:val="000000"/>
              </w:rPr>
            </w:pPr>
            <w:r w:rsidRPr="005E3136">
              <w:rPr>
                <w:color w:val="000000"/>
              </w:rPr>
              <w:t>{</w:t>
            </w:r>
          </w:p>
          <w:p w14:paraId="792FDC19" w14:textId="77777777" w:rsidR="00C230F4" w:rsidRPr="005E3136" w:rsidRDefault="00C230F4" w:rsidP="00E95E7E">
            <w:pPr>
              <w:ind w:leftChars="50" w:left="105"/>
              <w:rPr>
                <w:color w:val="000000"/>
              </w:rPr>
            </w:pPr>
            <w:r w:rsidRPr="005E3136">
              <w:rPr>
                <w:color w:val="000000"/>
              </w:rPr>
              <w:t xml:space="preserve">    "errno": "0",</w:t>
            </w:r>
          </w:p>
          <w:p w14:paraId="3C1B9508" w14:textId="77777777" w:rsidR="00C230F4" w:rsidRPr="005E3136" w:rsidRDefault="00C230F4" w:rsidP="00E95E7E">
            <w:pPr>
              <w:ind w:leftChars="50" w:left="105"/>
              <w:rPr>
                <w:color w:val="000000"/>
              </w:rPr>
            </w:pPr>
            <w:r w:rsidRPr="005E3136">
              <w:rPr>
                <w:rFonts w:hint="eastAsia"/>
                <w:color w:val="000000"/>
              </w:rPr>
              <w:t xml:space="preserve">    "msg": "</w:t>
            </w:r>
            <w:r w:rsidRPr="005E3136">
              <w:rPr>
                <w:rFonts w:hint="eastAsia"/>
                <w:color w:val="000000"/>
              </w:rPr>
              <w:t>成功</w:t>
            </w:r>
            <w:r w:rsidRPr="005E3136">
              <w:rPr>
                <w:rFonts w:hint="eastAsia"/>
                <w:color w:val="000000"/>
              </w:rPr>
              <w:t>",</w:t>
            </w:r>
          </w:p>
          <w:p w14:paraId="093127C1" w14:textId="77777777" w:rsidR="00C230F4" w:rsidRPr="005E3136" w:rsidRDefault="00C230F4" w:rsidP="00E95E7E">
            <w:pPr>
              <w:ind w:leftChars="50" w:left="105"/>
              <w:rPr>
                <w:color w:val="000000"/>
              </w:rPr>
            </w:pPr>
            <w:r w:rsidRPr="005E3136">
              <w:rPr>
                <w:color w:val="000000"/>
              </w:rPr>
              <w:t xml:space="preserve">    "server_time": 1455815935,</w:t>
            </w:r>
          </w:p>
          <w:p w14:paraId="5E26DF83" w14:textId="7AB17358" w:rsidR="002D40BA" w:rsidRPr="005E3136" w:rsidRDefault="00C230F4" w:rsidP="00F61840">
            <w:pPr>
              <w:ind w:leftChars="50" w:left="105" w:firstLine="420"/>
              <w:rPr>
                <w:color w:val="000000"/>
              </w:rPr>
            </w:pPr>
            <w:r w:rsidRPr="005E3136">
              <w:rPr>
                <w:color w:val="000000"/>
              </w:rPr>
              <w:t>"data": {</w:t>
            </w:r>
            <w:r w:rsidR="002D40BA">
              <w:rPr>
                <w:rFonts w:hint="eastAsia"/>
                <w:color w:val="000000"/>
              </w:rPr>
              <w:t xml:space="preserve"> </w:t>
            </w:r>
          </w:p>
          <w:p w14:paraId="272BED19" w14:textId="44EB2CD5" w:rsidR="002D40BA" w:rsidRDefault="002D40BA" w:rsidP="00F61840">
            <w:pPr>
              <w:ind w:leftChars="50" w:left="105"/>
              <w:rPr>
                <w:color w:val="000000"/>
              </w:rPr>
            </w:pPr>
            <w:r>
              <w:rPr>
                <w:color w:val="000000"/>
              </w:rPr>
              <w:t xml:space="preserve">        "</w:t>
            </w:r>
            <w:r>
              <w:rPr>
                <w:rFonts w:hint="eastAsia"/>
                <w:color w:val="000000"/>
              </w:rPr>
              <w:t>app_id</w:t>
            </w:r>
            <w:r w:rsidR="00C230F4" w:rsidRPr="005E3136">
              <w:rPr>
                <w:color w:val="000000"/>
              </w:rPr>
              <w:t>": "12345678901234567890</w:t>
            </w:r>
            <w:r>
              <w:rPr>
                <w:rFonts w:hint="eastAsia"/>
                <w:color w:val="000000"/>
              </w:rPr>
              <w:t>，芒果分配的</w:t>
            </w:r>
            <w:r>
              <w:rPr>
                <w:rFonts w:hint="eastAsia"/>
                <w:color w:val="000000"/>
              </w:rPr>
              <w:t>app_id</w:t>
            </w:r>
            <w:r w:rsidR="00C230F4" w:rsidRPr="005E3136">
              <w:rPr>
                <w:color w:val="000000"/>
              </w:rPr>
              <w:t>",</w:t>
            </w:r>
            <w:r w:rsidR="00C230F4">
              <w:rPr>
                <w:rFonts w:hint="eastAsia"/>
                <w:color w:val="000000"/>
              </w:rPr>
              <w:t xml:space="preserve"> </w:t>
            </w:r>
          </w:p>
          <w:p w14:paraId="5C6D701A" w14:textId="4E2FC9D8" w:rsidR="001143B9" w:rsidRPr="005E3136" w:rsidRDefault="007D132E" w:rsidP="007D132E">
            <w:pPr>
              <w:ind w:leftChars="450" w:left="945"/>
              <w:rPr>
                <w:color w:val="000000"/>
              </w:rPr>
            </w:pPr>
            <w:r w:rsidRPr="005E3136">
              <w:rPr>
                <w:color w:val="000000"/>
              </w:rPr>
              <w:t>"order_id": "12345678901234567890</w:t>
            </w:r>
            <w:r>
              <w:rPr>
                <w:rFonts w:hint="eastAsia"/>
                <w:color w:val="000000"/>
              </w:rPr>
              <w:t>，芒果订单号，部分厂家为空，为空则不轮询订单支付状态</w:t>
            </w:r>
            <w:r w:rsidRPr="005E3136">
              <w:rPr>
                <w:color w:val="000000"/>
              </w:rPr>
              <w:t>",</w:t>
            </w:r>
          </w:p>
          <w:p w14:paraId="1074481D" w14:textId="4EA2BCC4" w:rsidR="00C230F4" w:rsidRPr="005E3136" w:rsidRDefault="00C230F4" w:rsidP="00E95E7E">
            <w:pPr>
              <w:ind w:leftChars="50" w:left="105"/>
              <w:rPr>
                <w:color w:val="000000"/>
              </w:rPr>
            </w:pPr>
            <w:r w:rsidRPr="005E3136">
              <w:rPr>
                <w:color w:val="000000"/>
              </w:rPr>
              <w:t xml:space="preserve">        "</w:t>
            </w:r>
            <w:r w:rsidR="007A266B">
              <w:rPr>
                <w:rFonts w:hint="eastAsia"/>
                <w:color w:val="000000"/>
              </w:rPr>
              <w:t>other_</w:t>
            </w:r>
            <w:r w:rsidR="00F61840">
              <w:rPr>
                <w:color w:val="000000"/>
              </w:rPr>
              <w:t>pay_data</w:t>
            </w:r>
            <w:r w:rsidRPr="005E3136">
              <w:rPr>
                <w:color w:val="000000"/>
              </w:rPr>
              <w:t xml:space="preserve">": </w:t>
            </w:r>
            <w:r w:rsidR="00F61840">
              <w:rPr>
                <w:color w:val="000000"/>
              </w:rPr>
              <w:t>{ //</w:t>
            </w:r>
            <w:r w:rsidR="00F61840">
              <w:rPr>
                <w:rFonts w:hint="eastAsia"/>
                <w:color w:val="000000"/>
              </w:rPr>
              <w:t>拉起支付需要的参数</w:t>
            </w:r>
          </w:p>
          <w:p w14:paraId="57FF331C" w14:textId="58F66136" w:rsidR="00C230F4" w:rsidRDefault="00C230F4" w:rsidP="00F61840">
            <w:pPr>
              <w:ind w:leftChars="150" w:left="315"/>
              <w:rPr>
                <w:color w:val="000000"/>
              </w:rPr>
            </w:pPr>
            <w:r w:rsidRPr="005E3136">
              <w:rPr>
                <w:color w:val="000000"/>
              </w:rPr>
              <w:t xml:space="preserve">       </w:t>
            </w:r>
            <w:r w:rsidR="007B4486">
              <w:rPr>
                <w:rFonts w:hint="eastAsia"/>
                <w:color w:val="000000"/>
              </w:rPr>
              <w:t xml:space="preserve">  </w:t>
            </w:r>
            <w:r w:rsidR="00C80BE6">
              <w:rPr>
                <w:rFonts w:hint="eastAsia"/>
                <w:color w:val="000000"/>
              </w:rPr>
              <w:t>//</w:t>
            </w:r>
            <w:r w:rsidR="00C80BE6">
              <w:rPr>
                <w:rFonts w:hint="eastAsia"/>
                <w:color w:val="000000"/>
              </w:rPr>
              <w:t>参考各厂家支付拉起参数列表</w:t>
            </w:r>
          </w:p>
          <w:p w14:paraId="6CE36CA3" w14:textId="6BCB8B72" w:rsidR="00F61840" w:rsidRPr="005E3136" w:rsidRDefault="00F61840" w:rsidP="00F61840">
            <w:pPr>
              <w:ind w:leftChars="450" w:left="945"/>
              <w:rPr>
                <w:color w:val="000000"/>
              </w:rPr>
            </w:pPr>
            <w:r>
              <w:rPr>
                <w:color w:val="000000"/>
              </w:rPr>
              <w:t>}</w:t>
            </w:r>
          </w:p>
          <w:p w14:paraId="088AA38C" w14:textId="77777777" w:rsidR="00C230F4" w:rsidRPr="005E3136" w:rsidRDefault="00C230F4" w:rsidP="00E95E7E">
            <w:pPr>
              <w:ind w:leftChars="50" w:left="105"/>
              <w:rPr>
                <w:color w:val="000000"/>
              </w:rPr>
            </w:pPr>
            <w:r w:rsidRPr="005E3136">
              <w:rPr>
                <w:color w:val="000000"/>
              </w:rPr>
              <w:t xml:space="preserve">    }</w:t>
            </w:r>
          </w:p>
          <w:p w14:paraId="03E6D14F" w14:textId="77777777" w:rsidR="00C230F4" w:rsidRDefault="00C230F4" w:rsidP="00E95E7E">
            <w:pPr>
              <w:ind w:leftChars="50" w:left="105"/>
              <w:rPr>
                <w:color w:val="000000"/>
              </w:rPr>
            </w:pPr>
            <w:r w:rsidRPr="005E3136">
              <w:rPr>
                <w:color w:val="000000"/>
              </w:rPr>
              <w:t>}</w:t>
            </w:r>
          </w:p>
          <w:p w14:paraId="48F8712E" w14:textId="77777777" w:rsidR="00E1282B" w:rsidRDefault="00E1282B" w:rsidP="00E95E7E">
            <w:pPr>
              <w:ind w:leftChars="50" w:left="105"/>
              <w:rPr>
                <w:color w:val="000000"/>
              </w:rPr>
            </w:pPr>
          </w:p>
          <w:p w14:paraId="636D0EE0" w14:textId="77777777" w:rsidR="00E1282B" w:rsidRDefault="00E1282B" w:rsidP="00E95E7E">
            <w:pPr>
              <w:ind w:leftChars="50" w:left="105"/>
              <w:rPr>
                <w:color w:val="000000"/>
              </w:rPr>
            </w:pPr>
            <w:r>
              <w:rPr>
                <w:rFonts w:hint="eastAsia"/>
                <w:color w:val="000000"/>
              </w:rPr>
              <w:t>乐视项目</w:t>
            </w:r>
            <w:r>
              <w:rPr>
                <w:rFonts w:hint="eastAsia"/>
                <w:color w:val="000000"/>
              </w:rPr>
              <w:t>other_pay_data</w:t>
            </w:r>
            <w:r>
              <w:rPr>
                <w:rFonts w:hint="eastAsia"/>
                <w:color w:val="000000"/>
              </w:rPr>
              <w:t>返回：</w:t>
            </w:r>
          </w:p>
          <w:p w14:paraId="22368CFA" w14:textId="77777777" w:rsidR="00E1282B" w:rsidRPr="005E3136" w:rsidRDefault="00E1282B" w:rsidP="00E1282B">
            <w:pPr>
              <w:ind w:leftChars="50" w:left="105"/>
              <w:rPr>
                <w:color w:val="000000"/>
              </w:rPr>
            </w:pPr>
            <w:r w:rsidRPr="005E3136">
              <w:rPr>
                <w:color w:val="000000"/>
              </w:rPr>
              <w:t>"</w:t>
            </w:r>
            <w:r>
              <w:rPr>
                <w:rFonts w:hint="eastAsia"/>
                <w:color w:val="000000"/>
              </w:rPr>
              <w:t>other_</w:t>
            </w:r>
            <w:r>
              <w:rPr>
                <w:color w:val="000000"/>
              </w:rPr>
              <w:t>pay_data</w:t>
            </w:r>
            <w:r w:rsidRPr="005E3136">
              <w:rPr>
                <w:color w:val="000000"/>
              </w:rPr>
              <w:t xml:space="preserve">": </w:t>
            </w:r>
            <w:r>
              <w:rPr>
                <w:color w:val="000000"/>
              </w:rPr>
              <w:t>{ //</w:t>
            </w:r>
            <w:r>
              <w:rPr>
                <w:rFonts w:hint="eastAsia"/>
                <w:color w:val="000000"/>
              </w:rPr>
              <w:t>拉起支付需要的参数</w:t>
            </w:r>
          </w:p>
          <w:p w14:paraId="21CB28B1" w14:textId="5C6E9D5D" w:rsidR="00E1282B" w:rsidRDefault="00E1282B" w:rsidP="00E1282B">
            <w:pPr>
              <w:ind w:leftChars="250" w:left="525"/>
              <w:rPr>
                <w:color w:val="000000"/>
              </w:rPr>
            </w:pPr>
            <w:r w:rsidRPr="005E3136">
              <w:rPr>
                <w:color w:val="000000"/>
              </w:rPr>
              <w:t xml:space="preserve">       </w:t>
            </w:r>
            <w:r>
              <w:rPr>
                <w:rFonts w:hint="eastAsia"/>
                <w:color w:val="000000"/>
              </w:rPr>
              <w:t xml:space="preserve"> </w:t>
            </w:r>
            <w:r>
              <w:rPr>
                <w:color w:val="000000"/>
              </w:rPr>
              <w:t>"</w:t>
            </w:r>
            <w:r w:rsidRPr="00E1282B">
              <w:rPr>
                <w:color w:val="000000"/>
              </w:rPr>
              <w:t>code_no</w:t>
            </w:r>
            <w:r w:rsidRPr="005E3136">
              <w:rPr>
                <w:color w:val="000000"/>
              </w:rPr>
              <w:t>": "</w:t>
            </w:r>
            <w:r w:rsidRPr="00E1282B">
              <w:rPr>
                <w:rFonts w:hint="eastAsia"/>
                <w:color w:val="000000"/>
              </w:rPr>
              <w:t>spu</w:t>
            </w:r>
            <w:r w:rsidRPr="00E1282B">
              <w:rPr>
                <w:rFonts w:hint="eastAsia"/>
                <w:color w:val="000000"/>
              </w:rPr>
              <w:t>商品编码</w:t>
            </w:r>
            <w:r w:rsidRPr="00E1282B">
              <w:rPr>
                <w:rFonts w:hint="eastAsia"/>
                <w:color w:val="000000"/>
              </w:rPr>
              <w:t>/sku</w:t>
            </w:r>
            <w:r w:rsidRPr="00E1282B">
              <w:rPr>
                <w:rFonts w:hint="eastAsia"/>
                <w:color w:val="000000"/>
              </w:rPr>
              <w:t>商品编码</w:t>
            </w:r>
            <w:r w:rsidRPr="005E3136">
              <w:rPr>
                <w:color w:val="000000"/>
              </w:rPr>
              <w:t>",</w:t>
            </w:r>
          </w:p>
          <w:p w14:paraId="2355870E" w14:textId="07718A5A" w:rsidR="00E1282B" w:rsidRDefault="00E1282B" w:rsidP="00E1282B">
            <w:pPr>
              <w:ind w:leftChars="650" w:left="1365"/>
              <w:rPr>
                <w:color w:val="000000"/>
              </w:rPr>
            </w:pPr>
            <w:r>
              <w:rPr>
                <w:color w:val="000000"/>
              </w:rPr>
              <w:t>"</w:t>
            </w:r>
            <w:r w:rsidRPr="00E1282B">
              <w:rPr>
                <w:color w:val="000000"/>
              </w:rPr>
              <w:t>CPS_no</w:t>
            </w:r>
            <w:r w:rsidRPr="005E3136">
              <w:rPr>
                <w:color w:val="000000"/>
              </w:rPr>
              <w:t>": "</w:t>
            </w:r>
            <w:r w:rsidRPr="00E1282B">
              <w:rPr>
                <w:rFonts w:hint="eastAsia"/>
                <w:color w:val="000000"/>
              </w:rPr>
              <w:t>订单渠道来源</w:t>
            </w:r>
            <w:r w:rsidRPr="005E3136">
              <w:rPr>
                <w:color w:val="000000"/>
              </w:rPr>
              <w:t>",</w:t>
            </w:r>
          </w:p>
          <w:p w14:paraId="3F880ADF" w14:textId="407294A5" w:rsidR="00E1282B" w:rsidRDefault="00E1282B" w:rsidP="00E1282B">
            <w:pPr>
              <w:ind w:leftChars="650" w:left="1365"/>
              <w:rPr>
                <w:color w:val="000000"/>
              </w:rPr>
            </w:pPr>
            <w:r>
              <w:rPr>
                <w:color w:val="000000"/>
              </w:rPr>
              <w:t>"</w:t>
            </w:r>
            <w:r w:rsidRPr="00E1282B">
              <w:rPr>
                <w:color w:val="000000"/>
              </w:rPr>
              <w:t>from_vendor</w:t>
            </w:r>
            <w:r w:rsidRPr="005E3136">
              <w:rPr>
                <w:color w:val="000000"/>
              </w:rPr>
              <w:t>": "</w:t>
            </w:r>
            <w:r w:rsidRPr="00E1282B">
              <w:rPr>
                <w:rFonts w:hint="eastAsia"/>
                <w:color w:val="000000"/>
              </w:rPr>
              <w:t>商户编码</w:t>
            </w:r>
            <w:r w:rsidRPr="00E1282B">
              <w:rPr>
                <w:rFonts w:hint="eastAsia"/>
                <w:color w:val="000000"/>
              </w:rPr>
              <w:t>(</w:t>
            </w:r>
            <w:r w:rsidRPr="00E1282B">
              <w:rPr>
                <w:rFonts w:hint="eastAsia"/>
                <w:color w:val="000000"/>
              </w:rPr>
              <w:t>大屏平台分配</w:t>
            </w:r>
            <w:r w:rsidRPr="00E1282B">
              <w:rPr>
                <w:rFonts w:hint="eastAsia"/>
                <w:color w:val="000000"/>
              </w:rPr>
              <w:t>)</w:t>
            </w:r>
            <w:r w:rsidRPr="005E3136">
              <w:rPr>
                <w:color w:val="000000"/>
              </w:rPr>
              <w:t>",</w:t>
            </w:r>
          </w:p>
          <w:p w14:paraId="1E158417" w14:textId="07E2AAD0" w:rsidR="00E1282B" w:rsidRDefault="00E1282B" w:rsidP="00E1282B">
            <w:pPr>
              <w:ind w:leftChars="650" w:left="1365"/>
              <w:rPr>
                <w:color w:val="000000"/>
              </w:rPr>
            </w:pPr>
            <w:r>
              <w:rPr>
                <w:color w:val="000000"/>
              </w:rPr>
              <w:t>"</w:t>
            </w:r>
            <w:r w:rsidRPr="00E1282B">
              <w:rPr>
                <w:color w:val="000000"/>
              </w:rPr>
              <w:t>platform</w:t>
            </w:r>
            <w:r w:rsidRPr="005E3136">
              <w:rPr>
                <w:color w:val="000000"/>
              </w:rPr>
              <w:t>": "</w:t>
            </w:r>
            <w:r w:rsidRPr="00E1282B">
              <w:rPr>
                <w:rFonts w:hint="eastAsia"/>
                <w:color w:val="000000"/>
              </w:rPr>
              <w:t>平台来源</w:t>
            </w:r>
            <w:r w:rsidRPr="005E3136">
              <w:rPr>
                <w:color w:val="000000"/>
              </w:rPr>
              <w:t>",</w:t>
            </w:r>
          </w:p>
          <w:p w14:paraId="5281F651" w14:textId="145819FB" w:rsidR="00E1282B" w:rsidRDefault="00E1282B" w:rsidP="00E1282B">
            <w:pPr>
              <w:ind w:leftChars="650" w:left="1365"/>
              <w:rPr>
                <w:color w:val="000000"/>
              </w:rPr>
            </w:pPr>
            <w:r>
              <w:rPr>
                <w:color w:val="000000"/>
              </w:rPr>
              <w:t>"</w:t>
            </w:r>
            <w:r w:rsidRPr="00E1282B">
              <w:rPr>
                <w:color w:val="000000"/>
              </w:rPr>
              <w:t>sign</w:t>
            </w:r>
            <w:r w:rsidRPr="005E3136">
              <w:rPr>
                <w:color w:val="000000"/>
              </w:rPr>
              <w:t>": "</w:t>
            </w:r>
            <w:r w:rsidRPr="00E1282B">
              <w:rPr>
                <w:rFonts w:hint="eastAsia"/>
                <w:color w:val="000000"/>
              </w:rPr>
              <w:t>乐视账户登陆</w:t>
            </w:r>
            <w:r w:rsidRPr="00E1282B">
              <w:rPr>
                <w:rFonts w:hint="eastAsia"/>
                <w:color w:val="000000"/>
              </w:rPr>
              <w:t>token</w:t>
            </w:r>
            <w:r w:rsidRPr="005E3136">
              <w:rPr>
                <w:color w:val="000000"/>
              </w:rPr>
              <w:t xml:space="preserve"> ",</w:t>
            </w:r>
          </w:p>
          <w:p w14:paraId="7071CE11" w14:textId="541D45E3" w:rsidR="00E1282B" w:rsidRDefault="00E1282B" w:rsidP="00E1282B">
            <w:pPr>
              <w:ind w:leftChars="650" w:left="1365"/>
              <w:rPr>
                <w:color w:val="000000"/>
              </w:rPr>
            </w:pPr>
            <w:r>
              <w:rPr>
                <w:color w:val="000000"/>
              </w:rPr>
              <w:t>"</w:t>
            </w:r>
            <w:r w:rsidRPr="00E1282B">
              <w:rPr>
                <w:color w:val="000000"/>
              </w:rPr>
              <w:t>product_key</w:t>
            </w:r>
            <w:r w:rsidRPr="005E3136">
              <w:rPr>
                <w:color w:val="000000"/>
              </w:rPr>
              <w:t>": "</w:t>
            </w:r>
            <w:r w:rsidRPr="00E1282B">
              <w:rPr>
                <w:rFonts w:hint="eastAsia"/>
                <w:color w:val="000000"/>
              </w:rPr>
              <w:t>乐视账户登陆</w:t>
            </w:r>
            <w:r w:rsidRPr="00E1282B">
              <w:rPr>
                <w:rFonts w:hint="eastAsia"/>
                <w:color w:val="000000"/>
              </w:rPr>
              <w:t>userId</w:t>
            </w:r>
            <w:r w:rsidRPr="00E1282B">
              <w:rPr>
                <w:rFonts w:hint="eastAsia"/>
                <w:color w:val="000000"/>
              </w:rPr>
              <w:t>掩码</w:t>
            </w:r>
            <w:r w:rsidRPr="005E3136">
              <w:rPr>
                <w:color w:val="000000"/>
              </w:rPr>
              <w:t>",</w:t>
            </w:r>
          </w:p>
          <w:p w14:paraId="3D08AB6F" w14:textId="0EADDC8C" w:rsidR="00E1282B" w:rsidRDefault="00E1282B" w:rsidP="00E1282B">
            <w:pPr>
              <w:ind w:leftChars="650" w:left="1365"/>
              <w:rPr>
                <w:color w:val="000000"/>
              </w:rPr>
            </w:pPr>
            <w:r>
              <w:rPr>
                <w:color w:val="000000"/>
              </w:rPr>
              <w:t>"</w:t>
            </w:r>
            <w:r w:rsidRPr="00E1282B">
              <w:rPr>
                <w:color w:val="000000"/>
              </w:rPr>
              <w:t>hasShowPaySuccess</w:t>
            </w:r>
            <w:r w:rsidRPr="005E3136">
              <w:rPr>
                <w:color w:val="000000"/>
              </w:rPr>
              <w:t>": "</w:t>
            </w:r>
            <w:r w:rsidRPr="00E1282B">
              <w:rPr>
                <w:rFonts w:hint="eastAsia"/>
                <w:color w:val="000000"/>
              </w:rPr>
              <w:t>定制支付成功状态提示框</w:t>
            </w:r>
            <w:r w:rsidRPr="005E3136">
              <w:rPr>
                <w:color w:val="000000"/>
              </w:rPr>
              <w:t>",</w:t>
            </w:r>
          </w:p>
          <w:p w14:paraId="2FFCD320" w14:textId="310DF2C0" w:rsidR="00E1282B" w:rsidRDefault="00E1282B" w:rsidP="00E1282B">
            <w:pPr>
              <w:ind w:leftChars="650" w:left="1365"/>
              <w:rPr>
                <w:color w:val="000000"/>
              </w:rPr>
            </w:pPr>
            <w:r>
              <w:rPr>
                <w:color w:val="000000"/>
              </w:rPr>
              <w:t>"</w:t>
            </w:r>
            <w:r w:rsidRPr="00E1282B">
              <w:rPr>
                <w:color w:val="000000"/>
              </w:rPr>
              <w:t>nickname</w:t>
            </w:r>
            <w:r w:rsidRPr="005E3136">
              <w:rPr>
                <w:color w:val="000000"/>
              </w:rPr>
              <w:t>": "</w:t>
            </w:r>
            <w:r w:rsidRPr="00E1282B">
              <w:rPr>
                <w:rFonts w:hint="eastAsia"/>
                <w:color w:val="000000"/>
              </w:rPr>
              <w:t>乐视账户昵称</w:t>
            </w:r>
            <w:r w:rsidRPr="00E1282B">
              <w:rPr>
                <w:rFonts w:hint="eastAsia"/>
                <w:color w:val="000000"/>
              </w:rPr>
              <w:t>(</w:t>
            </w:r>
            <w:r w:rsidRPr="00E1282B">
              <w:rPr>
                <w:rFonts w:hint="eastAsia"/>
                <w:color w:val="000000"/>
              </w:rPr>
              <w:t>必传</w:t>
            </w:r>
            <w:r w:rsidRPr="00E1282B">
              <w:rPr>
                <w:rFonts w:hint="eastAsia"/>
                <w:color w:val="000000"/>
              </w:rPr>
              <w:t>)</w:t>
            </w:r>
            <w:r w:rsidRPr="005E3136">
              <w:rPr>
                <w:color w:val="000000"/>
              </w:rPr>
              <w:t>"</w:t>
            </w:r>
            <w:r>
              <w:rPr>
                <w:rFonts w:hint="eastAsia"/>
                <w:color w:val="000000"/>
              </w:rPr>
              <w:t xml:space="preserve"> </w:t>
            </w:r>
          </w:p>
          <w:p w14:paraId="09E4C7ED" w14:textId="77777777" w:rsidR="00E1282B" w:rsidRPr="005E3136" w:rsidRDefault="00E1282B" w:rsidP="00E1282B">
            <w:pPr>
              <w:ind w:leftChars="450" w:left="945"/>
              <w:rPr>
                <w:color w:val="000000"/>
              </w:rPr>
            </w:pPr>
            <w:r>
              <w:rPr>
                <w:color w:val="000000"/>
              </w:rPr>
              <w:t>}</w:t>
            </w:r>
          </w:p>
          <w:p w14:paraId="2FDDCC27" w14:textId="77777777" w:rsidR="00E1282B" w:rsidRDefault="00E1282B" w:rsidP="00E95E7E">
            <w:pPr>
              <w:ind w:leftChars="50" w:left="105"/>
              <w:rPr>
                <w:color w:val="000000"/>
              </w:rPr>
            </w:pPr>
          </w:p>
          <w:p w14:paraId="180F05A9" w14:textId="16273B3E" w:rsidR="007B6003" w:rsidRDefault="007B6003" w:rsidP="00E95E7E">
            <w:pPr>
              <w:ind w:leftChars="50" w:left="105"/>
              <w:rPr>
                <w:color w:val="000000"/>
              </w:rPr>
            </w:pPr>
            <w:r>
              <w:rPr>
                <w:rFonts w:hint="eastAsia"/>
                <w:color w:val="000000"/>
              </w:rPr>
              <w:t>海信项目</w:t>
            </w:r>
            <w:r>
              <w:rPr>
                <w:rFonts w:hint="eastAsia"/>
                <w:color w:val="000000"/>
              </w:rPr>
              <w:t>other_pay_data</w:t>
            </w:r>
            <w:r>
              <w:rPr>
                <w:rFonts w:hint="eastAsia"/>
                <w:color w:val="000000"/>
              </w:rPr>
              <w:t>返回：</w:t>
            </w:r>
          </w:p>
          <w:p w14:paraId="06E79391" w14:textId="77777777" w:rsidR="007B6003" w:rsidRPr="005E3136" w:rsidRDefault="007B6003" w:rsidP="007B6003">
            <w:pPr>
              <w:ind w:leftChars="50" w:left="105"/>
              <w:rPr>
                <w:color w:val="000000"/>
              </w:rPr>
            </w:pPr>
            <w:r w:rsidRPr="005E3136">
              <w:rPr>
                <w:color w:val="000000"/>
              </w:rPr>
              <w:t>"</w:t>
            </w:r>
            <w:r>
              <w:rPr>
                <w:rFonts w:hint="eastAsia"/>
                <w:color w:val="000000"/>
              </w:rPr>
              <w:t>other_</w:t>
            </w:r>
            <w:r>
              <w:rPr>
                <w:color w:val="000000"/>
              </w:rPr>
              <w:t>pay_data</w:t>
            </w:r>
            <w:r w:rsidRPr="005E3136">
              <w:rPr>
                <w:color w:val="000000"/>
              </w:rPr>
              <w:t xml:space="preserve">": </w:t>
            </w:r>
            <w:r>
              <w:rPr>
                <w:color w:val="000000"/>
              </w:rPr>
              <w:t>{ //</w:t>
            </w:r>
            <w:r>
              <w:rPr>
                <w:rFonts w:hint="eastAsia"/>
                <w:color w:val="000000"/>
              </w:rPr>
              <w:t>拉起支付需要的参数</w:t>
            </w:r>
          </w:p>
          <w:p w14:paraId="7D14CA6F" w14:textId="07BE0C16" w:rsidR="007B6003" w:rsidRDefault="007B6003" w:rsidP="007B6003">
            <w:pPr>
              <w:ind w:leftChars="250" w:left="525"/>
              <w:rPr>
                <w:color w:val="000000"/>
              </w:rPr>
            </w:pPr>
            <w:r w:rsidRPr="005E3136">
              <w:rPr>
                <w:color w:val="000000"/>
              </w:rPr>
              <w:t xml:space="preserve">       </w:t>
            </w:r>
            <w:r>
              <w:rPr>
                <w:rFonts w:hint="eastAsia"/>
                <w:color w:val="000000"/>
              </w:rPr>
              <w:t xml:space="preserve"> </w:t>
            </w:r>
            <w:r>
              <w:rPr>
                <w:color w:val="000000"/>
              </w:rPr>
              <w:t>"</w:t>
            </w:r>
            <w:r>
              <w:rPr>
                <w:rFonts w:ascii="Consolas" w:hAnsi="Consolas" w:cs="Consolas"/>
                <w:b/>
                <w:color w:val="000000" w:themeColor="text1"/>
                <w:kern w:val="0"/>
                <w:szCs w:val="21"/>
              </w:rPr>
              <w:t>t</w:t>
            </w:r>
            <w:r>
              <w:rPr>
                <w:rFonts w:ascii="Consolas" w:hAnsi="Consolas" w:cs="Consolas" w:hint="eastAsia"/>
                <w:b/>
                <w:color w:val="000000" w:themeColor="text1"/>
                <w:kern w:val="0"/>
                <w:szCs w:val="21"/>
              </w:rPr>
              <w:t>oken</w:t>
            </w:r>
            <w:r w:rsidRPr="005E3136">
              <w:rPr>
                <w:color w:val="000000"/>
              </w:rPr>
              <w:t>": "</w:t>
            </w:r>
            <w:r>
              <w:rPr>
                <w:rFonts w:hint="eastAsia"/>
                <w:color w:val="000000"/>
              </w:rPr>
              <w:t>第三方</w:t>
            </w:r>
            <w:r>
              <w:rPr>
                <w:rFonts w:hint="eastAsia"/>
                <w:color w:val="000000"/>
              </w:rPr>
              <w:t>token</w:t>
            </w:r>
            <w:r w:rsidRPr="005E3136">
              <w:rPr>
                <w:color w:val="000000"/>
              </w:rPr>
              <w:t xml:space="preserve"> ",</w:t>
            </w:r>
          </w:p>
          <w:p w14:paraId="21A6FD56" w14:textId="61F81C92" w:rsidR="007B6003" w:rsidRDefault="007B6003" w:rsidP="007B6003">
            <w:pPr>
              <w:ind w:leftChars="650" w:left="1365"/>
              <w:rPr>
                <w:color w:val="000000"/>
              </w:rPr>
            </w:pPr>
            <w:r>
              <w:rPr>
                <w:color w:val="000000"/>
              </w:rPr>
              <w:t>"</w:t>
            </w:r>
            <w:r w:rsidR="00603FDC" w:rsidRPr="00CB6240">
              <w:rPr>
                <w:rFonts w:ascii="Consolas" w:hAnsi="Consolas" w:cs="Consolas"/>
                <w:color w:val="000000" w:themeColor="text1"/>
                <w:kern w:val="0"/>
                <w:szCs w:val="21"/>
              </w:rPr>
              <w:t>appName</w:t>
            </w:r>
            <w:r w:rsidRPr="005E3136">
              <w:rPr>
                <w:color w:val="000000"/>
              </w:rPr>
              <w:t>": "</w:t>
            </w:r>
            <w:r w:rsidR="00603FDC">
              <w:rPr>
                <w:rFonts w:hint="eastAsia"/>
                <w:color w:val="000000"/>
              </w:rPr>
              <w:t>应用名称，如芒果</w:t>
            </w:r>
            <w:r w:rsidR="00603FDC">
              <w:rPr>
                <w:rFonts w:hint="eastAsia"/>
                <w:color w:val="000000"/>
              </w:rPr>
              <w:t>TV</w:t>
            </w:r>
            <w:r w:rsidRPr="005E3136">
              <w:rPr>
                <w:color w:val="000000"/>
              </w:rPr>
              <w:t>",</w:t>
            </w:r>
          </w:p>
          <w:p w14:paraId="1E518D35" w14:textId="6A8D1C7A" w:rsidR="007B6003" w:rsidRDefault="007B6003" w:rsidP="007B6003">
            <w:pPr>
              <w:ind w:leftChars="650" w:left="1365"/>
              <w:rPr>
                <w:color w:val="000000"/>
              </w:rPr>
            </w:pPr>
            <w:r>
              <w:rPr>
                <w:color w:val="000000"/>
              </w:rPr>
              <w:t>"</w:t>
            </w:r>
            <w:r w:rsidR="00603FDC" w:rsidRPr="00CB6240">
              <w:rPr>
                <w:rFonts w:ascii="Consolas" w:hAnsi="Consolas" w:cs="Consolas"/>
                <w:color w:val="000000" w:themeColor="text1"/>
                <w:kern w:val="0"/>
                <w:szCs w:val="21"/>
              </w:rPr>
              <w:t>packageName</w:t>
            </w:r>
            <w:r w:rsidRPr="005E3136">
              <w:rPr>
                <w:color w:val="000000"/>
              </w:rPr>
              <w:t>": "</w:t>
            </w:r>
            <w:r w:rsidR="00603FDC" w:rsidRPr="00CB6240">
              <w:rPr>
                <w:rFonts w:ascii="Consolas" w:hAnsi="Consolas" w:cs="Consolas" w:hint="eastAsia"/>
                <w:color w:val="000000" w:themeColor="text1"/>
                <w:kern w:val="0"/>
                <w:szCs w:val="21"/>
              </w:rPr>
              <w:t>应用</w:t>
            </w:r>
            <w:r w:rsidR="00603FDC" w:rsidRPr="00CB6240">
              <w:rPr>
                <w:rFonts w:ascii="Consolas" w:hAnsi="Consolas" w:cs="Consolas"/>
                <w:color w:val="000000" w:themeColor="text1"/>
                <w:kern w:val="0"/>
                <w:szCs w:val="21"/>
              </w:rPr>
              <w:t>自己的包名</w:t>
            </w:r>
            <w:r w:rsidR="00603FDC" w:rsidRPr="00CB6240">
              <w:rPr>
                <w:rFonts w:ascii="Consolas" w:hAnsi="Consolas" w:cs="Consolas" w:hint="eastAsia"/>
                <w:color w:val="000000" w:themeColor="text1"/>
                <w:kern w:val="0"/>
                <w:szCs w:val="21"/>
              </w:rPr>
              <w:t>，如</w:t>
            </w:r>
            <w:r w:rsidR="00603FDC">
              <w:rPr>
                <w:rFonts w:ascii="Consolas" w:hAnsi="Consolas" w:cs="Consolas"/>
                <w:color w:val="000000" w:themeColor="text1"/>
                <w:kern w:val="0"/>
                <w:szCs w:val="21"/>
              </w:rPr>
              <w:t>”</w:t>
            </w:r>
            <w:r w:rsidR="00603FDC" w:rsidRPr="00CB6240">
              <w:rPr>
                <w:rFonts w:ascii="Consolas" w:hAnsi="Consolas" w:cs="Consolas"/>
                <w:color w:val="000000" w:themeColor="text1"/>
                <w:kern w:val="0"/>
                <w:szCs w:val="21"/>
              </w:rPr>
              <w:t>com.fs.am</w:t>
            </w:r>
            <w:r w:rsidR="00603FDC">
              <w:rPr>
                <w:rFonts w:ascii="Consolas" w:hAnsi="Consolas" w:cs="Consolas"/>
                <w:color w:val="000000" w:themeColor="text1"/>
                <w:kern w:val="0"/>
                <w:szCs w:val="21"/>
              </w:rPr>
              <w:t>”</w:t>
            </w:r>
            <w:r w:rsidRPr="00E1282B">
              <w:rPr>
                <w:rFonts w:hint="eastAsia"/>
                <w:color w:val="000000"/>
              </w:rPr>
              <w:t>)</w:t>
            </w:r>
            <w:r w:rsidRPr="005E3136">
              <w:rPr>
                <w:color w:val="000000"/>
              </w:rPr>
              <w:t>",</w:t>
            </w:r>
          </w:p>
          <w:p w14:paraId="00657F81" w14:textId="03DA2F7D" w:rsidR="005F1D9E" w:rsidRPr="005F1D9E" w:rsidRDefault="005F1D9E" w:rsidP="007B6003">
            <w:pPr>
              <w:ind w:leftChars="650" w:left="1365"/>
            </w:pPr>
            <w:r w:rsidRPr="005F1D9E">
              <w:t>"</w:t>
            </w:r>
            <w:r w:rsidRPr="005F1D9E">
              <w:rPr>
                <w:rFonts w:ascii="Consolas" w:hAnsi="Consolas" w:cs="Consolas"/>
                <w:kern w:val="0"/>
                <w:szCs w:val="21"/>
              </w:rPr>
              <w:t>paymentMD5Key</w:t>
            </w:r>
            <w:r w:rsidRPr="005F1D9E">
              <w:t>": "</w:t>
            </w:r>
            <w:r w:rsidRPr="005F1D9E">
              <w:rPr>
                <w:rFonts w:ascii="Consolas" w:hAnsi="Consolas" w:cs="Consolas" w:hint="eastAsia"/>
                <w:kern w:val="0"/>
                <w:szCs w:val="21"/>
              </w:rPr>
              <w:t>签名</w:t>
            </w:r>
            <w:r w:rsidRPr="005F1D9E">
              <w:t>",</w:t>
            </w:r>
          </w:p>
          <w:p w14:paraId="39A2F03D" w14:textId="206CCBC3" w:rsidR="007B6003" w:rsidRDefault="007B6003" w:rsidP="007B6003">
            <w:pPr>
              <w:ind w:leftChars="650" w:left="1365"/>
              <w:rPr>
                <w:color w:val="000000"/>
              </w:rPr>
            </w:pPr>
            <w:r>
              <w:rPr>
                <w:color w:val="000000"/>
              </w:rPr>
              <w:t>"</w:t>
            </w:r>
            <w:r w:rsidR="00603FDC" w:rsidRPr="00CB6240">
              <w:rPr>
                <w:rFonts w:ascii="Consolas" w:hAnsi="Consolas" w:cs="Consolas"/>
                <w:color w:val="000000" w:themeColor="text1"/>
                <w:kern w:val="0"/>
                <w:szCs w:val="21"/>
              </w:rPr>
              <w:t>tradeNum</w:t>
            </w:r>
            <w:r w:rsidRPr="005E3136">
              <w:rPr>
                <w:color w:val="000000"/>
              </w:rPr>
              <w:t>": "</w:t>
            </w:r>
            <w:r w:rsidR="00603FDC">
              <w:rPr>
                <w:rFonts w:hint="eastAsia"/>
                <w:color w:val="000000"/>
              </w:rPr>
              <w:t>商户商品订单号</w:t>
            </w:r>
            <w:r w:rsidRPr="005E3136">
              <w:rPr>
                <w:color w:val="000000"/>
              </w:rPr>
              <w:t>",</w:t>
            </w:r>
          </w:p>
          <w:p w14:paraId="3AE720AA" w14:textId="1943E962" w:rsidR="007B6003" w:rsidRDefault="007B6003" w:rsidP="007B6003">
            <w:pPr>
              <w:ind w:leftChars="650" w:left="1365"/>
              <w:rPr>
                <w:color w:val="000000"/>
              </w:rPr>
            </w:pPr>
            <w:r>
              <w:rPr>
                <w:color w:val="000000"/>
              </w:rPr>
              <w:t>"</w:t>
            </w:r>
            <w:r w:rsidR="00603FDC" w:rsidRPr="00CB6240">
              <w:rPr>
                <w:rFonts w:ascii="Consolas" w:hAnsi="Consolas" w:cs="Consolas"/>
                <w:color w:val="000000" w:themeColor="text1"/>
                <w:kern w:val="0"/>
                <w:szCs w:val="21"/>
              </w:rPr>
              <w:t>goodsPrice</w:t>
            </w:r>
            <w:r w:rsidRPr="005E3136">
              <w:rPr>
                <w:color w:val="000000"/>
              </w:rPr>
              <w:t>": "</w:t>
            </w:r>
            <w:r w:rsidR="00603FDC">
              <w:rPr>
                <w:rFonts w:hint="eastAsia"/>
                <w:color w:val="000000"/>
              </w:rPr>
              <w:t>商品总价，单位元</w:t>
            </w:r>
            <w:r w:rsidRPr="005E3136">
              <w:rPr>
                <w:color w:val="000000"/>
              </w:rPr>
              <w:t>",</w:t>
            </w:r>
          </w:p>
          <w:p w14:paraId="4FDCDEB1" w14:textId="07CA3BC1" w:rsidR="007B6003" w:rsidRDefault="007B6003" w:rsidP="007B6003">
            <w:pPr>
              <w:ind w:leftChars="650" w:left="1365"/>
              <w:rPr>
                <w:color w:val="000000"/>
              </w:rPr>
            </w:pPr>
            <w:r>
              <w:rPr>
                <w:color w:val="000000"/>
              </w:rPr>
              <w:t>"</w:t>
            </w:r>
            <w:r w:rsidR="00603FDC" w:rsidRPr="00CB6240">
              <w:rPr>
                <w:rFonts w:ascii="Consolas" w:hAnsi="Consolas" w:cs="Consolas"/>
                <w:color w:val="000000" w:themeColor="text1"/>
                <w:kern w:val="0"/>
                <w:szCs w:val="21"/>
              </w:rPr>
              <w:t>goodsName</w:t>
            </w:r>
            <w:r w:rsidRPr="005E3136">
              <w:rPr>
                <w:color w:val="000000"/>
              </w:rPr>
              <w:t>": "</w:t>
            </w:r>
            <w:r w:rsidR="00603FDC">
              <w:rPr>
                <w:rFonts w:hint="eastAsia"/>
                <w:color w:val="000000"/>
              </w:rPr>
              <w:t>商品名称</w:t>
            </w:r>
            <w:r w:rsidRPr="005E3136">
              <w:rPr>
                <w:color w:val="000000"/>
              </w:rPr>
              <w:t>",</w:t>
            </w:r>
          </w:p>
          <w:p w14:paraId="67580A55" w14:textId="518A6A64" w:rsidR="007B6003" w:rsidRDefault="007B6003" w:rsidP="007B6003">
            <w:pPr>
              <w:ind w:leftChars="650" w:left="1365"/>
              <w:rPr>
                <w:color w:val="000000"/>
              </w:rPr>
            </w:pPr>
            <w:r>
              <w:rPr>
                <w:color w:val="000000"/>
              </w:rPr>
              <w:t>"</w:t>
            </w:r>
            <w:r w:rsidR="00603FDC" w:rsidRPr="00CB6240">
              <w:rPr>
                <w:rFonts w:ascii="Consolas" w:hAnsi="Consolas" w:cs="Consolas"/>
                <w:color w:val="000000" w:themeColor="text1"/>
                <w:kern w:val="0"/>
                <w:szCs w:val="21"/>
              </w:rPr>
              <w:t>goods</w:t>
            </w:r>
            <w:r w:rsidR="00603FDC">
              <w:rPr>
                <w:rFonts w:ascii="Consolas" w:hAnsi="Consolas" w:cs="Consolas" w:hint="eastAsia"/>
                <w:color w:val="000000" w:themeColor="text1"/>
                <w:kern w:val="0"/>
                <w:szCs w:val="21"/>
              </w:rPr>
              <w:t>Desc</w:t>
            </w:r>
            <w:r w:rsidRPr="005E3136">
              <w:rPr>
                <w:color w:val="000000"/>
              </w:rPr>
              <w:t>": "</w:t>
            </w:r>
            <w:r w:rsidR="00603FDC">
              <w:rPr>
                <w:rFonts w:hint="eastAsia"/>
                <w:color w:val="000000"/>
              </w:rPr>
              <w:t>商品描述</w:t>
            </w:r>
            <w:r w:rsidRPr="005E3136">
              <w:rPr>
                <w:color w:val="000000"/>
              </w:rPr>
              <w:t>",</w:t>
            </w:r>
          </w:p>
          <w:p w14:paraId="6422216D" w14:textId="45A1B318" w:rsidR="00603FDC" w:rsidRDefault="00603FDC" w:rsidP="00603FDC">
            <w:pPr>
              <w:ind w:leftChars="650" w:left="1365"/>
              <w:rPr>
                <w:color w:val="000000"/>
              </w:rPr>
            </w:pPr>
            <w:r>
              <w:rPr>
                <w:color w:val="000000"/>
              </w:rPr>
              <w:t>"</w:t>
            </w:r>
            <w:r w:rsidRPr="00CB6240">
              <w:rPr>
                <w:rFonts w:ascii="Consolas" w:hAnsi="Consolas" w:cs="Consolas"/>
                <w:color w:val="000000" w:themeColor="text1"/>
                <w:kern w:val="0"/>
                <w:szCs w:val="21"/>
              </w:rPr>
              <w:t>goods</w:t>
            </w:r>
            <w:r>
              <w:rPr>
                <w:rFonts w:ascii="Consolas" w:hAnsi="Consolas" w:cs="Consolas" w:hint="eastAsia"/>
                <w:color w:val="000000" w:themeColor="text1"/>
                <w:kern w:val="0"/>
                <w:szCs w:val="21"/>
              </w:rPr>
              <w:t>Count</w:t>
            </w:r>
            <w:r w:rsidRPr="005E3136">
              <w:rPr>
                <w:color w:val="000000"/>
              </w:rPr>
              <w:t>": "</w:t>
            </w:r>
            <w:r>
              <w:rPr>
                <w:rFonts w:hint="eastAsia"/>
                <w:color w:val="000000"/>
              </w:rPr>
              <w:t>商品数量</w:t>
            </w:r>
            <w:r w:rsidRPr="005E3136">
              <w:rPr>
                <w:color w:val="000000"/>
              </w:rPr>
              <w:t>",</w:t>
            </w:r>
          </w:p>
          <w:p w14:paraId="37915D82" w14:textId="5501C6EA" w:rsidR="007B6003" w:rsidRDefault="00603FDC" w:rsidP="00603FDC">
            <w:pPr>
              <w:ind w:leftChars="650" w:left="1365"/>
              <w:rPr>
                <w:color w:val="000000"/>
              </w:rPr>
            </w:pPr>
            <w:r>
              <w:rPr>
                <w:color w:val="000000"/>
              </w:rPr>
              <w:t>"</w:t>
            </w:r>
            <w:r w:rsidRPr="00CB6240">
              <w:rPr>
                <w:rFonts w:ascii="Consolas" w:hAnsi="Consolas" w:cs="Consolas"/>
                <w:color w:val="000000" w:themeColor="text1"/>
                <w:kern w:val="0"/>
                <w:szCs w:val="21"/>
              </w:rPr>
              <w:t>notifyUrl</w:t>
            </w:r>
            <w:r w:rsidRPr="005E3136">
              <w:rPr>
                <w:color w:val="000000"/>
              </w:rPr>
              <w:t>": "</w:t>
            </w:r>
            <w:r>
              <w:rPr>
                <w:rFonts w:hint="eastAsia"/>
                <w:color w:val="000000"/>
              </w:rPr>
              <w:t>通知发货地址</w:t>
            </w:r>
            <w:r w:rsidRPr="005E3136">
              <w:rPr>
                <w:color w:val="000000"/>
              </w:rPr>
              <w:t>"</w:t>
            </w:r>
            <w:r w:rsidR="007B6003">
              <w:rPr>
                <w:rFonts w:hint="eastAsia"/>
                <w:color w:val="000000"/>
              </w:rPr>
              <w:t xml:space="preserve"> </w:t>
            </w:r>
          </w:p>
          <w:p w14:paraId="5EBD1D04" w14:textId="77777777" w:rsidR="007B6003" w:rsidRPr="005E3136" w:rsidRDefault="007B6003" w:rsidP="007B6003">
            <w:pPr>
              <w:ind w:leftChars="450" w:left="945"/>
              <w:rPr>
                <w:color w:val="000000"/>
              </w:rPr>
            </w:pPr>
            <w:r>
              <w:rPr>
                <w:color w:val="000000"/>
              </w:rPr>
              <w:t>}</w:t>
            </w:r>
          </w:p>
          <w:p w14:paraId="475A09C7" w14:textId="77777777" w:rsidR="00EF3B0D" w:rsidRDefault="00EF3B0D" w:rsidP="00E95E7E">
            <w:pPr>
              <w:ind w:leftChars="50" w:left="105"/>
              <w:rPr>
                <w:color w:val="000000"/>
              </w:rPr>
            </w:pPr>
          </w:p>
          <w:p w14:paraId="6435E8E3" w14:textId="4C392297" w:rsidR="00FD27A4" w:rsidRDefault="00FD27A4" w:rsidP="00FD27A4">
            <w:pPr>
              <w:ind w:leftChars="50" w:left="105"/>
              <w:rPr>
                <w:color w:val="000000"/>
              </w:rPr>
            </w:pPr>
            <w:r>
              <w:rPr>
                <w:rFonts w:hint="eastAsia"/>
                <w:color w:val="000000"/>
              </w:rPr>
              <w:t>康佳项目</w:t>
            </w:r>
            <w:r>
              <w:rPr>
                <w:rFonts w:hint="eastAsia"/>
                <w:color w:val="000000"/>
              </w:rPr>
              <w:t>other_pay_data</w:t>
            </w:r>
            <w:r>
              <w:rPr>
                <w:rFonts w:hint="eastAsia"/>
                <w:color w:val="000000"/>
              </w:rPr>
              <w:t>返回：</w:t>
            </w:r>
          </w:p>
          <w:p w14:paraId="03344541" w14:textId="77777777" w:rsidR="00FD27A4" w:rsidRPr="005E3136" w:rsidRDefault="00FD27A4" w:rsidP="00FD27A4">
            <w:pPr>
              <w:ind w:leftChars="50" w:left="105"/>
              <w:rPr>
                <w:color w:val="000000"/>
              </w:rPr>
            </w:pPr>
            <w:r w:rsidRPr="005E3136">
              <w:rPr>
                <w:color w:val="000000"/>
              </w:rPr>
              <w:t>"</w:t>
            </w:r>
            <w:r>
              <w:rPr>
                <w:rFonts w:hint="eastAsia"/>
                <w:color w:val="000000"/>
              </w:rPr>
              <w:t>other_</w:t>
            </w:r>
            <w:r>
              <w:rPr>
                <w:color w:val="000000"/>
              </w:rPr>
              <w:t>pay_data</w:t>
            </w:r>
            <w:r w:rsidRPr="005E3136">
              <w:rPr>
                <w:color w:val="000000"/>
              </w:rPr>
              <w:t xml:space="preserve">": </w:t>
            </w:r>
            <w:r>
              <w:rPr>
                <w:color w:val="000000"/>
              </w:rPr>
              <w:t>{ //</w:t>
            </w:r>
            <w:r>
              <w:rPr>
                <w:rFonts w:hint="eastAsia"/>
                <w:color w:val="000000"/>
              </w:rPr>
              <w:t>拉起支付需要的参数</w:t>
            </w:r>
          </w:p>
          <w:p w14:paraId="07517A9A" w14:textId="092B766F" w:rsidR="00FD27A4" w:rsidRPr="003D24BF" w:rsidRDefault="00FD27A4" w:rsidP="003D24BF">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46593" w:rsidRPr="003D24BF">
              <w:rPr>
                <w:rFonts w:ascii="Consolas" w:hAnsi="Consolas" w:cs="Consolas"/>
                <w:color w:val="000000" w:themeColor="text1"/>
                <w:kern w:val="0"/>
                <w:szCs w:val="21"/>
              </w:rPr>
              <w:t>cp_id</w:t>
            </w:r>
            <w:r w:rsidRPr="003D24BF">
              <w:rPr>
                <w:rFonts w:ascii="Consolas" w:hAnsi="Consolas" w:cs="Consolas"/>
                <w:color w:val="000000" w:themeColor="text1"/>
                <w:kern w:val="0"/>
                <w:szCs w:val="21"/>
              </w:rPr>
              <w:t>": "</w:t>
            </w:r>
            <w:r w:rsidR="00246593" w:rsidRPr="003D24BF">
              <w:rPr>
                <w:rFonts w:ascii="Consolas" w:hAnsi="Consolas" w:cs="Consolas" w:hint="eastAsia"/>
                <w:color w:val="000000" w:themeColor="text1"/>
                <w:kern w:val="0"/>
                <w:szCs w:val="21"/>
              </w:rPr>
              <w:t>商户编号</w:t>
            </w:r>
            <w:r w:rsidRPr="003D24BF">
              <w:rPr>
                <w:rFonts w:ascii="Consolas" w:hAnsi="Consolas" w:cs="Consolas"/>
                <w:color w:val="000000" w:themeColor="text1"/>
                <w:kern w:val="0"/>
                <w:szCs w:val="21"/>
              </w:rPr>
              <w:t>",</w:t>
            </w:r>
          </w:p>
          <w:p w14:paraId="5BD90AF6" w14:textId="636B33CC"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46593" w:rsidRPr="00246593">
              <w:rPr>
                <w:rFonts w:ascii="Consolas" w:hAnsi="Consolas" w:cs="Consolas"/>
                <w:color w:val="000000" w:themeColor="text1"/>
                <w:kern w:val="0"/>
                <w:szCs w:val="21"/>
              </w:rPr>
              <w:t>app_id</w:t>
            </w:r>
            <w:r w:rsidRPr="003D24BF">
              <w:rPr>
                <w:rFonts w:ascii="Consolas" w:hAnsi="Consolas" w:cs="Consolas"/>
                <w:color w:val="000000" w:themeColor="text1"/>
                <w:kern w:val="0"/>
                <w:szCs w:val="21"/>
              </w:rPr>
              <w:t>": "</w:t>
            </w:r>
            <w:r w:rsidR="00246593" w:rsidRPr="003D24BF">
              <w:rPr>
                <w:rFonts w:ascii="Consolas" w:hAnsi="Consolas" w:cs="Consolas" w:hint="eastAsia"/>
                <w:color w:val="000000" w:themeColor="text1"/>
                <w:kern w:val="0"/>
                <w:szCs w:val="21"/>
              </w:rPr>
              <w:t>应用编号</w:t>
            </w:r>
            <w:r w:rsidRPr="003D24BF">
              <w:rPr>
                <w:rFonts w:ascii="Consolas" w:hAnsi="Consolas" w:cs="Consolas"/>
                <w:color w:val="000000" w:themeColor="text1"/>
                <w:kern w:val="0"/>
                <w:szCs w:val="21"/>
              </w:rPr>
              <w:t>",</w:t>
            </w:r>
          </w:p>
          <w:p w14:paraId="308665DC" w14:textId="22AF1126"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46593" w:rsidRPr="00246593">
              <w:rPr>
                <w:rFonts w:ascii="Consolas" w:hAnsi="Consolas" w:cs="Consolas"/>
                <w:color w:val="000000" w:themeColor="text1"/>
                <w:kern w:val="0"/>
                <w:szCs w:val="21"/>
              </w:rPr>
              <w:t>goods_id</w:t>
            </w:r>
            <w:r w:rsidRPr="003D24BF">
              <w:rPr>
                <w:rFonts w:ascii="Consolas" w:hAnsi="Consolas" w:cs="Consolas"/>
                <w:color w:val="000000" w:themeColor="text1"/>
                <w:kern w:val="0"/>
                <w:szCs w:val="21"/>
              </w:rPr>
              <w:t>": "</w:t>
            </w:r>
            <w:r w:rsidR="00246593" w:rsidRPr="00246593">
              <w:rPr>
                <w:rFonts w:ascii="Consolas" w:hAnsi="Consolas" w:cs="Consolas" w:hint="eastAsia"/>
                <w:color w:val="000000" w:themeColor="text1"/>
                <w:kern w:val="0"/>
                <w:szCs w:val="21"/>
              </w:rPr>
              <w:t>商品编号</w:t>
            </w:r>
            <w:r w:rsidR="00246593" w:rsidRPr="003D24BF">
              <w:rPr>
                <w:rFonts w:ascii="Consolas" w:hAnsi="Consolas" w:cs="Consolas"/>
                <w:color w:val="000000" w:themeColor="text1"/>
                <w:kern w:val="0"/>
                <w:szCs w:val="21"/>
              </w:rPr>
              <w:t>",</w:t>
            </w:r>
          </w:p>
          <w:p w14:paraId="2EFE860F" w14:textId="540E2210"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46593" w:rsidRPr="00246593">
              <w:rPr>
                <w:rFonts w:ascii="Consolas" w:hAnsi="Consolas" w:cs="Consolas"/>
                <w:color w:val="000000" w:themeColor="text1"/>
                <w:kern w:val="0"/>
                <w:szCs w:val="21"/>
              </w:rPr>
              <w:t>goods_name</w:t>
            </w:r>
            <w:r w:rsidRPr="003D24BF">
              <w:rPr>
                <w:rFonts w:ascii="Consolas" w:hAnsi="Consolas" w:cs="Consolas"/>
                <w:color w:val="000000" w:themeColor="text1"/>
                <w:kern w:val="0"/>
                <w:szCs w:val="21"/>
              </w:rPr>
              <w:t>": "</w:t>
            </w:r>
            <w:r w:rsidR="00246593" w:rsidRPr="003D24BF">
              <w:rPr>
                <w:rFonts w:ascii="Consolas" w:hAnsi="Consolas" w:cs="Consolas" w:hint="eastAsia"/>
                <w:color w:val="000000" w:themeColor="text1"/>
                <w:kern w:val="0"/>
                <w:szCs w:val="21"/>
              </w:rPr>
              <w:t>商品名称</w:t>
            </w:r>
            <w:r w:rsidRPr="003D24BF">
              <w:rPr>
                <w:rFonts w:ascii="Consolas" w:hAnsi="Consolas" w:cs="Consolas"/>
                <w:color w:val="000000" w:themeColor="text1"/>
                <w:kern w:val="0"/>
                <w:szCs w:val="21"/>
              </w:rPr>
              <w:t>",</w:t>
            </w:r>
          </w:p>
          <w:p w14:paraId="7569BED2" w14:textId="48547DA2"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46593" w:rsidRPr="00246593">
              <w:rPr>
                <w:rFonts w:ascii="Consolas" w:hAnsi="Consolas" w:cs="Consolas"/>
                <w:color w:val="000000" w:themeColor="text1"/>
                <w:kern w:val="0"/>
                <w:szCs w:val="21"/>
              </w:rPr>
              <w:t>cp_order_id</w:t>
            </w:r>
            <w:r w:rsidRPr="003D24BF">
              <w:rPr>
                <w:rFonts w:ascii="Consolas" w:hAnsi="Consolas" w:cs="Consolas"/>
                <w:color w:val="000000" w:themeColor="text1"/>
                <w:kern w:val="0"/>
                <w:szCs w:val="21"/>
              </w:rPr>
              <w:t>": "</w:t>
            </w:r>
            <w:r w:rsidR="00246593" w:rsidRPr="003D24BF">
              <w:rPr>
                <w:rFonts w:ascii="Consolas" w:hAnsi="Consolas" w:cs="Consolas" w:hint="eastAsia"/>
                <w:color w:val="000000" w:themeColor="text1"/>
                <w:kern w:val="0"/>
                <w:szCs w:val="21"/>
              </w:rPr>
              <w:t>商户订单号</w:t>
            </w:r>
            <w:r w:rsidRPr="003D24BF">
              <w:rPr>
                <w:rFonts w:ascii="Consolas" w:hAnsi="Consolas" w:cs="Consolas"/>
                <w:color w:val="000000" w:themeColor="text1"/>
                <w:kern w:val="0"/>
                <w:szCs w:val="21"/>
              </w:rPr>
              <w:t>",</w:t>
            </w:r>
          </w:p>
          <w:p w14:paraId="74CA622A" w14:textId="757DACD4"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46593" w:rsidRPr="00246593">
              <w:rPr>
                <w:rFonts w:ascii="Consolas" w:hAnsi="Consolas" w:cs="Consolas"/>
                <w:color w:val="000000" w:themeColor="text1"/>
                <w:kern w:val="0"/>
                <w:szCs w:val="21"/>
              </w:rPr>
              <w:t>price</w:t>
            </w:r>
            <w:r w:rsidRPr="003D24BF">
              <w:rPr>
                <w:rFonts w:ascii="Consolas" w:hAnsi="Consolas" w:cs="Consolas"/>
                <w:color w:val="000000" w:themeColor="text1"/>
                <w:kern w:val="0"/>
                <w:szCs w:val="21"/>
              </w:rPr>
              <w:t>": "</w:t>
            </w:r>
            <w:r w:rsidR="00246593" w:rsidRPr="003D24BF">
              <w:rPr>
                <w:rFonts w:ascii="Consolas" w:hAnsi="Consolas" w:cs="Consolas" w:hint="eastAsia"/>
                <w:color w:val="000000" w:themeColor="text1"/>
                <w:kern w:val="0"/>
                <w:szCs w:val="21"/>
              </w:rPr>
              <w:t>支付金额</w:t>
            </w:r>
            <w:r w:rsidRPr="003D24BF">
              <w:rPr>
                <w:rFonts w:ascii="Consolas" w:hAnsi="Consolas" w:cs="Consolas"/>
                <w:color w:val="000000" w:themeColor="text1"/>
                <w:kern w:val="0"/>
                <w:szCs w:val="21"/>
              </w:rPr>
              <w:t>",</w:t>
            </w:r>
          </w:p>
          <w:p w14:paraId="1324EA69" w14:textId="40ACE9B6"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7150B" w:rsidRPr="0027150B">
              <w:rPr>
                <w:rFonts w:ascii="Consolas" w:hAnsi="Consolas" w:cs="Consolas"/>
                <w:color w:val="000000" w:themeColor="text1"/>
                <w:kern w:val="0"/>
                <w:szCs w:val="21"/>
              </w:rPr>
              <w:t>pay_amount</w:t>
            </w:r>
            <w:r w:rsidRPr="003D24BF">
              <w:rPr>
                <w:rFonts w:ascii="Consolas" w:hAnsi="Consolas" w:cs="Consolas"/>
                <w:color w:val="000000" w:themeColor="text1"/>
                <w:kern w:val="0"/>
                <w:szCs w:val="21"/>
              </w:rPr>
              <w:t>": "</w:t>
            </w:r>
            <w:r w:rsidR="0027150B" w:rsidRPr="003D24BF">
              <w:rPr>
                <w:rFonts w:ascii="Consolas" w:hAnsi="Consolas" w:cs="Consolas" w:hint="eastAsia"/>
                <w:color w:val="000000" w:themeColor="text1"/>
                <w:kern w:val="0"/>
                <w:szCs w:val="21"/>
              </w:rPr>
              <w:t>购买数量</w:t>
            </w:r>
            <w:r w:rsidRPr="003D24BF">
              <w:rPr>
                <w:rFonts w:ascii="Consolas" w:hAnsi="Consolas" w:cs="Consolas"/>
                <w:color w:val="000000" w:themeColor="text1"/>
                <w:kern w:val="0"/>
                <w:szCs w:val="21"/>
              </w:rPr>
              <w:t>",</w:t>
            </w:r>
          </w:p>
          <w:p w14:paraId="0A416915" w14:textId="5AD2C3A3"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7150B" w:rsidRPr="0027150B">
              <w:rPr>
                <w:rFonts w:ascii="Consolas" w:hAnsi="Consolas" w:cs="Consolas"/>
                <w:color w:val="000000" w:themeColor="text1"/>
                <w:kern w:val="0"/>
                <w:szCs w:val="21"/>
              </w:rPr>
              <w:t>app_user_id</w:t>
            </w:r>
            <w:r w:rsidRPr="003D24BF">
              <w:rPr>
                <w:rFonts w:ascii="Consolas" w:hAnsi="Consolas" w:cs="Consolas"/>
                <w:color w:val="000000" w:themeColor="text1"/>
                <w:kern w:val="0"/>
                <w:szCs w:val="21"/>
              </w:rPr>
              <w:t>": "</w:t>
            </w:r>
            <w:r w:rsidR="0027150B" w:rsidRPr="003D24BF">
              <w:rPr>
                <w:rFonts w:ascii="Consolas" w:hAnsi="Consolas" w:cs="Consolas" w:hint="eastAsia"/>
                <w:color w:val="000000" w:themeColor="text1"/>
                <w:kern w:val="0"/>
                <w:szCs w:val="21"/>
              </w:rPr>
              <w:t>用户在商户应用的唯一</w:t>
            </w:r>
            <w:r w:rsidRPr="003D24BF">
              <w:rPr>
                <w:rFonts w:ascii="Consolas" w:hAnsi="Consolas" w:cs="Consolas"/>
                <w:color w:val="000000" w:themeColor="text1"/>
                <w:kern w:val="0"/>
                <w:szCs w:val="21"/>
              </w:rPr>
              <w:t>",</w:t>
            </w:r>
          </w:p>
          <w:p w14:paraId="0A69012E" w14:textId="69E25113" w:rsidR="00FD27A4" w:rsidRPr="003D24BF" w:rsidRDefault="00FD27A4"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0027150B" w:rsidRPr="0027150B">
              <w:rPr>
                <w:rFonts w:ascii="Consolas" w:hAnsi="Consolas" w:cs="Consolas"/>
                <w:color w:val="000000" w:themeColor="text1"/>
                <w:kern w:val="0"/>
                <w:szCs w:val="21"/>
              </w:rPr>
              <w:t>use_konka_user_sys</w:t>
            </w:r>
            <w:r w:rsidRPr="003D24BF">
              <w:rPr>
                <w:rFonts w:ascii="Consolas" w:hAnsi="Consolas" w:cs="Consolas"/>
                <w:color w:val="000000" w:themeColor="text1"/>
                <w:kern w:val="0"/>
                <w:szCs w:val="21"/>
              </w:rPr>
              <w:t>": "</w:t>
            </w:r>
            <w:r w:rsidR="0027150B" w:rsidRPr="003D24BF">
              <w:rPr>
                <w:rFonts w:ascii="Consolas" w:hAnsi="Consolas" w:cs="Consolas" w:hint="eastAsia"/>
                <w:color w:val="000000" w:themeColor="text1"/>
                <w:kern w:val="0"/>
                <w:szCs w:val="21"/>
              </w:rPr>
              <w:t>是否使用</w:t>
            </w:r>
            <w:r w:rsidR="0027150B" w:rsidRPr="003D24BF">
              <w:rPr>
                <w:rFonts w:ascii="Consolas" w:hAnsi="Consolas" w:cs="Consolas" w:hint="eastAsia"/>
                <w:color w:val="000000" w:themeColor="text1"/>
                <w:kern w:val="0"/>
                <w:szCs w:val="21"/>
              </w:rPr>
              <w:t xml:space="preserve"> konka </w:t>
            </w:r>
            <w:r w:rsidR="0027150B" w:rsidRPr="003D24BF">
              <w:rPr>
                <w:rFonts w:ascii="Consolas" w:hAnsi="Consolas" w:cs="Consolas" w:hint="eastAsia"/>
                <w:color w:val="000000" w:themeColor="text1"/>
                <w:kern w:val="0"/>
                <w:szCs w:val="21"/>
              </w:rPr>
              <w:t>用户系统</w:t>
            </w:r>
            <w:r w:rsidRPr="003D24BF">
              <w:rPr>
                <w:rFonts w:ascii="Consolas" w:hAnsi="Consolas" w:cs="Consolas"/>
                <w:color w:val="000000" w:themeColor="text1"/>
                <w:kern w:val="0"/>
                <w:szCs w:val="21"/>
              </w:rPr>
              <w:t>"</w:t>
            </w:r>
            <w:r w:rsidR="0027150B" w:rsidRPr="003D24BF">
              <w:rPr>
                <w:rFonts w:ascii="Consolas" w:hAnsi="Consolas" w:cs="Consolas" w:hint="eastAsia"/>
                <w:color w:val="000000" w:themeColor="text1"/>
                <w:kern w:val="0"/>
                <w:szCs w:val="21"/>
              </w:rPr>
              <w:t>,</w:t>
            </w:r>
          </w:p>
          <w:p w14:paraId="2A4D27B0" w14:textId="12CEF76F" w:rsidR="0027150B" w:rsidRPr="003D24BF" w:rsidRDefault="0027150B"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Pr="0027150B">
              <w:rPr>
                <w:rFonts w:ascii="Consolas" w:hAnsi="Consolas" w:cs="Consolas"/>
                <w:color w:val="000000" w:themeColor="text1"/>
                <w:kern w:val="0"/>
                <w:szCs w:val="21"/>
              </w:rPr>
              <w:t>distribution_channels</w:t>
            </w:r>
            <w:r w:rsidRPr="003D24BF">
              <w:rPr>
                <w:rFonts w:ascii="Consolas" w:hAnsi="Consolas" w:cs="Consolas"/>
                <w:color w:val="000000" w:themeColor="text1"/>
                <w:kern w:val="0"/>
                <w:szCs w:val="21"/>
              </w:rPr>
              <w:t>": "</w:t>
            </w:r>
            <w:r w:rsidRPr="003D24BF">
              <w:rPr>
                <w:rFonts w:ascii="Consolas" w:hAnsi="Consolas" w:cs="Consolas" w:hint="eastAsia"/>
                <w:color w:val="000000" w:themeColor="text1"/>
                <w:kern w:val="0"/>
                <w:szCs w:val="21"/>
              </w:rPr>
              <w:t>支付分发渠道</w:t>
            </w:r>
            <w:r w:rsidRPr="003D24BF">
              <w:rPr>
                <w:rFonts w:ascii="Consolas" w:hAnsi="Consolas" w:cs="Consolas"/>
                <w:color w:val="000000" w:themeColor="text1"/>
                <w:kern w:val="0"/>
                <w:szCs w:val="21"/>
              </w:rPr>
              <w:t>",</w:t>
            </w:r>
          </w:p>
          <w:p w14:paraId="0E2E0FC4" w14:textId="37BA5E62" w:rsidR="0027150B" w:rsidRPr="003D24BF" w:rsidRDefault="0027150B"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Pr="0027150B">
              <w:rPr>
                <w:rFonts w:ascii="Consolas" w:hAnsi="Consolas" w:cs="Consolas"/>
                <w:color w:val="000000" w:themeColor="text1"/>
                <w:kern w:val="0"/>
                <w:szCs w:val="21"/>
              </w:rPr>
              <w:t>cp_private_info</w:t>
            </w:r>
            <w:r w:rsidRPr="003D24BF">
              <w:rPr>
                <w:rFonts w:ascii="Consolas" w:hAnsi="Consolas" w:cs="Consolas"/>
                <w:color w:val="000000" w:themeColor="text1"/>
                <w:kern w:val="0"/>
                <w:szCs w:val="21"/>
              </w:rPr>
              <w:t>": "</w:t>
            </w:r>
            <w:r w:rsidRPr="003D24BF">
              <w:rPr>
                <w:rFonts w:ascii="Consolas" w:hAnsi="Consolas" w:cs="Consolas" w:hint="eastAsia"/>
                <w:color w:val="000000" w:themeColor="text1"/>
                <w:kern w:val="0"/>
                <w:szCs w:val="21"/>
              </w:rPr>
              <w:t>商户私有信息</w:t>
            </w:r>
            <w:r w:rsidRPr="003D24BF">
              <w:rPr>
                <w:rFonts w:ascii="Consolas" w:hAnsi="Consolas" w:cs="Consolas"/>
                <w:color w:val="000000" w:themeColor="text1"/>
                <w:kern w:val="0"/>
                <w:szCs w:val="21"/>
              </w:rPr>
              <w:t>",</w:t>
            </w:r>
          </w:p>
          <w:p w14:paraId="0AF3C5EC" w14:textId="6BA47665" w:rsidR="0027150B" w:rsidRPr="003D24BF" w:rsidRDefault="0027150B"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Pr="0027150B">
              <w:rPr>
                <w:rFonts w:ascii="Consolas" w:hAnsi="Consolas" w:cs="Consolas"/>
                <w:color w:val="000000" w:themeColor="text1"/>
                <w:kern w:val="0"/>
                <w:szCs w:val="21"/>
              </w:rPr>
              <w:t>notify_url</w:t>
            </w:r>
            <w:r w:rsidRPr="003D24BF">
              <w:rPr>
                <w:rFonts w:ascii="Consolas" w:hAnsi="Consolas" w:cs="Consolas"/>
                <w:color w:val="000000" w:themeColor="text1"/>
                <w:kern w:val="0"/>
                <w:szCs w:val="21"/>
              </w:rPr>
              <w:t>": "</w:t>
            </w:r>
            <w:r w:rsidRPr="003D24BF">
              <w:rPr>
                <w:rFonts w:ascii="Consolas" w:hAnsi="Consolas" w:cs="Consolas" w:hint="eastAsia"/>
                <w:color w:val="000000" w:themeColor="text1"/>
                <w:kern w:val="0"/>
                <w:szCs w:val="21"/>
              </w:rPr>
              <w:t>支付结果通知地址</w:t>
            </w:r>
            <w:r w:rsidRPr="003D24BF">
              <w:rPr>
                <w:rFonts w:ascii="Consolas" w:hAnsi="Consolas" w:cs="Consolas"/>
                <w:color w:val="000000" w:themeColor="text1"/>
                <w:kern w:val="0"/>
                <w:szCs w:val="21"/>
              </w:rPr>
              <w:t>",</w:t>
            </w:r>
          </w:p>
          <w:p w14:paraId="2CADEEDB" w14:textId="411C1915" w:rsidR="0027150B" w:rsidRPr="003D24BF" w:rsidRDefault="0027150B" w:rsidP="00FD27A4">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r w:rsidRPr="0027150B">
              <w:rPr>
                <w:rFonts w:ascii="Consolas" w:hAnsi="Consolas" w:cs="Consolas"/>
                <w:color w:val="000000" w:themeColor="text1"/>
                <w:kern w:val="0"/>
                <w:szCs w:val="21"/>
              </w:rPr>
              <w:t>sign</w:t>
            </w:r>
            <w:r w:rsidRPr="003D24BF">
              <w:rPr>
                <w:rFonts w:ascii="Consolas" w:hAnsi="Consolas" w:cs="Consolas"/>
                <w:color w:val="000000" w:themeColor="text1"/>
                <w:kern w:val="0"/>
                <w:szCs w:val="21"/>
              </w:rPr>
              <w:t>": "</w:t>
            </w:r>
            <w:r w:rsidRPr="003D24BF">
              <w:rPr>
                <w:rFonts w:ascii="Consolas" w:hAnsi="Consolas" w:cs="Consolas" w:hint="eastAsia"/>
                <w:color w:val="000000" w:themeColor="text1"/>
                <w:kern w:val="0"/>
                <w:szCs w:val="21"/>
              </w:rPr>
              <w:t>签名</w:t>
            </w:r>
            <w:r w:rsidRPr="003D24BF">
              <w:rPr>
                <w:rFonts w:ascii="Consolas" w:hAnsi="Consolas" w:cs="Consolas"/>
                <w:color w:val="000000" w:themeColor="text1"/>
                <w:kern w:val="0"/>
                <w:szCs w:val="21"/>
              </w:rPr>
              <w:t>",</w:t>
            </w:r>
          </w:p>
          <w:p w14:paraId="795EFE2D" w14:textId="77777777" w:rsidR="00FD27A4" w:rsidRPr="003D24BF" w:rsidRDefault="00FD27A4" w:rsidP="003D24BF">
            <w:pPr>
              <w:ind w:leftChars="650" w:left="1365"/>
              <w:rPr>
                <w:rFonts w:ascii="Consolas" w:hAnsi="Consolas" w:cs="Consolas"/>
                <w:color w:val="000000" w:themeColor="text1"/>
                <w:kern w:val="0"/>
                <w:szCs w:val="21"/>
              </w:rPr>
            </w:pPr>
            <w:r w:rsidRPr="003D24BF">
              <w:rPr>
                <w:rFonts w:ascii="Consolas" w:hAnsi="Consolas" w:cs="Consolas"/>
                <w:color w:val="000000" w:themeColor="text1"/>
                <w:kern w:val="0"/>
                <w:szCs w:val="21"/>
              </w:rPr>
              <w:t>}</w:t>
            </w:r>
          </w:p>
          <w:p w14:paraId="49B0D54D" w14:textId="64CB3996" w:rsidR="00FD27A4" w:rsidRDefault="00FD27A4" w:rsidP="00E95E7E">
            <w:pPr>
              <w:ind w:leftChars="50" w:left="105"/>
              <w:rPr>
                <w:color w:val="000000"/>
              </w:rPr>
            </w:pPr>
          </w:p>
        </w:tc>
      </w:tr>
    </w:tbl>
    <w:p w14:paraId="655696CB" w14:textId="77777777" w:rsidR="00C230F4" w:rsidRDefault="00C230F4" w:rsidP="00C230F4"/>
    <w:p w14:paraId="45E3DAE3" w14:textId="77777777" w:rsidR="00C230F4" w:rsidRDefault="00C230F4" w:rsidP="00C230F4">
      <w:r>
        <w:rPr>
          <w:rFonts w:hint="eastAsia"/>
        </w:rPr>
        <w:t>错误码：</w:t>
      </w:r>
    </w:p>
    <w:tbl>
      <w:tblPr>
        <w:tblStyle w:val="ab"/>
        <w:tblW w:w="0" w:type="auto"/>
        <w:tblLook w:val="04A0" w:firstRow="1" w:lastRow="0" w:firstColumn="1" w:lastColumn="0" w:noHBand="0" w:noVBand="1"/>
      </w:tblPr>
      <w:tblGrid>
        <w:gridCol w:w="1242"/>
        <w:gridCol w:w="4439"/>
        <w:gridCol w:w="2841"/>
      </w:tblGrid>
      <w:tr w:rsidR="00C230F4" w14:paraId="2E1DF9EB" w14:textId="77777777" w:rsidTr="00E95E7E">
        <w:tc>
          <w:tcPr>
            <w:tcW w:w="1242" w:type="dxa"/>
            <w:shd w:val="clear" w:color="auto" w:fill="7F7F7F" w:themeFill="text1" w:themeFillTint="80"/>
          </w:tcPr>
          <w:p w14:paraId="51511AF1" w14:textId="77777777" w:rsidR="00C230F4" w:rsidRPr="0057258A" w:rsidRDefault="00C230F4" w:rsidP="00E95E7E">
            <w:r w:rsidRPr="0057258A">
              <w:rPr>
                <w:rFonts w:hint="eastAsia"/>
              </w:rPr>
              <w:t>状态码</w:t>
            </w:r>
          </w:p>
        </w:tc>
        <w:tc>
          <w:tcPr>
            <w:tcW w:w="4439" w:type="dxa"/>
            <w:shd w:val="clear" w:color="auto" w:fill="7F7F7F" w:themeFill="text1" w:themeFillTint="80"/>
          </w:tcPr>
          <w:p w14:paraId="2F837FA5" w14:textId="77777777" w:rsidR="00C230F4" w:rsidRPr="0057258A" w:rsidRDefault="00C230F4" w:rsidP="00E95E7E">
            <w:r w:rsidRPr="0057258A">
              <w:rPr>
                <w:rFonts w:hint="eastAsia"/>
              </w:rPr>
              <w:t>状态说明</w:t>
            </w:r>
          </w:p>
        </w:tc>
        <w:tc>
          <w:tcPr>
            <w:tcW w:w="2841" w:type="dxa"/>
            <w:shd w:val="clear" w:color="auto" w:fill="7F7F7F" w:themeFill="text1" w:themeFillTint="80"/>
          </w:tcPr>
          <w:p w14:paraId="62C4AC97" w14:textId="77777777" w:rsidR="00C230F4" w:rsidRPr="0057258A" w:rsidRDefault="00C230F4" w:rsidP="00E95E7E">
            <w:r w:rsidRPr="0057258A">
              <w:rPr>
                <w:rFonts w:hint="eastAsia"/>
              </w:rPr>
              <w:t>备注</w:t>
            </w:r>
          </w:p>
        </w:tc>
      </w:tr>
      <w:tr w:rsidR="00C230F4" w:rsidRPr="00077DCC" w14:paraId="515080E2" w14:textId="77777777" w:rsidTr="00E95E7E">
        <w:tc>
          <w:tcPr>
            <w:tcW w:w="1242" w:type="dxa"/>
          </w:tcPr>
          <w:p w14:paraId="4F0976C6" w14:textId="77777777" w:rsidR="00C230F4" w:rsidRPr="0057258A" w:rsidRDefault="00C230F4" w:rsidP="00E95E7E">
            <w:r w:rsidRPr="0057258A">
              <w:rPr>
                <w:rFonts w:hint="eastAsia"/>
              </w:rPr>
              <w:t>0</w:t>
            </w:r>
          </w:p>
        </w:tc>
        <w:tc>
          <w:tcPr>
            <w:tcW w:w="4439" w:type="dxa"/>
          </w:tcPr>
          <w:p w14:paraId="391E71EE" w14:textId="77777777" w:rsidR="00C230F4" w:rsidRPr="0057258A" w:rsidRDefault="00C230F4" w:rsidP="00E95E7E">
            <w:r w:rsidRPr="0057258A">
              <w:rPr>
                <w:rFonts w:hint="eastAsia"/>
              </w:rPr>
              <w:t>成功</w:t>
            </w:r>
          </w:p>
        </w:tc>
        <w:tc>
          <w:tcPr>
            <w:tcW w:w="2841" w:type="dxa"/>
          </w:tcPr>
          <w:p w14:paraId="600595CB" w14:textId="77777777" w:rsidR="00C230F4" w:rsidRPr="0057258A" w:rsidRDefault="00C230F4" w:rsidP="00E95E7E"/>
        </w:tc>
      </w:tr>
      <w:tr w:rsidR="00C230F4" w:rsidRPr="00077DCC" w14:paraId="2085B3AE" w14:textId="77777777" w:rsidTr="00E95E7E">
        <w:tc>
          <w:tcPr>
            <w:tcW w:w="1242" w:type="dxa"/>
          </w:tcPr>
          <w:p w14:paraId="186D4CC6" w14:textId="57066D6E" w:rsidR="00C230F4" w:rsidRDefault="003F3022" w:rsidP="00E95E7E">
            <w:r>
              <w:rPr>
                <w:rFonts w:hint="eastAsia"/>
              </w:rPr>
              <w:t>其它</w:t>
            </w:r>
          </w:p>
        </w:tc>
        <w:tc>
          <w:tcPr>
            <w:tcW w:w="4439" w:type="dxa"/>
          </w:tcPr>
          <w:p w14:paraId="34270645" w14:textId="0315C7A6" w:rsidR="00C230F4" w:rsidRDefault="003F3022" w:rsidP="00E95E7E">
            <w:r>
              <w:rPr>
                <w:rFonts w:hint="eastAsia"/>
              </w:rPr>
              <w:t>失败</w:t>
            </w:r>
          </w:p>
        </w:tc>
        <w:tc>
          <w:tcPr>
            <w:tcW w:w="2841" w:type="dxa"/>
          </w:tcPr>
          <w:p w14:paraId="582863B3" w14:textId="77777777" w:rsidR="00C230F4" w:rsidRDefault="00C230F4" w:rsidP="00E95E7E"/>
        </w:tc>
      </w:tr>
    </w:tbl>
    <w:p w14:paraId="4DD8BDF6" w14:textId="638E1BA8" w:rsidR="003F3022" w:rsidRDefault="003F3022" w:rsidP="003F3022">
      <w:pPr>
        <w:pStyle w:val="3"/>
      </w:pPr>
      <w:r>
        <w:rPr>
          <w:rFonts w:hint="eastAsia"/>
        </w:rPr>
        <w:t>8.2.6</w:t>
      </w:r>
      <w:r>
        <w:rPr>
          <w:rFonts w:hint="eastAsia"/>
        </w:rPr>
        <w:t>检查</w:t>
      </w:r>
      <w:r w:rsidR="009A7F64">
        <w:rPr>
          <w:rFonts w:hint="eastAsia"/>
        </w:rPr>
        <w:t>是否</w:t>
      </w:r>
      <w:r>
        <w:rPr>
          <w:rFonts w:hint="eastAsia"/>
        </w:rPr>
        <w:t>调起</w:t>
      </w:r>
      <w:r w:rsidR="00FF52C3">
        <w:rPr>
          <w:rFonts w:hint="eastAsia"/>
        </w:rPr>
        <w:t>第三方厂家</w:t>
      </w:r>
      <w:r w:rsidR="009A7F64">
        <w:rPr>
          <w:rFonts w:hint="eastAsia"/>
        </w:rPr>
        <w:t>收银台</w:t>
      </w:r>
    </w:p>
    <w:p w14:paraId="0EFC64C8" w14:textId="67CCAE0D" w:rsidR="003F3022" w:rsidRDefault="003F3022" w:rsidP="003F3022">
      <w:pPr>
        <w:rPr>
          <w:szCs w:val="21"/>
        </w:rPr>
      </w:pPr>
      <w:r>
        <w:rPr>
          <w:rFonts w:hint="eastAsia"/>
        </w:rPr>
        <w:t>接口地址：</w:t>
      </w:r>
      <w:r w:rsidRPr="00605831">
        <w:rPr>
          <w:szCs w:val="21"/>
        </w:rPr>
        <w:t xml:space="preserve"> </w:t>
      </w:r>
      <w:r>
        <w:rPr>
          <w:rFonts w:hint="eastAsia"/>
          <w:szCs w:val="21"/>
        </w:rPr>
        <w:t>factory_client</w:t>
      </w:r>
      <w:r w:rsidRPr="00605831">
        <w:rPr>
          <w:rFonts w:hint="eastAsia"/>
          <w:szCs w:val="21"/>
        </w:rPr>
        <w:t>/</w:t>
      </w:r>
      <w:r>
        <w:rPr>
          <w:rFonts w:hint="eastAsia"/>
          <w:szCs w:val="21"/>
        </w:rPr>
        <w:t>che</w:t>
      </w:r>
      <w:r w:rsidR="006371E9">
        <w:rPr>
          <w:rFonts w:hint="eastAsia"/>
          <w:szCs w:val="21"/>
        </w:rPr>
        <w:t>ckOtherPay</w:t>
      </w:r>
    </w:p>
    <w:p w14:paraId="03B2FB0A" w14:textId="603B1E7D" w:rsidR="003F3022" w:rsidRDefault="00495370" w:rsidP="003F3022">
      <w:pPr>
        <w:rPr>
          <w:szCs w:val="21"/>
        </w:rPr>
      </w:pPr>
      <w:r>
        <w:rPr>
          <w:rFonts w:hint="eastAsia"/>
          <w:szCs w:val="21"/>
        </w:rPr>
        <w:t>接口说明：只适用于厂家合作版本并且对接厂家第三方支付的</w:t>
      </w:r>
      <w:r>
        <w:rPr>
          <w:rFonts w:hint="eastAsia"/>
          <w:szCs w:val="21"/>
        </w:rPr>
        <w:t>apk</w:t>
      </w:r>
      <w:r>
        <w:rPr>
          <w:rFonts w:hint="eastAsia"/>
          <w:szCs w:val="21"/>
        </w:rPr>
        <w:t>版本，判断用户当前前是调起芒果自有支付，还是调起厂家第三方支付，主要是为了解决厂家合作的第三方支付无法购买单点，跨级购买的问题。</w:t>
      </w:r>
    </w:p>
    <w:p w14:paraId="045572D2" w14:textId="77777777" w:rsidR="003F3022" w:rsidRDefault="003F3022" w:rsidP="003F3022">
      <w:pPr>
        <w:rPr>
          <w:szCs w:val="21"/>
        </w:rPr>
      </w:pPr>
      <w:r>
        <w:rPr>
          <w:rFonts w:hint="eastAsia"/>
          <w:szCs w:val="21"/>
        </w:rPr>
        <w:t>调用方：终端</w:t>
      </w:r>
      <w:r>
        <w:rPr>
          <w:rFonts w:hint="eastAsia"/>
          <w:szCs w:val="21"/>
        </w:rPr>
        <w:t>-&gt;</w:t>
      </w:r>
      <w:r>
        <w:rPr>
          <w:rFonts w:hint="eastAsia"/>
          <w:szCs w:val="21"/>
        </w:rPr>
        <w:t>服务端</w:t>
      </w:r>
    </w:p>
    <w:p w14:paraId="5D22A101" w14:textId="77777777" w:rsidR="003F3022" w:rsidRDefault="003F3022" w:rsidP="003F3022">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3F3022" w14:paraId="777FBF6C" w14:textId="77777777" w:rsidTr="003F3022">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14877E7B" w14:textId="77777777" w:rsidR="003F3022" w:rsidRDefault="003F3022" w:rsidP="003F3022">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2D0BE35E" w14:textId="77777777" w:rsidR="003F3022" w:rsidRDefault="003F3022" w:rsidP="003F3022">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3C1E46D8" w14:textId="77777777" w:rsidR="003F3022" w:rsidRDefault="003F3022" w:rsidP="003F3022">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7090A10F" w14:textId="77777777" w:rsidR="003F3022" w:rsidRDefault="003F3022" w:rsidP="003F3022">
            <w:r>
              <w:rPr>
                <w:rFonts w:hint="eastAsia"/>
              </w:rPr>
              <w:t>是否必传</w:t>
            </w:r>
          </w:p>
        </w:tc>
      </w:tr>
      <w:tr w:rsidR="003F3022" w:rsidRPr="00B160F8" w14:paraId="5607851D"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7ADF7F8D" w14:textId="77777777" w:rsidR="003F3022" w:rsidRDefault="003F3022" w:rsidP="003F3022">
            <w:pPr>
              <w:jc w:val="left"/>
            </w:pPr>
            <w:r w:rsidRPr="00821F31">
              <w:t>mac_id</w:t>
            </w:r>
          </w:p>
        </w:tc>
        <w:tc>
          <w:tcPr>
            <w:tcW w:w="539" w:type="pct"/>
            <w:tcBorders>
              <w:top w:val="single" w:sz="0" w:space="0" w:color="000000"/>
              <w:left w:val="single" w:sz="0" w:space="0" w:color="000000"/>
              <w:bottom w:val="single" w:sz="0" w:space="0" w:color="000000"/>
              <w:right w:val="single" w:sz="0" w:space="0" w:color="000000"/>
            </w:tcBorders>
          </w:tcPr>
          <w:p w14:paraId="6B2D4506" w14:textId="77777777" w:rsidR="003F3022" w:rsidRDefault="003F3022"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2BDDA4F" w14:textId="77777777" w:rsidR="003F3022" w:rsidRDefault="003F3022" w:rsidP="003F3022">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12" w:type="pct"/>
            <w:tcBorders>
              <w:top w:val="single" w:sz="0" w:space="0" w:color="000000"/>
              <w:left w:val="single" w:sz="0" w:space="0" w:color="000000"/>
              <w:bottom w:val="single" w:sz="0" w:space="0" w:color="000000"/>
              <w:right w:val="single" w:sz="0" w:space="0" w:color="000000"/>
            </w:tcBorders>
          </w:tcPr>
          <w:p w14:paraId="086CEE88" w14:textId="77777777" w:rsidR="003F3022" w:rsidRPr="00B160F8" w:rsidRDefault="003F3022" w:rsidP="003F3022">
            <w:pPr>
              <w:jc w:val="left"/>
            </w:pPr>
            <w:r>
              <w:rPr>
                <w:rFonts w:hint="eastAsia"/>
              </w:rPr>
              <w:t>Y</w:t>
            </w:r>
          </w:p>
        </w:tc>
      </w:tr>
      <w:tr w:rsidR="003F3022" w:rsidRPr="002C58EB" w14:paraId="0D2F6097"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798A7BBA" w14:textId="77777777" w:rsidR="003F3022" w:rsidRPr="00292CEE" w:rsidRDefault="003F3022" w:rsidP="003F3022">
            <w:pPr>
              <w:jc w:val="left"/>
            </w:pPr>
            <w:r w:rsidRPr="000C36B2">
              <w:t>net_id</w:t>
            </w:r>
          </w:p>
        </w:tc>
        <w:tc>
          <w:tcPr>
            <w:tcW w:w="539" w:type="pct"/>
            <w:tcBorders>
              <w:top w:val="single" w:sz="0" w:space="0" w:color="000000"/>
              <w:left w:val="single" w:sz="0" w:space="0" w:color="000000"/>
              <w:bottom w:val="single" w:sz="0" w:space="0" w:color="000000"/>
              <w:right w:val="single" w:sz="0" w:space="0" w:color="000000"/>
            </w:tcBorders>
          </w:tcPr>
          <w:p w14:paraId="50B998BD" w14:textId="77777777" w:rsidR="003F3022" w:rsidRDefault="003F3022"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B256266" w14:textId="77777777" w:rsidR="003F3022" w:rsidRPr="008775C6" w:rsidRDefault="003F3022" w:rsidP="003F3022">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643CD7CB" w14:textId="77777777" w:rsidR="003F3022" w:rsidRDefault="003F3022" w:rsidP="003F3022">
            <w:pPr>
              <w:jc w:val="left"/>
            </w:pPr>
            <w:r>
              <w:rPr>
                <w:rFonts w:hint="eastAsia"/>
              </w:rPr>
              <w:t>N</w:t>
            </w:r>
          </w:p>
        </w:tc>
      </w:tr>
      <w:tr w:rsidR="003F3022" w:rsidRPr="002C58EB" w14:paraId="2D27A719"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6D992C29" w14:textId="77777777" w:rsidR="003F3022" w:rsidRDefault="003F3022" w:rsidP="003F3022">
            <w:pPr>
              <w:jc w:val="left"/>
            </w:pPr>
            <w:r w:rsidRPr="001A7F93">
              <w:t>device_id</w:t>
            </w:r>
          </w:p>
        </w:tc>
        <w:tc>
          <w:tcPr>
            <w:tcW w:w="539" w:type="pct"/>
            <w:tcBorders>
              <w:top w:val="single" w:sz="0" w:space="0" w:color="000000"/>
              <w:left w:val="single" w:sz="0" w:space="0" w:color="000000"/>
              <w:bottom w:val="single" w:sz="0" w:space="0" w:color="000000"/>
              <w:right w:val="single" w:sz="0" w:space="0" w:color="000000"/>
            </w:tcBorders>
          </w:tcPr>
          <w:p w14:paraId="284020A6" w14:textId="77777777" w:rsidR="003F3022" w:rsidRDefault="003F3022"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F314E9B" w14:textId="77777777" w:rsidR="003F3022" w:rsidRDefault="003F3022" w:rsidP="003F3022">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61A16307" w14:textId="77777777" w:rsidR="003F3022" w:rsidRDefault="003F3022" w:rsidP="003F3022">
            <w:pPr>
              <w:jc w:val="left"/>
            </w:pPr>
            <w:r w:rsidRPr="00BE123D">
              <w:rPr>
                <w:rFonts w:hint="eastAsia"/>
              </w:rPr>
              <w:t>参见《设备唯一编号规则说明</w:t>
            </w:r>
            <w:r w:rsidRPr="00BE123D">
              <w:rPr>
                <w:rFonts w:hint="eastAsia"/>
              </w:rPr>
              <w:t>.doc</w:t>
            </w:r>
            <w:r w:rsidRPr="00BE123D">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0760F1C4" w14:textId="77777777" w:rsidR="003F3022" w:rsidRPr="002C58EB" w:rsidRDefault="003F3022" w:rsidP="003F3022">
            <w:pPr>
              <w:jc w:val="left"/>
            </w:pPr>
            <w:r>
              <w:rPr>
                <w:rFonts w:hint="eastAsia"/>
              </w:rPr>
              <w:t>Y</w:t>
            </w:r>
          </w:p>
        </w:tc>
      </w:tr>
      <w:tr w:rsidR="003F3022" w:rsidRPr="008775C6" w14:paraId="7CDB4F87"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65423B14" w14:textId="77777777" w:rsidR="003F3022" w:rsidRDefault="003F3022" w:rsidP="003F3022">
            <w:pPr>
              <w:jc w:val="left"/>
            </w:pPr>
            <w:r w:rsidRPr="00292CEE">
              <w:t>version</w:t>
            </w:r>
          </w:p>
        </w:tc>
        <w:tc>
          <w:tcPr>
            <w:tcW w:w="539" w:type="pct"/>
            <w:tcBorders>
              <w:top w:val="single" w:sz="0" w:space="0" w:color="000000"/>
              <w:left w:val="single" w:sz="0" w:space="0" w:color="000000"/>
              <w:bottom w:val="single" w:sz="0" w:space="0" w:color="000000"/>
              <w:right w:val="single" w:sz="0" w:space="0" w:color="000000"/>
            </w:tcBorders>
          </w:tcPr>
          <w:p w14:paraId="38E155AB" w14:textId="77777777" w:rsidR="003F3022" w:rsidRDefault="003F3022"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7A04E13" w14:textId="77777777" w:rsidR="003F3022" w:rsidRDefault="003F3022" w:rsidP="003F3022">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1BDFF749" w14:textId="77777777" w:rsidR="003F3022" w:rsidRDefault="003F3022" w:rsidP="003F3022">
            <w:pPr>
              <w:jc w:val="left"/>
            </w:pPr>
            <w:r w:rsidRPr="00BE123D">
              <w:t>1.1.1.288.3.TVOS.0.0_Release</w:t>
            </w:r>
          </w:p>
        </w:tc>
        <w:tc>
          <w:tcPr>
            <w:tcW w:w="912" w:type="pct"/>
            <w:tcBorders>
              <w:top w:val="single" w:sz="0" w:space="0" w:color="000000"/>
              <w:left w:val="single" w:sz="0" w:space="0" w:color="000000"/>
              <w:bottom w:val="single" w:sz="0" w:space="0" w:color="000000"/>
              <w:right w:val="single" w:sz="0" w:space="0" w:color="000000"/>
            </w:tcBorders>
          </w:tcPr>
          <w:p w14:paraId="7A1E70D3" w14:textId="77777777" w:rsidR="003F3022" w:rsidRPr="008775C6" w:rsidRDefault="003F3022" w:rsidP="003F3022">
            <w:pPr>
              <w:jc w:val="left"/>
            </w:pPr>
            <w:r>
              <w:rPr>
                <w:rFonts w:hint="eastAsia"/>
              </w:rPr>
              <w:t>Y</w:t>
            </w:r>
          </w:p>
        </w:tc>
      </w:tr>
      <w:tr w:rsidR="003F3022" w:rsidRPr="008775C6" w14:paraId="450B7430"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0486D812" w14:textId="77777777" w:rsidR="003F3022" w:rsidRPr="00292CEE" w:rsidRDefault="003F3022" w:rsidP="003F3022">
            <w:pPr>
              <w:jc w:val="left"/>
            </w:pPr>
            <w:r w:rsidRPr="001A7F93">
              <w:t>uuid</w:t>
            </w:r>
          </w:p>
        </w:tc>
        <w:tc>
          <w:tcPr>
            <w:tcW w:w="539" w:type="pct"/>
            <w:tcBorders>
              <w:top w:val="single" w:sz="0" w:space="0" w:color="000000"/>
              <w:left w:val="single" w:sz="0" w:space="0" w:color="000000"/>
              <w:bottom w:val="single" w:sz="0" w:space="0" w:color="000000"/>
              <w:right w:val="single" w:sz="0" w:space="0" w:color="000000"/>
            </w:tcBorders>
          </w:tcPr>
          <w:p w14:paraId="441BDEEA" w14:textId="77777777" w:rsidR="003F3022" w:rsidRDefault="003F3022"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C438F92" w14:textId="77777777" w:rsidR="003F3022" w:rsidRPr="008775C6" w:rsidRDefault="003F3022" w:rsidP="003F3022">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12" w:type="pct"/>
            <w:tcBorders>
              <w:top w:val="single" w:sz="0" w:space="0" w:color="000000"/>
              <w:left w:val="single" w:sz="0" w:space="0" w:color="000000"/>
              <w:bottom w:val="single" w:sz="0" w:space="0" w:color="000000"/>
              <w:right w:val="single" w:sz="0" w:space="0" w:color="000000"/>
            </w:tcBorders>
          </w:tcPr>
          <w:p w14:paraId="46E7C8B4" w14:textId="77777777" w:rsidR="003F3022" w:rsidRDefault="003F3022" w:rsidP="003F3022">
            <w:pPr>
              <w:jc w:val="left"/>
            </w:pPr>
            <w:r>
              <w:rPr>
                <w:rFonts w:hint="eastAsia"/>
              </w:rPr>
              <w:t>Y</w:t>
            </w:r>
          </w:p>
        </w:tc>
      </w:tr>
      <w:tr w:rsidR="003F3022" w:rsidRPr="008775C6" w14:paraId="5F09CD6B"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63752443" w14:textId="77777777" w:rsidR="003F3022" w:rsidRPr="001A7F93" w:rsidRDefault="003F3022" w:rsidP="003F3022">
            <w:pPr>
              <w:jc w:val="left"/>
            </w:pPr>
            <w:r>
              <w:rPr>
                <w:rFonts w:hint="eastAsia"/>
              </w:rPr>
              <w:t>ticket</w:t>
            </w:r>
          </w:p>
        </w:tc>
        <w:tc>
          <w:tcPr>
            <w:tcW w:w="539" w:type="pct"/>
            <w:tcBorders>
              <w:top w:val="single" w:sz="0" w:space="0" w:color="000000"/>
              <w:left w:val="single" w:sz="0" w:space="0" w:color="000000"/>
              <w:bottom w:val="single" w:sz="0" w:space="0" w:color="000000"/>
              <w:right w:val="single" w:sz="0" w:space="0" w:color="000000"/>
            </w:tcBorders>
          </w:tcPr>
          <w:p w14:paraId="1FFCFB7A" w14:textId="77777777" w:rsidR="003F3022" w:rsidRDefault="003F3022"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74848B1" w14:textId="77777777" w:rsidR="003F3022" w:rsidRPr="001A7F93" w:rsidRDefault="003F3022" w:rsidP="003F3022">
            <w:pPr>
              <w:jc w:val="left"/>
            </w:pPr>
            <w:r>
              <w:rPr>
                <w:rFonts w:hint="eastAsia"/>
              </w:rPr>
              <w:t>用户中心登录成功后返回的票据</w:t>
            </w:r>
          </w:p>
        </w:tc>
        <w:tc>
          <w:tcPr>
            <w:tcW w:w="912" w:type="pct"/>
            <w:tcBorders>
              <w:top w:val="single" w:sz="0" w:space="0" w:color="000000"/>
              <w:left w:val="single" w:sz="0" w:space="0" w:color="000000"/>
              <w:bottom w:val="single" w:sz="0" w:space="0" w:color="000000"/>
              <w:right w:val="single" w:sz="0" w:space="0" w:color="000000"/>
            </w:tcBorders>
          </w:tcPr>
          <w:p w14:paraId="3B19922E" w14:textId="77777777" w:rsidR="003F3022" w:rsidRDefault="003F3022" w:rsidP="003F3022">
            <w:pPr>
              <w:jc w:val="left"/>
            </w:pPr>
            <w:r>
              <w:rPr>
                <w:rFonts w:hint="eastAsia"/>
              </w:rPr>
              <w:t>Y</w:t>
            </w:r>
          </w:p>
        </w:tc>
      </w:tr>
      <w:tr w:rsidR="00346651" w:rsidRPr="008775C6" w14:paraId="0D5155EC"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0DD49A83" w14:textId="77777777" w:rsidR="00346651" w:rsidRDefault="00346651" w:rsidP="003F3022">
            <w:pPr>
              <w:jc w:val="left"/>
            </w:pPr>
          </w:p>
        </w:tc>
        <w:tc>
          <w:tcPr>
            <w:tcW w:w="539" w:type="pct"/>
            <w:tcBorders>
              <w:top w:val="single" w:sz="0" w:space="0" w:color="000000"/>
              <w:left w:val="single" w:sz="0" w:space="0" w:color="000000"/>
              <w:bottom w:val="single" w:sz="0" w:space="0" w:color="000000"/>
              <w:right w:val="single" w:sz="0" w:space="0" w:color="000000"/>
            </w:tcBorders>
          </w:tcPr>
          <w:p w14:paraId="303846B1" w14:textId="77777777" w:rsidR="00346651" w:rsidRDefault="00346651" w:rsidP="003F3022">
            <w:pPr>
              <w:jc w:val="left"/>
            </w:pPr>
          </w:p>
        </w:tc>
        <w:tc>
          <w:tcPr>
            <w:tcW w:w="2538" w:type="pct"/>
            <w:tcBorders>
              <w:top w:val="single" w:sz="0" w:space="0" w:color="000000"/>
              <w:left w:val="single" w:sz="0" w:space="0" w:color="000000"/>
              <w:bottom w:val="single" w:sz="0" w:space="0" w:color="000000"/>
              <w:right w:val="single" w:sz="0" w:space="0" w:color="000000"/>
            </w:tcBorders>
          </w:tcPr>
          <w:p w14:paraId="79FCC97E" w14:textId="47958D6A" w:rsidR="00346651" w:rsidRDefault="00346651" w:rsidP="003F3022">
            <w:pPr>
              <w:jc w:val="left"/>
            </w:pPr>
            <w:r>
              <w:rPr>
                <w:rFonts w:hint="eastAsia"/>
              </w:rPr>
              <w:t>以下参数与调用</w:t>
            </w:r>
            <w:r>
              <w:rPr>
                <w:rFonts w:hint="eastAsia"/>
              </w:rPr>
              <w:t>OTT</w:t>
            </w:r>
            <w:r>
              <w:rPr>
                <w:rFonts w:hint="eastAsia"/>
              </w:rPr>
              <w:t>收银台产品包接口参数一致。</w:t>
            </w:r>
          </w:p>
        </w:tc>
        <w:tc>
          <w:tcPr>
            <w:tcW w:w="912" w:type="pct"/>
            <w:tcBorders>
              <w:top w:val="single" w:sz="0" w:space="0" w:color="000000"/>
              <w:left w:val="single" w:sz="0" w:space="0" w:color="000000"/>
              <w:bottom w:val="single" w:sz="0" w:space="0" w:color="000000"/>
              <w:right w:val="single" w:sz="0" w:space="0" w:color="000000"/>
            </w:tcBorders>
          </w:tcPr>
          <w:p w14:paraId="71CAD4C4" w14:textId="77777777" w:rsidR="00346651" w:rsidRDefault="00346651" w:rsidP="003F3022">
            <w:pPr>
              <w:jc w:val="left"/>
            </w:pPr>
          </w:p>
        </w:tc>
      </w:tr>
      <w:tr w:rsidR="009A7F64" w:rsidRPr="008775C6" w14:paraId="68253188"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55F84F1C" w14:textId="2D684D7D" w:rsidR="009A7F64" w:rsidRDefault="009A7F64" w:rsidP="003F3022">
            <w:pPr>
              <w:jc w:val="left"/>
            </w:pPr>
            <w:r>
              <w:rPr>
                <w:rFonts w:hint="eastAsia"/>
              </w:rPr>
              <w:t>asset_id</w:t>
            </w:r>
          </w:p>
        </w:tc>
        <w:tc>
          <w:tcPr>
            <w:tcW w:w="539" w:type="pct"/>
            <w:tcBorders>
              <w:top w:val="single" w:sz="0" w:space="0" w:color="000000"/>
              <w:left w:val="single" w:sz="0" w:space="0" w:color="000000"/>
              <w:bottom w:val="single" w:sz="0" w:space="0" w:color="000000"/>
              <w:right w:val="single" w:sz="0" w:space="0" w:color="000000"/>
            </w:tcBorders>
          </w:tcPr>
          <w:p w14:paraId="31FFCBE6" w14:textId="7B6EF9A3" w:rsidR="009A7F64" w:rsidRDefault="009A7F64"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D3E1185" w14:textId="423E996F" w:rsidR="009A7F64" w:rsidRDefault="009A7F64" w:rsidP="003F3022">
            <w:pPr>
              <w:jc w:val="left"/>
            </w:pPr>
            <w:r>
              <w:rPr>
                <w:rFonts w:hint="eastAsia"/>
              </w:rPr>
              <w:t>点播集合</w:t>
            </w:r>
            <w:r>
              <w:rPr>
                <w:rFonts w:hint="eastAsia"/>
              </w:rPr>
              <w:t>ID</w:t>
            </w:r>
            <w:r>
              <w:rPr>
                <w:rFonts w:hint="eastAsia"/>
              </w:rPr>
              <w:t>，点播购买时传</w:t>
            </w:r>
          </w:p>
        </w:tc>
        <w:tc>
          <w:tcPr>
            <w:tcW w:w="912" w:type="pct"/>
            <w:tcBorders>
              <w:top w:val="single" w:sz="0" w:space="0" w:color="000000"/>
              <w:left w:val="single" w:sz="0" w:space="0" w:color="000000"/>
              <w:bottom w:val="single" w:sz="0" w:space="0" w:color="000000"/>
              <w:right w:val="single" w:sz="0" w:space="0" w:color="000000"/>
            </w:tcBorders>
          </w:tcPr>
          <w:p w14:paraId="1132E26D" w14:textId="6B6BCE2F" w:rsidR="009A7F64" w:rsidRDefault="009A7F64" w:rsidP="003F3022">
            <w:pPr>
              <w:jc w:val="left"/>
            </w:pPr>
            <w:r>
              <w:rPr>
                <w:rFonts w:hint="eastAsia"/>
              </w:rPr>
              <w:t>N</w:t>
            </w:r>
          </w:p>
        </w:tc>
      </w:tr>
      <w:tr w:rsidR="009A7F64" w:rsidRPr="008775C6" w14:paraId="7D1261AB"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2574EC08" w14:textId="53BAE086" w:rsidR="009A7F64" w:rsidRDefault="009A7F64" w:rsidP="003F3022">
            <w:pPr>
              <w:jc w:val="left"/>
            </w:pPr>
            <w:r>
              <w:rPr>
                <w:rFonts w:hint="eastAsia"/>
              </w:rPr>
              <w:t>part_id</w:t>
            </w:r>
          </w:p>
        </w:tc>
        <w:tc>
          <w:tcPr>
            <w:tcW w:w="539" w:type="pct"/>
            <w:tcBorders>
              <w:top w:val="single" w:sz="0" w:space="0" w:color="000000"/>
              <w:left w:val="single" w:sz="0" w:space="0" w:color="000000"/>
              <w:bottom w:val="single" w:sz="0" w:space="0" w:color="000000"/>
              <w:right w:val="single" w:sz="0" w:space="0" w:color="000000"/>
            </w:tcBorders>
          </w:tcPr>
          <w:p w14:paraId="118FAC0D" w14:textId="20BFC4D4" w:rsidR="009A7F64" w:rsidRDefault="009A7F64"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4FC82A97" w14:textId="57011E25" w:rsidR="009A7F64" w:rsidRDefault="009A7F64" w:rsidP="003F3022">
            <w:pPr>
              <w:jc w:val="left"/>
            </w:pPr>
            <w:r>
              <w:rPr>
                <w:rFonts w:hint="eastAsia"/>
              </w:rPr>
              <w:t>点播分集</w:t>
            </w:r>
            <w:r>
              <w:rPr>
                <w:rFonts w:hint="eastAsia"/>
              </w:rPr>
              <w:t>ID</w:t>
            </w:r>
            <w:r>
              <w:rPr>
                <w:rFonts w:hint="eastAsia"/>
              </w:rPr>
              <w:t>，点播购买时传</w:t>
            </w:r>
          </w:p>
        </w:tc>
        <w:tc>
          <w:tcPr>
            <w:tcW w:w="912" w:type="pct"/>
            <w:tcBorders>
              <w:top w:val="single" w:sz="0" w:space="0" w:color="000000"/>
              <w:left w:val="single" w:sz="0" w:space="0" w:color="000000"/>
              <w:bottom w:val="single" w:sz="0" w:space="0" w:color="000000"/>
              <w:right w:val="single" w:sz="0" w:space="0" w:color="000000"/>
            </w:tcBorders>
          </w:tcPr>
          <w:p w14:paraId="4D16C1B7" w14:textId="0A3C4E8F" w:rsidR="009A7F64" w:rsidRDefault="009A7F64" w:rsidP="003F3022">
            <w:pPr>
              <w:jc w:val="left"/>
            </w:pPr>
            <w:r>
              <w:rPr>
                <w:rFonts w:hint="eastAsia"/>
              </w:rPr>
              <w:t>N</w:t>
            </w:r>
          </w:p>
        </w:tc>
      </w:tr>
      <w:tr w:rsidR="009A7F64" w:rsidRPr="008775C6" w14:paraId="59F492F9"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28E6B529" w14:textId="0D021D6C" w:rsidR="009A7F64" w:rsidRDefault="009A7F64" w:rsidP="003F3022">
            <w:pPr>
              <w:jc w:val="left"/>
            </w:pPr>
            <w:r>
              <w:rPr>
                <w:rFonts w:hint="eastAsia"/>
              </w:rPr>
              <w:t>def</w:t>
            </w:r>
          </w:p>
        </w:tc>
        <w:tc>
          <w:tcPr>
            <w:tcW w:w="539" w:type="pct"/>
            <w:tcBorders>
              <w:top w:val="single" w:sz="0" w:space="0" w:color="000000"/>
              <w:left w:val="single" w:sz="0" w:space="0" w:color="000000"/>
              <w:bottom w:val="single" w:sz="0" w:space="0" w:color="000000"/>
              <w:right w:val="single" w:sz="0" w:space="0" w:color="000000"/>
            </w:tcBorders>
          </w:tcPr>
          <w:p w14:paraId="35C0BD09" w14:textId="5D55A8EF" w:rsidR="009A7F64" w:rsidRDefault="009A7F64"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3E20E5A0" w14:textId="5686A994" w:rsidR="009A7F64" w:rsidRDefault="009A7F64" w:rsidP="003F3022">
            <w:pPr>
              <w:jc w:val="left"/>
            </w:pPr>
            <w:r>
              <w:rPr>
                <w:rFonts w:hint="eastAsia"/>
              </w:rPr>
              <w:t>点播清晰度，点播购买时传</w:t>
            </w:r>
          </w:p>
        </w:tc>
        <w:tc>
          <w:tcPr>
            <w:tcW w:w="912" w:type="pct"/>
            <w:tcBorders>
              <w:top w:val="single" w:sz="0" w:space="0" w:color="000000"/>
              <w:left w:val="single" w:sz="0" w:space="0" w:color="000000"/>
              <w:bottom w:val="single" w:sz="0" w:space="0" w:color="000000"/>
              <w:right w:val="single" w:sz="0" w:space="0" w:color="000000"/>
            </w:tcBorders>
          </w:tcPr>
          <w:p w14:paraId="0F15FF6C" w14:textId="0724753A" w:rsidR="009A7F64" w:rsidRDefault="009A7F64" w:rsidP="003F3022">
            <w:pPr>
              <w:jc w:val="left"/>
            </w:pPr>
            <w:r>
              <w:rPr>
                <w:rFonts w:hint="eastAsia"/>
              </w:rPr>
              <w:t>N</w:t>
            </w:r>
          </w:p>
        </w:tc>
      </w:tr>
      <w:tr w:rsidR="009A7F64" w:rsidRPr="008775C6" w14:paraId="464E8C3C"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6C23429C" w14:textId="0A93989F" w:rsidR="009A7F64" w:rsidRDefault="009A7F64" w:rsidP="003F3022">
            <w:pPr>
              <w:jc w:val="left"/>
            </w:pPr>
            <w:r>
              <w:rPr>
                <w:rFonts w:hint="eastAsia"/>
              </w:rPr>
              <w:t>tv_id</w:t>
            </w:r>
          </w:p>
        </w:tc>
        <w:tc>
          <w:tcPr>
            <w:tcW w:w="539" w:type="pct"/>
            <w:tcBorders>
              <w:top w:val="single" w:sz="0" w:space="0" w:color="000000"/>
              <w:left w:val="single" w:sz="0" w:space="0" w:color="000000"/>
              <w:bottom w:val="single" w:sz="0" w:space="0" w:color="000000"/>
              <w:right w:val="single" w:sz="0" w:space="0" w:color="000000"/>
            </w:tcBorders>
          </w:tcPr>
          <w:p w14:paraId="1FBF4F30" w14:textId="11BCDE74" w:rsidR="009A7F64" w:rsidRDefault="009A7F64"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94DA94D" w14:textId="185ABF10" w:rsidR="009A7F64" w:rsidRDefault="009A7F64" w:rsidP="003F3022">
            <w:pPr>
              <w:jc w:val="left"/>
            </w:pPr>
            <w:r>
              <w:rPr>
                <w:rFonts w:hint="eastAsia"/>
              </w:rPr>
              <w:t>直播频道</w:t>
            </w:r>
            <w:r>
              <w:rPr>
                <w:rFonts w:hint="eastAsia"/>
              </w:rPr>
              <w:t>ID(channel_id)</w:t>
            </w:r>
            <w:r>
              <w:rPr>
                <w:rFonts w:hint="eastAsia"/>
              </w:rPr>
              <w:t>，直播，轮播时传</w:t>
            </w:r>
          </w:p>
        </w:tc>
        <w:tc>
          <w:tcPr>
            <w:tcW w:w="912" w:type="pct"/>
            <w:tcBorders>
              <w:top w:val="single" w:sz="0" w:space="0" w:color="000000"/>
              <w:left w:val="single" w:sz="0" w:space="0" w:color="000000"/>
              <w:bottom w:val="single" w:sz="0" w:space="0" w:color="000000"/>
              <w:right w:val="single" w:sz="0" w:space="0" w:color="000000"/>
            </w:tcBorders>
          </w:tcPr>
          <w:p w14:paraId="03649FAE" w14:textId="6C6077DD" w:rsidR="009A7F64" w:rsidRDefault="009A7F64" w:rsidP="003F3022">
            <w:pPr>
              <w:jc w:val="left"/>
            </w:pPr>
            <w:r>
              <w:rPr>
                <w:rFonts w:hint="eastAsia"/>
              </w:rPr>
              <w:t>N</w:t>
            </w:r>
          </w:p>
        </w:tc>
      </w:tr>
      <w:tr w:rsidR="009A7F64" w:rsidRPr="008775C6" w14:paraId="0DD62F25"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2602020E" w14:textId="41AE580E" w:rsidR="009A7F64" w:rsidRDefault="009A7F64" w:rsidP="003F3022">
            <w:pPr>
              <w:jc w:val="left"/>
            </w:pPr>
            <w:r>
              <w:rPr>
                <w:rFonts w:hint="eastAsia"/>
              </w:rPr>
              <w:t>tv_src_id</w:t>
            </w:r>
          </w:p>
        </w:tc>
        <w:tc>
          <w:tcPr>
            <w:tcW w:w="539" w:type="pct"/>
            <w:tcBorders>
              <w:top w:val="single" w:sz="0" w:space="0" w:color="000000"/>
              <w:left w:val="single" w:sz="0" w:space="0" w:color="000000"/>
              <w:bottom w:val="single" w:sz="0" w:space="0" w:color="000000"/>
              <w:right w:val="single" w:sz="0" w:space="0" w:color="000000"/>
            </w:tcBorders>
          </w:tcPr>
          <w:p w14:paraId="36158D75" w14:textId="5B27912E" w:rsidR="009A7F64" w:rsidRDefault="009A7F64"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3E08815" w14:textId="4A6DD527" w:rsidR="009A7F64" w:rsidRDefault="009A7F64" w:rsidP="003F3022">
            <w:pPr>
              <w:jc w:val="left"/>
            </w:pPr>
            <w:r>
              <w:rPr>
                <w:rFonts w:hint="eastAsia"/>
              </w:rPr>
              <w:t>直播源</w:t>
            </w:r>
            <w:r>
              <w:rPr>
                <w:rFonts w:hint="eastAsia"/>
              </w:rPr>
              <w:t>ID</w:t>
            </w:r>
            <w:r>
              <w:rPr>
                <w:rFonts w:hint="eastAsia"/>
              </w:rPr>
              <w:t>（</w:t>
            </w:r>
            <w:r>
              <w:rPr>
                <w:rFonts w:hint="eastAsia"/>
              </w:rPr>
              <w:t>source_id</w:t>
            </w:r>
            <w:r>
              <w:rPr>
                <w:rFonts w:hint="eastAsia"/>
              </w:rPr>
              <w:t>），直播，轮播时传</w:t>
            </w:r>
          </w:p>
        </w:tc>
        <w:tc>
          <w:tcPr>
            <w:tcW w:w="912" w:type="pct"/>
            <w:tcBorders>
              <w:top w:val="single" w:sz="0" w:space="0" w:color="000000"/>
              <w:left w:val="single" w:sz="0" w:space="0" w:color="000000"/>
              <w:bottom w:val="single" w:sz="0" w:space="0" w:color="000000"/>
              <w:right w:val="single" w:sz="0" w:space="0" w:color="000000"/>
            </w:tcBorders>
          </w:tcPr>
          <w:p w14:paraId="07D191E2" w14:textId="729713E8" w:rsidR="009A7F64" w:rsidRDefault="009A7F64" w:rsidP="003F3022">
            <w:pPr>
              <w:jc w:val="left"/>
            </w:pPr>
            <w:r>
              <w:rPr>
                <w:rFonts w:hint="eastAsia"/>
              </w:rPr>
              <w:t>N</w:t>
            </w:r>
          </w:p>
        </w:tc>
      </w:tr>
      <w:tr w:rsidR="004B3DFC" w:rsidRPr="008775C6" w14:paraId="0ABBB4C9"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69453DDD" w14:textId="2E083324" w:rsidR="004B3DFC" w:rsidRDefault="004B3DFC" w:rsidP="003F3022">
            <w:pPr>
              <w:jc w:val="left"/>
            </w:pPr>
            <w:r>
              <w:rPr>
                <w:rFonts w:hint="eastAsia"/>
              </w:rPr>
              <w:t>src_play_id</w:t>
            </w:r>
          </w:p>
        </w:tc>
        <w:tc>
          <w:tcPr>
            <w:tcW w:w="539" w:type="pct"/>
            <w:tcBorders>
              <w:top w:val="single" w:sz="0" w:space="0" w:color="000000"/>
              <w:left w:val="single" w:sz="0" w:space="0" w:color="000000"/>
              <w:bottom w:val="single" w:sz="0" w:space="0" w:color="000000"/>
              <w:right w:val="single" w:sz="0" w:space="0" w:color="000000"/>
            </w:tcBorders>
          </w:tcPr>
          <w:p w14:paraId="206345EB" w14:textId="3DEFCE82" w:rsidR="004B3DFC" w:rsidRDefault="004B3DFC"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1B7DFACD" w14:textId="376A5E32" w:rsidR="004B3DFC" w:rsidRDefault="004B3DFC" w:rsidP="003F3022">
            <w:pPr>
              <w:jc w:val="left"/>
            </w:pPr>
            <w:r>
              <w:rPr>
                <w:rFonts w:hint="eastAsia"/>
              </w:rPr>
              <w:t>认证播单</w:t>
            </w:r>
            <w:r>
              <w:rPr>
                <w:rFonts w:hint="eastAsia"/>
              </w:rPr>
              <w:t>ID</w:t>
            </w:r>
            <w:r>
              <w:rPr>
                <w:rFonts w:hint="eastAsia"/>
              </w:rPr>
              <w:t>，</w:t>
            </w:r>
            <w:r w:rsidR="00A71FA3">
              <w:rPr>
                <w:rFonts w:hint="eastAsia"/>
              </w:rPr>
              <w:t>播单播放时传</w:t>
            </w:r>
          </w:p>
        </w:tc>
        <w:tc>
          <w:tcPr>
            <w:tcW w:w="912" w:type="pct"/>
            <w:tcBorders>
              <w:top w:val="single" w:sz="0" w:space="0" w:color="000000"/>
              <w:left w:val="single" w:sz="0" w:space="0" w:color="000000"/>
              <w:bottom w:val="single" w:sz="0" w:space="0" w:color="000000"/>
              <w:right w:val="single" w:sz="0" w:space="0" w:color="000000"/>
            </w:tcBorders>
          </w:tcPr>
          <w:p w14:paraId="4B0B4750" w14:textId="54F10E6D" w:rsidR="004B3DFC" w:rsidRDefault="004B3DFC" w:rsidP="003F3022">
            <w:pPr>
              <w:jc w:val="left"/>
            </w:pPr>
            <w:r>
              <w:rPr>
                <w:rFonts w:hint="eastAsia"/>
              </w:rPr>
              <w:t>N</w:t>
            </w:r>
          </w:p>
        </w:tc>
      </w:tr>
      <w:tr w:rsidR="00A71FA3" w:rsidRPr="008775C6" w14:paraId="0B9E09A8" w14:textId="77777777" w:rsidTr="003F3022">
        <w:tc>
          <w:tcPr>
            <w:tcW w:w="1011" w:type="pct"/>
            <w:tcBorders>
              <w:top w:val="single" w:sz="0" w:space="0" w:color="000000"/>
              <w:left w:val="single" w:sz="0" w:space="0" w:color="000000"/>
              <w:bottom w:val="single" w:sz="0" w:space="0" w:color="000000"/>
              <w:right w:val="single" w:sz="0" w:space="0" w:color="000000"/>
            </w:tcBorders>
          </w:tcPr>
          <w:p w14:paraId="34D7317D" w14:textId="65DFCDB9" w:rsidR="00A71FA3" w:rsidRDefault="00A71FA3" w:rsidP="003F3022">
            <w:pPr>
              <w:jc w:val="left"/>
            </w:pPr>
            <w:r>
              <w:rPr>
                <w:rFonts w:hint="eastAsia"/>
              </w:rPr>
              <w:t>cur_play_id</w:t>
            </w:r>
          </w:p>
        </w:tc>
        <w:tc>
          <w:tcPr>
            <w:tcW w:w="539" w:type="pct"/>
            <w:tcBorders>
              <w:top w:val="single" w:sz="0" w:space="0" w:color="000000"/>
              <w:left w:val="single" w:sz="0" w:space="0" w:color="000000"/>
              <w:bottom w:val="single" w:sz="0" w:space="0" w:color="000000"/>
              <w:right w:val="single" w:sz="0" w:space="0" w:color="000000"/>
            </w:tcBorders>
          </w:tcPr>
          <w:p w14:paraId="3E925776" w14:textId="363EA54D" w:rsidR="00A71FA3" w:rsidRDefault="00A71FA3" w:rsidP="003F3022">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F32158C" w14:textId="0F82EFC5" w:rsidR="00A71FA3" w:rsidRDefault="00A71FA3" w:rsidP="003F3022">
            <w:pPr>
              <w:jc w:val="left"/>
            </w:pPr>
            <w:r>
              <w:rPr>
                <w:rFonts w:hint="eastAsia"/>
              </w:rPr>
              <w:t>当前请求播单</w:t>
            </w:r>
            <w:r>
              <w:rPr>
                <w:rFonts w:hint="eastAsia"/>
              </w:rPr>
              <w:t>ID</w:t>
            </w:r>
            <w:r>
              <w:rPr>
                <w:rFonts w:hint="eastAsia"/>
              </w:rPr>
              <w:t>，播单播放时传</w:t>
            </w:r>
          </w:p>
        </w:tc>
        <w:tc>
          <w:tcPr>
            <w:tcW w:w="912" w:type="pct"/>
            <w:tcBorders>
              <w:top w:val="single" w:sz="0" w:space="0" w:color="000000"/>
              <w:left w:val="single" w:sz="0" w:space="0" w:color="000000"/>
              <w:bottom w:val="single" w:sz="0" w:space="0" w:color="000000"/>
              <w:right w:val="single" w:sz="0" w:space="0" w:color="000000"/>
            </w:tcBorders>
          </w:tcPr>
          <w:p w14:paraId="0F7160DF" w14:textId="6AA8A660" w:rsidR="00A71FA3" w:rsidRDefault="00A71FA3" w:rsidP="003F3022">
            <w:pPr>
              <w:jc w:val="left"/>
            </w:pPr>
            <w:r>
              <w:rPr>
                <w:rFonts w:hint="eastAsia"/>
              </w:rPr>
              <w:t>N</w:t>
            </w:r>
          </w:p>
        </w:tc>
      </w:tr>
    </w:tbl>
    <w:p w14:paraId="161A727E" w14:textId="77777777" w:rsidR="003F3022" w:rsidRDefault="003F3022" w:rsidP="003F3022"/>
    <w:p w14:paraId="0FA6FF7A" w14:textId="77777777" w:rsidR="003F3022" w:rsidRDefault="003F3022" w:rsidP="003F3022">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3F3022" w14:paraId="65F873CB" w14:textId="77777777" w:rsidTr="003F3022">
        <w:tc>
          <w:tcPr>
            <w:tcW w:w="8363" w:type="dxa"/>
            <w:gridSpan w:val="3"/>
            <w:shd w:val="clear" w:color="auto" w:fill="808080"/>
          </w:tcPr>
          <w:p w14:paraId="14A3AB89" w14:textId="77777777" w:rsidR="003F3022" w:rsidRDefault="003F3022" w:rsidP="003F3022">
            <w:r>
              <w:rPr>
                <w:rFonts w:hint="eastAsia"/>
              </w:rPr>
              <w:t>开发方案：</w:t>
            </w:r>
          </w:p>
        </w:tc>
      </w:tr>
      <w:tr w:rsidR="003F3022" w14:paraId="04B856DE" w14:textId="77777777" w:rsidTr="003F3022">
        <w:tc>
          <w:tcPr>
            <w:tcW w:w="8363" w:type="dxa"/>
            <w:gridSpan w:val="3"/>
            <w:tcBorders>
              <w:bottom w:val="single" w:sz="2" w:space="0" w:color="auto"/>
            </w:tcBorders>
          </w:tcPr>
          <w:p w14:paraId="077F2876" w14:textId="54F1AACE" w:rsidR="00495370" w:rsidRPr="00D77096" w:rsidRDefault="0073613A" w:rsidP="00495370">
            <w:pPr>
              <w:rPr>
                <w:color w:val="000000"/>
              </w:rPr>
            </w:pPr>
            <w:r>
              <w:rPr>
                <w:rFonts w:hint="eastAsia"/>
                <w:color w:val="000000"/>
              </w:rPr>
              <w:t>1.</w:t>
            </w:r>
            <w:r w:rsidR="000A1D27">
              <w:rPr>
                <w:rFonts w:hint="eastAsia"/>
                <w:color w:val="000000"/>
              </w:rPr>
              <w:t>判断当前前终端版本配置是否需要做收银台的判断</w:t>
            </w:r>
          </w:p>
          <w:p w14:paraId="094FF5FB" w14:textId="77777777" w:rsidR="003F3022" w:rsidRDefault="00316D77" w:rsidP="003F3022">
            <w:pPr>
              <w:rPr>
                <w:color w:val="000000"/>
              </w:rPr>
            </w:pPr>
            <w:r>
              <w:rPr>
                <w:rFonts w:hint="eastAsia"/>
                <w:color w:val="000000"/>
              </w:rPr>
              <w:t>从后台通用配置中查询当前版本是否需要做厂家收银台的正则匹配判断；</w:t>
            </w:r>
          </w:p>
          <w:p w14:paraId="759F2AC7" w14:textId="76466D79" w:rsidR="00316D77" w:rsidRDefault="00316D77" w:rsidP="00316D77">
            <w:pPr>
              <w:rPr>
                <w:color w:val="000000"/>
              </w:rPr>
            </w:pPr>
            <w:r w:rsidRPr="00316D77">
              <w:rPr>
                <w:color w:val="000000"/>
              </w:rPr>
              <w:t>configKey = 'factory_paycenter_regex'</w:t>
            </w:r>
            <w:r>
              <w:rPr>
                <w:rFonts w:hint="eastAsia"/>
                <w:color w:val="000000"/>
              </w:rPr>
              <w:t>，这个</w:t>
            </w:r>
            <w:r>
              <w:rPr>
                <w:rFonts w:hint="eastAsia"/>
                <w:color w:val="000000"/>
              </w:rPr>
              <w:t>key</w:t>
            </w:r>
            <w:r>
              <w:rPr>
                <w:rFonts w:hint="eastAsia"/>
                <w:color w:val="000000"/>
              </w:rPr>
              <w:t>可以硬编码</w:t>
            </w:r>
          </w:p>
          <w:p w14:paraId="67EE56A7" w14:textId="763906DB" w:rsidR="00316D77" w:rsidRPr="00316D77" w:rsidRDefault="00316D77" w:rsidP="00316D77">
            <w:pPr>
              <w:rPr>
                <w:color w:val="000000"/>
              </w:rPr>
            </w:pPr>
            <w:r w:rsidRPr="00316D77">
              <w:rPr>
                <w:color w:val="000000"/>
              </w:rPr>
              <w:t xml:space="preserve">select </w:t>
            </w:r>
          </w:p>
          <w:p w14:paraId="07CB5AC7" w14:textId="3E76D9C1" w:rsidR="00316D77" w:rsidRDefault="00316D77" w:rsidP="00316D77">
            <w:pPr>
              <w:ind w:firstLine="420"/>
              <w:rPr>
                <w:color w:val="000000"/>
              </w:rPr>
            </w:pPr>
            <w:r w:rsidRPr="00316D77">
              <w:rPr>
                <w:color w:val="000000"/>
              </w:rPr>
              <w:t xml:space="preserve">name, </w:t>
            </w:r>
            <w:r>
              <w:rPr>
                <w:rFonts w:hint="eastAsia"/>
                <w:color w:val="000000"/>
              </w:rPr>
              <w:t>#</w:t>
            </w:r>
            <w:r>
              <w:rPr>
                <w:rFonts w:hint="eastAsia"/>
                <w:color w:val="000000"/>
              </w:rPr>
              <w:t>配置名称</w:t>
            </w:r>
          </w:p>
          <w:p w14:paraId="4B0C2CA9" w14:textId="56DEF734" w:rsidR="00316D77" w:rsidRDefault="00316D77" w:rsidP="00316D77">
            <w:pPr>
              <w:ind w:firstLine="420"/>
              <w:rPr>
                <w:color w:val="000000"/>
              </w:rPr>
            </w:pPr>
            <w:r w:rsidRPr="00316D77">
              <w:rPr>
                <w:color w:val="000000"/>
              </w:rPr>
              <w:t xml:space="preserve">configKey, </w:t>
            </w:r>
            <w:r>
              <w:rPr>
                <w:rFonts w:hint="eastAsia"/>
                <w:color w:val="000000"/>
              </w:rPr>
              <w:t>#</w:t>
            </w:r>
            <w:r>
              <w:rPr>
                <w:rFonts w:hint="eastAsia"/>
                <w:color w:val="000000"/>
              </w:rPr>
              <w:t>配置的</w:t>
            </w:r>
            <w:r>
              <w:rPr>
                <w:rFonts w:hint="eastAsia"/>
                <w:color w:val="000000"/>
              </w:rPr>
              <w:t>key</w:t>
            </w:r>
          </w:p>
          <w:p w14:paraId="3D7F3EF4" w14:textId="3A37D5D3" w:rsidR="00316D77" w:rsidRPr="00316D77" w:rsidRDefault="00316D77" w:rsidP="00316D77">
            <w:pPr>
              <w:ind w:firstLine="420"/>
              <w:rPr>
                <w:color w:val="000000"/>
              </w:rPr>
            </w:pPr>
            <w:r w:rsidRPr="00316D77">
              <w:rPr>
                <w:color w:val="000000"/>
              </w:rPr>
              <w:t>configValue</w:t>
            </w:r>
            <w:r>
              <w:rPr>
                <w:rFonts w:hint="eastAsia"/>
                <w:color w:val="000000"/>
              </w:rPr>
              <w:t xml:space="preserve"> #</w:t>
            </w:r>
            <w:r>
              <w:rPr>
                <w:rFonts w:hint="eastAsia"/>
                <w:color w:val="000000"/>
              </w:rPr>
              <w:t>配置的内容</w:t>
            </w:r>
          </w:p>
          <w:p w14:paraId="559EDAE6" w14:textId="77777777" w:rsidR="00316D77" w:rsidRPr="00316D77" w:rsidRDefault="00316D77" w:rsidP="00316D77">
            <w:pPr>
              <w:rPr>
                <w:color w:val="000000"/>
              </w:rPr>
            </w:pPr>
            <w:r w:rsidRPr="00316D77">
              <w:rPr>
                <w:color w:val="000000"/>
              </w:rPr>
              <w:t>from</w:t>
            </w:r>
          </w:p>
          <w:p w14:paraId="4A40959A" w14:textId="77777777" w:rsidR="00316D77" w:rsidRPr="00316D77" w:rsidRDefault="00316D77" w:rsidP="00316D77">
            <w:pPr>
              <w:rPr>
                <w:color w:val="000000"/>
              </w:rPr>
            </w:pPr>
            <w:r w:rsidRPr="00316D77">
              <w:rPr>
                <w:color w:val="000000"/>
              </w:rPr>
              <w:t xml:space="preserve">    cms_config</w:t>
            </w:r>
          </w:p>
          <w:p w14:paraId="2AB80BF0" w14:textId="77777777" w:rsidR="00316D77" w:rsidRPr="00316D77" w:rsidRDefault="00316D77" w:rsidP="00316D77">
            <w:pPr>
              <w:rPr>
                <w:color w:val="000000"/>
              </w:rPr>
            </w:pPr>
            <w:r w:rsidRPr="00316D77">
              <w:rPr>
                <w:color w:val="000000"/>
              </w:rPr>
              <w:t>where</w:t>
            </w:r>
          </w:p>
          <w:p w14:paraId="71AECB9A" w14:textId="77777777" w:rsidR="00316D77" w:rsidRPr="00316D77" w:rsidRDefault="00316D77" w:rsidP="00316D77">
            <w:pPr>
              <w:rPr>
                <w:color w:val="000000"/>
              </w:rPr>
            </w:pPr>
            <w:r w:rsidRPr="00316D77">
              <w:rPr>
                <w:color w:val="000000"/>
              </w:rPr>
              <w:t xml:space="preserve">    configKey = 'factory_paycenter_regex'</w:t>
            </w:r>
          </w:p>
          <w:p w14:paraId="06E2B28C" w14:textId="77777777" w:rsidR="00316D77" w:rsidRDefault="00316D77" w:rsidP="00316D77">
            <w:pPr>
              <w:rPr>
                <w:color w:val="000000"/>
              </w:rPr>
            </w:pPr>
            <w:r w:rsidRPr="00316D77">
              <w:rPr>
                <w:color w:val="000000"/>
              </w:rPr>
              <w:t xml:space="preserve">        and status = 1</w:t>
            </w:r>
          </w:p>
          <w:p w14:paraId="57A347B8" w14:textId="0CF34BF1" w:rsidR="00316D77" w:rsidRDefault="00126950" w:rsidP="00316D77">
            <w:pPr>
              <w:rPr>
                <w:color w:val="000000"/>
              </w:rPr>
            </w:pPr>
            <w:r>
              <w:rPr>
                <w:rFonts w:hint="eastAsia"/>
                <w:color w:val="000000"/>
              </w:rPr>
              <w:t>无配置</w:t>
            </w:r>
            <w:r w:rsidR="00316D77">
              <w:rPr>
                <w:rFonts w:hint="eastAsia"/>
                <w:color w:val="000000"/>
              </w:rPr>
              <w:t>查不到则直接返回：</w:t>
            </w:r>
            <w:r w:rsidR="00316D77">
              <w:rPr>
                <w:rFonts w:hint="eastAsia"/>
                <w:color w:val="000000"/>
              </w:rPr>
              <w:t>open_factory_pay = 0</w:t>
            </w:r>
            <w:r w:rsidR="00316D77">
              <w:rPr>
                <w:rFonts w:hint="eastAsia"/>
                <w:color w:val="000000"/>
              </w:rPr>
              <w:t>（芒果自有收银台）</w:t>
            </w:r>
          </w:p>
          <w:p w14:paraId="11877CD9" w14:textId="15CD4715" w:rsidR="00126950" w:rsidRDefault="00316D77" w:rsidP="00126950">
            <w:pPr>
              <w:rPr>
                <w:color w:val="000000"/>
              </w:rPr>
            </w:pPr>
            <w:r>
              <w:rPr>
                <w:rFonts w:hint="eastAsia"/>
                <w:color w:val="000000"/>
              </w:rPr>
              <w:t>当前版本号</w:t>
            </w:r>
            <w:r w:rsidR="00126950">
              <w:rPr>
                <w:rFonts w:hint="eastAsia"/>
                <w:color w:val="000000"/>
              </w:rPr>
              <w:t>不匹配正则，直接返回：</w:t>
            </w:r>
            <w:r w:rsidR="00126950">
              <w:rPr>
                <w:rFonts w:hint="eastAsia"/>
                <w:color w:val="000000"/>
              </w:rPr>
              <w:t xml:space="preserve"> open_factory_pay = 0</w:t>
            </w:r>
            <w:r w:rsidR="00126950">
              <w:rPr>
                <w:rFonts w:hint="eastAsia"/>
                <w:color w:val="000000"/>
              </w:rPr>
              <w:t>（芒果自有收银台）</w:t>
            </w:r>
          </w:p>
          <w:p w14:paraId="76F76CF9" w14:textId="3169E3A8" w:rsidR="00316D77" w:rsidRDefault="00126950" w:rsidP="00316D77">
            <w:pPr>
              <w:rPr>
                <w:color w:val="000000"/>
              </w:rPr>
            </w:pPr>
            <w:r>
              <w:rPr>
                <w:rFonts w:hint="eastAsia"/>
                <w:color w:val="000000"/>
              </w:rPr>
              <w:t>当前版本号匹配正则，第</w:t>
            </w:r>
            <w:r>
              <w:rPr>
                <w:rFonts w:hint="eastAsia"/>
                <w:color w:val="000000"/>
              </w:rPr>
              <w:t>2</w:t>
            </w:r>
            <w:r>
              <w:rPr>
                <w:rFonts w:hint="eastAsia"/>
                <w:color w:val="000000"/>
              </w:rPr>
              <w:t>步处理判断</w:t>
            </w:r>
          </w:p>
          <w:p w14:paraId="0D1C822C" w14:textId="77777777" w:rsidR="00316D77" w:rsidRDefault="00316D77" w:rsidP="00316D77">
            <w:pPr>
              <w:rPr>
                <w:color w:val="000000"/>
              </w:rPr>
            </w:pPr>
          </w:p>
          <w:p w14:paraId="71198FCB" w14:textId="77777777" w:rsidR="00316D77" w:rsidRDefault="00316D77" w:rsidP="00316D77">
            <w:pPr>
              <w:rPr>
                <w:color w:val="000000"/>
              </w:rPr>
            </w:pPr>
            <w:r>
              <w:rPr>
                <w:rFonts w:hint="eastAsia"/>
                <w:color w:val="000000"/>
              </w:rPr>
              <w:t>2.</w:t>
            </w:r>
            <w:r w:rsidR="00126950">
              <w:rPr>
                <w:rFonts w:hint="eastAsia"/>
                <w:color w:val="000000"/>
              </w:rPr>
              <w:t>判断</w:t>
            </w:r>
            <w:r w:rsidR="00126950">
              <w:rPr>
                <w:rFonts w:hint="eastAsia"/>
                <w:color w:val="000000"/>
              </w:rPr>
              <w:t>AAA</w:t>
            </w:r>
            <w:r w:rsidR="00126950">
              <w:rPr>
                <w:rFonts w:hint="eastAsia"/>
                <w:color w:val="000000"/>
              </w:rPr>
              <w:t>返回的产品包是否包含</w:t>
            </w:r>
            <w:r w:rsidR="00126950">
              <w:rPr>
                <w:rFonts w:hint="eastAsia"/>
                <w:color w:val="000000"/>
              </w:rPr>
              <w:t>VIP</w:t>
            </w:r>
            <w:r w:rsidR="00126950">
              <w:rPr>
                <w:rFonts w:hint="eastAsia"/>
                <w:color w:val="000000"/>
              </w:rPr>
              <w:t>包</w:t>
            </w:r>
          </w:p>
          <w:p w14:paraId="7E4FAE39" w14:textId="77777777" w:rsidR="00126950" w:rsidRDefault="00126950" w:rsidP="00316D77">
            <w:pPr>
              <w:rPr>
                <w:color w:val="000000"/>
              </w:rPr>
            </w:pPr>
            <w:r>
              <w:rPr>
                <w:rFonts w:hint="eastAsia"/>
                <w:color w:val="000000"/>
              </w:rPr>
              <w:t>调用</w:t>
            </w:r>
            <w:r>
              <w:rPr>
                <w:rFonts w:hint="eastAsia"/>
                <w:color w:val="000000"/>
              </w:rPr>
              <w:t>AAA</w:t>
            </w:r>
            <w:r>
              <w:rPr>
                <w:rFonts w:hint="eastAsia"/>
                <w:color w:val="000000"/>
              </w:rPr>
              <w:t>接口《</w:t>
            </w:r>
            <w:r w:rsidRPr="00126950">
              <w:rPr>
                <w:rFonts w:hint="eastAsia"/>
                <w:color w:val="000000"/>
              </w:rPr>
              <w:t>会员计费系统</w:t>
            </w:r>
            <w:r w:rsidRPr="00126950">
              <w:rPr>
                <w:rFonts w:hint="eastAsia"/>
                <w:color w:val="000000"/>
              </w:rPr>
              <w:t>AS UPGC</w:t>
            </w:r>
            <w:r w:rsidRPr="00126950">
              <w:rPr>
                <w:rFonts w:hint="eastAsia"/>
                <w:color w:val="000000"/>
              </w:rPr>
              <w:t>接口文档</w:t>
            </w:r>
            <w:r w:rsidRPr="00126950">
              <w:rPr>
                <w:rFonts w:hint="eastAsia"/>
                <w:color w:val="000000"/>
              </w:rPr>
              <w:t>.pdf</w:t>
            </w:r>
            <w:r>
              <w:rPr>
                <w:rFonts w:hint="eastAsia"/>
                <w:color w:val="000000"/>
              </w:rPr>
              <w:t>》</w:t>
            </w:r>
          </w:p>
          <w:p w14:paraId="6C43234C" w14:textId="61C152F1" w:rsidR="00126950" w:rsidRDefault="00126950" w:rsidP="00126950">
            <w:pPr>
              <w:rPr>
                <w:color w:val="000000"/>
              </w:rPr>
            </w:pPr>
            <w:r>
              <w:rPr>
                <w:rFonts w:hint="eastAsia"/>
                <w:color w:val="000000"/>
              </w:rPr>
              <w:t>2.OTT</w:t>
            </w:r>
            <w:r>
              <w:rPr>
                <w:rFonts w:hint="eastAsia"/>
                <w:color w:val="000000"/>
              </w:rPr>
              <w:t>收银台产品列表接口：</w:t>
            </w:r>
            <w:r w:rsidRPr="00126950">
              <w:rPr>
                <w:color w:val="000000"/>
              </w:rPr>
              <w:t xml:space="preserve"> client/store/products_ott </w:t>
            </w:r>
          </w:p>
          <w:p w14:paraId="5097E2A8" w14:textId="4179E2EF" w:rsidR="00126950" w:rsidRDefault="00126950" w:rsidP="00126950">
            <w:pPr>
              <w:rPr>
                <w:color w:val="000000"/>
              </w:rPr>
            </w:pPr>
            <w:r>
              <w:rPr>
                <w:rFonts w:hint="eastAsia"/>
                <w:color w:val="000000"/>
              </w:rPr>
              <w:t>例：</w:t>
            </w:r>
          </w:p>
          <w:p w14:paraId="42AC4A1F" w14:textId="77777777" w:rsidR="00126950" w:rsidRPr="00126950" w:rsidRDefault="00126950" w:rsidP="00126950">
            <w:pPr>
              <w:widowControl/>
              <w:jc w:val="left"/>
              <w:rPr>
                <w:rFonts w:ascii="Times" w:eastAsia="Times New Roman" w:hAnsi="Times"/>
                <w:kern w:val="0"/>
                <w:sz w:val="20"/>
                <w:szCs w:val="20"/>
              </w:rPr>
            </w:pPr>
            <w:r w:rsidRPr="00126950">
              <w:rPr>
                <w:rFonts w:ascii="Helvetica" w:eastAsia="Times New Roman" w:hAnsi="Helvetica"/>
                <w:color w:val="505050"/>
                <w:kern w:val="0"/>
                <w:sz w:val="18"/>
                <w:szCs w:val="18"/>
                <w:shd w:val="clear" w:color="auto" w:fill="FAFAFA"/>
              </w:rPr>
              <w:t>http://as.mgtv.com/client/store/products_ott?sign=xxxxx&amp;os=android&amp;t=1499847805&amp;ticket=1504BO7WUFEVJHLP762A&amp;mac=00-66-CE-02-E8-2D&amp;uuid=597fe843de67934ea1530489f562bb0e&amp;ip=192.168.1.133&amp;version=5.3.007.200.2.DBEI.0.0_Release&amp;invoker=ott&amp;asset_id=317540&amp;part_id=4061467&amp;def=2</w:t>
            </w:r>
          </w:p>
          <w:p w14:paraId="7C03BFCA" w14:textId="6AA87901" w:rsidR="00126950" w:rsidRDefault="00126950" w:rsidP="00126950">
            <w:r>
              <w:rPr>
                <w:rFonts w:hint="eastAsia"/>
                <w:color w:val="000000"/>
              </w:rPr>
              <w:t>如果</w:t>
            </w:r>
            <w:r>
              <w:rPr>
                <w:rFonts w:hint="eastAsia"/>
                <w:color w:val="000000"/>
              </w:rPr>
              <w:t>AAA</w:t>
            </w:r>
            <w:r>
              <w:rPr>
                <w:rFonts w:hint="eastAsia"/>
                <w:color w:val="000000"/>
              </w:rPr>
              <w:t>的返回的产品列表中含</w:t>
            </w:r>
            <w:r>
              <w:rPr>
                <w:rFonts w:hint="eastAsia"/>
                <w:color w:val="000000"/>
              </w:rPr>
              <w:t>VIP</w:t>
            </w:r>
            <w:r>
              <w:rPr>
                <w:rFonts w:hint="eastAsia"/>
                <w:color w:val="000000"/>
              </w:rPr>
              <w:t>包，则允许跳转厂家收银台：</w:t>
            </w:r>
            <w:r>
              <w:rPr>
                <w:rFonts w:hint="eastAsia"/>
              </w:rPr>
              <w:t>open_factory_pay=1</w:t>
            </w:r>
          </w:p>
          <w:p w14:paraId="318C7FAE" w14:textId="75881FDB" w:rsidR="00126950" w:rsidRDefault="00126950" w:rsidP="00126950">
            <w:r>
              <w:rPr>
                <w:rFonts w:hint="eastAsia"/>
              </w:rPr>
              <w:t>不含</w:t>
            </w:r>
            <w:r>
              <w:rPr>
                <w:rFonts w:hint="eastAsia"/>
              </w:rPr>
              <w:t>VIP</w:t>
            </w:r>
            <w:r>
              <w:rPr>
                <w:rFonts w:hint="eastAsia"/>
              </w:rPr>
              <w:t>包，则跳转芒果自有收银台：</w:t>
            </w:r>
            <w:r>
              <w:rPr>
                <w:rFonts w:hint="eastAsia"/>
              </w:rPr>
              <w:t>open_factory_pay=0</w:t>
            </w:r>
          </w:p>
          <w:p w14:paraId="5C3713C6" w14:textId="75DA0DF6" w:rsidR="00126950" w:rsidRPr="00126950" w:rsidRDefault="00126950" w:rsidP="00126950">
            <w:pPr>
              <w:rPr>
                <w:color w:val="FF0000"/>
              </w:rPr>
            </w:pPr>
            <w:r w:rsidRPr="00126950">
              <w:rPr>
                <w:rFonts w:hint="eastAsia"/>
                <w:color w:val="FF0000"/>
              </w:rPr>
              <w:t>VIP</w:t>
            </w:r>
            <w:r w:rsidRPr="00126950">
              <w:rPr>
                <w:rFonts w:hint="eastAsia"/>
                <w:color w:val="FF0000"/>
              </w:rPr>
              <w:t>包的判断方法：</w:t>
            </w:r>
            <w:r w:rsidRPr="00126950">
              <w:rPr>
                <w:rFonts w:hint="eastAsia"/>
                <w:color w:val="FF0000"/>
              </w:rPr>
              <w:t>produt_list</w:t>
            </w:r>
            <w:r w:rsidRPr="00126950">
              <w:rPr>
                <w:rFonts w:hint="eastAsia"/>
                <w:color w:val="FF0000"/>
              </w:rPr>
              <w:t>中包含</w:t>
            </w:r>
            <w:r w:rsidRPr="00126950">
              <w:rPr>
                <w:rFonts w:hint="eastAsia"/>
                <w:color w:val="FF0000"/>
              </w:rPr>
              <w:t>type=2</w:t>
            </w:r>
            <w:r w:rsidRPr="00126950">
              <w:rPr>
                <w:rFonts w:hint="eastAsia"/>
                <w:color w:val="FF0000"/>
              </w:rPr>
              <w:t>节点</w:t>
            </w:r>
          </w:p>
          <w:p w14:paraId="4956832A" w14:textId="77777777" w:rsidR="00126950" w:rsidRPr="00126950" w:rsidRDefault="00126950" w:rsidP="00126950">
            <w:pPr>
              <w:rPr>
                <w:color w:val="000000"/>
              </w:rPr>
            </w:pPr>
          </w:p>
          <w:p w14:paraId="2A214CF1" w14:textId="5E9AFFD2" w:rsidR="00126950" w:rsidRPr="00126950" w:rsidRDefault="00126950" w:rsidP="00316D77">
            <w:pPr>
              <w:rPr>
                <w:color w:val="FF0000"/>
              </w:rPr>
            </w:pPr>
            <w:r w:rsidRPr="00126950">
              <w:rPr>
                <w:rFonts w:hint="eastAsia"/>
                <w:color w:val="FF0000"/>
              </w:rPr>
              <w:t>如果调用</w:t>
            </w:r>
            <w:r w:rsidRPr="00126950">
              <w:rPr>
                <w:rFonts w:hint="eastAsia"/>
                <w:color w:val="FF0000"/>
              </w:rPr>
              <w:t>AAA</w:t>
            </w:r>
            <w:r w:rsidRPr="00126950">
              <w:rPr>
                <w:rFonts w:hint="eastAsia"/>
                <w:color w:val="FF0000"/>
              </w:rPr>
              <w:t>接口请求失败，则返回跳转芒果自有收银台：</w:t>
            </w:r>
            <w:r w:rsidRPr="00126950">
              <w:rPr>
                <w:rFonts w:hint="eastAsia"/>
                <w:color w:val="FF0000"/>
              </w:rPr>
              <w:t>open_factory_pay=0</w:t>
            </w:r>
            <w:r w:rsidRPr="00126950">
              <w:rPr>
                <w:rFonts w:hint="eastAsia"/>
                <w:color w:val="FF0000"/>
              </w:rPr>
              <w:t>，注意记录日志</w:t>
            </w:r>
          </w:p>
          <w:p w14:paraId="3B2B3C62" w14:textId="26D3E5BD" w:rsidR="00126950" w:rsidRPr="00D77096" w:rsidRDefault="00126950" w:rsidP="00316D77">
            <w:pPr>
              <w:rPr>
                <w:color w:val="000000"/>
              </w:rPr>
            </w:pPr>
          </w:p>
        </w:tc>
      </w:tr>
      <w:tr w:rsidR="003F3022" w14:paraId="452CEB85" w14:textId="77777777" w:rsidTr="003F3022">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2EE93F44" w14:textId="77777777" w:rsidR="003F3022" w:rsidRPr="00C9018A" w:rsidRDefault="003F3022" w:rsidP="003F3022">
            <w:pPr>
              <w:rPr>
                <w:b/>
                <w:color w:val="000000"/>
              </w:rPr>
            </w:pPr>
            <w:r w:rsidRPr="00C9018A">
              <w:rPr>
                <w:rFonts w:hint="eastAsia"/>
                <w:b/>
                <w:color w:val="000000"/>
              </w:rPr>
              <w:t>更新记录</w:t>
            </w:r>
          </w:p>
        </w:tc>
      </w:tr>
      <w:tr w:rsidR="003F3022" w14:paraId="797E7336" w14:textId="77777777" w:rsidTr="003F3022">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75422A8" w14:textId="77777777" w:rsidR="003F3022" w:rsidRPr="00BA1F0B" w:rsidRDefault="003F3022" w:rsidP="003F3022">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1C282F7" w14:textId="77777777" w:rsidR="003F3022" w:rsidRPr="00BA1F0B" w:rsidRDefault="003F3022" w:rsidP="003F3022">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3E2701D7" w14:textId="77777777" w:rsidR="003F3022" w:rsidRPr="00BA1F0B" w:rsidRDefault="003F3022" w:rsidP="003F3022">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3F3022" w14:paraId="1E86B532" w14:textId="77777777" w:rsidTr="003F3022">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0316E438" w14:textId="77777777" w:rsidR="003F3022" w:rsidRDefault="003F3022" w:rsidP="003F3022">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03DE6BA" w14:textId="77777777" w:rsidR="003F3022" w:rsidRDefault="003F3022" w:rsidP="003F3022">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1C931C3" w14:textId="77777777" w:rsidR="003F3022" w:rsidRDefault="003F3022" w:rsidP="003F3022">
            <w:pPr>
              <w:tabs>
                <w:tab w:val="center" w:pos="2460"/>
                <w:tab w:val="left" w:pos="3555"/>
              </w:tabs>
              <w:jc w:val="left"/>
              <w:rPr>
                <w:color w:val="000000"/>
              </w:rPr>
            </w:pPr>
          </w:p>
        </w:tc>
      </w:tr>
    </w:tbl>
    <w:p w14:paraId="30E21137" w14:textId="77777777" w:rsidR="003F3022" w:rsidRPr="00EA0463" w:rsidRDefault="003F3022" w:rsidP="003F3022"/>
    <w:p w14:paraId="6BBB317C" w14:textId="77777777" w:rsidR="003F3022" w:rsidRDefault="003F3022" w:rsidP="003F3022">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3F3022" w14:paraId="720EEF17" w14:textId="77777777" w:rsidTr="003F3022">
        <w:tc>
          <w:tcPr>
            <w:tcW w:w="1843" w:type="dxa"/>
            <w:shd w:val="clear" w:color="auto" w:fill="808080"/>
          </w:tcPr>
          <w:p w14:paraId="07665F55" w14:textId="77777777" w:rsidR="003F3022" w:rsidRDefault="003F3022" w:rsidP="003F3022">
            <w:r>
              <w:rPr>
                <w:rFonts w:hint="eastAsia"/>
              </w:rPr>
              <w:t>参数名称</w:t>
            </w:r>
          </w:p>
        </w:tc>
        <w:tc>
          <w:tcPr>
            <w:tcW w:w="1417" w:type="dxa"/>
            <w:shd w:val="clear" w:color="auto" w:fill="808080"/>
          </w:tcPr>
          <w:p w14:paraId="7D63E7F6" w14:textId="77777777" w:rsidR="003F3022" w:rsidRDefault="003F3022" w:rsidP="003F3022">
            <w:r>
              <w:rPr>
                <w:rFonts w:hint="eastAsia"/>
              </w:rPr>
              <w:t>位置</w:t>
            </w:r>
          </w:p>
        </w:tc>
        <w:tc>
          <w:tcPr>
            <w:tcW w:w="5103" w:type="dxa"/>
            <w:shd w:val="clear" w:color="auto" w:fill="808080"/>
          </w:tcPr>
          <w:p w14:paraId="7CC6CF62" w14:textId="77777777" w:rsidR="003F3022" w:rsidRDefault="003F3022" w:rsidP="003F3022">
            <w:r>
              <w:rPr>
                <w:rFonts w:hint="eastAsia"/>
              </w:rPr>
              <w:t>含义</w:t>
            </w:r>
          </w:p>
        </w:tc>
      </w:tr>
      <w:tr w:rsidR="003F3022" w14:paraId="452739F2" w14:textId="77777777" w:rsidTr="003F3022">
        <w:tc>
          <w:tcPr>
            <w:tcW w:w="1843" w:type="dxa"/>
          </w:tcPr>
          <w:p w14:paraId="41F73560" w14:textId="77777777" w:rsidR="003F3022" w:rsidRDefault="003F3022" w:rsidP="003F3022">
            <w:r>
              <w:rPr>
                <w:rFonts w:hint="eastAsia"/>
              </w:rPr>
              <w:t>CODE</w:t>
            </w:r>
          </w:p>
        </w:tc>
        <w:tc>
          <w:tcPr>
            <w:tcW w:w="1417" w:type="dxa"/>
          </w:tcPr>
          <w:p w14:paraId="43C76CA1" w14:textId="77777777" w:rsidR="003F3022" w:rsidRDefault="003F3022" w:rsidP="003F3022">
            <w:r>
              <w:rPr>
                <w:rFonts w:hint="eastAsia"/>
              </w:rPr>
              <w:t>RESPONSE</w:t>
            </w:r>
          </w:p>
        </w:tc>
        <w:tc>
          <w:tcPr>
            <w:tcW w:w="5103" w:type="dxa"/>
          </w:tcPr>
          <w:p w14:paraId="549F44A3" w14:textId="77777777" w:rsidR="003F3022" w:rsidRDefault="003F3022" w:rsidP="003F3022">
            <w:pPr>
              <w:autoSpaceDE w:val="0"/>
              <w:autoSpaceDN w:val="0"/>
              <w:adjustRightInd w:val="0"/>
              <w:jc w:val="left"/>
            </w:pPr>
            <w:r>
              <w:rPr>
                <w:rFonts w:hint="eastAsia"/>
              </w:rPr>
              <w:t xml:space="preserve">200 </w:t>
            </w:r>
            <w:r>
              <w:rPr>
                <w:rFonts w:hint="eastAsia"/>
              </w:rPr>
              <w:t>成功</w:t>
            </w:r>
            <w:r>
              <w:rPr>
                <w:rFonts w:hint="eastAsia"/>
              </w:rPr>
              <w:t xml:space="preserve"> </w:t>
            </w:r>
          </w:p>
          <w:p w14:paraId="7D190D7C" w14:textId="77777777" w:rsidR="003F3022" w:rsidRDefault="003F3022" w:rsidP="003F3022">
            <w:r>
              <w:rPr>
                <w:rFonts w:hint="eastAsia"/>
              </w:rPr>
              <w:t>其它</w:t>
            </w:r>
            <w:r>
              <w:rPr>
                <w:rFonts w:hint="eastAsia"/>
              </w:rPr>
              <w:t>,</w:t>
            </w:r>
            <w:r>
              <w:rPr>
                <w:rFonts w:hint="eastAsia"/>
              </w:rPr>
              <w:t>读取失败</w:t>
            </w:r>
          </w:p>
        </w:tc>
      </w:tr>
      <w:tr w:rsidR="003F3022" w14:paraId="49A2F3F3" w14:textId="77777777" w:rsidTr="003F3022">
        <w:tc>
          <w:tcPr>
            <w:tcW w:w="1843" w:type="dxa"/>
          </w:tcPr>
          <w:p w14:paraId="0CE6C1F9" w14:textId="77777777" w:rsidR="003F3022" w:rsidRDefault="003F3022" w:rsidP="003F3022">
            <w:r>
              <w:rPr>
                <w:rFonts w:hint="eastAsia"/>
              </w:rPr>
              <w:t>返回值</w:t>
            </w:r>
          </w:p>
        </w:tc>
        <w:tc>
          <w:tcPr>
            <w:tcW w:w="1417" w:type="dxa"/>
          </w:tcPr>
          <w:p w14:paraId="0BAC24C2" w14:textId="77777777" w:rsidR="003F3022" w:rsidRDefault="003F3022" w:rsidP="003F3022">
            <w:r>
              <w:rPr>
                <w:rFonts w:hint="eastAsia"/>
              </w:rPr>
              <w:t>BODY</w:t>
            </w:r>
          </w:p>
        </w:tc>
        <w:tc>
          <w:tcPr>
            <w:tcW w:w="5103" w:type="dxa"/>
          </w:tcPr>
          <w:p w14:paraId="660ADBE6" w14:textId="77777777" w:rsidR="003F3022" w:rsidRDefault="003F3022" w:rsidP="003F3022">
            <w:pPr>
              <w:rPr>
                <w:color w:val="000000"/>
              </w:rPr>
            </w:pPr>
          </w:p>
        </w:tc>
      </w:tr>
      <w:tr w:rsidR="003F3022" w14:paraId="0123125B" w14:textId="77777777" w:rsidTr="003F3022">
        <w:tc>
          <w:tcPr>
            <w:tcW w:w="8363" w:type="dxa"/>
            <w:gridSpan w:val="3"/>
          </w:tcPr>
          <w:p w14:paraId="0B75929D" w14:textId="77777777" w:rsidR="003F3022" w:rsidRDefault="003F3022" w:rsidP="003F3022">
            <w:pPr>
              <w:ind w:leftChars="50" w:left="105"/>
              <w:rPr>
                <w:color w:val="000000"/>
              </w:rPr>
            </w:pPr>
            <w:r>
              <w:rPr>
                <w:rFonts w:hint="eastAsia"/>
                <w:color w:val="000000"/>
              </w:rPr>
              <w:t>未加密返回格试：</w:t>
            </w:r>
          </w:p>
          <w:p w14:paraId="388642A3" w14:textId="77777777" w:rsidR="003F3022" w:rsidRPr="00124675" w:rsidRDefault="003F3022" w:rsidP="003F3022">
            <w:pPr>
              <w:ind w:leftChars="50" w:left="105"/>
              <w:rPr>
                <w:color w:val="000000"/>
              </w:rPr>
            </w:pPr>
            <w:r w:rsidRPr="00124675">
              <w:rPr>
                <w:color w:val="000000"/>
              </w:rPr>
              <w:t>{</w:t>
            </w:r>
          </w:p>
          <w:p w14:paraId="11B74A7F" w14:textId="77777777" w:rsidR="003F3022" w:rsidRPr="00CA7C55" w:rsidRDefault="003F3022" w:rsidP="003F3022">
            <w:pPr>
              <w:ind w:leftChars="50" w:left="105"/>
            </w:pPr>
            <w:r w:rsidRPr="00CA7C55">
              <w:t xml:space="preserve">    "errno": "0",</w:t>
            </w:r>
          </w:p>
          <w:p w14:paraId="3FB1B777" w14:textId="77777777" w:rsidR="003F3022" w:rsidRPr="00CA7C55" w:rsidRDefault="003F3022" w:rsidP="003F3022">
            <w:pPr>
              <w:ind w:leftChars="50" w:left="105"/>
            </w:pPr>
            <w:r w:rsidRPr="00CA7C55">
              <w:rPr>
                <w:rFonts w:hint="eastAsia"/>
              </w:rPr>
              <w:t xml:space="preserve">    "msg": "</w:t>
            </w:r>
            <w:r w:rsidRPr="00CA7C55">
              <w:rPr>
                <w:rFonts w:hint="eastAsia"/>
              </w:rPr>
              <w:t>成功</w:t>
            </w:r>
            <w:r w:rsidRPr="00CA7C55">
              <w:rPr>
                <w:rFonts w:hint="eastAsia"/>
              </w:rPr>
              <w:t>",</w:t>
            </w:r>
          </w:p>
          <w:p w14:paraId="1FD81518" w14:textId="77777777" w:rsidR="003F3022" w:rsidRPr="00CA7C55" w:rsidRDefault="003F3022" w:rsidP="003F3022">
            <w:pPr>
              <w:ind w:leftChars="50" w:left="105"/>
            </w:pPr>
            <w:r w:rsidRPr="00CA7C55">
              <w:t xml:space="preserve">    "server_time": 1455815935,</w:t>
            </w:r>
          </w:p>
          <w:p w14:paraId="3FADEA6C" w14:textId="77777777" w:rsidR="003F3022" w:rsidRDefault="003F3022" w:rsidP="003F3022">
            <w:pPr>
              <w:ind w:leftChars="50" w:left="105" w:firstLine="420"/>
            </w:pPr>
            <w:r w:rsidRPr="00CA7C55">
              <w:t>"data": {</w:t>
            </w:r>
          </w:p>
          <w:p w14:paraId="3FA2652D" w14:textId="2AAF7D38" w:rsidR="003F3022" w:rsidRPr="004B3DFC" w:rsidRDefault="003F3022" w:rsidP="004B3DFC">
            <w:pPr>
              <w:pStyle w:val="HTML"/>
              <w:rPr>
                <w:rFonts w:asciiTheme="minorHAnsi" w:eastAsiaTheme="minorEastAsia" w:hAnsiTheme="minorHAnsi" w:cs="Times New Roman"/>
                <w:kern w:val="2"/>
                <w:sz w:val="21"/>
                <w:szCs w:val="22"/>
              </w:rPr>
            </w:pPr>
            <w:r w:rsidRPr="00BF4CAA">
              <w:rPr>
                <w:rFonts w:asciiTheme="minorHAnsi" w:eastAsiaTheme="minorEastAsia" w:hAnsiTheme="minorHAnsi" w:cs="Times New Roman" w:hint="eastAsia"/>
                <w:kern w:val="2"/>
                <w:sz w:val="21"/>
                <w:szCs w:val="22"/>
              </w:rPr>
              <w:t xml:space="preserve">      </w:t>
            </w:r>
            <w:r w:rsidRPr="00BF4CAA">
              <w:rPr>
                <w:rFonts w:asciiTheme="minorHAnsi" w:eastAsiaTheme="minorEastAsia" w:hAnsiTheme="minorHAnsi" w:cs="Times New Roman"/>
                <w:kern w:val="2"/>
                <w:sz w:val="21"/>
                <w:szCs w:val="22"/>
              </w:rPr>
              <w:t>"</w:t>
            </w:r>
            <w:r w:rsidR="0073613A">
              <w:rPr>
                <w:rFonts w:asciiTheme="minorHAnsi" w:eastAsiaTheme="minorEastAsia" w:hAnsiTheme="minorHAnsi" w:cs="Times New Roman" w:hint="eastAsia"/>
                <w:kern w:val="2"/>
                <w:sz w:val="21"/>
                <w:szCs w:val="22"/>
              </w:rPr>
              <w:t>open_factory_pay</w:t>
            </w:r>
            <w:r w:rsidRPr="00BF4CAA">
              <w:rPr>
                <w:rFonts w:asciiTheme="minorHAnsi" w:eastAsiaTheme="minorEastAsia" w:hAnsiTheme="minorHAnsi" w:cs="Times New Roman"/>
                <w:kern w:val="2"/>
                <w:sz w:val="21"/>
                <w:szCs w:val="22"/>
              </w:rPr>
              <w:t>" : "</w:t>
            </w:r>
            <w:r>
              <w:rPr>
                <w:rFonts w:asciiTheme="minorHAnsi" w:eastAsiaTheme="minorEastAsia" w:hAnsiTheme="minorHAnsi" w:cs="Times New Roman" w:hint="eastAsia"/>
                <w:kern w:val="2"/>
                <w:sz w:val="21"/>
                <w:szCs w:val="22"/>
              </w:rPr>
              <w:t>0|1</w:t>
            </w:r>
            <w:r>
              <w:rPr>
                <w:rFonts w:asciiTheme="minorHAnsi" w:eastAsiaTheme="minorEastAsia" w:hAnsiTheme="minorHAnsi" w:cs="Times New Roman" w:hint="eastAsia"/>
                <w:kern w:val="2"/>
                <w:sz w:val="21"/>
                <w:szCs w:val="22"/>
              </w:rPr>
              <w:t>，</w:t>
            </w:r>
            <w:r>
              <w:rPr>
                <w:rFonts w:asciiTheme="minorHAnsi" w:eastAsiaTheme="minorEastAsia" w:hAnsiTheme="minorHAnsi" w:cs="Times New Roman" w:hint="eastAsia"/>
                <w:kern w:val="2"/>
                <w:sz w:val="21"/>
                <w:szCs w:val="22"/>
              </w:rPr>
              <w:t>0-</w:t>
            </w:r>
            <w:r w:rsidR="0073613A">
              <w:rPr>
                <w:rFonts w:asciiTheme="minorHAnsi" w:eastAsiaTheme="minorEastAsia" w:hAnsiTheme="minorHAnsi" w:cs="Times New Roman" w:hint="eastAsia"/>
                <w:kern w:val="2"/>
                <w:sz w:val="21"/>
                <w:szCs w:val="22"/>
              </w:rPr>
              <w:t>芒果自有收银台</w:t>
            </w:r>
            <w:r>
              <w:rPr>
                <w:rFonts w:asciiTheme="minorHAnsi" w:eastAsiaTheme="minorEastAsia" w:hAnsiTheme="minorHAnsi" w:cs="Times New Roman" w:hint="eastAsia"/>
                <w:kern w:val="2"/>
                <w:sz w:val="21"/>
                <w:szCs w:val="22"/>
              </w:rPr>
              <w:t>，</w:t>
            </w:r>
            <w:r>
              <w:rPr>
                <w:rFonts w:asciiTheme="minorHAnsi" w:eastAsiaTheme="minorEastAsia" w:hAnsiTheme="minorHAnsi" w:cs="Times New Roman" w:hint="eastAsia"/>
                <w:kern w:val="2"/>
                <w:sz w:val="21"/>
                <w:szCs w:val="22"/>
              </w:rPr>
              <w:t>1-</w:t>
            </w:r>
            <w:r w:rsidR="0073613A">
              <w:rPr>
                <w:rFonts w:asciiTheme="minorHAnsi" w:eastAsiaTheme="minorEastAsia" w:hAnsiTheme="minorHAnsi" w:cs="Times New Roman" w:hint="eastAsia"/>
                <w:kern w:val="2"/>
                <w:sz w:val="21"/>
                <w:szCs w:val="22"/>
              </w:rPr>
              <w:t>厂家定制收银台</w:t>
            </w:r>
            <w:r w:rsidRPr="00BF4CAA">
              <w:rPr>
                <w:rFonts w:asciiTheme="minorHAnsi" w:eastAsiaTheme="minorEastAsia" w:hAnsiTheme="minorHAnsi" w:cs="Times New Roman"/>
                <w:kern w:val="2"/>
                <w:sz w:val="21"/>
                <w:szCs w:val="22"/>
              </w:rPr>
              <w:t>"</w:t>
            </w:r>
          </w:p>
          <w:p w14:paraId="11C2F1DE" w14:textId="77777777" w:rsidR="003F3022" w:rsidRPr="00BF4CAA" w:rsidRDefault="003F3022" w:rsidP="003F3022">
            <w:pPr>
              <w:ind w:leftChars="50" w:left="105"/>
            </w:pPr>
            <w:r w:rsidRPr="00BF4CAA">
              <w:t xml:space="preserve">    }</w:t>
            </w:r>
          </w:p>
          <w:p w14:paraId="7EC598C0" w14:textId="77777777" w:rsidR="003F3022" w:rsidRDefault="003F3022" w:rsidP="003F3022">
            <w:pPr>
              <w:ind w:leftChars="50" w:left="105"/>
              <w:rPr>
                <w:color w:val="000000"/>
              </w:rPr>
            </w:pPr>
            <w:r w:rsidRPr="00124675">
              <w:rPr>
                <w:color w:val="000000"/>
              </w:rPr>
              <w:t>}</w:t>
            </w:r>
          </w:p>
          <w:p w14:paraId="7D820C69" w14:textId="77777777" w:rsidR="003F3022" w:rsidRDefault="003F3022" w:rsidP="003F3022">
            <w:pPr>
              <w:rPr>
                <w:color w:val="000000"/>
              </w:rPr>
            </w:pPr>
          </w:p>
        </w:tc>
      </w:tr>
    </w:tbl>
    <w:p w14:paraId="3983EA6D" w14:textId="77777777" w:rsidR="003F3022" w:rsidRDefault="003F3022" w:rsidP="003F3022">
      <w:r>
        <w:rPr>
          <w:rFonts w:hint="eastAsia"/>
        </w:rPr>
        <w:t>错误码：</w:t>
      </w:r>
    </w:p>
    <w:tbl>
      <w:tblPr>
        <w:tblStyle w:val="ab"/>
        <w:tblW w:w="0" w:type="auto"/>
        <w:tblLook w:val="04A0" w:firstRow="1" w:lastRow="0" w:firstColumn="1" w:lastColumn="0" w:noHBand="0" w:noVBand="1"/>
      </w:tblPr>
      <w:tblGrid>
        <w:gridCol w:w="1242"/>
        <w:gridCol w:w="4439"/>
        <w:gridCol w:w="2841"/>
      </w:tblGrid>
      <w:tr w:rsidR="003F3022" w14:paraId="24FA1387" w14:textId="77777777" w:rsidTr="003F3022">
        <w:tc>
          <w:tcPr>
            <w:tcW w:w="1242" w:type="dxa"/>
            <w:shd w:val="clear" w:color="auto" w:fill="7F7F7F" w:themeFill="text1" w:themeFillTint="80"/>
          </w:tcPr>
          <w:p w14:paraId="14C52860" w14:textId="77777777" w:rsidR="003F3022" w:rsidRPr="0057258A" w:rsidRDefault="003F3022" w:rsidP="003F3022">
            <w:r w:rsidRPr="0057258A">
              <w:rPr>
                <w:rFonts w:hint="eastAsia"/>
              </w:rPr>
              <w:t>状态码</w:t>
            </w:r>
          </w:p>
        </w:tc>
        <w:tc>
          <w:tcPr>
            <w:tcW w:w="4439" w:type="dxa"/>
            <w:shd w:val="clear" w:color="auto" w:fill="7F7F7F" w:themeFill="text1" w:themeFillTint="80"/>
          </w:tcPr>
          <w:p w14:paraId="6AAAA278" w14:textId="77777777" w:rsidR="003F3022" w:rsidRPr="0057258A" w:rsidRDefault="003F3022" w:rsidP="003F3022">
            <w:r w:rsidRPr="0057258A">
              <w:rPr>
                <w:rFonts w:hint="eastAsia"/>
              </w:rPr>
              <w:t>状态说明</w:t>
            </w:r>
          </w:p>
        </w:tc>
        <w:tc>
          <w:tcPr>
            <w:tcW w:w="2841" w:type="dxa"/>
            <w:shd w:val="clear" w:color="auto" w:fill="7F7F7F" w:themeFill="text1" w:themeFillTint="80"/>
          </w:tcPr>
          <w:p w14:paraId="2F27CD41" w14:textId="77777777" w:rsidR="003F3022" w:rsidRPr="0057258A" w:rsidRDefault="003F3022" w:rsidP="003F3022">
            <w:r w:rsidRPr="0057258A">
              <w:rPr>
                <w:rFonts w:hint="eastAsia"/>
              </w:rPr>
              <w:t>备注</w:t>
            </w:r>
          </w:p>
        </w:tc>
      </w:tr>
      <w:tr w:rsidR="003F3022" w:rsidRPr="00077DCC" w14:paraId="255CE788" w14:textId="77777777" w:rsidTr="003F3022">
        <w:tc>
          <w:tcPr>
            <w:tcW w:w="1242" w:type="dxa"/>
          </w:tcPr>
          <w:p w14:paraId="28CBDE83" w14:textId="77777777" w:rsidR="003F3022" w:rsidRPr="0057258A" w:rsidRDefault="003F3022" w:rsidP="003F3022">
            <w:r w:rsidRPr="0057258A">
              <w:rPr>
                <w:rFonts w:hint="eastAsia"/>
              </w:rPr>
              <w:t>0</w:t>
            </w:r>
          </w:p>
        </w:tc>
        <w:tc>
          <w:tcPr>
            <w:tcW w:w="4439" w:type="dxa"/>
          </w:tcPr>
          <w:p w14:paraId="30241178" w14:textId="77777777" w:rsidR="003F3022" w:rsidRPr="0057258A" w:rsidRDefault="003F3022" w:rsidP="003F3022">
            <w:r w:rsidRPr="0057258A">
              <w:rPr>
                <w:rFonts w:hint="eastAsia"/>
              </w:rPr>
              <w:t>成功</w:t>
            </w:r>
          </w:p>
        </w:tc>
        <w:tc>
          <w:tcPr>
            <w:tcW w:w="2841" w:type="dxa"/>
          </w:tcPr>
          <w:p w14:paraId="72BF062D" w14:textId="77777777" w:rsidR="003F3022" w:rsidRPr="0057258A" w:rsidRDefault="003F3022" w:rsidP="003F3022"/>
        </w:tc>
      </w:tr>
      <w:tr w:rsidR="003F3022" w:rsidRPr="00077DCC" w14:paraId="586B8AD4" w14:textId="77777777" w:rsidTr="003F3022">
        <w:tc>
          <w:tcPr>
            <w:tcW w:w="1242" w:type="dxa"/>
          </w:tcPr>
          <w:p w14:paraId="782B178E" w14:textId="77777777" w:rsidR="003F3022" w:rsidRDefault="003F3022" w:rsidP="003F3022">
            <w:r>
              <w:rPr>
                <w:rFonts w:hint="eastAsia"/>
              </w:rPr>
              <w:t>其它</w:t>
            </w:r>
          </w:p>
        </w:tc>
        <w:tc>
          <w:tcPr>
            <w:tcW w:w="4439" w:type="dxa"/>
          </w:tcPr>
          <w:p w14:paraId="2833A9E9" w14:textId="45F9E22F" w:rsidR="003F3022" w:rsidRDefault="00126950" w:rsidP="003F3022">
            <w:r>
              <w:rPr>
                <w:rFonts w:hint="eastAsia"/>
              </w:rPr>
              <w:t>如果返回异常，终端默认跳转芒果自有收银台。</w:t>
            </w:r>
          </w:p>
        </w:tc>
        <w:tc>
          <w:tcPr>
            <w:tcW w:w="2841" w:type="dxa"/>
          </w:tcPr>
          <w:p w14:paraId="610A04EB" w14:textId="77777777" w:rsidR="003F3022" w:rsidRPr="0057258A" w:rsidRDefault="003F3022" w:rsidP="003F3022"/>
        </w:tc>
      </w:tr>
    </w:tbl>
    <w:p w14:paraId="2B5468E0" w14:textId="34362FD7" w:rsidR="00E441A4" w:rsidRDefault="00E441A4" w:rsidP="00E441A4">
      <w:pPr>
        <w:pStyle w:val="3"/>
      </w:pPr>
      <w:r>
        <w:rPr>
          <w:rFonts w:hint="eastAsia"/>
        </w:rPr>
        <w:t>8.2.7</w:t>
      </w:r>
      <w:r>
        <w:rPr>
          <w:rFonts w:hint="eastAsia"/>
        </w:rPr>
        <w:t>乐视用户检查</w:t>
      </w:r>
      <w:r w:rsidR="00CF032E">
        <w:rPr>
          <w:rFonts w:hint="eastAsia"/>
        </w:rPr>
        <w:t>参加活动资格查询</w:t>
      </w:r>
    </w:p>
    <w:p w14:paraId="604814A4" w14:textId="085D3E43" w:rsidR="00E441A4" w:rsidRDefault="00E441A4" w:rsidP="00E441A4">
      <w:pPr>
        <w:rPr>
          <w:szCs w:val="21"/>
        </w:rPr>
      </w:pPr>
      <w:r>
        <w:rPr>
          <w:rFonts w:hint="eastAsia"/>
        </w:rPr>
        <w:t>接口地址：</w:t>
      </w:r>
      <w:r w:rsidRPr="00605831">
        <w:rPr>
          <w:szCs w:val="21"/>
        </w:rPr>
        <w:t xml:space="preserve"> </w:t>
      </w:r>
      <w:r>
        <w:rPr>
          <w:rFonts w:hint="eastAsia"/>
          <w:szCs w:val="21"/>
        </w:rPr>
        <w:t>factory_client</w:t>
      </w:r>
      <w:r w:rsidRPr="00605831">
        <w:rPr>
          <w:rFonts w:hint="eastAsia"/>
          <w:szCs w:val="21"/>
        </w:rPr>
        <w:t>/</w:t>
      </w:r>
      <w:r w:rsidR="003B73B6">
        <w:rPr>
          <w:rFonts w:hint="eastAsia"/>
          <w:szCs w:val="21"/>
        </w:rPr>
        <w:t>leCheckAward</w:t>
      </w:r>
    </w:p>
    <w:p w14:paraId="484CCB6B" w14:textId="07DB661B" w:rsidR="00E441A4" w:rsidRDefault="00E441A4" w:rsidP="00E441A4">
      <w:pPr>
        <w:rPr>
          <w:szCs w:val="21"/>
        </w:rPr>
      </w:pPr>
      <w:r>
        <w:rPr>
          <w:rFonts w:hint="eastAsia"/>
          <w:szCs w:val="21"/>
        </w:rPr>
        <w:t>接口说明：</w:t>
      </w:r>
      <w:r w:rsidR="003B73B6">
        <w:rPr>
          <w:rFonts w:hint="eastAsia"/>
          <w:szCs w:val="21"/>
        </w:rPr>
        <w:t>乐视定制终端参与活动</w:t>
      </w:r>
      <w:r w:rsidR="003B73B6">
        <w:rPr>
          <w:szCs w:val="21"/>
        </w:rPr>
        <w:t xml:space="preserve"> </w:t>
      </w:r>
    </w:p>
    <w:p w14:paraId="45249AAB" w14:textId="77777777" w:rsidR="00E441A4" w:rsidRDefault="00E441A4" w:rsidP="00E441A4">
      <w:pPr>
        <w:rPr>
          <w:szCs w:val="21"/>
        </w:rPr>
      </w:pPr>
      <w:r>
        <w:rPr>
          <w:rFonts w:hint="eastAsia"/>
          <w:szCs w:val="21"/>
        </w:rPr>
        <w:t>调用方：终端</w:t>
      </w:r>
      <w:r>
        <w:rPr>
          <w:rFonts w:hint="eastAsia"/>
          <w:szCs w:val="21"/>
        </w:rPr>
        <w:t>-&gt;</w:t>
      </w:r>
      <w:r>
        <w:rPr>
          <w:rFonts w:hint="eastAsia"/>
          <w:szCs w:val="21"/>
        </w:rPr>
        <w:t>服务端</w:t>
      </w:r>
    </w:p>
    <w:p w14:paraId="284E60F3" w14:textId="77777777" w:rsidR="00E441A4" w:rsidRDefault="00E441A4" w:rsidP="00E441A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723"/>
        <w:gridCol w:w="919"/>
        <w:gridCol w:w="4326"/>
        <w:gridCol w:w="1554"/>
      </w:tblGrid>
      <w:tr w:rsidR="00E441A4" w14:paraId="09BA2482" w14:textId="77777777" w:rsidTr="00E441A4">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61EA010C" w14:textId="77777777" w:rsidR="00E441A4" w:rsidRDefault="00E441A4" w:rsidP="00E441A4">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69372118" w14:textId="77777777" w:rsidR="00E441A4" w:rsidRDefault="00E441A4" w:rsidP="00E441A4">
            <w:r>
              <w:rPr>
                <w:rFonts w:hint="eastAsia"/>
              </w:rPr>
              <w:t>位置</w:t>
            </w:r>
          </w:p>
        </w:tc>
        <w:tc>
          <w:tcPr>
            <w:tcW w:w="2538" w:type="pct"/>
            <w:tcBorders>
              <w:top w:val="single" w:sz="0" w:space="0" w:color="000000"/>
              <w:left w:val="single" w:sz="0" w:space="0" w:color="000000"/>
              <w:bottom w:val="single" w:sz="0" w:space="0" w:color="000000"/>
              <w:right w:val="single" w:sz="0" w:space="0" w:color="000000"/>
            </w:tcBorders>
            <w:shd w:val="clear" w:color="auto" w:fill="808080"/>
          </w:tcPr>
          <w:p w14:paraId="02FD799A" w14:textId="77777777" w:rsidR="00E441A4" w:rsidRDefault="00E441A4" w:rsidP="00E441A4">
            <w:r>
              <w:rPr>
                <w:rFonts w:hint="eastAsia"/>
              </w:rPr>
              <w:t>含义</w:t>
            </w:r>
          </w:p>
        </w:tc>
        <w:tc>
          <w:tcPr>
            <w:tcW w:w="912" w:type="pct"/>
            <w:tcBorders>
              <w:top w:val="single" w:sz="0" w:space="0" w:color="000000"/>
              <w:left w:val="single" w:sz="0" w:space="0" w:color="000000"/>
              <w:bottom w:val="single" w:sz="0" w:space="0" w:color="000000"/>
              <w:right w:val="single" w:sz="0" w:space="0" w:color="000000"/>
            </w:tcBorders>
            <w:shd w:val="clear" w:color="auto" w:fill="808080"/>
          </w:tcPr>
          <w:p w14:paraId="512EC14A" w14:textId="77777777" w:rsidR="00E441A4" w:rsidRDefault="00E441A4" w:rsidP="00E441A4">
            <w:r>
              <w:rPr>
                <w:rFonts w:hint="eastAsia"/>
              </w:rPr>
              <w:t>是否必传</w:t>
            </w:r>
          </w:p>
        </w:tc>
      </w:tr>
      <w:tr w:rsidR="00E441A4" w:rsidRPr="00B160F8" w14:paraId="39BE3F1D" w14:textId="77777777" w:rsidTr="00E441A4">
        <w:tc>
          <w:tcPr>
            <w:tcW w:w="1011" w:type="pct"/>
            <w:tcBorders>
              <w:top w:val="single" w:sz="0" w:space="0" w:color="000000"/>
              <w:left w:val="single" w:sz="0" w:space="0" w:color="000000"/>
              <w:bottom w:val="single" w:sz="0" w:space="0" w:color="000000"/>
              <w:right w:val="single" w:sz="0" w:space="0" w:color="000000"/>
            </w:tcBorders>
          </w:tcPr>
          <w:p w14:paraId="45173391" w14:textId="77777777" w:rsidR="00E441A4" w:rsidRDefault="00E441A4" w:rsidP="00E441A4">
            <w:pPr>
              <w:jc w:val="left"/>
            </w:pPr>
            <w:r w:rsidRPr="00821F31">
              <w:t>mac_id</w:t>
            </w:r>
          </w:p>
        </w:tc>
        <w:tc>
          <w:tcPr>
            <w:tcW w:w="539" w:type="pct"/>
            <w:tcBorders>
              <w:top w:val="single" w:sz="0" w:space="0" w:color="000000"/>
              <w:left w:val="single" w:sz="0" w:space="0" w:color="000000"/>
              <w:bottom w:val="single" w:sz="0" w:space="0" w:color="000000"/>
              <w:right w:val="single" w:sz="0" w:space="0" w:color="000000"/>
            </w:tcBorders>
          </w:tcPr>
          <w:p w14:paraId="26221F30" w14:textId="77777777" w:rsidR="00E441A4" w:rsidRDefault="00E441A4" w:rsidP="00E441A4">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613424B" w14:textId="77777777" w:rsidR="00E441A4" w:rsidRDefault="00E441A4" w:rsidP="00E441A4">
            <w:pPr>
              <w:jc w:val="left"/>
            </w:pPr>
            <w:r w:rsidRPr="00B160F8">
              <w:rPr>
                <w:rFonts w:hint="eastAsia"/>
              </w:rPr>
              <w:t>Mac</w:t>
            </w:r>
            <w:r w:rsidRPr="00B160F8">
              <w:rPr>
                <w:rFonts w:hint="eastAsia"/>
              </w:rPr>
              <w:t>地址</w:t>
            </w:r>
            <w:r w:rsidRPr="00B160F8">
              <w:rPr>
                <w:rFonts w:hint="eastAsia"/>
              </w:rPr>
              <w:t>(</w:t>
            </w:r>
            <w:r w:rsidRPr="00B160F8">
              <w:rPr>
                <w:rFonts w:hint="eastAsia"/>
              </w:rPr>
              <w:t>设备</w:t>
            </w:r>
            <w:r w:rsidRPr="00B160F8">
              <w:rPr>
                <w:rFonts w:hint="eastAsia"/>
              </w:rPr>
              <w:t>Mac</w:t>
            </w:r>
            <w:r w:rsidRPr="00B160F8">
              <w:rPr>
                <w:rFonts w:hint="eastAsia"/>
              </w:rPr>
              <w:t>地址</w:t>
            </w:r>
            <w:r w:rsidRPr="00B160F8">
              <w:rPr>
                <w:rFonts w:hint="eastAsia"/>
              </w:rPr>
              <w:t>)</w:t>
            </w:r>
            <w:r>
              <w:rPr>
                <w:rFonts w:hint="eastAsia"/>
              </w:rPr>
              <w:t>，</w:t>
            </w:r>
            <w:r>
              <w:rPr>
                <w:rFonts w:hint="eastAsia"/>
              </w:rPr>
              <w:t>mac</w:t>
            </w:r>
            <w:r>
              <w:rPr>
                <w:rFonts w:hint="eastAsia"/>
              </w:rPr>
              <w:t>地址优先使用有线网卡的</w:t>
            </w:r>
            <w:r>
              <w:rPr>
                <w:rFonts w:hint="eastAsia"/>
              </w:rPr>
              <w:t>mac</w:t>
            </w:r>
            <w:r>
              <w:rPr>
                <w:rFonts w:hint="eastAsia"/>
              </w:rPr>
              <w:t>地址，如果有线</w:t>
            </w:r>
            <w:r>
              <w:rPr>
                <w:rFonts w:hint="eastAsia"/>
              </w:rPr>
              <w:t>mac</w:t>
            </w:r>
            <w:r>
              <w:rPr>
                <w:rFonts w:hint="eastAsia"/>
              </w:rPr>
              <w:t>不存在或不可用，则使用无线的</w:t>
            </w:r>
            <w:r>
              <w:rPr>
                <w:rFonts w:hint="eastAsia"/>
              </w:rPr>
              <w:t>mac</w:t>
            </w:r>
            <w:r>
              <w:rPr>
                <w:rFonts w:hint="eastAsia"/>
              </w:rPr>
              <w:t>地址，</w:t>
            </w:r>
            <w:r>
              <w:rPr>
                <w:rFonts w:hint="eastAsia"/>
              </w:rPr>
              <w:t>Mac</w:t>
            </w:r>
            <w:r>
              <w:rPr>
                <w:rFonts w:hint="eastAsia"/>
              </w:rPr>
              <w:t>格试：</w:t>
            </w:r>
            <w:r>
              <w:rPr>
                <w:rFonts w:hint="eastAsia"/>
              </w:rPr>
              <w:t>FF-FF-FF-FF-FF-FF</w:t>
            </w:r>
          </w:p>
        </w:tc>
        <w:tc>
          <w:tcPr>
            <w:tcW w:w="912" w:type="pct"/>
            <w:tcBorders>
              <w:top w:val="single" w:sz="0" w:space="0" w:color="000000"/>
              <w:left w:val="single" w:sz="0" w:space="0" w:color="000000"/>
              <w:bottom w:val="single" w:sz="0" w:space="0" w:color="000000"/>
              <w:right w:val="single" w:sz="0" w:space="0" w:color="000000"/>
            </w:tcBorders>
          </w:tcPr>
          <w:p w14:paraId="2BE2E029" w14:textId="77777777" w:rsidR="00E441A4" w:rsidRPr="00B160F8" w:rsidRDefault="00E441A4" w:rsidP="00E441A4">
            <w:pPr>
              <w:jc w:val="left"/>
            </w:pPr>
            <w:r>
              <w:rPr>
                <w:rFonts w:hint="eastAsia"/>
              </w:rPr>
              <w:t>Y</w:t>
            </w:r>
          </w:p>
        </w:tc>
      </w:tr>
      <w:tr w:rsidR="00E441A4" w:rsidRPr="002C58EB" w14:paraId="67616E88" w14:textId="77777777" w:rsidTr="00E441A4">
        <w:tc>
          <w:tcPr>
            <w:tcW w:w="1011" w:type="pct"/>
            <w:tcBorders>
              <w:top w:val="single" w:sz="0" w:space="0" w:color="000000"/>
              <w:left w:val="single" w:sz="0" w:space="0" w:color="000000"/>
              <w:bottom w:val="single" w:sz="0" w:space="0" w:color="000000"/>
              <w:right w:val="single" w:sz="0" w:space="0" w:color="000000"/>
            </w:tcBorders>
          </w:tcPr>
          <w:p w14:paraId="52881A8B" w14:textId="77777777" w:rsidR="00E441A4" w:rsidRPr="00292CEE" w:rsidRDefault="00E441A4" w:rsidP="00E441A4">
            <w:pPr>
              <w:jc w:val="left"/>
            </w:pPr>
            <w:r w:rsidRPr="000C36B2">
              <w:t>net_id</w:t>
            </w:r>
          </w:p>
        </w:tc>
        <w:tc>
          <w:tcPr>
            <w:tcW w:w="539" w:type="pct"/>
            <w:tcBorders>
              <w:top w:val="single" w:sz="0" w:space="0" w:color="000000"/>
              <w:left w:val="single" w:sz="0" w:space="0" w:color="000000"/>
              <w:bottom w:val="single" w:sz="0" w:space="0" w:color="000000"/>
              <w:right w:val="single" w:sz="0" w:space="0" w:color="000000"/>
            </w:tcBorders>
          </w:tcPr>
          <w:p w14:paraId="4A6F2C9F" w14:textId="77777777" w:rsidR="00E441A4" w:rsidRDefault="00E441A4" w:rsidP="00E441A4">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60FBFB5" w14:textId="77777777" w:rsidR="00E441A4" w:rsidRPr="008775C6" w:rsidRDefault="00E441A4" w:rsidP="00E441A4">
            <w:pPr>
              <w:jc w:val="left"/>
            </w:pPr>
            <w:r w:rsidRPr="001A7F93">
              <w:rPr>
                <w:rFonts w:hint="eastAsia"/>
              </w:rPr>
              <w:t>入网号</w:t>
            </w:r>
            <w:r w:rsidRPr="001A7F93">
              <w:rPr>
                <w:rFonts w:hint="eastAsia"/>
              </w:rPr>
              <w:t>(</w:t>
            </w:r>
            <w:r w:rsidRPr="001A7F93">
              <w:rPr>
                <w:rFonts w:hint="eastAsia"/>
              </w:rPr>
              <w:t>如果认证</w:t>
            </w:r>
            <w:r w:rsidRPr="001A7F93">
              <w:rPr>
                <w:rFonts w:hint="eastAsia"/>
              </w:rPr>
              <w:t>Mac</w:t>
            </w:r>
            <w:r w:rsidRPr="001A7F93">
              <w:rPr>
                <w:rFonts w:hint="eastAsia"/>
              </w:rPr>
              <w:t>，开机认证接口给出</w:t>
            </w:r>
            <w:r w:rsidRPr="001A7F93">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453A4477" w14:textId="77777777" w:rsidR="00E441A4" w:rsidRDefault="00E441A4" w:rsidP="00E441A4">
            <w:pPr>
              <w:jc w:val="left"/>
            </w:pPr>
            <w:r>
              <w:rPr>
                <w:rFonts w:hint="eastAsia"/>
              </w:rPr>
              <w:t>N</w:t>
            </w:r>
          </w:p>
        </w:tc>
      </w:tr>
      <w:tr w:rsidR="00E441A4" w:rsidRPr="002C58EB" w14:paraId="44952CA3" w14:textId="77777777" w:rsidTr="00E441A4">
        <w:tc>
          <w:tcPr>
            <w:tcW w:w="1011" w:type="pct"/>
            <w:tcBorders>
              <w:top w:val="single" w:sz="0" w:space="0" w:color="000000"/>
              <w:left w:val="single" w:sz="0" w:space="0" w:color="000000"/>
              <w:bottom w:val="single" w:sz="0" w:space="0" w:color="000000"/>
              <w:right w:val="single" w:sz="0" w:space="0" w:color="000000"/>
            </w:tcBorders>
          </w:tcPr>
          <w:p w14:paraId="1FDA476D" w14:textId="77777777" w:rsidR="00E441A4" w:rsidRDefault="00E441A4" w:rsidP="00E441A4">
            <w:pPr>
              <w:jc w:val="left"/>
            </w:pPr>
            <w:r w:rsidRPr="001A7F93">
              <w:t>device_id</w:t>
            </w:r>
          </w:p>
        </w:tc>
        <w:tc>
          <w:tcPr>
            <w:tcW w:w="539" w:type="pct"/>
            <w:tcBorders>
              <w:top w:val="single" w:sz="0" w:space="0" w:color="000000"/>
              <w:left w:val="single" w:sz="0" w:space="0" w:color="000000"/>
              <w:bottom w:val="single" w:sz="0" w:space="0" w:color="000000"/>
              <w:right w:val="single" w:sz="0" w:space="0" w:color="000000"/>
            </w:tcBorders>
          </w:tcPr>
          <w:p w14:paraId="13F2E948" w14:textId="77777777" w:rsidR="00E441A4" w:rsidRDefault="00E441A4" w:rsidP="00E441A4">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68EC29F9" w14:textId="77777777" w:rsidR="00E441A4" w:rsidRDefault="00E441A4" w:rsidP="00E441A4">
            <w:pPr>
              <w:jc w:val="left"/>
            </w:pPr>
            <w:r w:rsidRPr="002C58EB">
              <w:rPr>
                <w:rFonts w:hint="eastAsia"/>
              </w:rPr>
              <w:t>设备</w:t>
            </w:r>
            <w:r w:rsidRPr="002C58EB">
              <w:rPr>
                <w:rFonts w:hint="eastAsia"/>
              </w:rPr>
              <w:t>ID(</w:t>
            </w:r>
            <w:r w:rsidRPr="002C58EB">
              <w:rPr>
                <w:rFonts w:hint="eastAsia"/>
              </w:rPr>
              <w:t>终端生成唯一设备号</w:t>
            </w:r>
            <w:r w:rsidRPr="002C58EB">
              <w:rPr>
                <w:rFonts w:hint="eastAsia"/>
              </w:rPr>
              <w:t>)</w:t>
            </w:r>
          </w:p>
          <w:p w14:paraId="471325D9" w14:textId="77777777" w:rsidR="00E441A4" w:rsidRDefault="00E441A4" w:rsidP="00E441A4">
            <w:pPr>
              <w:jc w:val="left"/>
            </w:pPr>
            <w:r w:rsidRPr="00BE123D">
              <w:rPr>
                <w:rFonts w:hint="eastAsia"/>
              </w:rPr>
              <w:t>参见《设备唯一编号规则说明</w:t>
            </w:r>
            <w:r w:rsidRPr="00BE123D">
              <w:rPr>
                <w:rFonts w:hint="eastAsia"/>
              </w:rPr>
              <w:t>.doc</w:t>
            </w:r>
            <w:r w:rsidRPr="00BE123D">
              <w:rPr>
                <w:rFonts w:hint="eastAsia"/>
              </w:rPr>
              <w:t>》</w:t>
            </w:r>
          </w:p>
        </w:tc>
        <w:tc>
          <w:tcPr>
            <w:tcW w:w="912" w:type="pct"/>
            <w:tcBorders>
              <w:top w:val="single" w:sz="0" w:space="0" w:color="000000"/>
              <w:left w:val="single" w:sz="0" w:space="0" w:color="000000"/>
              <w:bottom w:val="single" w:sz="0" w:space="0" w:color="000000"/>
              <w:right w:val="single" w:sz="0" w:space="0" w:color="000000"/>
            </w:tcBorders>
          </w:tcPr>
          <w:p w14:paraId="449FE15B" w14:textId="77777777" w:rsidR="00E441A4" w:rsidRPr="002C58EB" w:rsidRDefault="00E441A4" w:rsidP="00E441A4">
            <w:pPr>
              <w:jc w:val="left"/>
            </w:pPr>
            <w:r>
              <w:rPr>
                <w:rFonts w:hint="eastAsia"/>
              </w:rPr>
              <w:t>Y</w:t>
            </w:r>
          </w:p>
        </w:tc>
      </w:tr>
      <w:tr w:rsidR="00E441A4" w:rsidRPr="008775C6" w14:paraId="609B741B" w14:textId="77777777" w:rsidTr="00E441A4">
        <w:tc>
          <w:tcPr>
            <w:tcW w:w="1011" w:type="pct"/>
            <w:tcBorders>
              <w:top w:val="single" w:sz="0" w:space="0" w:color="000000"/>
              <w:left w:val="single" w:sz="0" w:space="0" w:color="000000"/>
              <w:bottom w:val="single" w:sz="0" w:space="0" w:color="000000"/>
              <w:right w:val="single" w:sz="0" w:space="0" w:color="000000"/>
            </w:tcBorders>
          </w:tcPr>
          <w:p w14:paraId="29DE351E" w14:textId="77777777" w:rsidR="00E441A4" w:rsidRDefault="00E441A4" w:rsidP="00E441A4">
            <w:pPr>
              <w:jc w:val="left"/>
            </w:pPr>
            <w:r w:rsidRPr="00292CEE">
              <w:t>version</w:t>
            </w:r>
          </w:p>
        </w:tc>
        <w:tc>
          <w:tcPr>
            <w:tcW w:w="539" w:type="pct"/>
            <w:tcBorders>
              <w:top w:val="single" w:sz="0" w:space="0" w:color="000000"/>
              <w:left w:val="single" w:sz="0" w:space="0" w:color="000000"/>
              <w:bottom w:val="single" w:sz="0" w:space="0" w:color="000000"/>
              <w:right w:val="single" w:sz="0" w:space="0" w:color="000000"/>
            </w:tcBorders>
          </w:tcPr>
          <w:p w14:paraId="4CA899D0" w14:textId="77777777" w:rsidR="00E441A4" w:rsidRDefault="00E441A4" w:rsidP="00E441A4">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7B219933" w14:textId="77777777" w:rsidR="00E441A4" w:rsidRDefault="00E441A4" w:rsidP="00E441A4">
            <w:pPr>
              <w:jc w:val="left"/>
            </w:pPr>
            <w:r w:rsidRPr="008775C6">
              <w:rPr>
                <w:rFonts w:hint="eastAsia"/>
              </w:rPr>
              <w:t>版本号</w:t>
            </w:r>
            <w:r w:rsidRPr="008775C6">
              <w:rPr>
                <w:rFonts w:hint="eastAsia"/>
              </w:rPr>
              <w:t>(</w:t>
            </w:r>
            <w:r w:rsidRPr="008775C6">
              <w:rPr>
                <w:rFonts w:hint="eastAsia"/>
              </w:rPr>
              <w:t>终端版本号</w:t>
            </w:r>
            <w:r w:rsidRPr="008775C6">
              <w:rPr>
                <w:rFonts w:hint="eastAsia"/>
              </w:rPr>
              <w:t>)</w:t>
            </w:r>
          </w:p>
          <w:p w14:paraId="52FF3529" w14:textId="77777777" w:rsidR="00E441A4" w:rsidRDefault="00E441A4" w:rsidP="00E441A4">
            <w:pPr>
              <w:jc w:val="left"/>
            </w:pPr>
            <w:r w:rsidRPr="00BE123D">
              <w:t>1.1.1.288.3.TVOS.0.0_Release</w:t>
            </w:r>
          </w:p>
        </w:tc>
        <w:tc>
          <w:tcPr>
            <w:tcW w:w="912" w:type="pct"/>
            <w:tcBorders>
              <w:top w:val="single" w:sz="0" w:space="0" w:color="000000"/>
              <w:left w:val="single" w:sz="0" w:space="0" w:color="000000"/>
              <w:bottom w:val="single" w:sz="0" w:space="0" w:color="000000"/>
              <w:right w:val="single" w:sz="0" w:space="0" w:color="000000"/>
            </w:tcBorders>
          </w:tcPr>
          <w:p w14:paraId="23A734A5" w14:textId="77777777" w:rsidR="00E441A4" w:rsidRPr="008775C6" w:rsidRDefault="00E441A4" w:rsidP="00E441A4">
            <w:pPr>
              <w:jc w:val="left"/>
            </w:pPr>
            <w:r>
              <w:rPr>
                <w:rFonts w:hint="eastAsia"/>
              </w:rPr>
              <w:t>Y</w:t>
            </w:r>
          </w:p>
        </w:tc>
      </w:tr>
      <w:tr w:rsidR="00E441A4" w:rsidRPr="008775C6" w14:paraId="4F9DEABF" w14:textId="77777777" w:rsidTr="00E441A4">
        <w:tc>
          <w:tcPr>
            <w:tcW w:w="1011" w:type="pct"/>
            <w:tcBorders>
              <w:top w:val="single" w:sz="0" w:space="0" w:color="000000"/>
              <w:left w:val="single" w:sz="0" w:space="0" w:color="000000"/>
              <w:bottom w:val="single" w:sz="0" w:space="0" w:color="000000"/>
              <w:right w:val="single" w:sz="0" w:space="0" w:color="000000"/>
            </w:tcBorders>
          </w:tcPr>
          <w:p w14:paraId="46C22BAA" w14:textId="77777777" w:rsidR="00E441A4" w:rsidRPr="00292CEE" w:rsidRDefault="00E441A4" w:rsidP="00E441A4">
            <w:pPr>
              <w:jc w:val="left"/>
            </w:pPr>
            <w:r w:rsidRPr="001A7F93">
              <w:t>uuid</w:t>
            </w:r>
          </w:p>
        </w:tc>
        <w:tc>
          <w:tcPr>
            <w:tcW w:w="539" w:type="pct"/>
            <w:tcBorders>
              <w:top w:val="single" w:sz="0" w:space="0" w:color="000000"/>
              <w:left w:val="single" w:sz="0" w:space="0" w:color="000000"/>
              <w:bottom w:val="single" w:sz="0" w:space="0" w:color="000000"/>
              <w:right w:val="single" w:sz="0" w:space="0" w:color="000000"/>
            </w:tcBorders>
          </w:tcPr>
          <w:p w14:paraId="2211FC44" w14:textId="77777777" w:rsidR="00E441A4" w:rsidRDefault="00E441A4" w:rsidP="00E441A4">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27077893" w14:textId="77777777" w:rsidR="00E441A4" w:rsidRPr="008775C6" w:rsidRDefault="00E441A4" w:rsidP="00E441A4">
            <w:pPr>
              <w:jc w:val="left"/>
            </w:pPr>
            <w:r w:rsidRPr="001A7F93">
              <w:rPr>
                <w:rFonts w:hint="eastAsia"/>
              </w:rPr>
              <w:t>用户</w:t>
            </w:r>
            <w:r w:rsidRPr="001A7F93">
              <w:rPr>
                <w:rFonts w:hint="eastAsia"/>
              </w:rPr>
              <w:t>ID</w:t>
            </w:r>
            <w:r w:rsidRPr="001A7F93">
              <w:rPr>
                <w:rFonts w:hint="eastAsia"/>
              </w:rPr>
              <w:t>，登录前为</w:t>
            </w:r>
            <w:r w:rsidRPr="001A7F93">
              <w:rPr>
                <w:rFonts w:hint="eastAsia"/>
              </w:rPr>
              <w:t>mgtvmac+mac</w:t>
            </w:r>
            <w:r w:rsidRPr="001A7F93">
              <w:rPr>
                <w:rFonts w:hint="eastAsia"/>
              </w:rPr>
              <w:t>去掉</w:t>
            </w:r>
            <w:r w:rsidRPr="001A7F93">
              <w:rPr>
                <w:rFonts w:hint="eastAsia"/>
              </w:rPr>
              <w:t>-(mgtvmac0066CF0D5A0D)</w:t>
            </w:r>
            <w:r>
              <w:rPr>
                <w:rFonts w:hint="eastAsia"/>
              </w:rPr>
              <w:t>，登录后为用户中心返回</w:t>
            </w:r>
          </w:p>
        </w:tc>
        <w:tc>
          <w:tcPr>
            <w:tcW w:w="912" w:type="pct"/>
            <w:tcBorders>
              <w:top w:val="single" w:sz="0" w:space="0" w:color="000000"/>
              <w:left w:val="single" w:sz="0" w:space="0" w:color="000000"/>
              <w:bottom w:val="single" w:sz="0" w:space="0" w:color="000000"/>
              <w:right w:val="single" w:sz="0" w:space="0" w:color="000000"/>
            </w:tcBorders>
          </w:tcPr>
          <w:p w14:paraId="64A957E5" w14:textId="77777777" w:rsidR="00E441A4" w:rsidRDefault="00E441A4" w:rsidP="00E441A4">
            <w:pPr>
              <w:jc w:val="left"/>
            </w:pPr>
            <w:r>
              <w:rPr>
                <w:rFonts w:hint="eastAsia"/>
              </w:rPr>
              <w:t>Y</w:t>
            </w:r>
          </w:p>
        </w:tc>
      </w:tr>
      <w:tr w:rsidR="00E441A4" w:rsidRPr="008775C6" w14:paraId="134CA476" w14:textId="77777777" w:rsidTr="00E441A4">
        <w:tc>
          <w:tcPr>
            <w:tcW w:w="1011" w:type="pct"/>
            <w:tcBorders>
              <w:top w:val="single" w:sz="0" w:space="0" w:color="000000"/>
              <w:left w:val="single" w:sz="0" w:space="0" w:color="000000"/>
              <w:bottom w:val="single" w:sz="0" w:space="0" w:color="000000"/>
              <w:right w:val="single" w:sz="0" w:space="0" w:color="000000"/>
            </w:tcBorders>
          </w:tcPr>
          <w:p w14:paraId="78437335" w14:textId="77777777" w:rsidR="00E441A4" w:rsidRPr="001A7F93" w:rsidRDefault="00E441A4" w:rsidP="00E441A4">
            <w:pPr>
              <w:jc w:val="left"/>
            </w:pPr>
            <w:r>
              <w:rPr>
                <w:rFonts w:hint="eastAsia"/>
              </w:rPr>
              <w:t>ticket</w:t>
            </w:r>
          </w:p>
        </w:tc>
        <w:tc>
          <w:tcPr>
            <w:tcW w:w="539" w:type="pct"/>
            <w:tcBorders>
              <w:top w:val="single" w:sz="0" w:space="0" w:color="000000"/>
              <w:left w:val="single" w:sz="0" w:space="0" w:color="000000"/>
              <w:bottom w:val="single" w:sz="0" w:space="0" w:color="000000"/>
              <w:right w:val="single" w:sz="0" w:space="0" w:color="000000"/>
            </w:tcBorders>
          </w:tcPr>
          <w:p w14:paraId="4EA79F94" w14:textId="77777777" w:rsidR="00E441A4" w:rsidRDefault="00E441A4" w:rsidP="00E441A4">
            <w:pPr>
              <w:jc w:val="left"/>
            </w:pPr>
            <w:r>
              <w:rPr>
                <w:rFonts w:hint="eastAsia"/>
              </w:rPr>
              <w:t>URL</w:t>
            </w:r>
          </w:p>
        </w:tc>
        <w:tc>
          <w:tcPr>
            <w:tcW w:w="2538" w:type="pct"/>
            <w:tcBorders>
              <w:top w:val="single" w:sz="0" w:space="0" w:color="000000"/>
              <w:left w:val="single" w:sz="0" w:space="0" w:color="000000"/>
              <w:bottom w:val="single" w:sz="0" w:space="0" w:color="000000"/>
              <w:right w:val="single" w:sz="0" w:space="0" w:color="000000"/>
            </w:tcBorders>
          </w:tcPr>
          <w:p w14:paraId="0FA1DD31" w14:textId="77777777" w:rsidR="00E441A4" w:rsidRPr="001A7F93" w:rsidRDefault="00E441A4" w:rsidP="00E441A4">
            <w:pPr>
              <w:jc w:val="left"/>
            </w:pPr>
            <w:r>
              <w:rPr>
                <w:rFonts w:hint="eastAsia"/>
              </w:rPr>
              <w:t>用户中心登录成功后返回的票据</w:t>
            </w:r>
          </w:p>
        </w:tc>
        <w:tc>
          <w:tcPr>
            <w:tcW w:w="912" w:type="pct"/>
            <w:tcBorders>
              <w:top w:val="single" w:sz="0" w:space="0" w:color="000000"/>
              <w:left w:val="single" w:sz="0" w:space="0" w:color="000000"/>
              <w:bottom w:val="single" w:sz="0" w:space="0" w:color="000000"/>
              <w:right w:val="single" w:sz="0" w:space="0" w:color="000000"/>
            </w:tcBorders>
          </w:tcPr>
          <w:p w14:paraId="4FAF4DE8" w14:textId="74AD8C1A" w:rsidR="00E441A4" w:rsidRDefault="00653479" w:rsidP="00E441A4">
            <w:pPr>
              <w:jc w:val="left"/>
            </w:pPr>
            <w:r>
              <w:rPr>
                <w:rFonts w:hint="eastAsia"/>
              </w:rPr>
              <w:t>N</w:t>
            </w:r>
          </w:p>
        </w:tc>
      </w:tr>
    </w:tbl>
    <w:p w14:paraId="14D6DA69" w14:textId="77777777" w:rsidR="00E441A4" w:rsidRDefault="00E441A4" w:rsidP="00E441A4"/>
    <w:p w14:paraId="1185AFAC" w14:textId="77777777" w:rsidR="00E441A4" w:rsidRDefault="00E441A4" w:rsidP="00E441A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E441A4" w14:paraId="35466437" w14:textId="77777777" w:rsidTr="00E441A4">
        <w:tc>
          <w:tcPr>
            <w:tcW w:w="8363" w:type="dxa"/>
            <w:gridSpan w:val="3"/>
            <w:shd w:val="clear" w:color="auto" w:fill="808080"/>
          </w:tcPr>
          <w:p w14:paraId="50B11A2F" w14:textId="77777777" w:rsidR="00E441A4" w:rsidRDefault="00E441A4" w:rsidP="00E441A4">
            <w:r>
              <w:rPr>
                <w:rFonts w:hint="eastAsia"/>
              </w:rPr>
              <w:t>开发方案：</w:t>
            </w:r>
          </w:p>
        </w:tc>
      </w:tr>
      <w:tr w:rsidR="00E441A4" w14:paraId="4E142823" w14:textId="77777777" w:rsidTr="00E441A4">
        <w:tc>
          <w:tcPr>
            <w:tcW w:w="8363" w:type="dxa"/>
            <w:gridSpan w:val="3"/>
            <w:tcBorders>
              <w:bottom w:val="single" w:sz="2" w:space="0" w:color="auto"/>
            </w:tcBorders>
          </w:tcPr>
          <w:p w14:paraId="483882E1" w14:textId="3D10C866" w:rsidR="00E441A4" w:rsidRPr="00E42432" w:rsidRDefault="00E42432" w:rsidP="00E441A4">
            <w:r>
              <w:rPr>
                <w:rFonts w:hint="eastAsia"/>
              </w:rPr>
              <w:t>1</w:t>
            </w:r>
            <w:r>
              <w:rPr>
                <w:rFonts w:hint="eastAsia"/>
              </w:rPr>
              <w:t>．对接乐视接口《</w:t>
            </w:r>
            <w:r w:rsidR="00003B39" w:rsidRPr="00003B39">
              <w:rPr>
                <w:rFonts w:hint="eastAsia"/>
              </w:rPr>
              <w:t>芒果领取会员活动接口文档</w:t>
            </w:r>
            <w:r w:rsidR="00003B39" w:rsidRPr="00003B39">
              <w:rPr>
                <w:rFonts w:hint="eastAsia"/>
              </w:rPr>
              <w:t>.pdf</w:t>
            </w:r>
            <w:r>
              <w:rPr>
                <w:rFonts w:hint="eastAsia"/>
              </w:rPr>
              <w:t>》</w:t>
            </w:r>
          </w:p>
          <w:p w14:paraId="3A69BAC8" w14:textId="33A82BF8" w:rsidR="00E441A4" w:rsidRDefault="00003B39" w:rsidP="00E441A4">
            <w:pPr>
              <w:rPr>
                <w:color w:val="000000"/>
              </w:rPr>
            </w:pPr>
            <w:r>
              <w:rPr>
                <w:rFonts w:hint="eastAsia"/>
                <w:color w:val="000000"/>
              </w:rPr>
              <w:t xml:space="preserve">  </w:t>
            </w:r>
            <w:r>
              <w:rPr>
                <w:rFonts w:hint="eastAsia"/>
                <w:color w:val="000000"/>
              </w:rPr>
              <w:t>如果传了</w:t>
            </w:r>
            <w:r>
              <w:rPr>
                <w:rFonts w:hint="eastAsia"/>
                <w:color w:val="000000"/>
              </w:rPr>
              <w:t>ticket</w:t>
            </w:r>
            <w:r>
              <w:rPr>
                <w:rFonts w:hint="eastAsia"/>
                <w:color w:val="000000"/>
              </w:rPr>
              <w:t>，则先需要调用</w:t>
            </w:r>
            <w:r>
              <w:rPr>
                <w:rFonts w:hint="eastAsia"/>
                <w:color w:val="000000"/>
              </w:rPr>
              <w:t>passport getUser</w:t>
            </w:r>
            <w:r>
              <w:rPr>
                <w:rFonts w:hint="eastAsia"/>
                <w:color w:val="000000"/>
              </w:rPr>
              <w:t>接口获取第三方</w:t>
            </w:r>
            <w:r>
              <w:rPr>
                <w:rFonts w:hint="eastAsia"/>
                <w:color w:val="000000"/>
              </w:rPr>
              <w:t>openid</w:t>
            </w:r>
            <w:r w:rsidR="002F07B3">
              <w:rPr>
                <w:rFonts w:hint="eastAsia"/>
                <w:color w:val="000000"/>
              </w:rPr>
              <w:t xml:space="preserve"> </w:t>
            </w:r>
            <w:r w:rsidR="002F07B3">
              <w:rPr>
                <w:rFonts w:hint="eastAsia"/>
                <w:color w:val="000000"/>
              </w:rPr>
              <w:t>传入接口</w:t>
            </w:r>
            <w:r w:rsidR="002F07B3">
              <w:rPr>
                <w:rFonts w:hint="eastAsia"/>
                <w:color w:val="000000"/>
              </w:rPr>
              <w:t>userid</w:t>
            </w:r>
            <w:r w:rsidR="002F07B3">
              <w:rPr>
                <w:rFonts w:hint="eastAsia"/>
                <w:color w:val="000000"/>
              </w:rPr>
              <w:t>，如果没有传</w:t>
            </w:r>
            <w:r w:rsidR="002F07B3">
              <w:rPr>
                <w:rFonts w:hint="eastAsia"/>
                <w:color w:val="000000"/>
              </w:rPr>
              <w:t>ticket</w:t>
            </w:r>
            <w:r w:rsidR="002F07B3">
              <w:rPr>
                <w:rFonts w:hint="eastAsia"/>
                <w:color w:val="000000"/>
              </w:rPr>
              <w:t>，则</w:t>
            </w:r>
            <w:r w:rsidR="002F07B3">
              <w:rPr>
                <w:rFonts w:hint="eastAsia"/>
                <w:color w:val="000000"/>
              </w:rPr>
              <w:t>userid</w:t>
            </w:r>
            <w:r w:rsidR="002F07B3">
              <w:rPr>
                <w:rFonts w:hint="eastAsia"/>
                <w:color w:val="000000"/>
              </w:rPr>
              <w:t>传空</w:t>
            </w:r>
          </w:p>
          <w:p w14:paraId="2D5469C1" w14:textId="6AE075E6" w:rsidR="002F07B3" w:rsidRDefault="002F07B3" w:rsidP="00E441A4">
            <w:pPr>
              <w:rPr>
                <w:color w:val="000000"/>
              </w:rPr>
            </w:pPr>
            <w:r>
              <w:rPr>
                <w:rFonts w:hint="eastAsia"/>
                <w:color w:val="000000"/>
              </w:rPr>
              <w:t xml:space="preserve">  </w:t>
            </w:r>
            <w:r>
              <w:rPr>
                <w:rFonts w:hint="eastAsia"/>
                <w:color w:val="000000"/>
              </w:rPr>
              <w:t>根据乐视接口返回判断是否有权益领取，</w:t>
            </w:r>
          </w:p>
          <w:p w14:paraId="4F7A71C7" w14:textId="276BC6C5" w:rsidR="002F07B3" w:rsidRDefault="002F07B3" w:rsidP="00E441A4">
            <w:pPr>
              <w:rPr>
                <w:color w:val="000000"/>
              </w:rPr>
            </w:pPr>
            <w:r>
              <w:rPr>
                <w:rFonts w:hint="eastAsia"/>
                <w:color w:val="000000"/>
              </w:rPr>
              <w:t>返回的</w:t>
            </w:r>
            <w:r>
              <w:rPr>
                <w:rFonts w:hint="eastAsia"/>
                <w:color w:val="000000"/>
              </w:rPr>
              <w:t>h5</w:t>
            </w:r>
            <w:r>
              <w:rPr>
                <w:rFonts w:hint="eastAsia"/>
                <w:color w:val="000000"/>
              </w:rPr>
              <w:t>地址做配置参数</w:t>
            </w:r>
          </w:p>
          <w:p w14:paraId="3B01C5F5" w14:textId="0CDDF76D" w:rsidR="00003B39" w:rsidRPr="00D77096" w:rsidRDefault="00003B39" w:rsidP="00E441A4">
            <w:pPr>
              <w:rPr>
                <w:color w:val="000000"/>
              </w:rPr>
            </w:pPr>
          </w:p>
        </w:tc>
      </w:tr>
      <w:tr w:rsidR="00E441A4" w14:paraId="27E25649" w14:textId="77777777" w:rsidTr="00E441A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7654A246" w14:textId="77777777" w:rsidR="00E441A4" w:rsidRPr="00C9018A" w:rsidRDefault="00E441A4" w:rsidP="00E441A4">
            <w:pPr>
              <w:rPr>
                <w:b/>
                <w:color w:val="000000"/>
              </w:rPr>
            </w:pPr>
            <w:r w:rsidRPr="00C9018A">
              <w:rPr>
                <w:rFonts w:hint="eastAsia"/>
                <w:b/>
                <w:color w:val="000000"/>
              </w:rPr>
              <w:t>更新记录</w:t>
            </w:r>
          </w:p>
        </w:tc>
      </w:tr>
      <w:tr w:rsidR="00E441A4" w14:paraId="429D3384" w14:textId="77777777" w:rsidTr="00E441A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3114F5ED" w14:textId="77777777" w:rsidR="00E441A4" w:rsidRPr="00BA1F0B" w:rsidRDefault="00E441A4" w:rsidP="00E441A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C2B62E9" w14:textId="77777777" w:rsidR="00E441A4" w:rsidRPr="00BA1F0B" w:rsidRDefault="00E441A4" w:rsidP="00E441A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77E4801" w14:textId="77777777" w:rsidR="00E441A4" w:rsidRPr="00BA1F0B" w:rsidRDefault="00E441A4" w:rsidP="00E441A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E441A4" w14:paraId="2DC6B647" w14:textId="77777777" w:rsidTr="00E441A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3CE3130" w14:textId="77777777" w:rsidR="00E441A4" w:rsidRDefault="00E441A4" w:rsidP="00E441A4">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3841B6EF" w14:textId="77777777" w:rsidR="00E441A4" w:rsidRDefault="00E441A4" w:rsidP="00E441A4">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C13C704" w14:textId="77777777" w:rsidR="00E441A4" w:rsidRDefault="00E441A4" w:rsidP="00E441A4">
            <w:pPr>
              <w:tabs>
                <w:tab w:val="center" w:pos="2460"/>
                <w:tab w:val="left" w:pos="3555"/>
              </w:tabs>
              <w:jc w:val="left"/>
              <w:rPr>
                <w:color w:val="000000"/>
              </w:rPr>
            </w:pPr>
          </w:p>
        </w:tc>
      </w:tr>
    </w:tbl>
    <w:p w14:paraId="3B4B82C2" w14:textId="77777777" w:rsidR="00E441A4" w:rsidRPr="00EA0463" w:rsidRDefault="00E441A4" w:rsidP="00E441A4"/>
    <w:p w14:paraId="5AE41275" w14:textId="77777777" w:rsidR="00E441A4" w:rsidRDefault="00E441A4" w:rsidP="00E441A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E441A4" w14:paraId="4E233D0B" w14:textId="77777777" w:rsidTr="00E441A4">
        <w:tc>
          <w:tcPr>
            <w:tcW w:w="1843" w:type="dxa"/>
            <w:shd w:val="clear" w:color="auto" w:fill="808080"/>
          </w:tcPr>
          <w:p w14:paraId="7AA5055E" w14:textId="77777777" w:rsidR="00E441A4" w:rsidRDefault="00E441A4" w:rsidP="00E441A4">
            <w:r>
              <w:rPr>
                <w:rFonts w:hint="eastAsia"/>
              </w:rPr>
              <w:t>参数名称</w:t>
            </w:r>
          </w:p>
        </w:tc>
        <w:tc>
          <w:tcPr>
            <w:tcW w:w="1417" w:type="dxa"/>
            <w:shd w:val="clear" w:color="auto" w:fill="808080"/>
          </w:tcPr>
          <w:p w14:paraId="27CBD273" w14:textId="77777777" w:rsidR="00E441A4" w:rsidRDefault="00E441A4" w:rsidP="00E441A4">
            <w:r>
              <w:rPr>
                <w:rFonts w:hint="eastAsia"/>
              </w:rPr>
              <w:t>位置</w:t>
            </w:r>
          </w:p>
        </w:tc>
        <w:tc>
          <w:tcPr>
            <w:tcW w:w="5103" w:type="dxa"/>
            <w:shd w:val="clear" w:color="auto" w:fill="808080"/>
          </w:tcPr>
          <w:p w14:paraId="51553D73" w14:textId="77777777" w:rsidR="00E441A4" w:rsidRDefault="00E441A4" w:rsidP="00E441A4">
            <w:r>
              <w:rPr>
                <w:rFonts w:hint="eastAsia"/>
              </w:rPr>
              <w:t>含义</w:t>
            </w:r>
          </w:p>
        </w:tc>
      </w:tr>
      <w:tr w:rsidR="00E441A4" w14:paraId="52FC581D" w14:textId="77777777" w:rsidTr="00E441A4">
        <w:tc>
          <w:tcPr>
            <w:tcW w:w="1843" w:type="dxa"/>
          </w:tcPr>
          <w:p w14:paraId="38E9A7C9" w14:textId="77777777" w:rsidR="00E441A4" w:rsidRDefault="00E441A4" w:rsidP="00E441A4">
            <w:r>
              <w:rPr>
                <w:rFonts w:hint="eastAsia"/>
              </w:rPr>
              <w:t>CODE</w:t>
            </w:r>
          </w:p>
        </w:tc>
        <w:tc>
          <w:tcPr>
            <w:tcW w:w="1417" w:type="dxa"/>
          </w:tcPr>
          <w:p w14:paraId="76D6AD39" w14:textId="77777777" w:rsidR="00E441A4" w:rsidRDefault="00E441A4" w:rsidP="00E441A4">
            <w:r>
              <w:rPr>
                <w:rFonts w:hint="eastAsia"/>
              </w:rPr>
              <w:t>RESPONSE</w:t>
            </w:r>
          </w:p>
        </w:tc>
        <w:tc>
          <w:tcPr>
            <w:tcW w:w="5103" w:type="dxa"/>
          </w:tcPr>
          <w:p w14:paraId="24C0506E" w14:textId="77777777" w:rsidR="00E441A4" w:rsidRDefault="00E441A4" w:rsidP="00E441A4">
            <w:pPr>
              <w:autoSpaceDE w:val="0"/>
              <w:autoSpaceDN w:val="0"/>
              <w:adjustRightInd w:val="0"/>
              <w:jc w:val="left"/>
            </w:pPr>
            <w:r>
              <w:rPr>
                <w:rFonts w:hint="eastAsia"/>
              </w:rPr>
              <w:t xml:space="preserve">200 </w:t>
            </w:r>
            <w:r>
              <w:rPr>
                <w:rFonts w:hint="eastAsia"/>
              </w:rPr>
              <w:t>成功</w:t>
            </w:r>
            <w:r>
              <w:rPr>
                <w:rFonts w:hint="eastAsia"/>
              </w:rPr>
              <w:t xml:space="preserve"> </w:t>
            </w:r>
          </w:p>
          <w:p w14:paraId="00DA5505" w14:textId="77777777" w:rsidR="00E441A4" w:rsidRDefault="00E441A4" w:rsidP="00E441A4">
            <w:r>
              <w:rPr>
                <w:rFonts w:hint="eastAsia"/>
              </w:rPr>
              <w:t>其它</w:t>
            </w:r>
            <w:r>
              <w:rPr>
                <w:rFonts w:hint="eastAsia"/>
              </w:rPr>
              <w:t>,</w:t>
            </w:r>
            <w:r>
              <w:rPr>
                <w:rFonts w:hint="eastAsia"/>
              </w:rPr>
              <w:t>读取失败</w:t>
            </w:r>
          </w:p>
        </w:tc>
      </w:tr>
      <w:tr w:rsidR="00E441A4" w14:paraId="573F7E04" w14:textId="77777777" w:rsidTr="00E441A4">
        <w:tc>
          <w:tcPr>
            <w:tcW w:w="1843" w:type="dxa"/>
          </w:tcPr>
          <w:p w14:paraId="35CD2C53" w14:textId="77777777" w:rsidR="00E441A4" w:rsidRDefault="00E441A4" w:rsidP="00E441A4">
            <w:r>
              <w:rPr>
                <w:rFonts w:hint="eastAsia"/>
              </w:rPr>
              <w:t>返回值</w:t>
            </w:r>
          </w:p>
        </w:tc>
        <w:tc>
          <w:tcPr>
            <w:tcW w:w="1417" w:type="dxa"/>
          </w:tcPr>
          <w:p w14:paraId="1B2A3EA7" w14:textId="77777777" w:rsidR="00E441A4" w:rsidRDefault="00E441A4" w:rsidP="00E441A4">
            <w:r>
              <w:rPr>
                <w:rFonts w:hint="eastAsia"/>
              </w:rPr>
              <w:t>BODY</w:t>
            </w:r>
          </w:p>
        </w:tc>
        <w:tc>
          <w:tcPr>
            <w:tcW w:w="5103" w:type="dxa"/>
          </w:tcPr>
          <w:p w14:paraId="3EB23F9F" w14:textId="77777777" w:rsidR="00E441A4" w:rsidRDefault="00E441A4" w:rsidP="00E441A4">
            <w:pPr>
              <w:rPr>
                <w:color w:val="000000"/>
              </w:rPr>
            </w:pPr>
          </w:p>
        </w:tc>
      </w:tr>
      <w:tr w:rsidR="00E441A4" w14:paraId="4ACBC0ED" w14:textId="77777777" w:rsidTr="00E441A4">
        <w:tc>
          <w:tcPr>
            <w:tcW w:w="8363" w:type="dxa"/>
            <w:gridSpan w:val="3"/>
          </w:tcPr>
          <w:p w14:paraId="39D255B1" w14:textId="77777777" w:rsidR="00E441A4" w:rsidRDefault="00E441A4" w:rsidP="00E441A4">
            <w:pPr>
              <w:ind w:leftChars="50" w:left="105"/>
              <w:rPr>
                <w:color w:val="000000"/>
              </w:rPr>
            </w:pPr>
            <w:r>
              <w:rPr>
                <w:rFonts w:hint="eastAsia"/>
                <w:color w:val="000000"/>
              </w:rPr>
              <w:t>未加密返回格试：</w:t>
            </w:r>
          </w:p>
          <w:p w14:paraId="552E32E7" w14:textId="77777777" w:rsidR="00E441A4" w:rsidRPr="00124675" w:rsidRDefault="00E441A4" w:rsidP="00E441A4">
            <w:pPr>
              <w:ind w:leftChars="50" w:left="105"/>
              <w:rPr>
                <w:color w:val="000000"/>
              </w:rPr>
            </w:pPr>
            <w:r w:rsidRPr="00124675">
              <w:rPr>
                <w:color w:val="000000"/>
              </w:rPr>
              <w:t>{</w:t>
            </w:r>
          </w:p>
          <w:p w14:paraId="6863AC52" w14:textId="77777777" w:rsidR="00E441A4" w:rsidRPr="00CA7C55" w:rsidRDefault="00E441A4" w:rsidP="00E441A4">
            <w:pPr>
              <w:ind w:leftChars="50" w:left="105"/>
            </w:pPr>
            <w:r w:rsidRPr="00CA7C55">
              <w:t xml:space="preserve">    "errno": "0",</w:t>
            </w:r>
          </w:p>
          <w:p w14:paraId="52D6AEEA" w14:textId="77777777" w:rsidR="00E441A4" w:rsidRPr="00CA7C55" w:rsidRDefault="00E441A4" w:rsidP="00E441A4">
            <w:pPr>
              <w:ind w:leftChars="50" w:left="105"/>
            </w:pPr>
            <w:r w:rsidRPr="00CA7C55">
              <w:rPr>
                <w:rFonts w:hint="eastAsia"/>
              </w:rPr>
              <w:t xml:space="preserve">    "msg": "</w:t>
            </w:r>
            <w:r w:rsidRPr="00CA7C55">
              <w:rPr>
                <w:rFonts w:hint="eastAsia"/>
              </w:rPr>
              <w:t>成功</w:t>
            </w:r>
            <w:r w:rsidRPr="00CA7C55">
              <w:rPr>
                <w:rFonts w:hint="eastAsia"/>
              </w:rPr>
              <w:t>",</w:t>
            </w:r>
          </w:p>
          <w:p w14:paraId="11011AC8" w14:textId="77777777" w:rsidR="00E441A4" w:rsidRPr="00CA7C55" w:rsidRDefault="00E441A4" w:rsidP="00E441A4">
            <w:pPr>
              <w:ind w:leftChars="50" w:left="105"/>
            </w:pPr>
            <w:r w:rsidRPr="00CA7C55">
              <w:t xml:space="preserve">    "server_time": 1455815935,</w:t>
            </w:r>
          </w:p>
          <w:p w14:paraId="726D20FA" w14:textId="77777777" w:rsidR="00E441A4" w:rsidRDefault="00E441A4" w:rsidP="00E441A4">
            <w:pPr>
              <w:ind w:leftChars="50" w:left="105" w:firstLine="420"/>
            </w:pPr>
            <w:r w:rsidRPr="00CA7C55">
              <w:t>"data": {</w:t>
            </w:r>
          </w:p>
          <w:p w14:paraId="1872D28E" w14:textId="508BF202" w:rsidR="00DF07EB" w:rsidRPr="00BF4CAA" w:rsidRDefault="00DF07EB" w:rsidP="00DF07EB">
            <w:pPr>
              <w:pStyle w:val="HTML"/>
              <w:rPr>
                <w:rFonts w:asciiTheme="minorHAnsi" w:eastAsiaTheme="minorEastAsia" w:hAnsiTheme="minorHAnsi" w:cs="Times New Roman"/>
                <w:kern w:val="2"/>
                <w:sz w:val="21"/>
                <w:szCs w:val="22"/>
              </w:rPr>
            </w:pPr>
            <w:r w:rsidRPr="00BF4CAA">
              <w:rPr>
                <w:rFonts w:asciiTheme="minorHAnsi" w:eastAsiaTheme="minorEastAsia" w:hAnsiTheme="minorHAnsi" w:cs="Times New Roman" w:hint="eastAsia"/>
                <w:kern w:val="2"/>
                <w:sz w:val="21"/>
                <w:szCs w:val="22"/>
              </w:rPr>
              <w:t xml:space="preserve">      </w:t>
            </w:r>
            <w:r w:rsidRPr="00BF4CAA">
              <w:rPr>
                <w:rFonts w:asciiTheme="minorHAnsi" w:eastAsiaTheme="minorEastAsia" w:hAnsiTheme="minorHAnsi" w:cs="Times New Roman"/>
                <w:kern w:val="2"/>
                <w:sz w:val="21"/>
                <w:szCs w:val="22"/>
              </w:rPr>
              <w:t>"</w:t>
            </w:r>
            <w:r>
              <w:rPr>
                <w:rFonts w:asciiTheme="minorHAnsi" w:eastAsiaTheme="minorEastAsia" w:hAnsiTheme="minorHAnsi" w:cs="Times New Roman" w:hint="eastAsia"/>
                <w:kern w:val="2"/>
                <w:sz w:val="21"/>
                <w:szCs w:val="22"/>
              </w:rPr>
              <w:t>is_right</w:t>
            </w:r>
            <w:r w:rsidRPr="00BF4CAA">
              <w:rPr>
                <w:rFonts w:asciiTheme="minorHAnsi" w:eastAsiaTheme="minorEastAsia" w:hAnsiTheme="minorHAnsi" w:cs="Times New Roman"/>
                <w:kern w:val="2"/>
                <w:sz w:val="21"/>
                <w:szCs w:val="22"/>
              </w:rPr>
              <w:t>" : "</w:t>
            </w:r>
            <w:r>
              <w:rPr>
                <w:rFonts w:asciiTheme="minorHAnsi" w:eastAsiaTheme="minorEastAsia" w:hAnsiTheme="minorHAnsi" w:cs="Times New Roman" w:hint="eastAsia"/>
                <w:kern w:val="2"/>
                <w:sz w:val="21"/>
                <w:szCs w:val="22"/>
              </w:rPr>
              <w:t>0|1</w:t>
            </w:r>
            <w:r>
              <w:rPr>
                <w:rFonts w:asciiTheme="minorHAnsi" w:eastAsiaTheme="minorEastAsia" w:hAnsiTheme="minorHAnsi" w:cs="Times New Roman" w:hint="eastAsia"/>
                <w:kern w:val="2"/>
                <w:sz w:val="21"/>
                <w:szCs w:val="22"/>
              </w:rPr>
              <w:t>，是否有权益参加领取活动，</w:t>
            </w:r>
            <w:r>
              <w:rPr>
                <w:rFonts w:asciiTheme="minorHAnsi" w:eastAsiaTheme="minorEastAsia" w:hAnsiTheme="minorHAnsi" w:cs="Times New Roman" w:hint="eastAsia"/>
                <w:kern w:val="2"/>
                <w:sz w:val="21"/>
                <w:szCs w:val="22"/>
              </w:rPr>
              <w:t>0-</w:t>
            </w:r>
            <w:r>
              <w:rPr>
                <w:rFonts w:asciiTheme="minorHAnsi" w:eastAsiaTheme="minorEastAsia" w:hAnsiTheme="minorHAnsi" w:cs="Times New Roman" w:hint="eastAsia"/>
                <w:kern w:val="2"/>
                <w:sz w:val="21"/>
                <w:szCs w:val="22"/>
              </w:rPr>
              <w:t>无权益，</w:t>
            </w:r>
            <w:r>
              <w:rPr>
                <w:rFonts w:asciiTheme="minorHAnsi" w:eastAsiaTheme="minorEastAsia" w:hAnsiTheme="minorHAnsi" w:cs="Times New Roman" w:hint="eastAsia"/>
                <w:kern w:val="2"/>
                <w:sz w:val="21"/>
                <w:szCs w:val="22"/>
              </w:rPr>
              <w:t>1-</w:t>
            </w:r>
            <w:r>
              <w:rPr>
                <w:rFonts w:asciiTheme="minorHAnsi" w:eastAsiaTheme="minorEastAsia" w:hAnsiTheme="minorHAnsi" w:cs="Times New Roman" w:hint="eastAsia"/>
                <w:kern w:val="2"/>
                <w:sz w:val="21"/>
                <w:szCs w:val="22"/>
              </w:rPr>
              <w:t>有权益</w:t>
            </w:r>
            <w:r w:rsidRPr="00BF4CAA">
              <w:rPr>
                <w:rFonts w:asciiTheme="minorHAnsi" w:eastAsiaTheme="minorEastAsia" w:hAnsiTheme="minorHAnsi" w:cs="Times New Roman"/>
                <w:kern w:val="2"/>
                <w:sz w:val="21"/>
                <w:szCs w:val="22"/>
              </w:rPr>
              <w:t xml:space="preserve">", </w:t>
            </w:r>
          </w:p>
          <w:p w14:paraId="265BCE2D" w14:textId="275723F5" w:rsidR="00DF07EB" w:rsidRPr="00CA7C55" w:rsidRDefault="00DF07EB" w:rsidP="00DF07EB">
            <w:pPr>
              <w:ind w:leftChars="50" w:left="105" w:firstLine="420"/>
            </w:pPr>
            <w:r w:rsidRPr="00BF4CAA">
              <w:t>"</w:t>
            </w:r>
            <w:r w:rsidR="00CF032E">
              <w:rPr>
                <w:rFonts w:hint="eastAsia"/>
              </w:rPr>
              <w:t>award</w:t>
            </w:r>
            <w:r>
              <w:rPr>
                <w:rFonts w:hint="eastAsia"/>
              </w:rPr>
              <w:t>_</w:t>
            </w:r>
            <w:r w:rsidR="00CF032E">
              <w:rPr>
                <w:rFonts w:hint="eastAsia"/>
              </w:rPr>
              <w:t>h5_</w:t>
            </w:r>
            <w:r>
              <w:rPr>
                <w:rFonts w:hint="eastAsia"/>
              </w:rPr>
              <w:t>url</w:t>
            </w:r>
            <w:r w:rsidRPr="00BF4CAA">
              <w:t>" : "</w:t>
            </w:r>
            <w:r w:rsidRPr="00C27BC8">
              <w:t>https://club.mgtv.com/usercenter/bind.html?source=ottclient&amp;ticket=xxxxx</w:t>
            </w:r>
            <w:r>
              <w:rPr>
                <w:rFonts w:hint="eastAsia"/>
              </w:rPr>
              <w:t>，</w:t>
            </w:r>
            <w:r w:rsidR="00CF032E">
              <w:rPr>
                <w:rFonts w:hint="eastAsia"/>
              </w:rPr>
              <w:t>H5</w:t>
            </w:r>
            <w:r w:rsidR="00CF032E">
              <w:rPr>
                <w:rFonts w:hint="eastAsia"/>
              </w:rPr>
              <w:t>活动地址，用于终端跳转</w:t>
            </w:r>
            <w:r w:rsidR="00CF032E">
              <w:rPr>
                <w:rFonts w:hint="eastAsia"/>
              </w:rPr>
              <w:t>H5</w:t>
            </w:r>
            <w:r w:rsidR="00CF032E">
              <w:rPr>
                <w:rFonts w:hint="eastAsia"/>
              </w:rPr>
              <w:t>让用户领取</w:t>
            </w:r>
            <w:r w:rsidR="00CF032E">
              <w:t xml:space="preserve"> </w:t>
            </w:r>
            <w:r>
              <w:t>"</w:t>
            </w:r>
          </w:p>
          <w:p w14:paraId="4092076A" w14:textId="77777777" w:rsidR="00E441A4" w:rsidRPr="00BF4CAA" w:rsidRDefault="00E441A4" w:rsidP="00E441A4">
            <w:pPr>
              <w:ind w:leftChars="50" w:left="105"/>
            </w:pPr>
            <w:r w:rsidRPr="00BF4CAA">
              <w:t xml:space="preserve">    }</w:t>
            </w:r>
          </w:p>
          <w:p w14:paraId="3D3349F8" w14:textId="77777777" w:rsidR="00E441A4" w:rsidRDefault="00E441A4" w:rsidP="00E441A4">
            <w:pPr>
              <w:ind w:leftChars="50" w:left="105"/>
              <w:rPr>
                <w:color w:val="000000"/>
              </w:rPr>
            </w:pPr>
            <w:r w:rsidRPr="00124675">
              <w:rPr>
                <w:color w:val="000000"/>
              </w:rPr>
              <w:t>}</w:t>
            </w:r>
          </w:p>
          <w:p w14:paraId="73A98E7A" w14:textId="77777777" w:rsidR="00E441A4" w:rsidRDefault="00E441A4" w:rsidP="00E441A4">
            <w:pPr>
              <w:rPr>
                <w:color w:val="000000"/>
              </w:rPr>
            </w:pPr>
          </w:p>
        </w:tc>
      </w:tr>
    </w:tbl>
    <w:p w14:paraId="05B51F70" w14:textId="77777777" w:rsidR="00E441A4" w:rsidRDefault="00E441A4" w:rsidP="00E441A4">
      <w:r>
        <w:rPr>
          <w:rFonts w:hint="eastAsia"/>
        </w:rPr>
        <w:t>错误码：</w:t>
      </w:r>
    </w:p>
    <w:tbl>
      <w:tblPr>
        <w:tblStyle w:val="ab"/>
        <w:tblW w:w="0" w:type="auto"/>
        <w:tblLook w:val="04A0" w:firstRow="1" w:lastRow="0" w:firstColumn="1" w:lastColumn="0" w:noHBand="0" w:noVBand="1"/>
      </w:tblPr>
      <w:tblGrid>
        <w:gridCol w:w="1242"/>
        <w:gridCol w:w="4439"/>
        <w:gridCol w:w="2841"/>
      </w:tblGrid>
      <w:tr w:rsidR="00E441A4" w14:paraId="62CE2303" w14:textId="77777777" w:rsidTr="00E441A4">
        <w:tc>
          <w:tcPr>
            <w:tcW w:w="1242" w:type="dxa"/>
            <w:shd w:val="clear" w:color="auto" w:fill="7F7F7F" w:themeFill="text1" w:themeFillTint="80"/>
          </w:tcPr>
          <w:p w14:paraId="1083CF47" w14:textId="77777777" w:rsidR="00E441A4" w:rsidRPr="0057258A" w:rsidRDefault="00E441A4" w:rsidP="00E441A4">
            <w:r w:rsidRPr="0057258A">
              <w:rPr>
                <w:rFonts w:hint="eastAsia"/>
              </w:rPr>
              <w:t>状态码</w:t>
            </w:r>
          </w:p>
        </w:tc>
        <w:tc>
          <w:tcPr>
            <w:tcW w:w="4439" w:type="dxa"/>
            <w:shd w:val="clear" w:color="auto" w:fill="7F7F7F" w:themeFill="text1" w:themeFillTint="80"/>
          </w:tcPr>
          <w:p w14:paraId="2BB38420" w14:textId="77777777" w:rsidR="00E441A4" w:rsidRPr="0057258A" w:rsidRDefault="00E441A4" w:rsidP="00E441A4">
            <w:r w:rsidRPr="0057258A">
              <w:rPr>
                <w:rFonts w:hint="eastAsia"/>
              </w:rPr>
              <w:t>状态说明</w:t>
            </w:r>
          </w:p>
        </w:tc>
        <w:tc>
          <w:tcPr>
            <w:tcW w:w="2841" w:type="dxa"/>
            <w:shd w:val="clear" w:color="auto" w:fill="7F7F7F" w:themeFill="text1" w:themeFillTint="80"/>
          </w:tcPr>
          <w:p w14:paraId="20E09558" w14:textId="77777777" w:rsidR="00E441A4" w:rsidRPr="0057258A" w:rsidRDefault="00E441A4" w:rsidP="00E441A4">
            <w:r w:rsidRPr="0057258A">
              <w:rPr>
                <w:rFonts w:hint="eastAsia"/>
              </w:rPr>
              <w:t>备注</w:t>
            </w:r>
          </w:p>
        </w:tc>
      </w:tr>
      <w:tr w:rsidR="00E441A4" w:rsidRPr="00077DCC" w14:paraId="35E70C52" w14:textId="77777777" w:rsidTr="00E441A4">
        <w:tc>
          <w:tcPr>
            <w:tcW w:w="1242" w:type="dxa"/>
          </w:tcPr>
          <w:p w14:paraId="19222653" w14:textId="77777777" w:rsidR="00E441A4" w:rsidRPr="0057258A" w:rsidRDefault="00E441A4" w:rsidP="00E441A4">
            <w:r w:rsidRPr="0057258A">
              <w:rPr>
                <w:rFonts w:hint="eastAsia"/>
              </w:rPr>
              <w:t>0</w:t>
            </w:r>
          </w:p>
        </w:tc>
        <w:tc>
          <w:tcPr>
            <w:tcW w:w="4439" w:type="dxa"/>
          </w:tcPr>
          <w:p w14:paraId="4E24F7C6" w14:textId="77777777" w:rsidR="00E441A4" w:rsidRPr="0057258A" w:rsidRDefault="00E441A4" w:rsidP="00E441A4">
            <w:r w:rsidRPr="0057258A">
              <w:rPr>
                <w:rFonts w:hint="eastAsia"/>
              </w:rPr>
              <w:t>成功</w:t>
            </w:r>
          </w:p>
        </w:tc>
        <w:tc>
          <w:tcPr>
            <w:tcW w:w="2841" w:type="dxa"/>
          </w:tcPr>
          <w:p w14:paraId="7B42348D" w14:textId="77777777" w:rsidR="00E441A4" w:rsidRPr="0057258A" w:rsidRDefault="00E441A4" w:rsidP="00E441A4"/>
        </w:tc>
      </w:tr>
      <w:tr w:rsidR="00E441A4" w:rsidRPr="00077DCC" w14:paraId="165E0D95" w14:textId="77777777" w:rsidTr="00E441A4">
        <w:tc>
          <w:tcPr>
            <w:tcW w:w="1242" w:type="dxa"/>
          </w:tcPr>
          <w:p w14:paraId="7BD06C71" w14:textId="77777777" w:rsidR="00E441A4" w:rsidRDefault="00E441A4" w:rsidP="00E441A4">
            <w:r>
              <w:rPr>
                <w:rFonts w:hint="eastAsia"/>
              </w:rPr>
              <w:t>其它</w:t>
            </w:r>
          </w:p>
        </w:tc>
        <w:tc>
          <w:tcPr>
            <w:tcW w:w="4439" w:type="dxa"/>
          </w:tcPr>
          <w:p w14:paraId="05DD3645" w14:textId="52717750" w:rsidR="00E441A4" w:rsidRDefault="00930169" w:rsidP="00E441A4">
            <w:r>
              <w:rPr>
                <w:rFonts w:hint="eastAsia"/>
              </w:rPr>
              <w:t>异常</w:t>
            </w:r>
          </w:p>
        </w:tc>
        <w:tc>
          <w:tcPr>
            <w:tcW w:w="2841" w:type="dxa"/>
          </w:tcPr>
          <w:p w14:paraId="1277BB6D" w14:textId="77777777" w:rsidR="00E441A4" w:rsidRPr="0057258A" w:rsidRDefault="00E441A4" w:rsidP="00E441A4"/>
        </w:tc>
      </w:tr>
    </w:tbl>
    <w:p w14:paraId="3A861433" w14:textId="367F33E2" w:rsidR="00AF3335" w:rsidRDefault="00AF3335" w:rsidP="00AF3335">
      <w:pPr>
        <w:pStyle w:val="2"/>
      </w:pPr>
      <w:r>
        <w:rPr>
          <w:rFonts w:hint="eastAsia"/>
        </w:rPr>
        <w:t>8.9</w:t>
      </w:r>
      <w:r w:rsidR="00BE3F47">
        <w:rPr>
          <w:rFonts w:hint="eastAsia"/>
        </w:rPr>
        <w:t>厂家</w:t>
      </w:r>
      <w:r w:rsidR="00FD494B">
        <w:rPr>
          <w:rFonts w:hint="eastAsia"/>
        </w:rPr>
        <w:t>相关其它</w:t>
      </w:r>
      <w:r>
        <w:rPr>
          <w:rFonts w:hint="eastAsia"/>
        </w:rPr>
        <w:t>接口</w:t>
      </w:r>
      <w:r w:rsidR="000B531A">
        <w:rPr>
          <w:rFonts w:hint="eastAsia"/>
        </w:rPr>
        <w:t>(</w:t>
      </w:r>
      <w:r w:rsidR="000B531A">
        <w:rPr>
          <w:rFonts w:hint="eastAsia"/>
          <w:szCs w:val="21"/>
        </w:rPr>
        <w:t>factory_other)</w:t>
      </w:r>
    </w:p>
    <w:p w14:paraId="11ADAE0D" w14:textId="4EE082E8" w:rsidR="00BE3F47" w:rsidRDefault="00BE3F47" w:rsidP="00BE3F47">
      <w:pPr>
        <w:pStyle w:val="3"/>
      </w:pPr>
      <w:r>
        <w:rPr>
          <w:rFonts w:hint="eastAsia"/>
        </w:rPr>
        <w:t>8.9.1</w:t>
      </w:r>
      <w:r>
        <w:rPr>
          <w:rFonts w:hint="eastAsia"/>
        </w:rPr>
        <w:t>长虹支付反馈接口</w:t>
      </w:r>
    </w:p>
    <w:p w14:paraId="44C1B4A8" w14:textId="77777777" w:rsidR="00AF3335" w:rsidRDefault="00AF3335" w:rsidP="00AF3335">
      <w:r>
        <w:rPr>
          <w:rFonts w:hint="eastAsia"/>
        </w:rPr>
        <w:t>接口地址：</w:t>
      </w:r>
      <w:r>
        <w:t xml:space="preserve"> </w:t>
      </w:r>
      <w:r>
        <w:rPr>
          <w:rFonts w:hint="eastAsia"/>
          <w:szCs w:val="21"/>
        </w:rPr>
        <w:t>factory</w:t>
      </w:r>
      <w:r w:rsidR="00F21487">
        <w:rPr>
          <w:rFonts w:hint="eastAsia"/>
          <w:szCs w:val="21"/>
        </w:rPr>
        <w:t>_other</w:t>
      </w:r>
      <w:r>
        <w:rPr>
          <w:rFonts w:hint="eastAsia"/>
        </w:rPr>
        <w:t>/changhongPayNotice</w:t>
      </w:r>
    </w:p>
    <w:p w14:paraId="563C597C" w14:textId="77777777" w:rsidR="00AF3335" w:rsidRDefault="00AF3335" w:rsidP="00AF3335">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F3335" w14:paraId="37AC0729" w14:textId="77777777" w:rsidTr="005777B1">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441DCAF" w14:textId="77777777" w:rsidR="00AF3335" w:rsidRDefault="00AF3335" w:rsidP="005777B1">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DBC2254" w14:textId="77777777" w:rsidR="00AF3335" w:rsidRDefault="00AF3335" w:rsidP="005777B1">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57DDAEA" w14:textId="77777777" w:rsidR="00AF3335" w:rsidRDefault="00AF3335" w:rsidP="005777B1">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08441A27" w14:textId="77777777" w:rsidR="00AF3335" w:rsidRDefault="00AF3335" w:rsidP="005777B1">
            <w:r>
              <w:rPr>
                <w:rFonts w:hint="eastAsia"/>
              </w:rPr>
              <w:t>是否必传</w:t>
            </w:r>
          </w:p>
        </w:tc>
      </w:tr>
      <w:tr w:rsidR="00AF3335" w:rsidRPr="00B160F8" w14:paraId="322B0C8A" w14:textId="77777777" w:rsidTr="005777B1">
        <w:tc>
          <w:tcPr>
            <w:tcW w:w="5000" w:type="pct"/>
            <w:gridSpan w:val="4"/>
            <w:tcBorders>
              <w:top w:val="single" w:sz="0" w:space="0" w:color="000000"/>
              <w:left w:val="single" w:sz="0" w:space="0" w:color="000000"/>
              <w:bottom w:val="single" w:sz="0" w:space="0" w:color="000000"/>
              <w:right w:val="single" w:sz="0" w:space="0" w:color="000000"/>
            </w:tcBorders>
          </w:tcPr>
          <w:p w14:paraId="5D9B8430" w14:textId="77777777" w:rsidR="00AF3335" w:rsidRPr="00B160F8" w:rsidRDefault="00AF3335" w:rsidP="005777B1">
            <w:pPr>
              <w:jc w:val="left"/>
            </w:pPr>
            <w:r w:rsidRPr="008E65E8">
              <w:rPr>
                <w:rFonts w:hint="eastAsia"/>
                <w:color w:val="FF0000"/>
              </w:rPr>
              <w:t>参数长虹文档：《支付接口</w:t>
            </w:r>
            <w:r w:rsidRPr="008E65E8">
              <w:rPr>
                <w:rFonts w:hint="eastAsia"/>
                <w:color w:val="FF0000"/>
              </w:rPr>
              <w:t>_ch api_ver.1.0.0.pdf</w:t>
            </w:r>
            <w:r w:rsidRPr="008E65E8">
              <w:rPr>
                <w:rFonts w:hint="eastAsia"/>
                <w:color w:val="FF0000"/>
              </w:rPr>
              <w:t>》</w:t>
            </w:r>
            <w:r>
              <w:rPr>
                <w:rFonts w:hint="eastAsia"/>
                <w:color w:val="FF0000"/>
              </w:rPr>
              <w:t>3.3</w:t>
            </w:r>
            <w:r>
              <w:rPr>
                <w:rFonts w:hint="eastAsia"/>
                <w:color w:val="FF0000"/>
              </w:rPr>
              <w:t>支付结果异步通知</w:t>
            </w:r>
          </w:p>
        </w:tc>
      </w:tr>
    </w:tbl>
    <w:p w14:paraId="388CE193" w14:textId="77777777" w:rsidR="00AF3335" w:rsidRDefault="00AF3335" w:rsidP="00AF3335"/>
    <w:p w14:paraId="0FB69D45" w14:textId="77777777" w:rsidR="00AF3335" w:rsidRDefault="00AF3335" w:rsidP="00AF3335">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AF3335" w14:paraId="2BB930FA" w14:textId="77777777" w:rsidTr="005777B1">
        <w:tc>
          <w:tcPr>
            <w:tcW w:w="8363" w:type="dxa"/>
            <w:gridSpan w:val="3"/>
            <w:shd w:val="clear" w:color="auto" w:fill="808080"/>
          </w:tcPr>
          <w:p w14:paraId="6BBC23E0" w14:textId="77777777" w:rsidR="00AF3335" w:rsidRDefault="00AF3335" w:rsidP="005777B1">
            <w:r>
              <w:rPr>
                <w:rFonts w:hint="eastAsia"/>
              </w:rPr>
              <w:t>开发方案：</w:t>
            </w:r>
          </w:p>
        </w:tc>
      </w:tr>
      <w:tr w:rsidR="00AF3335" w14:paraId="1CE93D4E" w14:textId="77777777" w:rsidTr="005777B1">
        <w:tc>
          <w:tcPr>
            <w:tcW w:w="8363" w:type="dxa"/>
            <w:gridSpan w:val="3"/>
            <w:tcBorders>
              <w:bottom w:val="single" w:sz="2" w:space="0" w:color="auto"/>
            </w:tcBorders>
          </w:tcPr>
          <w:p w14:paraId="7A98B02C" w14:textId="77777777" w:rsidR="00AF3335" w:rsidRDefault="00AF3335" w:rsidP="005777B1">
            <w:pPr>
              <w:rPr>
                <w:color w:val="000000"/>
              </w:rPr>
            </w:pPr>
            <w:r>
              <w:rPr>
                <w:rFonts w:hint="eastAsia"/>
                <w:color w:val="000000"/>
              </w:rPr>
              <w:t>参考《</w:t>
            </w:r>
            <w:r w:rsidRPr="00187ED0">
              <w:rPr>
                <w:rFonts w:hint="eastAsia"/>
                <w:color w:val="000000"/>
              </w:rPr>
              <w:t>长虹支付系统接口文档</w:t>
            </w:r>
            <w:r>
              <w:rPr>
                <w:rFonts w:hint="eastAsia"/>
                <w:color w:val="000000"/>
              </w:rPr>
              <w:t>》</w:t>
            </w:r>
            <w:r>
              <w:rPr>
                <w:rFonts w:hint="eastAsia"/>
                <w:color w:val="000000"/>
              </w:rPr>
              <w:t>3.2</w:t>
            </w:r>
            <w:r>
              <w:rPr>
                <w:rFonts w:hint="eastAsia"/>
                <w:color w:val="000000"/>
              </w:rPr>
              <w:t>通知支付结果</w:t>
            </w:r>
          </w:p>
          <w:p w14:paraId="4EAB8184" w14:textId="77777777" w:rsidR="00AF3335" w:rsidRPr="008F7F15" w:rsidRDefault="00AF3335" w:rsidP="005777B1">
            <w:pPr>
              <w:rPr>
                <w:b/>
              </w:rPr>
            </w:pPr>
            <w:r w:rsidRPr="008F7F15">
              <w:rPr>
                <w:rFonts w:hint="eastAsia"/>
                <w:b/>
              </w:rPr>
              <w:t>API</w:t>
            </w:r>
            <w:r w:rsidRPr="008F7F15">
              <w:rPr>
                <w:rFonts w:hint="eastAsia"/>
                <w:b/>
              </w:rPr>
              <w:t>需要完成流程：</w:t>
            </w:r>
          </w:p>
          <w:p w14:paraId="249496C5" w14:textId="77777777" w:rsidR="00AF3335" w:rsidRDefault="00AF3335" w:rsidP="005777B1">
            <w:pPr>
              <w:pStyle w:val="a4"/>
              <w:ind w:left="360" w:firstLineChars="0" w:firstLine="0"/>
              <w:rPr>
                <w:color w:val="000000"/>
              </w:rPr>
            </w:pPr>
            <w:r>
              <w:rPr>
                <w:rFonts w:hint="eastAsia"/>
                <w:color w:val="000000"/>
              </w:rPr>
              <w:t>1.</w:t>
            </w:r>
            <w:r>
              <w:rPr>
                <w:rFonts w:hint="eastAsia"/>
                <w:color w:val="000000"/>
              </w:rPr>
              <w:t>按照长虹的接口文档规范接收的解密和签名验证</w:t>
            </w:r>
          </w:p>
          <w:p w14:paraId="7368DA08" w14:textId="77777777" w:rsidR="00AF3335" w:rsidRDefault="00AF3335" w:rsidP="005777B1">
            <w:pPr>
              <w:pStyle w:val="a4"/>
              <w:ind w:left="360" w:firstLineChars="0" w:firstLine="0"/>
              <w:rPr>
                <w:color w:val="000000"/>
              </w:rPr>
            </w:pPr>
            <w:r>
              <w:rPr>
                <w:rFonts w:hint="eastAsia"/>
                <w:color w:val="000000"/>
              </w:rPr>
              <w:t>参考长虹文档</w:t>
            </w:r>
          </w:p>
          <w:p w14:paraId="18815647" w14:textId="77777777" w:rsidR="00AF3335" w:rsidRDefault="00AF3335" w:rsidP="005777B1">
            <w:pPr>
              <w:pStyle w:val="a4"/>
              <w:ind w:left="360" w:firstLineChars="0" w:firstLine="0"/>
              <w:rPr>
                <w:color w:val="000000"/>
              </w:rPr>
            </w:pPr>
          </w:p>
          <w:p w14:paraId="34D78E87" w14:textId="77777777" w:rsidR="00AF3335" w:rsidRDefault="00AF3335" w:rsidP="00AF3335">
            <w:pPr>
              <w:pStyle w:val="a4"/>
              <w:numPr>
                <w:ilvl w:val="0"/>
                <w:numId w:val="29"/>
              </w:numPr>
              <w:ind w:firstLineChars="0"/>
              <w:rPr>
                <w:color w:val="000000"/>
              </w:rPr>
            </w:pPr>
            <w:r>
              <w:rPr>
                <w:rFonts w:hint="eastAsia"/>
                <w:color w:val="000000"/>
              </w:rPr>
              <w:t>长虹的订单在下单时就己经创建好，更新订单状态</w:t>
            </w:r>
          </w:p>
          <w:p w14:paraId="4C839561" w14:textId="77777777" w:rsidR="00AF3335" w:rsidRDefault="00AF3335" w:rsidP="005777B1">
            <w:r>
              <w:rPr>
                <w:rFonts w:hint="eastAsia"/>
              </w:rPr>
              <w:t>查询</w:t>
            </w:r>
            <w:r>
              <w:rPr>
                <w:rFonts w:hint="eastAsia"/>
              </w:rPr>
              <w:t>Redis</w:t>
            </w:r>
            <w:r>
              <w:rPr>
                <w:rFonts w:hint="eastAsia"/>
              </w:rPr>
              <w:t>中是否存在订单处理中的标志，如果有，则返回订单正在处理中，第</w:t>
            </w:r>
            <w:r>
              <w:rPr>
                <w:rFonts w:hint="eastAsia"/>
              </w:rPr>
              <w:t>5</w:t>
            </w:r>
            <w:r>
              <w:rPr>
                <w:rFonts w:hint="eastAsia"/>
              </w:rPr>
              <w:t>步返回失败</w:t>
            </w:r>
          </w:p>
          <w:p w14:paraId="6F0676E3" w14:textId="77777777" w:rsidR="00AF3335" w:rsidRDefault="00AF3335" w:rsidP="005777B1">
            <w:r>
              <w:rPr>
                <w:rFonts w:hint="eastAsia"/>
              </w:rPr>
              <w:t>根据</w:t>
            </w:r>
            <w:r>
              <w:rPr>
                <w:rFonts w:hint="eastAsia"/>
              </w:rPr>
              <w:t>appSerialNo</w:t>
            </w:r>
            <w:r>
              <w:rPr>
                <w:rFonts w:hint="eastAsia"/>
              </w:rPr>
              <w:t>订单号生成一个</w:t>
            </w:r>
            <w:r>
              <w:rPr>
                <w:rFonts w:hint="eastAsia"/>
              </w:rPr>
              <w:t>Redis</w:t>
            </w:r>
            <w:r>
              <w:rPr>
                <w:rFonts w:hint="eastAsia"/>
              </w:rPr>
              <w:t>短缓存</w:t>
            </w:r>
            <w:r>
              <w:rPr>
                <w:rFonts w:hint="eastAsia"/>
              </w:rPr>
              <w:t>30</w:t>
            </w:r>
            <w:r>
              <w:rPr>
                <w:rFonts w:hint="eastAsia"/>
              </w:rPr>
              <w:t>秒，用于标识该订单正在处理中，用于防止同一个订单并发请求。</w:t>
            </w:r>
          </w:p>
          <w:p w14:paraId="660BDBB2" w14:textId="77777777" w:rsidR="00AF3335" w:rsidRPr="00E06688" w:rsidRDefault="00AF3335" w:rsidP="005777B1">
            <w:pPr>
              <w:rPr>
                <w:color w:val="000000"/>
              </w:rPr>
            </w:pPr>
          </w:p>
          <w:p w14:paraId="6FF837F8" w14:textId="77777777" w:rsidR="00AF3335" w:rsidRPr="002858D5" w:rsidRDefault="00AF3335" w:rsidP="005777B1">
            <w:pPr>
              <w:pStyle w:val="a4"/>
              <w:ind w:left="360" w:firstLineChars="0" w:firstLine="0"/>
            </w:pPr>
            <w:r w:rsidRPr="002858D5">
              <w:rPr>
                <w:rFonts w:hint="eastAsia"/>
              </w:rPr>
              <w:t>查询订单状态</w:t>
            </w:r>
            <w:r w:rsidRPr="002858D5">
              <w:rPr>
                <w:rFonts w:hint="eastAsia"/>
              </w:rPr>
              <w:t>:</w:t>
            </w:r>
          </w:p>
          <w:p w14:paraId="20880C0C" w14:textId="77777777" w:rsidR="00AF3335" w:rsidRDefault="00AF3335" w:rsidP="005777B1">
            <w:pPr>
              <w:pStyle w:val="a4"/>
              <w:ind w:left="465"/>
            </w:pPr>
            <w:r>
              <w:t xml:space="preserve">SELECT </w:t>
            </w:r>
          </w:p>
          <w:p w14:paraId="1E42F204" w14:textId="77777777" w:rsidR="00AF3335" w:rsidRDefault="00AF3335" w:rsidP="005777B1">
            <w:pPr>
              <w:pStyle w:val="a4"/>
              <w:ind w:left="465"/>
            </w:pPr>
            <w:r>
              <w:rPr>
                <w:rFonts w:hint="eastAsia"/>
              </w:rPr>
              <w:t xml:space="preserve">    fuo.userOrderId, #</w:t>
            </w:r>
            <w:r>
              <w:rPr>
                <w:rFonts w:hint="eastAsia"/>
              </w:rPr>
              <w:t>用户主订单号</w:t>
            </w:r>
          </w:p>
          <w:p w14:paraId="094B4C23" w14:textId="77777777" w:rsidR="00AF3335" w:rsidRDefault="00AF3335" w:rsidP="005777B1">
            <w:pPr>
              <w:pStyle w:val="a4"/>
              <w:ind w:left="465"/>
            </w:pPr>
            <w:r>
              <w:rPr>
                <w:rFonts w:hint="eastAsia"/>
              </w:rPr>
              <w:tab/>
              <w:t>fuo.status, #</w:t>
            </w:r>
            <w:r>
              <w:rPr>
                <w:rFonts w:hint="eastAsia"/>
              </w:rPr>
              <w:t>订单状态</w:t>
            </w:r>
          </w:p>
          <w:p w14:paraId="28B49589" w14:textId="77777777" w:rsidR="00AF3335" w:rsidRDefault="00AF3335" w:rsidP="005777B1">
            <w:pPr>
              <w:pStyle w:val="a4"/>
              <w:ind w:left="465"/>
            </w:pPr>
            <w:r>
              <w:rPr>
                <w:rFonts w:hint="eastAsia"/>
              </w:rPr>
              <w:tab/>
              <w:t>fuo.otherRespCode #</w:t>
            </w:r>
            <w:r>
              <w:rPr>
                <w:rFonts w:hint="eastAsia"/>
              </w:rPr>
              <w:t>第三方订单状态：</w:t>
            </w:r>
            <w:r>
              <w:rPr>
                <w:rFonts w:hint="eastAsia"/>
              </w:rPr>
              <w:t>00:</w:t>
            </w:r>
            <w:r>
              <w:rPr>
                <w:rFonts w:hint="eastAsia"/>
              </w:rPr>
              <w:t>交易成功；</w:t>
            </w:r>
            <w:r>
              <w:rPr>
                <w:rFonts w:hint="eastAsia"/>
              </w:rPr>
              <w:t>01:</w:t>
            </w:r>
            <w:r>
              <w:rPr>
                <w:rFonts w:hint="eastAsia"/>
              </w:rPr>
              <w:t>失败</w:t>
            </w:r>
          </w:p>
          <w:p w14:paraId="32D972CD" w14:textId="77777777" w:rsidR="00AF3335" w:rsidRDefault="00AF3335" w:rsidP="005777B1">
            <w:pPr>
              <w:pStyle w:val="a4"/>
              <w:ind w:left="465"/>
            </w:pPr>
            <w:r>
              <w:t>FROM</w:t>
            </w:r>
          </w:p>
          <w:p w14:paraId="5B15E7A1" w14:textId="77777777" w:rsidR="00AF3335" w:rsidRDefault="00AF3335" w:rsidP="005777B1">
            <w:pPr>
              <w:pStyle w:val="a4"/>
              <w:ind w:left="465"/>
            </w:pPr>
            <w:r>
              <w:t xml:space="preserve">    fac_customer fc</w:t>
            </w:r>
          </w:p>
          <w:p w14:paraId="7263FE6D" w14:textId="77777777" w:rsidR="00AF3335" w:rsidRDefault="00AF3335" w:rsidP="005777B1">
            <w:pPr>
              <w:pStyle w:val="a4"/>
              <w:ind w:left="465"/>
            </w:pPr>
            <w:r>
              <w:t xml:space="preserve">        inner join</w:t>
            </w:r>
          </w:p>
          <w:p w14:paraId="01248DDE" w14:textId="77777777" w:rsidR="00AF3335" w:rsidRDefault="00AF3335" w:rsidP="005777B1">
            <w:pPr>
              <w:pStyle w:val="a4"/>
              <w:ind w:left="465"/>
            </w:pPr>
            <w:r>
              <w:t xml:space="preserve">    fac_user_order fuo ON fuo.customerId = fc.customerId</w:t>
            </w:r>
          </w:p>
          <w:p w14:paraId="72633145" w14:textId="77777777" w:rsidR="00AF3335" w:rsidRDefault="00AF3335" w:rsidP="005777B1">
            <w:pPr>
              <w:pStyle w:val="a4"/>
              <w:ind w:left="465"/>
            </w:pPr>
            <w:r>
              <w:t>WHERE</w:t>
            </w:r>
          </w:p>
          <w:p w14:paraId="62662A0A" w14:textId="77777777" w:rsidR="00AF3335" w:rsidRDefault="00AF3335" w:rsidP="005777B1">
            <w:pPr>
              <w:pStyle w:val="a4"/>
              <w:ind w:left="465"/>
            </w:pPr>
            <w:r>
              <w:rPr>
                <w:rFonts w:hint="eastAsia"/>
              </w:rPr>
              <w:t xml:space="preserve">    fc.appId = 'changhong_allpay' #</w:t>
            </w:r>
            <w:r>
              <w:rPr>
                <w:rFonts w:hint="eastAsia"/>
              </w:rPr>
              <w:t>做接口配置，长虹的</w:t>
            </w:r>
            <w:r>
              <w:rPr>
                <w:rFonts w:hint="eastAsia"/>
              </w:rPr>
              <w:t>APPID</w:t>
            </w:r>
          </w:p>
          <w:p w14:paraId="04679E53" w14:textId="77777777" w:rsidR="00AF3335" w:rsidRDefault="00AF3335" w:rsidP="005777B1">
            <w:pPr>
              <w:pStyle w:val="a4"/>
              <w:ind w:left="360" w:firstLineChars="0" w:firstLine="0"/>
            </w:pPr>
            <w:r>
              <w:rPr>
                <w:rFonts w:hint="eastAsia"/>
              </w:rPr>
              <w:t xml:space="preserve">        and orderId = '170411152300992601' #</w:t>
            </w:r>
            <w:r>
              <w:rPr>
                <w:rFonts w:hint="eastAsia"/>
              </w:rPr>
              <w:t>传入请求参数：</w:t>
            </w:r>
            <w:r>
              <w:rPr>
                <w:rFonts w:hint="eastAsia"/>
              </w:rPr>
              <w:t>appSerialNo</w:t>
            </w:r>
          </w:p>
          <w:p w14:paraId="16317DB8" w14:textId="77777777" w:rsidR="00AF3335" w:rsidRDefault="00AF3335" w:rsidP="005777B1">
            <w:pPr>
              <w:pStyle w:val="a4"/>
              <w:ind w:left="360" w:firstLineChars="0" w:firstLine="0"/>
            </w:pPr>
          </w:p>
          <w:p w14:paraId="03B0ABBA" w14:textId="77777777" w:rsidR="00AF3335" w:rsidRDefault="00AF3335" w:rsidP="005777B1">
            <w:pPr>
              <w:pStyle w:val="a4"/>
              <w:ind w:left="360" w:firstLineChars="0" w:firstLine="0"/>
            </w:pPr>
            <w:r w:rsidRPr="00A847DD">
              <w:rPr>
                <w:rFonts w:hint="eastAsia"/>
                <w:b/>
              </w:rPr>
              <w:t>如果</w:t>
            </w:r>
            <w:r>
              <w:rPr>
                <w:rFonts w:hint="eastAsia"/>
              </w:rPr>
              <w:t>订单不存在，则直接报错，订单不存在，走第</w:t>
            </w:r>
            <w:r>
              <w:rPr>
                <w:rFonts w:hint="eastAsia"/>
              </w:rPr>
              <w:t>5</w:t>
            </w:r>
            <w:r>
              <w:rPr>
                <w:rFonts w:hint="eastAsia"/>
              </w:rPr>
              <w:t>步流程；</w:t>
            </w:r>
          </w:p>
          <w:p w14:paraId="2BB8B4AC" w14:textId="77777777" w:rsidR="00AF3335" w:rsidRPr="00A847DD" w:rsidRDefault="00AF3335" w:rsidP="005777B1">
            <w:pPr>
              <w:pStyle w:val="a4"/>
              <w:ind w:left="360" w:firstLineChars="0" w:firstLine="0"/>
            </w:pPr>
          </w:p>
          <w:p w14:paraId="67F7E381" w14:textId="77777777" w:rsidR="00AF3335" w:rsidRDefault="00AF3335" w:rsidP="005777B1">
            <w:pPr>
              <w:pStyle w:val="a4"/>
              <w:ind w:left="360" w:firstLineChars="0" w:firstLine="0"/>
            </w:pPr>
            <w:r w:rsidRPr="00A847DD">
              <w:rPr>
                <w:rFonts w:hint="eastAsia"/>
                <w:b/>
              </w:rPr>
              <w:t>如果</w:t>
            </w:r>
            <w:r w:rsidRPr="002858D5">
              <w:rPr>
                <w:rFonts w:hint="eastAsia"/>
              </w:rPr>
              <w:t>之前订单己经通知过成功</w:t>
            </w:r>
            <w:r>
              <w:rPr>
                <w:rFonts w:hint="eastAsia"/>
              </w:rPr>
              <w:t>（数据库中</w:t>
            </w:r>
            <w:r w:rsidRPr="002858D5">
              <w:t>otherRespCode</w:t>
            </w:r>
            <w:r w:rsidRPr="002858D5">
              <w:rPr>
                <w:rFonts w:hint="eastAsia"/>
              </w:rPr>
              <w:t xml:space="preserve"> = </w:t>
            </w:r>
            <w:r w:rsidRPr="002858D5">
              <w:t>‘</w:t>
            </w:r>
            <w:r w:rsidRPr="002858D5">
              <w:rPr>
                <w:rFonts w:hint="eastAsia"/>
              </w:rPr>
              <w:t>00</w:t>
            </w:r>
            <w:r w:rsidRPr="002858D5">
              <w:t>’</w:t>
            </w:r>
            <w:r>
              <w:rPr>
                <w:rFonts w:hint="eastAsia"/>
              </w:rPr>
              <w:t>，接口请求</w:t>
            </w:r>
            <w:r>
              <w:rPr>
                <w:rFonts w:hint="eastAsia"/>
              </w:rPr>
              <w:t>respCode=01</w:t>
            </w:r>
            <w:r>
              <w:rPr>
                <w:rFonts w:hint="eastAsia"/>
              </w:rPr>
              <w:t>）</w:t>
            </w:r>
            <w:r w:rsidRPr="002858D5">
              <w:rPr>
                <w:rFonts w:hint="eastAsia"/>
              </w:rPr>
              <w:t>，则不允许再次更新为未成功的状态，直接返回失败错误码：“订单已经成功，不允许再更改未成功状态”</w:t>
            </w:r>
            <w:r>
              <w:rPr>
                <w:rFonts w:hint="eastAsia"/>
              </w:rPr>
              <w:t>，走第</w:t>
            </w:r>
            <w:r>
              <w:rPr>
                <w:rFonts w:hint="eastAsia"/>
              </w:rPr>
              <w:t>5</w:t>
            </w:r>
            <w:r>
              <w:rPr>
                <w:rFonts w:hint="eastAsia"/>
              </w:rPr>
              <w:t>步流程；</w:t>
            </w:r>
          </w:p>
          <w:p w14:paraId="2BDFAE78" w14:textId="77777777" w:rsidR="00AF3335" w:rsidRDefault="00AF3335" w:rsidP="005777B1">
            <w:pPr>
              <w:pStyle w:val="a4"/>
              <w:ind w:left="360" w:firstLineChars="0" w:firstLine="0"/>
            </w:pPr>
          </w:p>
          <w:p w14:paraId="3F350CEF" w14:textId="77777777" w:rsidR="00AF3335" w:rsidRDefault="00AF3335" w:rsidP="005777B1">
            <w:pPr>
              <w:pStyle w:val="a4"/>
              <w:ind w:left="360" w:firstLineChars="0" w:firstLine="0"/>
            </w:pPr>
            <w:r>
              <w:rPr>
                <w:rFonts w:hint="eastAsia"/>
              </w:rPr>
              <w:t>如果订单通知为失败（接口请求</w:t>
            </w:r>
            <w:r>
              <w:rPr>
                <w:rFonts w:hint="eastAsia"/>
              </w:rPr>
              <w:t>respCode=01</w:t>
            </w:r>
            <w:r>
              <w:rPr>
                <w:rFonts w:hint="eastAsia"/>
              </w:rPr>
              <w:t>），走第</w:t>
            </w:r>
            <w:r>
              <w:rPr>
                <w:rFonts w:hint="eastAsia"/>
              </w:rPr>
              <w:t>3</w:t>
            </w:r>
            <w:r>
              <w:rPr>
                <w:rFonts w:hint="eastAsia"/>
              </w:rPr>
              <w:t>步流程</w:t>
            </w:r>
          </w:p>
          <w:p w14:paraId="713DF068" w14:textId="77777777" w:rsidR="00AF3335" w:rsidRPr="002858D5" w:rsidRDefault="00AF3335" w:rsidP="005777B1">
            <w:pPr>
              <w:pStyle w:val="a4"/>
              <w:ind w:left="360" w:firstLineChars="0" w:firstLine="0"/>
            </w:pPr>
          </w:p>
          <w:p w14:paraId="703CBFD6" w14:textId="77777777" w:rsidR="00AF3335" w:rsidRDefault="00AF3335" w:rsidP="005777B1">
            <w:pPr>
              <w:pStyle w:val="a4"/>
              <w:ind w:left="360" w:firstLineChars="0" w:firstLine="0"/>
            </w:pPr>
            <w:r w:rsidRPr="00A847DD">
              <w:rPr>
                <w:rFonts w:hint="eastAsia"/>
                <w:b/>
              </w:rPr>
              <w:t>如果</w:t>
            </w:r>
            <w:r>
              <w:rPr>
                <w:rFonts w:hint="eastAsia"/>
              </w:rPr>
              <w:t>订单己经发货成功</w:t>
            </w:r>
            <w:r w:rsidRPr="002858D5">
              <w:rPr>
                <w:rFonts w:hint="eastAsia"/>
              </w:rPr>
              <w:t>，</w:t>
            </w:r>
            <w:r>
              <w:rPr>
                <w:rFonts w:hint="eastAsia"/>
              </w:rPr>
              <w:t>长虹再次返馈</w:t>
            </w:r>
            <w:r w:rsidRPr="002858D5">
              <w:rPr>
                <w:rFonts w:hint="eastAsia"/>
              </w:rPr>
              <w:t>成功</w:t>
            </w:r>
            <w:r>
              <w:rPr>
                <w:rFonts w:hint="eastAsia"/>
              </w:rPr>
              <w:t>（接口请求</w:t>
            </w:r>
            <w:r>
              <w:rPr>
                <w:rFonts w:hint="eastAsia"/>
              </w:rPr>
              <w:t>respCode=00 AND</w:t>
            </w:r>
            <w:r w:rsidRPr="002858D5">
              <w:t xml:space="preserve"> status</w:t>
            </w:r>
            <w:r>
              <w:rPr>
                <w:rFonts w:hint="eastAsia"/>
              </w:rPr>
              <w:t xml:space="preserve"> = 3</w:t>
            </w:r>
            <w:r>
              <w:rPr>
                <w:rFonts w:hint="eastAsia"/>
              </w:rPr>
              <w:t>）</w:t>
            </w:r>
            <w:r w:rsidRPr="002858D5">
              <w:rPr>
                <w:rFonts w:hint="eastAsia"/>
              </w:rPr>
              <w:t>，则不再更新订单状态</w:t>
            </w:r>
            <w:r>
              <w:rPr>
                <w:rFonts w:hint="eastAsia"/>
              </w:rPr>
              <w:t>，直接返回长虹成功，走第</w:t>
            </w:r>
            <w:r>
              <w:rPr>
                <w:rFonts w:hint="eastAsia"/>
              </w:rPr>
              <w:t>5</w:t>
            </w:r>
            <w:r>
              <w:rPr>
                <w:rFonts w:hint="eastAsia"/>
              </w:rPr>
              <w:t>步流程</w:t>
            </w:r>
            <w:r>
              <w:rPr>
                <w:rFonts w:hint="eastAsia"/>
              </w:rPr>
              <w:t xml:space="preserve"> ;</w:t>
            </w:r>
          </w:p>
          <w:p w14:paraId="659870E5" w14:textId="77777777" w:rsidR="00AF3335" w:rsidRDefault="00AF3335" w:rsidP="005777B1">
            <w:pPr>
              <w:pStyle w:val="a4"/>
              <w:ind w:left="360" w:firstLineChars="0" w:firstLine="0"/>
            </w:pPr>
          </w:p>
          <w:p w14:paraId="243000A5" w14:textId="77777777" w:rsidR="00AF3335" w:rsidRPr="002858D5" w:rsidRDefault="00AF3335" w:rsidP="005777B1">
            <w:r>
              <w:rPr>
                <w:rFonts w:hint="eastAsia"/>
              </w:rPr>
              <w:t xml:space="preserve">   </w:t>
            </w:r>
            <w:r w:rsidRPr="00602035">
              <w:rPr>
                <w:rFonts w:hint="eastAsia"/>
                <w:b/>
              </w:rPr>
              <w:t>如果</w:t>
            </w:r>
            <w:r>
              <w:rPr>
                <w:rFonts w:hint="eastAsia"/>
              </w:rPr>
              <w:t>订单通知为成功，订单的状态为不成功（接口请求</w:t>
            </w:r>
            <w:r>
              <w:rPr>
                <w:rFonts w:hint="eastAsia"/>
              </w:rPr>
              <w:t>respCode=00 AND</w:t>
            </w:r>
            <w:r w:rsidRPr="002858D5">
              <w:t xml:space="preserve"> status</w:t>
            </w:r>
            <w:r>
              <w:rPr>
                <w:rFonts w:hint="eastAsia"/>
              </w:rPr>
              <w:t xml:space="preserve"> &lt;&gt; 3</w:t>
            </w:r>
            <w:r>
              <w:rPr>
                <w:rFonts w:hint="eastAsia"/>
              </w:rPr>
              <w:t>）</w:t>
            </w:r>
            <w:r>
              <w:rPr>
                <w:rFonts w:hint="eastAsia"/>
              </w:rPr>
              <w:t>,</w:t>
            </w:r>
            <w:r>
              <w:rPr>
                <w:rFonts w:hint="eastAsia"/>
              </w:rPr>
              <w:t>则，更新订单状态，走第</w:t>
            </w:r>
            <w:r>
              <w:rPr>
                <w:rFonts w:hint="eastAsia"/>
              </w:rPr>
              <w:t>3</w:t>
            </w:r>
            <w:r>
              <w:rPr>
                <w:rFonts w:hint="eastAsia"/>
              </w:rPr>
              <w:t>步流程。</w:t>
            </w:r>
          </w:p>
          <w:p w14:paraId="609592A8" w14:textId="77777777" w:rsidR="00AF3335" w:rsidRDefault="00AF3335" w:rsidP="005777B1">
            <w:pPr>
              <w:pStyle w:val="a4"/>
              <w:ind w:left="360" w:firstLineChars="0" w:firstLine="0"/>
            </w:pPr>
          </w:p>
          <w:p w14:paraId="65281344" w14:textId="77777777" w:rsidR="00AF3335" w:rsidRDefault="00AF3335" w:rsidP="005777B1">
            <w:pPr>
              <w:pStyle w:val="a4"/>
              <w:ind w:left="360" w:firstLineChars="0" w:firstLine="0"/>
            </w:pPr>
          </w:p>
          <w:p w14:paraId="4D78088B" w14:textId="77777777" w:rsidR="00AF3335" w:rsidRPr="002858D5" w:rsidRDefault="00AF3335" w:rsidP="005777B1">
            <w:pPr>
              <w:pStyle w:val="a4"/>
              <w:ind w:left="360" w:firstLineChars="0" w:firstLine="0"/>
            </w:pPr>
            <w:r>
              <w:rPr>
                <w:rFonts w:hint="eastAsia"/>
              </w:rPr>
              <w:t>3.</w:t>
            </w:r>
            <w:r w:rsidRPr="002858D5">
              <w:rPr>
                <w:rFonts w:hint="eastAsia"/>
              </w:rPr>
              <w:t>更新订单状态：</w:t>
            </w:r>
          </w:p>
          <w:p w14:paraId="10ECAB78" w14:textId="77777777" w:rsidR="00AF3335" w:rsidRPr="002858D5" w:rsidRDefault="00AF3335" w:rsidP="005777B1">
            <w:pPr>
              <w:pStyle w:val="a4"/>
              <w:ind w:left="360" w:firstLineChars="0" w:firstLine="0"/>
            </w:pPr>
            <w:r w:rsidRPr="002858D5">
              <w:rPr>
                <w:rFonts w:hint="eastAsia"/>
              </w:rPr>
              <w:t>第三方支付状态与订单</w:t>
            </w:r>
            <w:r w:rsidRPr="002858D5">
              <w:rPr>
                <w:rFonts w:hint="eastAsia"/>
              </w:rPr>
              <w:t>status</w:t>
            </w:r>
            <w:r w:rsidRPr="002858D5">
              <w:rPr>
                <w:rFonts w:hint="eastAsia"/>
              </w:rPr>
              <w:t>对应值：</w:t>
            </w:r>
          </w:p>
          <w:p w14:paraId="627ACE71" w14:textId="77777777" w:rsidR="00AF3335" w:rsidRPr="002858D5" w:rsidRDefault="00AF3335" w:rsidP="005777B1">
            <w:pPr>
              <w:pStyle w:val="a4"/>
              <w:ind w:left="360" w:firstLineChars="0" w:firstLine="0"/>
            </w:pPr>
            <w:r w:rsidRPr="002858D5">
              <w:t>otherRespCode</w:t>
            </w:r>
            <w:r w:rsidRPr="002858D5">
              <w:rPr>
                <w:rFonts w:hint="eastAsia"/>
              </w:rPr>
              <w:t xml:space="preserve"> = </w:t>
            </w:r>
            <w:r w:rsidRPr="002858D5">
              <w:rPr>
                <w:rFonts w:hint="eastAsia"/>
                <w:sz w:val="18"/>
              </w:rPr>
              <w:t>00</w:t>
            </w:r>
            <w:r w:rsidRPr="002858D5">
              <w:rPr>
                <w:rFonts w:hint="eastAsia"/>
                <w:sz w:val="18"/>
              </w:rPr>
              <w:t>：</w:t>
            </w:r>
            <w:r w:rsidRPr="002858D5">
              <w:t>status</w:t>
            </w:r>
            <w:r w:rsidRPr="002858D5">
              <w:rPr>
                <w:rFonts w:hint="eastAsia"/>
              </w:rPr>
              <w:t>=2</w:t>
            </w:r>
            <w:r>
              <w:rPr>
                <w:rFonts w:hint="eastAsia"/>
              </w:rPr>
              <w:t xml:space="preserve"> </w:t>
            </w:r>
            <w:r>
              <w:rPr>
                <w:rFonts w:hint="eastAsia"/>
              </w:rPr>
              <w:t>订单支付成功，走第</w:t>
            </w:r>
            <w:r>
              <w:rPr>
                <w:rFonts w:hint="eastAsia"/>
              </w:rPr>
              <w:t>4</w:t>
            </w:r>
            <w:r>
              <w:rPr>
                <w:rFonts w:hint="eastAsia"/>
              </w:rPr>
              <w:t>步流程发货</w:t>
            </w:r>
          </w:p>
          <w:p w14:paraId="1C4EB991" w14:textId="77777777" w:rsidR="00AF3335" w:rsidRPr="002858D5" w:rsidRDefault="00AF3335" w:rsidP="005777B1">
            <w:pPr>
              <w:pStyle w:val="a4"/>
              <w:ind w:left="360" w:firstLineChars="0" w:firstLine="0"/>
            </w:pPr>
            <w:r w:rsidRPr="002858D5">
              <w:t>otherRespCode</w:t>
            </w:r>
            <w:r w:rsidRPr="002858D5">
              <w:rPr>
                <w:rFonts w:hint="eastAsia"/>
              </w:rPr>
              <w:t xml:space="preserve"> = </w:t>
            </w:r>
            <w:r w:rsidRPr="002858D5">
              <w:rPr>
                <w:rFonts w:hint="eastAsia"/>
                <w:sz w:val="18"/>
              </w:rPr>
              <w:t>01</w:t>
            </w:r>
            <w:r w:rsidRPr="002858D5">
              <w:rPr>
                <w:rFonts w:hint="eastAsia"/>
                <w:sz w:val="18"/>
              </w:rPr>
              <w:t>：</w:t>
            </w:r>
            <w:r w:rsidRPr="002858D5">
              <w:t>status</w:t>
            </w:r>
            <w:r w:rsidRPr="002858D5">
              <w:rPr>
                <w:rFonts w:hint="eastAsia"/>
              </w:rPr>
              <w:t>=-1</w:t>
            </w:r>
            <w:r>
              <w:rPr>
                <w:rFonts w:hint="eastAsia"/>
              </w:rPr>
              <w:t xml:space="preserve"> </w:t>
            </w:r>
            <w:r>
              <w:rPr>
                <w:rFonts w:hint="eastAsia"/>
              </w:rPr>
              <w:t>订单支付失败，走第</w:t>
            </w:r>
            <w:r>
              <w:rPr>
                <w:rFonts w:hint="eastAsia"/>
              </w:rPr>
              <w:t>5</w:t>
            </w:r>
            <w:r>
              <w:rPr>
                <w:rFonts w:hint="eastAsia"/>
              </w:rPr>
              <w:t>步流程返回失败</w:t>
            </w:r>
          </w:p>
          <w:p w14:paraId="1331B477" w14:textId="77777777" w:rsidR="00AF3335" w:rsidRPr="002858D5" w:rsidRDefault="00AF3335" w:rsidP="005777B1">
            <w:pPr>
              <w:pStyle w:val="a4"/>
              <w:ind w:left="360" w:firstLineChars="0" w:firstLine="0"/>
            </w:pPr>
            <w:r>
              <w:rPr>
                <w:rFonts w:hint="eastAsia"/>
              </w:rPr>
              <w:t>#</w:t>
            </w:r>
            <w:r>
              <w:rPr>
                <w:rFonts w:hint="eastAsia"/>
              </w:rPr>
              <w:t>更新订单第三方支付状态</w:t>
            </w:r>
          </w:p>
          <w:p w14:paraId="74E4E2F6" w14:textId="77777777" w:rsidR="00AF3335" w:rsidRPr="002858D5" w:rsidRDefault="00AF3335" w:rsidP="005777B1">
            <w:pPr>
              <w:ind w:firstLineChars="200" w:firstLine="420"/>
            </w:pPr>
            <w:r w:rsidRPr="002858D5">
              <w:t xml:space="preserve">UPDATE  fac_user_order </w:t>
            </w:r>
          </w:p>
          <w:p w14:paraId="0BE3FE3E" w14:textId="77777777" w:rsidR="00AF3335" w:rsidRPr="002858D5" w:rsidRDefault="00AF3335" w:rsidP="005777B1">
            <w:pPr>
              <w:ind w:firstLineChars="200" w:firstLine="420"/>
            </w:pPr>
            <w:r w:rsidRPr="002858D5">
              <w:t xml:space="preserve">SET </w:t>
            </w:r>
          </w:p>
          <w:p w14:paraId="449D4233" w14:textId="77777777" w:rsidR="00AF3335" w:rsidRPr="002858D5" w:rsidRDefault="00AF3335" w:rsidP="005777B1">
            <w:pPr>
              <w:ind w:firstLineChars="200" w:firstLine="420"/>
            </w:pPr>
            <w:r w:rsidRPr="002858D5">
              <w:t xml:space="preserve">    status = 2,</w:t>
            </w:r>
          </w:p>
          <w:p w14:paraId="600188C6" w14:textId="77777777" w:rsidR="00AF3335" w:rsidRPr="002858D5" w:rsidRDefault="00AF3335" w:rsidP="005777B1">
            <w:pPr>
              <w:ind w:firstLineChars="200" w:firstLine="420"/>
            </w:pPr>
            <w:r w:rsidRPr="002858D5">
              <w:rPr>
                <w:rFonts w:hint="eastAsia"/>
              </w:rPr>
              <w:t xml:space="preserve">    statusInfo = '</w:t>
            </w:r>
            <w:r w:rsidRPr="002858D5">
              <w:rPr>
                <w:rFonts w:hint="eastAsia"/>
              </w:rPr>
              <w:t>用户支付完成，等待发货</w:t>
            </w:r>
            <w:r w:rsidRPr="002858D5">
              <w:rPr>
                <w:rFonts w:hint="eastAsia"/>
              </w:rPr>
              <w:t>',</w:t>
            </w:r>
          </w:p>
          <w:p w14:paraId="35E90380" w14:textId="77777777" w:rsidR="00AF3335" w:rsidRPr="002858D5" w:rsidRDefault="00AF3335" w:rsidP="005777B1">
            <w:pPr>
              <w:ind w:firstLineChars="200" w:firstLine="420"/>
            </w:pPr>
            <w:r w:rsidRPr="002858D5">
              <w:rPr>
                <w:rFonts w:hint="eastAsia"/>
              </w:rPr>
              <w:t xml:space="preserve">    otherRespCode = '00', #</w:t>
            </w:r>
            <w:r w:rsidRPr="002858D5">
              <w:rPr>
                <w:rFonts w:hint="eastAsia"/>
              </w:rPr>
              <w:t>第三方支付状态：</w:t>
            </w:r>
            <w:r w:rsidRPr="002858D5">
              <w:rPr>
                <w:rFonts w:hint="eastAsia"/>
              </w:rPr>
              <w:t>00</w:t>
            </w:r>
            <w:r w:rsidRPr="002858D5">
              <w:rPr>
                <w:rFonts w:hint="eastAsia"/>
              </w:rPr>
              <w:t>：成功，</w:t>
            </w:r>
            <w:r w:rsidRPr="002858D5">
              <w:rPr>
                <w:rFonts w:hint="eastAsia"/>
              </w:rPr>
              <w:t>01</w:t>
            </w:r>
            <w:r w:rsidRPr="002858D5">
              <w:rPr>
                <w:rFonts w:hint="eastAsia"/>
              </w:rPr>
              <w:t>失败</w:t>
            </w:r>
          </w:p>
          <w:p w14:paraId="47380ABC" w14:textId="77777777" w:rsidR="00AF3335" w:rsidRPr="002858D5" w:rsidRDefault="00AF3335" w:rsidP="005777B1">
            <w:pPr>
              <w:ind w:firstLineChars="200" w:firstLine="420"/>
            </w:pPr>
            <w:r w:rsidRPr="002858D5">
              <w:rPr>
                <w:rFonts w:hint="eastAsia"/>
              </w:rPr>
              <w:t xml:space="preserve">    otherRespInfo ='</w:t>
            </w:r>
            <w:r w:rsidRPr="002858D5">
              <w:rPr>
                <w:rFonts w:hint="eastAsia"/>
              </w:rPr>
              <w:t>第三方支付状态说明</w:t>
            </w:r>
            <w:r w:rsidRPr="002858D5">
              <w:rPr>
                <w:rFonts w:hint="eastAsia"/>
              </w:rPr>
              <w:t>',  #</w:t>
            </w:r>
            <w:r w:rsidRPr="002858D5">
              <w:rPr>
                <w:rFonts w:hint="eastAsia"/>
              </w:rPr>
              <w:t>第三方支付状态说明</w:t>
            </w:r>
          </w:p>
          <w:p w14:paraId="4C00A1D7" w14:textId="77777777" w:rsidR="00AF3335" w:rsidRPr="002858D5" w:rsidRDefault="00AF3335" w:rsidP="005777B1">
            <w:pPr>
              <w:ind w:firstLineChars="200" w:firstLine="420"/>
            </w:pPr>
            <w:r w:rsidRPr="002858D5">
              <w:rPr>
                <w:rFonts w:hint="eastAsia"/>
              </w:rPr>
              <w:t xml:space="preserve">    otherOrderNum = '20111111111312341234', #</w:t>
            </w:r>
            <w:r w:rsidRPr="002858D5">
              <w:rPr>
                <w:rFonts w:hint="eastAsia"/>
              </w:rPr>
              <w:t>第三方支付订单号</w:t>
            </w:r>
          </w:p>
          <w:p w14:paraId="4F4DA340" w14:textId="77777777" w:rsidR="00AF3335" w:rsidRPr="002858D5" w:rsidRDefault="00AF3335" w:rsidP="005777B1">
            <w:pPr>
              <w:ind w:firstLineChars="200" w:firstLine="420"/>
            </w:pPr>
            <w:r w:rsidRPr="002858D5">
              <w:rPr>
                <w:rFonts w:hint="eastAsia"/>
              </w:rPr>
              <w:tab/>
              <w:t>otherProductName = '</w:t>
            </w:r>
            <w:r w:rsidRPr="002858D5">
              <w:rPr>
                <w:rFonts w:hint="eastAsia"/>
              </w:rPr>
              <w:t>第三方支付产品名称</w:t>
            </w:r>
            <w:r w:rsidRPr="002858D5">
              <w:rPr>
                <w:rFonts w:hint="eastAsia"/>
              </w:rPr>
              <w:t>', #</w:t>
            </w:r>
            <w:r w:rsidRPr="002858D5">
              <w:rPr>
                <w:rFonts w:hint="eastAsia"/>
              </w:rPr>
              <w:t>第三方支付产品名称</w:t>
            </w:r>
            <w:r>
              <w:rPr>
                <w:rFonts w:hint="eastAsia"/>
              </w:rPr>
              <w:t>，取第一个</w:t>
            </w:r>
          </w:p>
          <w:p w14:paraId="707CA889" w14:textId="77777777" w:rsidR="00AF3335" w:rsidRPr="002858D5" w:rsidRDefault="00AF3335" w:rsidP="005777B1">
            <w:pPr>
              <w:ind w:firstLineChars="200" w:firstLine="420"/>
            </w:pPr>
            <w:r w:rsidRPr="002858D5">
              <w:rPr>
                <w:rFonts w:hint="eastAsia"/>
              </w:rPr>
              <w:tab/>
              <w:t>otherProductCount = 1, #</w:t>
            </w:r>
            <w:r w:rsidRPr="002858D5">
              <w:rPr>
                <w:rFonts w:hint="eastAsia"/>
              </w:rPr>
              <w:t>第三方支付产品数量</w:t>
            </w:r>
            <w:r>
              <w:rPr>
                <w:rFonts w:hint="eastAsia"/>
              </w:rPr>
              <w:t>，取第一个</w:t>
            </w:r>
          </w:p>
          <w:p w14:paraId="795A8B40" w14:textId="77777777" w:rsidR="00AF3335" w:rsidRPr="002858D5" w:rsidRDefault="00AF3335" w:rsidP="005777B1">
            <w:pPr>
              <w:ind w:firstLineChars="200" w:firstLine="420"/>
            </w:pPr>
            <w:r w:rsidRPr="002858D5">
              <w:rPr>
                <w:rFonts w:hint="eastAsia"/>
              </w:rPr>
              <w:tab/>
              <w:t>otherProductPrice = 1000, #</w:t>
            </w:r>
            <w:r w:rsidRPr="002858D5">
              <w:rPr>
                <w:rFonts w:hint="eastAsia"/>
              </w:rPr>
              <w:t>第三方支付价格，单位为分</w:t>
            </w:r>
            <w:r w:rsidRPr="002858D5">
              <w:rPr>
                <w:rFonts w:hint="eastAsia"/>
              </w:rPr>
              <w:t xml:space="preserve"> </w:t>
            </w:r>
            <w:r>
              <w:rPr>
                <w:rFonts w:hint="eastAsia"/>
              </w:rPr>
              <w:t>，取第一个</w:t>
            </w:r>
            <w:r w:rsidRPr="002858D5">
              <w:rPr>
                <w:rFonts w:hint="eastAsia"/>
              </w:rPr>
              <w:t xml:space="preserve">   </w:t>
            </w:r>
          </w:p>
          <w:p w14:paraId="219CFD47" w14:textId="77777777" w:rsidR="00AF3335" w:rsidRPr="002858D5" w:rsidRDefault="00AF3335" w:rsidP="005777B1">
            <w:pPr>
              <w:ind w:firstLineChars="200" w:firstLine="420"/>
            </w:pPr>
            <w:r w:rsidRPr="002858D5">
              <w:rPr>
                <w:rFonts w:hint="eastAsia"/>
              </w:rPr>
              <w:tab/>
              <w:t>otherCreateOrderTime = '2016-01-01 23:59:59', #</w:t>
            </w:r>
            <w:r w:rsidRPr="002858D5">
              <w:rPr>
                <w:rFonts w:hint="eastAsia"/>
              </w:rPr>
              <w:t>第三方支付创建时间</w:t>
            </w:r>
          </w:p>
          <w:p w14:paraId="1EAD5D58" w14:textId="77777777" w:rsidR="00AF3335" w:rsidRPr="002858D5" w:rsidRDefault="00AF3335" w:rsidP="005777B1">
            <w:pPr>
              <w:ind w:firstLineChars="200" w:firstLine="420"/>
            </w:pPr>
            <w:r w:rsidRPr="002858D5">
              <w:rPr>
                <w:rFonts w:hint="eastAsia"/>
              </w:rPr>
              <w:tab/>
              <w:t>otherTransDate = '2016-01-01 23:59:59', #</w:t>
            </w:r>
            <w:r w:rsidRPr="002858D5">
              <w:rPr>
                <w:rFonts w:hint="eastAsia"/>
              </w:rPr>
              <w:t>第三方支付支付时间</w:t>
            </w:r>
          </w:p>
          <w:p w14:paraId="7BE2B68E" w14:textId="77777777" w:rsidR="00AF3335" w:rsidRPr="002858D5" w:rsidRDefault="00AF3335" w:rsidP="005777B1">
            <w:pPr>
              <w:ind w:firstLineChars="200" w:firstLine="420"/>
            </w:pPr>
            <w:r w:rsidRPr="002858D5">
              <w:rPr>
                <w:rFonts w:hint="eastAsia"/>
              </w:rPr>
              <w:tab/>
              <w:t>otherExtension = '' #</w:t>
            </w:r>
            <w:r w:rsidRPr="002858D5">
              <w:rPr>
                <w:rFonts w:hint="eastAsia"/>
              </w:rPr>
              <w:t>第三方支付扩展参数</w:t>
            </w:r>
          </w:p>
          <w:p w14:paraId="438271A1" w14:textId="77777777" w:rsidR="00AF3335" w:rsidRPr="002858D5" w:rsidRDefault="00AF3335" w:rsidP="005777B1">
            <w:pPr>
              <w:ind w:firstLineChars="200" w:firstLine="420"/>
            </w:pPr>
            <w:r w:rsidRPr="002858D5">
              <w:t>WHERE</w:t>
            </w:r>
          </w:p>
          <w:p w14:paraId="7E4DF3B1" w14:textId="77777777" w:rsidR="00AF3335" w:rsidRDefault="00AF3335" w:rsidP="005777B1">
            <w:pPr>
              <w:pStyle w:val="a4"/>
              <w:ind w:left="360" w:firstLineChars="0"/>
            </w:pPr>
            <w:r>
              <w:rPr>
                <w:rFonts w:hint="eastAsia"/>
              </w:rPr>
              <w:t>userOrderId</w:t>
            </w:r>
            <w:r w:rsidRPr="002858D5">
              <w:t xml:space="preserve"> = </w:t>
            </w:r>
            <w:r>
              <w:rPr>
                <w:rFonts w:hint="eastAsia"/>
              </w:rPr>
              <w:t>1 #</w:t>
            </w:r>
            <w:r>
              <w:rPr>
                <w:rFonts w:hint="eastAsia"/>
              </w:rPr>
              <w:t>传入用户主订单号自增</w:t>
            </w:r>
            <w:r>
              <w:rPr>
                <w:rFonts w:hint="eastAsia"/>
              </w:rPr>
              <w:t>ID</w:t>
            </w:r>
          </w:p>
          <w:p w14:paraId="0F8AD513" w14:textId="77777777" w:rsidR="00AF3335" w:rsidRDefault="00AF3335" w:rsidP="005777B1">
            <w:pPr>
              <w:pStyle w:val="a4"/>
              <w:ind w:left="360" w:firstLineChars="0"/>
            </w:pPr>
          </w:p>
          <w:p w14:paraId="5C1CF279" w14:textId="77777777" w:rsidR="00AF3335" w:rsidRPr="00E06688" w:rsidRDefault="00AF3335" w:rsidP="005777B1">
            <w:pPr>
              <w:pStyle w:val="a4"/>
              <w:ind w:left="360" w:firstLineChars="0"/>
              <w:rPr>
                <w:color w:val="FF0000"/>
              </w:rPr>
            </w:pPr>
          </w:p>
          <w:p w14:paraId="5D8EEB1D" w14:textId="77777777" w:rsidR="00AF3335" w:rsidRDefault="00AF3335" w:rsidP="005777B1">
            <w:pPr>
              <w:rPr>
                <w:b/>
              </w:rPr>
            </w:pPr>
            <w:r w:rsidRPr="002C38EE">
              <w:rPr>
                <w:rFonts w:hint="eastAsia"/>
                <w:b/>
              </w:rPr>
              <w:t>4</w:t>
            </w:r>
            <w:r w:rsidRPr="002C38EE">
              <w:rPr>
                <w:rFonts w:hint="eastAsia"/>
                <w:b/>
              </w:rPr>
              <w:t>．调用</w:t>
            </w:r>
            <w:r w:rsidRPr="002C38EE">
              <w:rPr>
                <w:rFonts w:hint="eastAsia"/>
                <w:b/>
              </w:rPr>
              <w:t>AAA</w:t>
            </w:r>
            <w:r w:rsidRPr="002C38EE">
              <w:rPr>
                <w:rFonts w:hint="eastAsia"/>
                <w:b/>
              </w:rPr>
              <w:t>兑换卡接口</w:t>
            </w:r>
          </w:p>
          <w:p w14:paraId="4EDEAB99" w14:textId="77777777" w:rsidR="00AF3335" w:rsidRPr="00A63298" w:rsidRDefault="00AF3335" w:rsidP="005777B1">
            <w:pPr>
              <w:rPr>
                <w:b/>
              </w:rPr>
            </w:pPr>
            <w:r w:rsidRPr="00A63298">
              <w:rPr>
                <w:rFonts w:hint="eastAsia"/>
                <w:b/>
              </w:rPr>
              <w:t>判断主订单明细主录是否存在</w:t>
            </w:r>
          </w:p>
          <w:p w14:paraId="4F69F448" w14:textId="77777777" w:rsidR="00AF3335" w:rsidRPr="00A63298" w:rsidRDefault="00AF3335" w:rsidP="005777B1">
            <w:r w:rsidRPr="00A63298">
              <w:t xml:space="preserve">select </w:t>
            </w:r>
          </w:p>
          <w:p w14:paraId="2ECD56FB" w14:textId="77777777" w:rsidR="00AF3335" w:rsidRPr="00A63298" w:rsidRDefault="00AF3335" w:rsidP="005777B1">
            <w:r w:rsidRPr="00A63298">
              <w:rPr>
                <w:rFonts w:hint="eastAsia"/>
              </w:rPr>
              <w:t xml:space="preserve">    cardNo, #</w:t>
            </w:r>
            <w:r w:rsidRPr="00A63298">
              <w:rPr>
                <w:rFonts w:hint="eastAsia"/>
              </w:rPr>
              <w:t>充值卡密</w:t>
            </w:r>
          </w:p>
          <w:p w14:paraId="168EB972" w14:textId="77777777" w:rsidR="00AF3335" w:rsidRPr="00A63298" w:rsidRDefault="00AF3335" w:rsidP="005777B1">
            <w:r w:rsidRPr="00A63298">
              <w:rPr>
                <w:rFonts w:hint="eastAsia"/>
              </w:rPr>
              <w:tab/>
              <w:t>status  #</w:t>
            </w:r>
            <w:r w:rsidRPr="00A63298">
              <w:rPr>
                <w:rFonts w:hint="eastAsia"/>
              </w:rPr>
              <w:t>状态：</w:t>
            </w:r>
            <w:r w:rsidRPr="00A63298">
              <w:rPr>
                <w:rFonts w:hint="eastAsia"/>
              </w:rPr>
              <w:t>-1-</w:t>
            </w:r>
            <w:r w:rsidRPr="00A63298">
              <w:rPr>
                <w:rFonts w:hint="eastAsia"/>
              </w:rPr>
              <w:t>充值失败，</w:t>
            </w:r>
            <w:r w:rsidRPr="00A63298">
              <w:rPr>
                <w:rFonts w:hint="eastAsia"/>
              </w:rPr>
              <w:t>1-</w:t>
            </w:r>
            <w:r w:rsidRPr="00A63298">
              <w:rPr>
                <w:rFonts w:hint="eastAsia"/>
              </w:rPr>
              <w:t>充址中，</w:t>
            </w:r>
            <w:r w:rsidRPr="00A63298">
              <w:rPr>
                <w:rFonts w:hint="eastAsia"/>
              </w:rPr>
              <w:t>2-</w:t>
            </w:r>
            <w:r w:rsidRPr="00A63298">
              <w:rPr>
                <w:rFonts w:hint="eastAsia"/>
              </w:rPr>
              <w:t>充值成功</w:t>
            </w:r>
          </w:p>
          <w:p w14:paraId="7C6D1138" w14:textId="77777777" w:rsidR="00AF3335" w:rsidRPr="00A63298" w:rsidRDefault="00AF3335" w:rsidP="005777B1">
            <w:r w:rsidRPr="00A63298">
              <w:t>from</w:t>
            </w:r>
          </w:p>
          <w:p w14:paraId="7F3A8421" w14:textId="77777777" w:rsidR="00AF3335" w:rsidRPr="00A63298" w:rsidRDefault="00AF3335" w:rsidP="005777B1">
            <w:r w:rsidRPr="00A63298">
              <w:t xml:space="preserve">    fac_user_order_activate</w:t>
            </w:r>
          </w:p>
          <w:p w14:paraId="02EBF0AF" w14:textId="77777777" w:rsidR="00AF3335" w:rsidRPr="00A63298" w:rsidRDefault="00AF3335" w:rsidP="005777B1">
            <w:r w:rsidRPr="00A63298">
              <w:rPr>
                <w:rFonts w:hint="eastAsia"/>
              </w:rPr>
              <w:t>where userOrderId = 182 #</w:t>
            </w:r>
            <w:r w:rsidRPr="00A63298">
              <w:rPr>
                <w:rFonts w:hint="eastAsia"/>
              </w:rPr>
              <w:t>传入主订单主键</w:t>
            </w:r>
          </w:p>
          <w:p w14:paraId="307D2571" w14:textId="77777777" w:rsidR="00AF3335" w:rsidRPr="00A63298" w:rsidRDefault="00AF3335" w:rsidP="005777B1">
            <w:r w:rsidRPr="00A63298">
              <w:t>limit 1</w:t>
            </w:r>
          </w:p>
          <w:p w14:paraId="4C123EE9" w14:textId="77777777" w:rsidR="00AF3335" w:rsidRPr="00A63298" w:rsidRDefault="00AF3335" w:rsidP="005777B1">
            <w:pPr>
              <w:rPr>
                <w:b/>
              </w:rPr>
            </w:pPr>
            <w:r w:rsidRPr="00A63298">
              <w:rPr>
                <w:rFonts w:hint="eastAsia"/>
                <w:b/>
              </w:rPr>
              <w:t>记录不存在，走</w:t>
            </w:r>
            <w:r w:rsidRPr="00A63298">
              <w:rPr>
                <w:rFonts w:hint="eastAsia"/>
                <w:b/>
              </w:rPr>
              <w:t>4.1</w:t>
            </w:r>
            <w:r w:rsidRPr="00A63298">
              <w:rPr>
                <w:rFonts w:hint="eastAsia"/>
                <w:b/>
              </w:rPr>
              <w:t>流程重新拿卡充值</w:t>
            </w:r>
          </w:p>
          <w:p w14:paraId="73045FD6" w14:textId="77777777" w:rsidR="00AF3335" w:rsidRPr="00A63298" w:rsidRDefault="00AF3335" w:rsidP="005777B1">
            <w:pPr>
              <w:rPr>
                <w:b/>
              </w:rPr>
            </w:pPr>
            <w:r w:rsidRPr="00A63298">
              <w:rPr>
                <w:rFonts w:hint="eastAsia"/>
                <w:b/>
              </w:rPr>
              <w:t xml:space="preserve">status=2 </w:t>
            </w:r>
            <w:r w:rsidRPr="00A63298">
              <w:rPr>
                <w:rFonts w:hint="eastAsia"/>
                <w:b/>
              </w:rPr>
              <w:t>走</w:t>
            </w:r>
            <w:r w:rsidRPr="00A63298">
              <w:rPr>
                <w:rFonts w:hint="eastAsia"/>
                <w:b/>
              </w:rPr>
              <w:t>5</w:t>
            </w:r>
            <w:r w:rsidRPr="00A63298">
              <w:rPr>
                <w:rFonts w:hint="eastAsia"/>
                <w:b/>
              </w:rPr>
              <w:t>成功处理结束流程</w:t>
            </w:r>
          </w:p>
          <w:p w14:paraId="09DD83DD" w14:textId="77777777" w:rsidR="00AF3335" w:rsidRPr="00A63298" w:rsidRDefault="00AF3335" w:rsidP="005777B1">
            <w:pPr>
              <w:rPr>
                <w:b/>
              </w:rPr>
            </w:pPr>
            <w:r w:rsidRPr="00A63298">
              <w:rPr>
                <w:rFonts w:hint="eastAsia"/>
                <w:b/>
              </w:rPr>
              <w:t xml:space="preserve">status&lt;&gt;2 </w:t>
            </w:r>
            <w:r w:rsidRPr="00A63298">
              <w:rPr>
                <w:rFonts w:hint="eastAsia"/>
                <w:b/>
              </w:rPr>
              <w:t>使用</w:t>
            </w:r>
            <w:r w:rsidRPr="00A63298">
              <w:rPr>
                <w:rFonts w:hint="eastAsia"/>
                <w:b/>
              </w:rPr>
              <w:t>cardNo</w:t>
            </w:r>
            <w:r w:rsidRPr="00A63298">
              <w:rPr>
                <w:rFonts w:hint="eastAsia"/>
                <w:b/>
              </w:rPr>
              <w:t>走</w:t>
            </w:r>
            <w:r w:rsidRPr="00A63298">
              <w:rPr>
                <w:rFonts w:hint="eastAsia"/>
                <w:b/>
              </w:rPr>
              <w:t>4.3</w:t>
            </w:r>
            <w:r w:rsidRPr="00A63298">
              <w:rPr>
                <w:rFonts w:hint="eastAsia"/>
                <w:b/>
              </w:rPr>
              <w:t>流程</w:t>
            </w:r>
          </w:p>
          <w:p w14:paraId="12187726" w14:textId="77777777" w:rsidR="00AF3335" w:rsidRPr="002C38EE" w:rsidRDefault="00AF3335" w:rsidP="005777B1">
            <w:pPr>
              <w:rPr>
                <w:b/>
              </w:rPr>
            </w:pPr>
            <w:r w:rsidRPr="002C38EE">
              <w:rPr>
                <w:rFonts w:hint="eastAsia"/>
                <w:b/>
              </w:rPr>
              <w:t>（</w:t>
            </w:r>
            <w:r w:rsidRPr="002C38EE">
              <w:rPr>
                <w:rFonts w:hint="eastAsia"/>
                <w:b/>
              </w:rPr>
              <w:t>1</w:t>
            </w:r>
            <w:r w:rsidRPr="002C38EE">
              <w:rPr>
                <w:rFonts w:hint="eastAsia"/>
                <w:b/>
              </w:rPr>
              <w:t>）对应产品卡库中拿出一张卡并锁定卡</w:t>
            </w:r>
          </w:p>
          <w:p w14:paraId="4F9FB9AE" w14:textId="77777777" w:rsidR="00AF3335" w:rsidRDefault="00AF3335" w:rsidP="005777B1">
            <w:r>
              <w:rPr>
                <w:rFonts w:hint="eastAsia"/>
              </w:rPr>
              <w:t>#</w:t>
            </w:r>
            <w:r>
              <w:rPr>
                <w:rFonts w:hint="eastAsia"/>
              </w:rPr>
              <w:t>获取卡</w:t>
            </w:r>
          </w:p>
          <w:p w14:paraId="3DA32FFD" w14:textId="77777777" w:rsidR="00AF3335" w:rsidRDefault="00AF3335" w:rsidP="005777B1">
            <w:r>
              <w:t xml:space="preserve">select </w:t>
            </w:r>
          </w:p>
          <w:p w14:paraId="3874C657" w14:textId="77777777" w:rsidR="00AF3335" w:rsidRDefault="00AF3335" w:rsidP="005777B1">
            <w:r>
              <w:rPr>
                <w:rFonts w:hint="eastAsia"/>
              </w:rPr>
              <w:t xml:space="preserve">    productCardId, #</w:t>
            </w:r>
            <w:r>
              <w:rPr>
                <w:rFonts w:hint="eastAsia"/>
              </w:rPr>
              <w:t>卡</w:t>
            </w:r>
            <w:r>
              <w:rPr>
                <w:rFonts w:hint="eastAsia"/>
              </w:rPr>
              <w:t>ID</w:t>
            </w:r>
          </w:p>
          <w:p w14:paraId="72E9D1BE" w14:textId="77777777" w:rsidR="00AF3335" w:rsidRDefault="00AF3335" w:rsidP="005777B1">
            <w:r>
              <w:rPr>
                <w:rFonts w:hint="eastAsia"/>
              </w:rPr>
              <w:t xml:space="preserve">    cardNo #</w:t>
            </w:r>
            <w:r>
              <w:rPr>
                <w:rFonts w:hint="eastAsia"/>
              </w:rPr>
              <w:t>充值卡密</w:t>
            </w:r>
          </w:p>
          <w:p w14:paraId="0F205392" w14:textId="77777777" w:rsidR="00AF3335" w:rsidRDefault="00AF3335" w:rsidP="005777B1">
            <w:r>
              <w:t>from</w:t>
            </w:r>
          </w:p>
          <w:p w14:paraId="6632D118" w14:textId="77777777" w:rsidR="00AF3335" w:rsidRDefault="00AF3335" w:rsidP="005777B1">
            <w:r>
              <w:t xml:space="preserve">    fac_product_cards</w:t>
            </w:r>
          </w:p>
          <w:p w14:paraId="468C6361" w14:textId="77777777" w:rsidR="00AF3335" w:rsidRDefault="00AF3335" w:rsidP="005777B1">
            <w:r>
              <w:t>where</w:t>
            </w:r>
          </w:p>
          <w:p w14:paraId="12CD5C07" w14:textId="77777777" w:rsidR="00AF3335" w:rsidRDefault="00AF3335" w:rsidP="005777B1">
            <w:r>
              <w:t xml:space="preserve">    productId = 1 and status = 1</w:t>
            </w:r>
          </w:p>
          <w:p w14:paraId="6B503F93" w14:textId="77777777" w:rsidR="00AF3335" w:rsidRDefault="00AF3335" w:rsidP="005777B1">
            <w:r>
              <w:t xml:space="preserve">        and expireTime &gt; now()</w:t>
            </w:r>
          </w:p>
          <w:p w14:paraId="00A3CBBD" w14:textId="77777777" w:rsidR="00AF3335" w:rsidRDefault="00AF3335" w:rsidP="005777B1">
            <w:r>
              <w:t>order by createTime limit 1;</w:t>
            </w:r>
          </w:p>
          <w:p w14:paraId="26CBC357" w14:textId="77777777" w:rsidR="00AF3335" w:rsidRDefault="00AF3335" w:rsidP="005777B1">
            <w:r>
              <w:rPr>
                <w:rFonts w:hint="eastAsia"/>
              </w:rPr>
              <w:t>#</w:t>
            </w:r>
            <w:r>
              <w:rPr>
                <w:rFonts w:hint="eastAsia"/>
              </w:rPr>
              <w:t>锁定卡</w:t>
            </w:r>
          </w:p>
          <w:p w14:paraId="7211A47D" w14:textId="77777777" w:rsidR="00AF3335" w:rsidRDefault="00AF3335" w:rsidP="005777B1">
            <w:r>
              <w:t xml:space="preserve">update fac_product_cards </w:t>
            </w:r>
          </w:p>
          <w:p w14:paraId="29E04A7B" w14:textId="77777777" w:rsidR="00AF3335" w:rsidRDefault="00AF3335" w:rsidP="005777B1">
            <w:r>
              <w:t xml:space="preserve">set </w:t>
            </w:r>
          </w:p>
          <w:p w14:paraId="1C9624AE" w14:textId="77777777" w:rsidR="00AF3335" w:rsidRDefault="00AF3335" w:rsidP="005777B1">
            <w:r>
              <w:t xml:space="preserve">    status = 2, </w:t>
            </w:r>
          </w:p>
          <w:p w14:paraId="4709F270" w14:textId="77777777" w:rsidR="00AF3335" w:rsidRDefault="00AF3335" w:rsidP="005777B1">
            <w:r>
              <w:rPr>
                <w:rFonts w:hint="eastAsia"/>
              </w:rPr>
              <w:tab/>
              <w:t>statusInfo = '</w:t>
            </w:r>
            <w:r>
              <w:rPr>
                <w:rFonts w:hint="eastAsia"/>
              </w:rPr>
              <w:t>充值中</w:t>
            </w:r>
            <w:r>
              <w:rPr>
                <w:rFonts w:hint="eastAsia"/>
              </w:rPr>
              <w:t>'</w:t>
            </w:r>
          </w:p>
          <w:p w14:paraId="63A69A9C" w14:textId="77777777" w:rsidR="00AF3335" w:rsidRDefault="00AF3335" w:rsidP="005777B1">
            <w:r>
              <w:t>where</w:t>
            </w:r>
          </w:p>
          <w:p w14:paraId="09865068" w14:textId="77777777" w:rsidR="00AF3335" w:rsidRDefault="00AF3335" w:rsidP="005777B1">
            <w:pPr>
              <w:ind w:firstLine="420"/>
            </w:pPr>
            <w:r>
              <w:rPr>
                <w:rFonts w:hint="eastAsia"/>
              </w:rPr>
              <w:t xml:space="preserve">    productCardId = 0; #</w:t>
            </w:r>
            <w:r>
              <w:rPr>
                <w:rFonts w:hint="eastAsia"/>
              </w:rPr>
              <w:t>传入当前获取的卡</w:t>
            </w:r>
            <w:r>
              <w:rPr>
                <w:rFonts w:hint="eastAsia"/>
              </w:rPr>
              <w:t>ID</w:t>
            </w:r>
            <w:r>
              <w:rPr>
                <w:rFonts w:hint="eastAsia"/>
              </w:rPr>
              <w:t>；</w:t>
            </w:r>
          </w:p>
          <w:p w14:paraId="00C75152" w14:textId="77777777" w:rsidR="00AF3335" w:rsidRDefault="00AF3335" w:rsidP="005777B1">
            <w:pPr>
              <w:ind w:firstLine="420"/>
            </w:pPr>
          </w:p>
          <w:p w14:paraId="7987585B" w14:textId="77777777" w:rsidR="00AF3335" w:rsidRPr="002C38EE" w:rsidRDefault="00AF3335" w:rsidP="005777B1">
            <w:pPr>
              <w:rPr>
                <w:b/>
              </w:rPr>
            </w:pPr>
            <w:r w:rsidRPr="002C38EE">
              <w:rPr>
                <w:rFonts w:hint="eastAsia"/>
                <w:b/>
              </w:rPr>
              <w:t>（</w:t>
            </w:r>
            <w:r w:rsidRPr="002C38EE">
              <w:rPr>
                <w:rFonts w:hint="eastAsia"/>
                <w:b/>
              </w:rPr>
              <w:t>2</w:t>
            </w:r>
            <w:r w:rsidRPr="002C38EE">
              <w:rPr>
                <w:rFonts w:hint="eastAsia"/>
                <w:b/>
              </w:rPr>
              <w:t>）插入一条主订单的兑换明细记录为兑换中</w:t>
            </w:r>
          </w:p>
          <w:p w14:paraId="58558349" w14:textId="77777777" w:rsidR="00AF3335" w:rsidRDefault="00AF3335" w:rsidP="005777B1">
            <w:r>
              <w:t>INSERT INTO `ott_cms`.`fac_user_order_activate`</w:t>
            </w:r>
          </w:p>
          <w:p w14:paraId="639A6002" w14:textId="77777777" w:rsidR="00AF3335" w:rsidRDefault="00AF3335" w:rsidP="005777B1">
            <w:r>
              <w:t>(`userOrderId`,</w:t>
            </w:r>
          </w:p>
          <w:p w14:paraId="34621A6C" w14:textId="77777777" w:rsidR="00AF3335" w:rsidRDefault="00AF3335" w:rsidP="005777B1">
            <w:r>
              <w:t>`orderId`,</w:t>
            </w:r>
          </w:p>
          <w:p w14:paraId="329C7814" w14:textId="77777777" w:rsidR="00AF3335" w:rsidRDefault="00AF3335" w:rsidP="005777B1">
            <w:r>
              <w:t>`uuid`,</w:t>
            </w:r>
          </w:p>
          <w:p w14:paraId="37B75EC0" w14:textId="77777777" w:rsidR="00AF3335" w:rsidRDefault="00AF3335" w:rsidP="005777B1">
            <w:r>
              <w:t>`cardNo`,</w:t>
            </w:r>
          </w:p>
          <w:p w14:paraId="10BAAA2B" w14:textId="77777777" w:rsidR="00AF3335" w:rsidRDefault="00AF3335" w:rsidP="005777B1">
            <w:r>
              <w:t>`status`,</w:t>
            </w:r>
          </w:p>
          <w:p w14:paraId="641EF2DC" w14:textId="77777777" w:rsidR="00AF3335" w:rsidRDefault="00AF3335" w:rsidP="005777B1">
            <w:r>
              <w:t>`createTime`)</w:t>
            </w:r>
          </w:p>
          <w:p w14:paraId="1257C774" w14:textId="77777777" w:rsidR="00AF3335" w:rsidRDefault="00AF3335" w:rsidP="005777B1">
            <w:r>
              <w:t>VALUES</w:t>
            </w:r>
          </w:p>
          <w:p w14:paraId="4C8B6556" w14:textId="77777777" w:rsidR="00AF3335" w:rsidRDefault="00AF3335" w:rsidP="005777B1">
            <w:r>
              <w:rPr>
                <w:rFonts w:hint="eastAsia"/>
              </w:rPr>
              <w:t>(&lt;{userOrderId: 0}&gt;, #</w:t>
            </w:r>
            <w:r>
              <w:rPr>
                <w:rFonts w:hint="eastAsia"/>
              </w:rPr>
              <w:t>传入查询或插入时主订单的自增</w:t>
            </w:r>
            <w:r>
              <w:rPr>
                <w:rFonts w:hint="eastAsia"/>
              </w:rPr>
              <w:t>ID</w:t>
            </w:r>
          </w:p>
          <w:p w14:paraId="1ABB76ED" w14:textId="77777777" w:rsidR="00AF3335" w:rsidRDefault="00AF3335" w:rsidP="005777B1">
            <w:r>
              <w:rPr>
                <w:rFonts w:hint="eastAsia"/>
              </w:rPr>
              <w:t>&lt;{orderId: }&gt;, #</w:t>
            </w:r>
            <w:r>
              <w:rPr>
                <w:rFonts w:hint="eastAsia"/>
              </w:rPr>
              <w:t>传入请求参数：</w:t>
            </w:r>
            <w:r>
              <w:rPr>
                <w:rFonts w:hint="eastAsia"/>
              </w:rPr>
              <w:t>order_id</w:t>
            </w:r>
          </w:p>
          <w:p w14:paraId="24CE1E0B" w14:textId="77777777" w:rsidR="00AF3335" w:rsidRDefault="00AF3335" w:rsidP="005777B1">
            <w:r>
              <w:rPr>
                <w:rFonts w:hint="eastAsia"/>
              </w:rPr>
              <w:t>&lt;{uuid: }&gt;, #</w:t>
            </w:r>
            <w:r>
              <w:rPr>
                <w:rFonts w:hint="eastAsia"/>
              </w:rPr>
              <w:t>传入请求参数：</w:t>
            </w:r>
            <w:r>
              <w:rPr>
                <w:rFonts w:hint="eastAsia"/>
              </w:rPr>
              <w:t>uuid</w:t>
            </w:r>
          </w:p>
          <w:p w14:paraId="12634B77" w14:textId="77777777" w:rsidR="00AF3335" w:rsidRDefault="00AF3335" w:rsidP="005777B1">
            <w:r>
              <w:rPr>
                <w:rFonts w:hint="eastAsia"/>
              </w:rPr>
              <w:t>&lt;{cardNo: }&gt;, #</w:t>
            </w:r>
            <w:r>
              <w:rPr>
                <w:rFonts w:hint="eastAsia"/>
              </w:rPr>
              <w:t>传入本次获取的充值卡密</w:t>
            </w:r>
          </w:p>
          <w:p w14:paraId="0652C1F1" w14:textId="77777777" w:rsidR="00AF3335" w:rsidRDefault="00AF3335" w:rsidP="005777B1">
            <w:r>
              <w:t>now());</w:t>
            </w:r>
          </w:p>
          <w:p w14:paraId="2FE6E663" w14:textId="77777777" w:rsidR="00AF3335" w:rsidRDefault="00AF3335" w:rsidP="005777B1">
            <w:r>
              <w:rPr>
                <w:rFonts w:hint="eastAsia"/>
              </w:rPr>
              <w:t>获取自增</w:t>
            </w:r>
            <w:r>
              <w:rPr>
                <w:rFonts w:hint="eastAsia"/>
              </w:rPr>
              <w:t>ID</w:t>
            </w:r>
            <w:r>
              <w:rPr>
                <w:rFonts w:hint="eastAsia"/>
              </w:rPr>
              <w:t>：</w:t>
            </w:r>
            <w:r>
              <w:t xml:space="preserve"> </w:t>
            </w:r>
            <w:r w:rsidRPr="00702FB7">
              <w:t>userActivateId</w:t>
            </w:r>
          </w:p>
          <w:p w14:paraId="48212168" w14:textId="77777777" w:rsidR="00AF3335" w:rsidRDefault="00AF3335" w:rsidP="005777B1"/>
          <w:p w14:paraId="3A0B6A86" w14:textId="77777777" w:rsidR="00AF3335" w:rsidRPr="002C38EE" w:rsidRDefault="00AF3335" w:rsidP="005777B1">
            <w:pPr>
              <w:rPr>
                <w:b/>
              </w:rPr>
            </w:pPr>
            <w:r w:rsidRPr="002C38EE">
              <w:rPr>
                <w:rFonts w:hint="eastAsia"/>
                <w:b/>
              </w:rPr>
              <w:t>(3)</w:t>
            </w:r>
            <w:r w:rsidRPr="002C38EE">
              <w:rPr>
                <w:rFonts w:hint="eastAsia"/>
                <w:b/>
              </w:rPr>
              <w:t>调用</w:t>
            </w:r>
            <w:r w:rsidRPr="002C38EE">
              <w:rPr>
                <w:rFonts w:hint="eastAsia"/>
                <w:b/>
              </w:rPr>
              <w:t>AAA</w:t>
            </w:r>
            <w:r w:rsidRPr="002C38EE">
              <w:rPr>
                <w:rFonts w:hint="eastAsia"/>
                <w:b/>
              </w:rPr>
              <w:t>竞换卡接口充值</w:t>
            </w:r>
          </w:p>
          <w:p w14:paraId="6302650E" w14:textId="77777777" w:rsidR="00AF3335" w:rsidRDefault="00AF3335" w:rsidP="005777B1">
            <w:r>
              <w:rPr>
                <w:rFonts w:hint="eastAsia"/>
              </w:rPr>
              <w:t>使用锁定的卡密，用户</w:t>
            </w:r>
            <w:r>
              <w:rPr>
                <w:rFonts w:hint="eastAsia"/>
              </w:rPr>
              <w:t>uuid</w:t>
            </w:r>
            <w:r>
              <w:rPr>
                <w:rFonts w:hint="eastAsia"/>
              </w:rPr>
              <w:t>调用</w:t>
            </w:r>
            <w:r>
              <w:rPr>
                <w:rFonts w:hint="eastAsia"/>
              </w:rPr>
              <w:t>AAA</w:t>
            </w:r>
            <w:r>
              <w:rPr>
                <w:rFonts w:hint="eastAsia"/>
              </w:rPr>
              <w:t>充值接口</w:t>
            </w:r>
          </w:p>
          <w:p w14:paraId="6DEBA3C6" w14:textId="77777777" w:rsidR="00AF3335" w:rsidRDefault="00AF3335" w:rsidP="005777B1">
            <w:pPr>
              <w:pStyle w:val="a4"/>
              <w:ind w:left="360" w:firstLineChars="0" w:firstLine="0"/>
              <w:rPr>
                <w:color w:val="000000"/>
              </w:rPr>
            </w:pPr>
            <w:r>
              <w:rPr>
                <w:rFonts w:hint="eastAsia"/>
                <w:color w:val="000000"/>
              </w:rPr>
              <w:t>《</w:t>
            </w:r>
            <w:r>
              <w:rPr>
                <w:rFonts w:hint="eastAsia"/>
                <w:color w:val="000000"/>
              </w:rPr>
              <w:t>AAA</w:t>
            </w:r>
            <w:r>
              <w:rPr>
                <w:rFonts w:hint="eastAsia"/>
                <w:color w:val="000000"/>
              </w:rPr>
              <w:t>原生接口文档（</w:t>
            </w:r>
            <w:r>
              <w:rPr>
                <w:rFonts w:hint="eastAsia"/>
                <w:color w:val="000000"/>
              </w:rPr>
              <w:t>MPP</w:t>
            </w:r>
            <w:r>
              <w:rPr>
                <w:rFonts w:hint="eastAsia"/>
                <w:color w:val="000000"/>
              </w:rPr>
              <w:t>使用）》</w:t>
            </w:r>
            <w:r>
              <w:rPr>
                <w:rFonts w:hint="eastAsia"/>
                <w:color w:val="000000"/>
              </w:rPr>
              <w:t xml:space="preserve"> 14.</w:t>
            </w:r>
            <w:r>
              <w:rPr>
                <w:rFonts w:hint="eastAsia"/>
                <w:color w:val="000000"/>
              </w:rPr>
              <w:t>兑换卡使用</w:t>
            </w:r>
          </w:p>
          <w:p w14:paraId="03F6CD08" w14:textId="77777777" w:rsidR="00AF3335" w:rsidRDefault="00AF3335" w:rsidP="005777B1">
            <w:pPr>
              <w:pStyle w:val="a4"/>
              <w:ind w:left="360" w:firstLineChars="0" w:firstLine="0"/>
              <w:rPr>
                <w:color w:val="000000"/>
              </w:rPr>
            </w:pPr>
            <w:r>
              <w:rPr>
                <w:rFonts w:hint="eastAsia"/>
                <w:color w:val="000000"/>
              </w:rPr>
              <w:t xml:space="preserve"> </w:t>
            </w:r>
            <w:r>
              <w:rPr>
                <w:rFonts w:hint="eastAsia"/>
                <w:color w:val="000000"/>
              </w:rPr>
              <w:t>以下两个参数按规字这么传</w:t>
            </w:r>
          </w:p>
          <w:p w14:paraId="2E24672D" w14:textId="77777777" w:rsidR="00AF3335" w:rsidRPr="005E6DC8" w:rsidRDefault="00AF3335" w:rsidP="002019B8">
            <w:pPr>
              <w:autoSpaceDE w:val="0"/>
              <w:autoSpaceDN w:val="0"/>
              <w:adjustRightInd w:val="0"/>
              <w:ind w:firstLineChars="250" w:firstLine="375"/>
              <w:jc w:val="left"/>
              <w:rPr>
                <w:rFonts w:ascii="LucidaGrande" w:eastAsia="LucidaGrande" w:cs="LucidaGrande"/>
                <w:color w:val="000000"/>
                <w:kern w:val="0"/>
                <w:sz w:val="20"/>
                <w:szCs w:val="20"/>
              </w:rPr>
            </w:pPr>
            <w:r w:rsidRPr="005E6DC8">
              <w:rPr>
                <w:rFonts w:ascii="LucidaGrande" w:eastAsia="LucidaGrande" w:cs="LucidaGrande"/>
                <w:color w:val="000000"/>
                <w:kern w:val="0"/>
                <w:sz w:val="20"/>
                <w:szCs w:val="20"/>
              </w:rPr>
              <w:t>invoker</w:t>
            </w:r>
            <w:r w:rsidRPr="005E6DC8">
              <w:rPr>
                <w:rFonts w:ascii="LucidaGrande" w:eastAsia="LucidaGrande" w:cs="LucidaGrande" w:hint="eastAsia"/>
                <w:color w:val="000000"/>
                <w:kern w:val="0"/>
                <w:sz w:val="20"/>
                <w:szCs w:val="20"/>
              </w:rPr>
              <w:t>：</w:t>
            </w:r>
            <w:r w:rsidRPr="005E6DC8">
              <w:rPr>
                <w:rFonts w:ascii="LucidaGrande" w:eastAsia="LucidaGrande" w:cs="LucidaGrande"/>
                <w:color w:val="000000"/>
                <w:kern w:val="0"/>
                <w:sz w:val="20"/>
                <w:szCs w:val="20"/>
              </w:rPr>
              <w:t>recharge</w:t>
            </w:r>
          </w:p>
          <w:p w14:paraId="4596F6D3" w14:textId="77777777" w:rsidR="00AF3335" w:rsidRPr="002A1473" w:rsidRDefault="00AF3335" w:rsidP="002019B8">
            <w:pPr>
              <w:pStyle w:val="a4"/>
              <w:ind w:left="360" w:firstLineChars="50" w:firstLine="75"/>
            </w:pPr>
            <w:r w:rsidRPr="005E6DC8">
              <w:rPr>
                <w:rFonts w:ascii="LucidaGrande" w:eastAsia="LucidaGrande" w:cs="LucidaGrande"/>
                <w:color w:val="000000"/>
                <w:kern w:val="0"/>
                <w:sz w:val="20"/>
                <w:szCs w:val="20"/>
              </w:rPr>
              <w:t>version</w:t>
            </w:r>
            <w:r w:rsidRPr="005E6DC8">
              <w:rPr>
                <w:rFonts w:ascii="LucidaGrande" w:eastAsia="LucidaGrande" w:cs="LucidaGrande" w:hint="eastAsia"/>
                <w:color w:val="000000"/>
                <w:kern w:val="0"/>
                <w:sz w:val="20"/>
                <w:szCs w:val="20"/>
              </w:rPr>
              <w:t>：</w:t>
            </w:r>
            <w:r>
              <w:rPr>
                <w:rFonts w:ascii="LucidaGrande" w:eastAsia="LucidaGrande" w:cs="LucidaGrande" w:hint="eastAsia"/>
                <w:color w:val="000000"/>
                <w:kern w:val="0"/>
                <w:sz w:val="20"/>
                <w:szCs w:val="20"/>
                <w:lang w:val="zh-CN"/>
              </w:rPr>
              <w:t>厂家版本号</w:t>
            </w:r>
          </w:p>
          <w:p w14:paraId="4B87CF73" w14:textId="77777777" w:rsidR="00AF3335" w:rsidRPr="00C935AC" w:rsidRDefault="00AF3335" w:rsidP="005777B1">
            <w:pPr>
              <w:pStyle w:val="a4"/>
              <w:ind w:left="360" w:firstLineChars="0" w:firstLine="0"/>
              <w:rPr>
                <w:b/>
                <w:color w:val="000000"/>
              </w:rPr>
            </w:pPr>
            <w:r>
              <w:rPr>
                <w:rFonts w:hint="eastAsia"/>
                <w:b/>
                <w:color w:val="000000"/>
              </w:rPr>
              <w:t>充值</w:t>
            </w:r>
            <w:r w:rsidRPr="00C935AC">
              <w:rPr>
                <w:rFonts w:hint="eastAsia"/>
                <w:b/>
                <w:color w:val="000000"/>
              </w:rPr>
              <w:t>成功：</w:t>
            </w:r>
          </w:p>
          <w:p w14:paraId="342E3D9A" w14:textId="77777777" w:rsidR="00AF3335" w:rsidRDefault="00AF3335" w:rsidP="005777B1">
            <w:pPr>
              <w:pStyle w:val="a4"/>
              <w:ind w:left="360" w:firstLineChars="0" w:firstLine="0"/>
              <w:rPr>
                <w:color w:val="000000"/>
              </w:rPr>
            </w:pPr>
            <w:r>
              <w:rPr>
                <w:rFonts w:hint="eastAsia"/>
                <w:color w:val="000000"/>
              </w:rPr>
              <w:t>AAA</w:t>
            </w:r>
            <w:r>
              <w:rPr>
                <w:rFonts w:hint="eastAsia"/>
                <w:color w:val="000000"/>
              </w:rPr>
              <w:t>返回成功状态码：</w:t>
            </w:r>
          </w:p>
          <w:p w14:paraId="6CFE1A14" w14:textId="77777777" w:rsidR="00AF3335" w:rsidRPr="00ED0593" w:rsidRDefault="00AF3335" w:rsidP="005777B1">
            <w:pPr>
              <w:pStyle w:val="a4"/>
              <w:ind w:left="360" w:firstLineChars="0" w:firstLine="0"/>
            </w:pPr>
            <w:r>
              <w:rPr>
                <w:rFonts w:hint="eastAsia"/>
                <w:color w:val="000000"/>
              </w:rPr>
              <w:t>0</w:t>
            </w:r>
            <w:r w:rsidRPr="00ED0593">
              <w:rPr>
                <w:rFonts w:hint="eastAsia"/>
              </w:rPr>
              <w:t xml:space="preserve">000 </w:t>
            </w:r>
            <w:r w:rsidRPr="00ED0593">
              <w:rPr>
                <w:rFonts w:hint="eastAsia"/>
              </w:rPr>
              <w:t>或</w:t>
            </w:r>
            <w:r w:rsidRPr="00ED0593">
              <w:rPr>
                <w:rFonts w:hint="eastAsia"/>
              </w:rPr>
              <w:t xml:space="preserve"> 200 </w:t>
            </w:r>
            <w:r w:rsidRPr="00ED0593">
              <w:rPr>
                <w:rFonts w:hint="eastAsia"/>
              </w:rPr>
              <w:t>表示成功</w:t>
            </w:r>
          </w:p>
          <w:p w14:paraId="6B3B6900" w14:textId="77777777" w:rsidR="00AF3335" w:rsidRPr="00ED0593" w:rsidRDefault="00AF3335" w:rsidP="005777B1">
            <w:pPr>
              <w:ind w:firstLineChars="200" w:firstLine="420"/>
              <w:rPr>
                <w:rFonts w:ascii="Helvetica" w:hAnsi="Helvetica" w:cs="Helvetica"/>
                <w:kern w:val="0"/>
                <w:szCs w:val="21"/>
              </w:rPr>
            </w:pPr>
            <w:r w:rsidRPr="00ED0593">
              <w:rPr>
                <w:rFonts w:hint="eastAsia"/>
              </w:rPr>
              <w:t xml:space="preserve">0820 </w:t>
            </w:r>
            <w:r w:rsidRPr="00ED0593">
              <w:rPr>
                <w:rFonts w:ascii="Helvetica" w:hAnsi="Helvetica" w:cs="Helvetica"/>
                <w:kern w:val="0"/>
                <w:szCs w:val="21"/>
              </w:rPr>
              <w:t>该卡券已被此用户成功使用过</w:t>
            </w:r>
            <w:r w:rsidRPr="00ED0593">
              <w:rPr>
                <w:rFonts w:ascii="Helvetica" w:hAnsi="Helvetica" w:cs="Helvetica" w:hint="eastAsia"/>
                <w:kern w:val="0"/>
                <w:szCs w:val="21"/>
              </w:rPr>
              <w:t>，这种情况当充值成功处理</w:t>
            </w:r>
          </w:p>
          <w:p w14:paraId="61380907" w14:textId="77777777" w:rsidR="00AF3335" w:rsidRDefault="00AF3335" w:rsidP="005777B1">
            <w:pPr>
              <w:ind w:firstLineChars="200" w:firstLine="420"/>
            </w:pPr>
            <w:r>
              <w:rPr>
                <w:rFonts w:hint="eastAsia"/>
              </w:rPr>
              <w:t>继续走</w:t>
            </w:r>
            <w:r>
              <w:rPr>
                <w:rFonts w:hint="eastAsia"/>
              </w:rPr>
              <w:t>4.5</w:t>
            </w:r>
            <w:r>
              <w:rPr>
                <w:rFonts w:hint="eastAsia"/>
              </w:rPr>
              <w:t>流程</w:t>
            </w:r>
          </w:p>
          <w:p w14:paraId="3DBF3E44" w14:textId="77777777" w:rsidR="00AF3335" w:rsidRPr="000E5D96" w:rsidRDefault="00AF3335" w:rsidP="005777B1">
            <w:pPr>
              <w:ind w:firstLineChars="150" w:firstLine="341"/>
              <w:rPr>
                <w:b/>
              </w:rPr>
            </w:pPr>
            <w:r w:rsidRPr="000E5D96">
              <w:rPr>
                <w:rFonts w:hint="eastAsia"/>
                <w:b/>
              </w:rPr>
              <w:t>充值失败：</w:t>
            </w:r>
          </w:p>
          <w:p w14:paraId="6CC47FAE" w14:textId="77777777" w:rsidR="00AF3335" w:rsidRDefault="00AF3335" w:rsidP="005777B1">
            <w:pPr>
              <w:pStyle w:val="a4"/>
              <w:ind w:left="360" w:firstLineChars="0" w:firstLine="0"/>
              <w:rPr>
                <w:color w:val="000000"/>
              </w:rPr>
            </w:pPr>
            <w:r>
              <w:rPr>
                <w:rFonts w:ascii="Helvetica" w:hAnsi="Helvetica" w:cs="Helvetica" w:hint="eastAsia"/>
                <w:color w:val="333333"/>
                <w:kern w:val="0"/>
                <w:szCs w:val="21"/>
              </w:rPr>
              <w:t>0623  AAA</w:t>
            </w:r>
            <w:r>
              <w:rPr>
                <w:rFonts w:ascii="Helvetica" w:hAnsi="Helvetica" w:cs="Helvetica"/>
                <w:color w:val="333333"/>
                <w:kern w:val="0"/>
                <w:szCs w:val="21"/>
              </w:rPr>
              <w:t>检查签名失败</w:t>
            </w:r>
            <w:r>
              <w:rPr>
                <w:rFonts w:ascii="Helvetica" w:hAnsi="Helvetica" w:cs="Helvetica" w:hint="eastAsia"/>
                <w:color w:val="333333"/>
                <w:kern w:val="0"/>
                <w:szCs w:val="21"/>
              </w:rPr>
              <w:t>，重试</w:t>
            </w:r>
            <w:r>
              <w:rPr>
                <w:rFonts w:ascii="Helvetica" w:hAnsi="Helvetica" w:cs="Helvetica" w:hint="eastAsia"/>
                <w:color w:val="333333"/>
                <w:kern w:val="0"/>
                <w:szCs w:val="21"/>
              </w:rPr>
              <w:t>3</w:t>
            </w:r>
            <w:r>
              <w:rPr>
                <w:rFonts w:ascii="Helvetica" w:hAnsi="Helvetica" w:cs="Helvetica" w:hint="eastAsia"/>
                <w:color w:val="333333"/>
                <w:kern w:val="0"/>
                <w:szCs w:val="21"/>
              </w:rPr>
              <w:t>次</w:t>
            </w:r>
            <w:r w:rsidRPr="00ED0593">
              <w:rPr>
                <w:rFonts w:ascii="Helvetica" w:hAnsi="Helvetica" w:cs="Helvetica" w:hint="eastAsia"/>
                <w:strike/>
                <w:color w:val="333333"/>
                <w:kern w:val="0"/>
                <w:szCs w:val="21"/>
              </w:rPr>
              <w:t>还是失败则充值后卡回收为有效状态</w:t>
            </w:r>
          </w:p>
          <w:p w14:paraId="49633344" w14:textId="77777777" w:rsidR="00AF3335" w:rsidRDefault="00AF3335" w:rsidP="005777B1">
            <w:pPr>
              <w:pStyle w:val="a4"/>
              <w:ind w:left="360" w:firstLineChars="0" w:firstLine="0"/>
              <w:rPr>
                <w:color w:val="000000"/>
              </w:rPr>
            </w:pPr>
            <w:r w:rsidRPr="00EC38EF">
              <w:rPr>
                <w:rFonts w:ascii="Helvetica" w:hAnsi="Helvetica" w:cs="Helvetica" w:hint="eastAsia"/>
                <w:color w:val="333333"/>
                <w:kern w:val="0"/>
                <w:szCs w:val="21"/>
              </w:rPr>
              <w:t>0636</w:t>
            </w:r>
            <w:r>
              <w:rPr>
                <w:rFonts w:ascii="Helvetica" w:hAnsi="Helvetica" w:cs="Helvetica" w:hint="eastAsia"/>
                <w:color w:val="333333"/>
                <w:kern w:val="0"/>
                <w:szCs w:val="21"/>
              </w:rPr>
              <w:t xml:space="preserve"> </w:t>
            </w:r>
            <w:r>
              <w:rPr>
                <w:rFonts w:ascii="Helvetica" w:hAnsi="Helvetica" w:cs="Helvetica"/>
                <w:color w:val="333333"/>
                <w:kern w:val="0"/>
                <w:szCs w:val="21"/>
              </w:rPr>
              <w:t>用户帐号不存在</w:t>
            </w:r>
            <w:r>
              <w:rPr>
                <w:rFonts w:ascii="Helvetica" w:hAnsi="Helvetica" w:cs="Helvetica" w:hint="eastAsia"/>
                <w:color w:val="333333"/>
                <w:kern w:val="0"/>
                <w:szCs w:val="21"/>
              </w:rPr>
              <w:t>，重试</w:t>
            </w:r>
            <w:r>
              <w:rPr>
                <w:rFonts w:ascii="Helvetica" w:hAnsi="Helvetica" w:cs="Helvetica" w:hint="eastAsia"/>
                <w:color w:val="333333"/>
                <w:kern w:val="0"/>
                <w:szCs w:val="21"/>
              </w:rPr>
              <w:t>3</w:t>
            </w:r>
            <w:r>
              <w:rPr>
                <w:rFonts w:ascii="Helvetica" w:hAnsi="Helvetica" w:cs="Helvetica" w:hint="eastAsia"/>
                <w:color w:val="333333"/>
                <w:kern w:val="0"/>
                <w:szCs w:val="21"/>
              </w:rPr>
              <w:t>次</w:t>
            </w:r>
            <w:r w:rsidRPr="00ED0593">
              <w:rPr>
                <w:rFonts w:ascii="Helvetica" w:hAnsi="Helvetica" w:cs="Helvetica" w:hint="eastAsia"/>
                <w:strike/>
                <w:color w:val="333333"/>
                <w:kern w:val="0"/>
                <w:szCs w:val="21"/>
              </w:rPr>
              <w:t>还是失败则充值后卡回收为有效状态</w:t>
            </w:r>
          </w:p>
          <w:p w14:paraId="7DB297AF" w14:textId="77777777" w:rsidR="00AF3335" w:rsidRDefault="00AF3335" w:rsidP="005777B1">
            <w:pPr>
              <w:pStyle w:val="a4"/>
              <w:ind w:left="360" w:firstLineChars="0" w:firstLine="0"/>
              <w:rPr>
                <w:rFonts w:ascii="Helvetica" w:hAnsi="Helvetica" w:cs="Helvetica"/>
                <w:color w:val="333333"/>
                <w:kern w:val="0"/>
                <w:szCs w:val="21"/>
              </w:rPr>
            </w:pPr>
            <w:r>
              <w:rPr>
                <w:rFonts w:ascii="Helvetica" w:hAnsi="Helvetica" w:cs="Helvetica"/>
                <w:color w:val="333333"/>
                <w:kern w:val="0"/>
                <w:szCs w:val="21"/>
              </w:rPr>
              <w:t>0</w:t>
            </w:r>
            <w:r>
              <w:rPr>
                <w:rFonts w:ascii="Helvetica" w:hAnsi="Helvetica" w:cs="Helvetica" w:hint="eastAsia"/>
                <w:color w:val="333333"/>
                <w:kern w:val="0"/>
                <w:szCs w:val="21"/>
              </w:rPr>
              <w:t>81</w:t>
            </w:r>
            <w:r>
              <w:rPr>
                <w:rFonts w:ascii="Helvetica" w:hAnsi="Helvetica" w:cs="Helvetica"/>
                <w:color w:val="333333"/>
                <w:kern w:val="0"/>
                <w:szCs w:val="21"/>
              </w:rPr>
              <w:t>3</w:t>
            </w:r>
            <w:r>
              <w:rPr>
                <w:rFonts w:ascii="Helvetica" w:hAnsi="Helvetica" w:cs="Helvetica" w:hint="eastAsia"/>
                <w:color w:val="333333"/>
                <w:kern w:val="0"/>
                <w:szCs w:val="21"/>
              </w:rPr>
              <w:t xml:space="preserve">  </w:t>
            </w:r>
            <w:r w:rsidRPr="0012539A">
              <w:rPr>
                <w:rFonts w:ascii="Helvetica" w:hAnsi="Helvetica" w:cs="Helvetica"/>
                <w:color w:val="333333"/>
                <w:kern w:val="0"/>
                <w:szCs w:val="21"/>
              </w:rPr>
              <w:t>MPP</w:t>
            </w:r>
            <w:r w:rsidRPr="0012539A">
              <w:rPr>
                <w:rFonts w:ascii="Helvetica" w:hAnsi="Helvetica" w:cs="Helvetica"/>
                <w:color w:val="333333"/>
                <w:kern w:val="0"/>
                <w:szCs w:val="21"/>
              </w:rPr>
              <w:t>会员用户使用</w:t>
            </w:r>
            <w:r w:rsidRPr="0012539A">
              <w:rPr>
                <w:rFonts w:ascii="Helvetica" w:hAnsi="Helvetica" w:cs="Helvetica"/>
                <w:color w:val="333333"/>
                <w:kern w:val="0"/>
                <w:szCs w:val="21"/>
              </w:rPr>
              <w:t>OTT</w:t>
            </w:r>
            <w:r w:rsidRPr="0012539A">
              <w:rPr>
                <w:rFonts w:ascii="Helvetica" w:hAnsi="Helvetica" w:cs="Helvetica"/>
                <w:color w:val="333333"/>
                <w:kern w:val="0"/>
                <w:szCs w:val="21"/>
              </w:rPr>
              <w:t>卡券</w:t>
            </w:r>
            <w:r>
              <w:rPr>
                <w:rFonts w:ascii="Helvetica" w:hAnsi="Helvetica" w:cs="Helvetica" w:hint="eastAsia"/>
                <w:color w:val="333333"/>
                <w:kern w:val="0"/>
                <w:szCs w:val="21"/>
              </w:rPr>
              <w:t>，重试</w:t>
            </w:r>
            <w:r>
              <w:rPr>
                <w:rFonts w:ascii="Helvetica" w:hAnsi="Helvetica" w:cs="Helvetica" w:hint="eastAsia"/>
                <w:color w:val="333333"/>
                <w:kern w:val="0"/>
                <w:szCs w:val="21"/>
              </w:rPr>
              <w:t>3</w:t>
            </w:r>
            <w:r>
              <w:rPr>
                <w:rFonts w:ascii="Helvetica" w:hAnsi="Helvetica" w:cs="Helvetica" w:hint="eastAsia"/>
                <w:color w:val="333333"/>
                <w:kern w:val="0"/>
                <w:szCs w:val="21"/>
              </w:rPr>
              <w:t>次</w:t>
            </w:r>
            <w:r w:rsidRPr="00ED0593">
              <w:rPr>
                <w:rFonts w:ascii="Helvetica" w:hAnsi="Helvetica" w:cs="Helvetica" w:hint="eastAsia"/>
                <w:strike/>
                <w:color w:val="333333"/>
                <w:kern w:val="0"/>
                <w:szCs w:val="21"/>
              </w:rPr>
              <w:t>还是失败则充值后卡回收为有效状态</w:t>
            </w:r>
          </w:p>
          <w:p w14:paraId="47720890" w14:textId="77777777" w:rsidR="00AF3335" w:rsidRPr="007D4A5C" w:rsidRDefault="00AF3335" w:rsidP="005777B1">
            <w:pPr>
              <w:pStyle w:val="a4"/>
              <w:ind w:left="360" w:firstLineChars="0" w:firstLine="0"/>
              <w:rPr>
                <w:color w:val="000000"/>
              </w:rPr>
            </w:pPr>
            <w:r>
              <w:rPr>
                <w:rFonts w:ascii="Helvetica" w:hAnsi="Helvetica" w:cs="Helvetica"/>
                <w:color w:val="333333"/>
                <w:kern w:val="0"/>
                <w:szCs w:val="21"/>
              </w:rPr>
              <w:t>0</w:t>
            </w:r>
            <w:r>
              <w:rPr>
                <w:rFonts w:ascii="Helvetica" w:hAnsi="Helvetica" w:cs="Helvetica" w:hint="eastAsia"/>
                <w:color w:val="333333"/>
                <w:kern w:val="0"/>
                <w:szCs w:val="21"/>
              </w:rPr>
              <w:t>81</w:t>
            </w:r>
            <w:r>
              <w:rPr>
                <w:rFonts w:ascii="Helvetica" w:hAnsi="Helvetica" w:cs="Helvetica"/>
                <w:color w:val="333333"/>
                <w:kern w:val="0"/>
                <w:szCs w:val="21"/>
              </w:rPr>
              <w:t>4</w:t>
            </w:r>
            <w:r>
              <w:rPr>
                <w:rFonts w:ascii="Helvetica" w:hAnsi="Helvetica" w:cs="Helvetica" w:hint="eastAsia"/>
                <w:color w:val="333333"/>
                <w:kern w:val="0"/>
                <w:szCs w:val="21"/>
              </w:rPr>
              <w:t xml:space="preserve">  </w:t>
            </w:r>
            <w:r w:rsidRPr="0012539A">
              <w:rPr>
                <w:rFonts w:ascii="Helvetica" w:hAnsi="Helvetica" w:cs="Helvetica"/>
                <w:color w:val="333333"/>
                <w:kern w:val="0"/>
                <w:szCs w:val="21"/>
              </w:rPr>
              <w:t>OTT</w:t>
            </w:r>
            <w:r w:rsidRPr="0012539A">
              <w:rPr>
                <w:rFonts w:ascii="Helvetica" w:hAnsi="Helvetica" w:cs="Helvetica"/>
                <w:color w:val="333333"/>
                <w:kern w:val="0"/>
                <w:szCs w:val="21"/>
              </w:rPr>
              <w:t>会员用户使用</w:t>
            </w:r>
            <w:r w:rsidRPr="0012539A">
              <w:rPr>
                <w:rFonts w:ascii="Helvetica" w:hAnsi="Helvetica" w:cs="Helvetica"/>
                <w:color w:val="333333"/>
                <w:kern w:val="0"/>
                <w:szCs w:val="21"/>
              </w:rPr>
              <w:t>MPP</w:t>
            </w:r>
            <w:r w:rsidRPr="0012539A">
              <w:rPr>
                <w:rFonts w:ascii="Helvetica" w:hAnsi="Helvetica" w:cs="Helvetica"/>
                <w:color w:val="333333"/>
                <w:kern w:val="0"/>
                <w:szCs w:val="21"/>
              </w:rPr>
              <w:t>卡券</w:t>
            </w:r>
            <w:r>
              <w:rPr>
                <w:rFonts w:ascii="Helvetica" w:hAnsi="Helvetica" w:cs="Helvetica" w:hint="eastAsia"/>
                <w:color w:val="333333"/>
                <w:kern w:val="0"/>
                <w:szCs w:val="21"/>
              </w:rPr>
              <w:t>，重试</w:t>
            </w:r>
            <w:r>
              <w:rPr>
                <w:rFonts w:ascii="Helvetica" w:hAnsi="Helvetica" w:cs="Helvetica" w:hint="eastAsia"/>
                <w:color w:val="333333"/>
                <w:kern w:val="0"/>
                <w:szCs w:val="21"/>
              </w:rPr>
              <w:t>3</w:t>
            </w:r>
            <w:r>
              <w:rPr>
                <w:rFonts w:ascii="Helvetica" w:hAnsi="Helvetica" w:cs="Helvetica" w:hint="eastAsia"/>
                <w:color w:val="333333"/>
                <w:kern w:val="0"/>
                <w:szCs w:val="21"/>
              </w:rPr>
              <w:t>次</w:t>
            </w:r>
            <w:r w:rsidRPr="00ED0593">
              <w:rPr>
                <w:rFonts w:ascii="Helvetica" w:hAnsi="Helvetica" w:cs="Helvetica" w:hint="eastAsia"/>
                <w:strike/>
                <w:color w:val="333333"/>
                <w:kern w:val="0"/>
                <w:szCs w:val="21"/>
              </w:rPr>
              <w:t>还是失败则充值后卡回收为有效状态</w:t>
            </w:r>
          </w:p>
          <w:p w14:paraId="7CBF5D0B" w14:textId="77777777" w:rsidR="00C35234" w:rsidRPr="007D4A5C" w:rsidRDefault="00C35234" w:rsidP="00C35234">
            <w:pPr>
              <w:pStyle w:val="a4"/>
              <w:ind w:left="360" w:firstLineChars="0" w:firstLine="0"/>
              <w:rPr>
                <w:color w:val="000000"/>
              </w:rPr>
            </w:pPr>
            <w:r>
              <w:rPr>
                <w:rFonts w:ascii="Helvetica" w:hAnsi="Helvetica" w:cs="Helvetica" w:hint="eastAsia"/>
                <w:color w:val="333333"/>
                <w:kern w:val="0"/>
                <w:szCs w:val="21"/>
              </w:rPr>
              <w:t xml:space="preserve">0821 </w:t>
            </w:r>
            <w:r>
              <w:rPr>
                <w:rFonts w:ascii="Helvetica" w:hAnsi="Helvetica" w:cs="Helvetica" w:hint="eastAsia"/>
                <w:color w:val="333333"/>
                <w:kern w:val="0"/>
                <w:szCs w:val="21"/>
              </w:rPr>
              <w:t>兑换太频繁，重试</w:t>
            </w:r>
            <w:r>
              <w:rPr>
                <w:rFonts w:ascii="Helvetica" w:hAnsi="Helvetica" w:cs="Helvetica" w:hint="eastAsia"/>
                <w:color w:val="333333"/>
                <w:kern w:val="0"/>
                <w:szCs w:val="21"/>
              </w:rPr>
              <w:t>3</w:t>
            </w:r>
            <w:r>
              <w:rPr>
                <w:rFonts w:ascii="Helvetica" w:hAnsi="Helvetica" w:cs="Helvetica" w:hint="eastAsia"/>
                <w:color w:val="333333"/>
                <w:kern w:val="0"/>
                <w:szCs w:val="21"/>
              </w:rPr>
              <w:t>次</w:t>
            </w:r>
          </w:p>
          <w:p w14:paraId="54615BF1" w14:textId="77777777" w:rsidR="00AF3335" w:rsidRPr="00C35234" w:rsidRDefault="00C35234" w:rsidP="00C35234">
            <w:pPr>
              <w:rPr>
                <w:color w:val="FF0000"/>
              </w:rPr>
            </w:pPr>
            <w:r>
              <w:rPr>
                <w:rFonts w:hint="eastAsia"/>
                <w:color w:val="FF0000"/>
              </w:rPr>
              <w:t xml:space="preserve">   </w:t>
            </w:r>
            <w:r w:rsidR="00AF3335" w:rsidRPr="00C35234">
              <w:rPr>
                <w:rFonts w:hint="eastAsia"/>
                <w:color w:val="FF0000"/>
              </w:rPr>
              <w:t>充值卡不再自动回收为有效状态</w:t>
            </w:r>
          </w:p>
          <w:p w14:paraId="36110A96" w14:textId="77777777" w:rsidR="00AF3335" w:rsidRPr="000E5D96" w:rsidRDefault="00AF3335" w:rsidP="005777B1">
            <w:pPr>
              <w:pStyle w:val="a4"/>
              <w:ind w:left="360" w:firstLineChars="0" w:firstLine="0"/>
            </w:pPr>
            <w:r w:rsidRPr="000E5D96">
              <w:rPr>
                <w:rFonts w:hint="eastAsia"/>
              </w:rPr>
              <w:t>其它非成功的状态码，全部当成充值卡异常处理</w:t>
            </w:r>
          </w:p>
          <w:p w14:paraId="46CFF4C2" w14:textId="77777777" w:rsidR="00AF3335" w:rsidRDefault="00AF3335" w:rsidP="005777B1">
            <w:pPr>
              <w:ind w:firstLineChars="200" w:firstLine="420"/>
            </w:pPr>
            <w:r>
              <w:rPr>
                <w:rFonts w:hint="eastAsia"/>
              </w:rPr>
              <w:t>继续走</w:t>
            </w:r>
            <w:r>
              <w:rPr>
                <w:rFonts w:hint="eastAsia"/>
              </w:rPr>
              <w:t>4.4</w:t>
            </w:r>
            <w:r>
              <w:rPr>
                <w:rFonts w:hint="eastAsia"/>
              </w:rPr>
              <w:t>流程</w:t>
            </w:r>
          </w:p>
          <w:p w14:paraId="32ED8F45" w14:textId="77777777" w:rsidR="00AF3335" w:rsidRDefault="00AF3335" w:rsidP="005777B1">
            <w:pPr>
              <w:pStyle w:val="a4"/>
              <w:ind w:left="360" w:firstLineChars="0" w:firstLine="0"/>
              <w:rPr>
                <w:color w:val="FF0000"/>
              </w:rPr>
            </w:pPr>
          </w:p>
          <w:p w14:paraId="5E9E06E8" w14:textId="77777777" w:rsidR="00AF3335" w:rsidRPr="002C38EE" w:rsidRDefault="00AF3335" w:rsidP="005777B1">
            <w:pPr>
              <w:rPr>
                <w:b/>
              </w:rPr>
            </w:pPr>
            <w:r w:rsidRPr="002C38EE">
              <w:rPr>
                <w:rFonts w:hint="eastAsia"/>
                <w:b/>
              </w:rPr>
              <w:t>（</w:t>
            </w:r>
            <w:r w:rsidRPr="002C38EE">
              <w:rPr>
                <w:rFonts w:hint="eastAsia"/>
                <w:b/>
              </w:rPr>
              <w:t>4</w:t>
            </w:r>
            <w:r w:rsidRPr="002C38EE">
              <w:rPr>
                <w:rFonts w:hint="eastAsia"/>
                <w:b/>
              </w:rPr>
              <w:t>）充值失败处理</w:t>
            </w:r>
          </w:p>
          <w:p w14:paraId="6F7BDF00" w14:textId="77777777" w:rsidR="00AF3335" w:rsidRDefault="00AF3335" w:rsidP="005777B1">
            <w:r>
              <w:rPr>
                <w:rFonts w:hint="eastAsia"/>
              </w:rPr>
              <w:t>#</w:t>
            </w:r>
            <w:r>
              <w:rPr>
                <w:rFonts w:hint="eastAsia"/>
              </w:rPr>
              <w:t>订单充值明细设为</w:t>
            </w:r>
          </w:p>
          <w:p w14:paraId="7E26F257" w14:textId="77777777" w:rsidR="00AF3335" w:rsidRDefault="00AF3335" w:rsidP="005777B1">
            <w:r>
              <w:t xml:space="preserve">update fac_user_order_activate </w:t>
            </w:r>
          </w:p>
          <w:p w14:paraId="372BF0D0" w14:textId="77777777" w:rsidR="00AF3335" w:rsidRDefault="00AF3335" w:rsidP="005777B1">
            <w:r>
              <w:t xml:space="preserve">set </w:t>
            </w:r>
          </w:p>
          <w:p w14:paraId="2BC2231F" w14:textId="77777777" w:rsidR="00AF3335" w:rsidRDefault="00AF3335" w:rsidP="005777B1">
            <w:r>
              <w:t xml:space="preserve">    status = -1</w:t>
            </w:r>
          </w:p>
          <w:p w14:paraId="51CA21A5" w14:textId="77777777" w:rsidR="00AF3335" w:rsidRDefault="00AF3335" w:rsidP="005777B1">
            <w:r>
              <w:t>where</w:t>
            </w:r>
          </w:p>
          <w:p w14:paraId="5279986C" w14:textId="77777777" w:rsidR="00AF3335" w:rsidRDefault="00AF3335" w:rsidP="005777B1">
            <w:r>
              <w:t xml:space="preserve">    userActivateId = 1</w:t>
            </w:r>
          </w:p>
          <w:p w14:paraId="1DD94D24" w14:textId="77777777" w:rsidR="00AF3335" w:rsidRDefault="00AF3335" w:rsidP="005777B1">
            <w:r>
              <w:rPr>
                <w:rFonts w:hint="eastAsia"/>
              </w:rPr>
              <w:t>充值失败时判断卡密是否需要回收</w:t>
            </w:r>
          </w:p>
          <w:p w14:paraId="347112C1" w14:textId="77777777" w:rsidR="00AF3335" w:rsidRDefault="00AF3335" w:rsidP="005777B1">
            <w:r>
              <w:rPr>
                <w:rFonts w:hint="eastAsia"/>
              </w:rPr>
              <w:t>#</w:t>
            </w:r>
            <w:r>
              <w:rPr>
                <w:rFonts w:hint="eastAsia"/>
              </w:rPr>
              <w:t>卡密回收或异常</w:t>
            </w:r>
          </w:p>
          <w:p w14:paraId="70E94430" w14:textId="77777777" w:rsidR="00AF3335" w:rsidRDefault="00AF3335" w:rsidP="005777B1">
            <w:r>
              <w:t xml:space="preserve">update fac_product_cards </w:t>
            </w:r>
          </w:p>
          <w:p w14:paraId="3FE9C99E" w14:textId="77777777" w:rsidR="00AF3335" w:rsidRDefault="00AF3335" w:rsidP="005777B1">
            <w:r>
              <w:t xml:space="preserve">set </w:t>
            </w:r>
          </w:p>
          <w:p w14:paraId="06E886B2" w14:textId="77777777" w:rsidR="00AF3335" w:rsidRDefault="00AF3335" w:rsidP="005777B1">
            <w:r>
              <w:t xml:space="preserve">    status = </w:t>
            </w:r>
            <w:r>
              <w:rPr>
                <w:rFonts w:hint="eastAsia"/>
              </w:rPr>
              <w:t>-1|1</w:t>
            </w:r>
            <w:r>
              <w:t xml:space="preserve">, </w:t>
            </w:r>
            <w:r>
              <w:rPr>
                <w:rFonts w:hint="eastAsia"/>
              </w:rPr>
              <w:t>#-1</w:t>
            </w:r>
            <w:r>
              <w:rPr>
                <w:rFonts w:hint="eastAsia"/>
              </w:rPr>
              <w:t>异常卡，</w:t>
            </w:r>
            <w:r>
              <w:rPr>
                <w:rFonts w:hint="eastAsia"/>
              </w:rPr>
              <w:t>1-</w:t>
            </w:r>
            <w:r>
              <w:rPr>
                <w:rFonts w:hint="eastAsia"/>
              </w:rPr>
              <w:t>有效卡</w:t>
            </w:r>
          </w:p>
          <w:p w14:paraId="21841B67" w14:textId="77777777" w:rsidR="00AF3335" w:rsidRDefault="00AF3335" w:rsidP="005777B1">
            <w:r>
              <w:rPr>
                <w:rFonts w:hint="eastAsia"/>
              </w:rPr>
              <w:tab/>
              <w:t>statusInfo = '</w:t>
            </w:r>
            <w:r>
              <w:rPr>
                <w:rFonts w:hint="eastAsia"/>
              </w:rPr>
              <w:t>异常卡，异常原因</w:t>
            </w:r>
            <w:r>
              <w:rPr>
                <w:rFonts w:hint="eastAsia"/>
              </w:rPr>
              <w:t>|</w:t>
            </w:r>
            <w:r>
              <w:rPr>
                <w:rFonts w:hint="eastAsia"/>
              </w:rPr>
              <w:t>有效</w:t>
            </w:r>
            <w:r>
              <w:rPr>
                <w:rFonts w:hint="eastAsia"/>
              </w:rPr>
              <w:t>' #</w:t>
            </w:r>
            <w:r>
              <w:rPr>
                <w:rFonts w:hint="eastAsia"/>
              </w:rPr>
              <w:t>填入有效或异常卡</w:t>
            </w:r>
          </w:p>
          <w:p w14:paraId="641C15DB" w14:textId="77777777" w:rsidR="00AF3335" w:rsidRDefault="00AF3335" w:rsidP="005777B1">
            <w:r>
              <w:t>where</w:t>
            </w:r>
          </w:p>
          <w:p w14:paraId="247F71CA" w14:textId="77777777" w:rsidR="00AF3335" w:rsidRDefault="00AF3335" w:rsidP="005777B1">
            <w:pPr>
              <w:ind w:firstLine="420"/>
            </w:pPr>
            <w:r>
              <w:rPr>
                <w:rFonts w:hint="eastAsia"/>
              </w:rPr>
              <w:t xml:space="preserve">    productCardId = 0; #</w:t>
            </w:r>
            <w:r>
              <w:rPr>
                <w:rFonts w:hint="eastAsia"/>
              </w:rPr>
              <w:t>传入当前获取的卡</w:t>
            </w:r>
            <w:r>
              <w:rPr>
                <w:rFonts w:hint="eastAsia"/>
              </w:rPr>
              <w:t>ID</w:t>
            </w:r>
            <w:r>
              <w:rPr>
                <w:rFonts w:hint="eastAsia"/>
              </w:rPr>
              <w:t>；</w:t>
            </w:r>
          </w:p>
          <w:p w14:paraId="483D1631" w14:textId="77777777" w:rsidR="00AF3335" w:rsidRDefault="00AF3335" w:rsidP="005777B1"/>
          <w:p w14:paraId="6A893E66" w14:textId="77777777" w:rsidR="00AF3335" w:rsidRPr="00FF1248" w:rsidRDefault="00AF3335" w:rsidP="005777B1">
            <w:pPr>
              <w:rPr>
                <w:b/>
              </w:rPr>
            </w:pPr>
            <w:r w:rsidRPr="00FF1248">
              <w:rPr>
                <w:rFonts w:hint="eastAsia"/>
                <w:b/>
              </w:rPr>
              <w:t>（</w:t>
            </w:r>
            <w:r w:rsidRPr="00FF1248">
              <w:rPr>
                <w:rFonts w:hint="eastAsia"/>
                <w:b/>
              </w:rPr>
              <w:t>5</w:t>
            </w:r>
            <w:r w:rsidRPr="00FF1248">
              <w:rPr>
                <w:rFonts w:hint="eastAsia"/>
                <w:b/>
              </w:rPr>
              <w:t>）充值成功处理</w:t>
            </w:r>
          </w:p>
          <w:p w14:paraId="2E2BBEC6" w14:textId="77777777" w:rsidR="00AF3335" w:rsidRDefault="00AF3335" w:rsidP="005777B1">
            <w:r>
              <w:rPr>
                <w:rFonts w:hint="eastAsia"/>
              </w:rPr>
              <w:t>#</w:t>
            </w:r>
            <w:r>
              <w:rPr>
                <w:rFonts w:hint="eastAsia"/>
              </w:rPr>
              <w:t>设置主订单为成功状态</w:t>
            </w:r>
          </w:p>
          <w:p w14:paraId="5F428519" w14:textId="77777777" w:rsidR="00AF3335" w:rsidRDefault="00AF3335" w:rsidP="005777B1">
            <w:r>
              <w:t xml:space="preserve">update fac_user_order </w:t>
            </w:r>
          </w:p>
          <w:p w14:paraId="15F901C0" w14:textId="77777777" w:rsidR="00AF3335" w:rsidRDefault="00AF3335" w:rsidP="005777B1">
            <w:r>
              <w:t xml:space="preserve">set </w:t>
            </w:r>
          </w:p>
          <w:p w14:paraId="0CC4EB49" w14:textId="77777777" w:rsidR="00AF3335" w:rsidRDefault="00AF3335" w:rsidP="005777B1">
            <w:r>
              <w:rPr>
                <w:rFonts w:hint="eastAsia"/>
              </w:rPr>
              <w:t xml:space="preserve">    status = 3, #</w:t>
            </w:r>
            <w:r>
              <w:rPr>
                <w:rFonts w:hint="eastAsia"/>
              </w:rPr>
              <w:t>订单完成</w:t>
            </w:r>
          </w:p>
          <w:p w14:paraId="7982FC66" w14:textId="77777777" w:rsidR="00AF3335" w:rsidRDefault="00AF3335" w:rsidP="005777B1">
            <w:r>
              <w:rPr>
                <w:rFonts w:hint="eastAsia"/>
              </w:rPr>
              <w:t xml:space="preserve">    statusInfo = '</w:t>
            </w:r>
            <w:r>
              <w:rPr>
                <w:rFonts w:hint="eastAsia"/>
              </w:rPr>
              <w:t>订单完成</w:t>
            </w:r>
            <w:r>
              <w:rPr>
                <w:rFonts w:hint="eastAsia"/>
              </w:rPr>
              <w:t>'</w:t>
            </w:r>
          </w:p>
          <w:p w14:paraId="3119CDB1" w14:textId="77777777" w:rsidR="00AF3335" w:rsidRDefault="00AF3335" w:rsidP="005777B1">
            <w:r>
              <w:t>where</w:t>
            </w:r>
          </w:p>
          <w:p w14:paraId="45F4C3DC" w14:textId="77777777" w:rsidR="00AF3335" w:rsidRDefault="00AF3335" w:rsidP="005777B1">
            <w:r>
              <w:t xml:space="preserve">    userOrderId = 1</w:t>
            </w:r>
          </w:p>
          <w:p w14:paraId="5A0AB07A" w14:textId="77777777" w:rsidR="00AF3335" w:rsidRDefault="00AF3335" w:rsidP="005777B1">
            <w:r>
              <w:rPr>
                <w:rFonts w:hint="eastAsia"/>
              </w:rPr>
              <w:t>#</w:t>
            </w:r>
            <w:r>
              <w:rPr>
                <w:rFonts w:hint="eastAsia"/>
              </w:rPr>
              <w:t>设置订单明细为成功状态</w:t>
            </w:r>
          </w:p>
          <w:p w14:paraId="67212530" w14:textId="77777777" w:rsidR="00AF3335" w:rsidRDefault="00AF3335" w:rsidP="005777B1">
            <w:r>
              <w:t>UPDATE `ott_cms`.`fac_user_order_activate`</w:t>
            </w:r>
          </w:p>
          <w:p w14:paraId="7D9C9FB7" w14:textId="77777777" w:rsidR="00AF3335" w:rsidRDefault="00AF3335" w:rsidP="005777B1">
            <w:r>
              <w:t>SET</w:t>
            </w:r>
          </w:p>
          <w:p w14:paraId="7CA8244A" w14:textId="77777777" w:rsidR="00AF3335" w:rsidRDefault="00AF3335" w:rsidP="005777B1">
            <w:r>
              <w:rPr>
                <w:rFonts w:hint="eastAsia"/>
              </w:rPr>
              <w:t>`status` = 2, #</w:t>
            </w:r>
            <w:r>
              <w:rPr>
                <w:rFonts w:hint="eastAsia"/>
              </w:rPr>
              <w:t>充值成功</w:t>
            </w:r>
          </w:p>
          <w:p w14:paraId="598531FA" w14:textId="77777777" w:rsidR="00AF3335" w:rsidRDefault="00AF3335" w:rsidP="005777B1">
            <w:r>
              <w:rPr>
                <w:rFonts w:hint="eastAsia"/>
              </w:rPr>
              <w:t>`aaaOrderNo` = &lt;{aaaOrderNo: }&gt;, #</w:t>
            </w:r>
            <w:r>
              <w:rPr>
                <w:rFonts w:hint="eastAsia"/>
              </w:rPr>
              <w:t>传入</w:t>
            </w:r>
            <w:r>
              <w:rPr>
                <w:rFonts w:hint="eastAsia"/>
              </w:rPr>
              <w:t>AAA</w:t>
            </w:r>
            <w:r>
              <w:rPr>
                <w:rFonts w:hint="eastAsia"/>
              </w:rPr>
              <w:t>返回的订单号</w:t>
            </w:r>
          </w:p>
          <w:p w14:paraId="65DB30D7" w14:textId="77777777" w:rsidR="00AF3335" w:rsidRDefault="00AF3335" w:rsidP="005777B1">
            <w:r>
              <w:rPr>
                <w:rFonts w:hint="eastAsia"/>
              </w:rPr>
              <w:t>`aaaStatusCode` = &lt;{aaaStatusCode: }&gt;, #</w:t>
            </w:r>
            <w:r>
              <w:rPr>
                <w:rFonts w:hint="eastAsia"/>
              </w:rPr>
              <w:t>传入</w:t>
            </w:r>
            <w:r>
              <w:rPr>
                <w:rFonts w:hint="eastAsia"/>
              </w:rPr>
              <w:t>AAA</w:t>
            </w:r>
            <w:r>
              <w:rPr>
                <w:rFonts w:hint="eastAsia"/>
              </w:rPr>
              <w:t>返回的状态码</w:t>
            </w:r>
          </w:p>
          <w:p w14:paraId="24ED8CF6" w14:textId="77777777" w:rsidR="00AF3335" w:rsidRDefault="00AF3335" w:rsidP="005777B1">
            <w:r>
              <w:rPr>
                <w:rFonts w:hint="eastAsia"/>
              </w:rPr>
              <w:t>`aaaStatusReason` = &lt;{aaaStatusReason: }&gt;, #</w:t>
            </w:r>
            <w:r>
              <w:rPr>
                <w:rFonts w:hint="eastAsia"/>
              </w:rPr>
              <w:t>传入</w:t>
            </w:r>
            <w:r>
              <w:rPr>
                <w:rFonts w:hint="eastAsia"/>
              </w:rPr>
              <w:t>AAA</w:t>
            </w:r>
            <w:r>
              <w:rPr>
                <w:rFonts w:hint="eastAsia"/>
              </w:rPr>
              <w:t>的</w:t>
            </w:r>
            <w:r>
              <w:rPr>
                <w:rFonts w:hint="eastAsia"/>
              </w:rPr>
              <w:t>Response</w:t>
            </w:r>
          </w:p>
          <w:p w14:paraId="48457F93" w14:textId="77777777" w:rsidR="00AF3335" w:rsidRDefault="00AF3335" w:rsidP="005777B1">
            <w:r>
              <w:rPr>
                <w:rFonts w:hint="eastAsia"/>
              </w:rPr>
              <w:t>WHERE `userActivateId` = &lt;{expr}&gt;; #</w:t>
            </w:r>
            <w:r>
              <w:rPr>
                <w:rFonts w:hint="eastAsia"/>
              </w:rPr>
              <w:t>传入当前订单明细</w:t>
            </w:r>
            <w:r>
              <w:rPr>
                <w:rFonts w:hint="eastAsia"/>
              </w:rPr>
              <w:t>ID</w:t>
            </w:r>
          </w:p>
          <w:p w14:paraId="2D3C0BD0" w14:textId="77777777" w:rsidR="00AF3335" w:rsidRDefault="00AF3335" w:rsidP="005777B1">
            <w:r>
              <w:rPr>
                <w:rFonts w:hint="eastAsia"/>
              </w:rPr>
              <w:t>#</w:t>
            </w:r>
            <w:r>
              <w:rPr>
                <w:rFonts w:hint="eastAsia"/>
              </w:rPr>
              <w:t>设置卡密为充值完成状态</w:t>
            </w:r>
          </w:p>
          <w:p w14:paraId="739DE321" w14:textId="77777777" w:rsidR="00AF3335" w:rsidRDefault="00AF3335" w:rsidP="005777B1">
            <w:r>
              <w:t xml:space="preserve">update fac_product_cards </w:t>
            </w:r>
          </w:p>
          <w:p w14:paraId="0B1F6E84" w14:textId="77777777" w:rsidR="00AF3335" w:rsidRDefault="00AF3335" w:rsidP="005777B1">
            <w:r>
              <w:t xml:space="preserve">set </w:t>
            </w:r>
          </w:p>
          <w:p w14:paraId="4FDF6571" w14:textId="77777777" w:rsidR="00AF3335" w:rsidRDefault="00AF3335" w:rsidP="005777B1">
            <w:r>
              <w:rPr>
                <w:rFonts w:hint="eastAsia"/>
              </w:rPr>
              <w:t xml:space="preserve">    status = -3, #3-</w:t>
            </w:r>
            <w:r>
              <w:rPr>
                <w:rFonts w:hint="eastAsia"/>
              </w:rPr>
              <w:t>充值完成</w:t>
            </w:r>
          </w:p>
          <w:p w14:paraId="48436F53" w14:textId="77777777" w:rsidR="00AF3335" w:rsidRDefault="00AF3335" w:rsidP="005777B1">
            <w:r>
              <w:rPr>
                <w:rFonts w:hint="eastAsia"/>
              </w:rPr>
              <w:tab/>
              <w:t>statusInfo = '</w:t>
            </w:r>
            <w:r>
              <w:rPr>
                <w:rFonts w:hint="eastAsia"/>
              </w:rPr>
              <w:t>充值完成</w:t>
            </w:r>
            <w:r>
              <w:rPr>
                <w:rFonts w:hint="eastAsia"/>
              </w:rPr>
              <w:t>' #</w:t>
            </w:r>
            <w:r>
              <w:rPr>
                <w:rFonts w:hint="eastAsia"/>
              </w:rPr>
              <w:t>填入充值完居</w:t>
            </w:r>
          </w:p>
          <w:p w14:paraId="5E12A3BC" w14:textId="77777777" w:rsidR="00AF3335" w:rsidRDefault="00AF3335" w:rsidP="005777B1">
            <w:r>
              <w:t>where</w:t>
            </w:r>
          </w:p>
          <w:p w14:paraId="0C20424F" w14:textId="77777777" w:rsidR="00AF3335" w:rsidRDefault="00AF3335" w:rsidP="005777B1">
            <w:pPr>
              <w:ind w:firstLine="420"/>
            </w:pPr>
            <w:r>
              <w:rPr>
                <w:rFonts w:hint="eastAsia"/>
              </w:rPr>
              <w:t>productCardId = 0; #</w:t>
            </w:r>
            <w:r>
              <w:rPr>
                <w:rFonts w:hint="eastAsia"/>
              </w:rPr>
              <w:t>传入当前获取的卡</w:t>
            </w:r>
            <w:r>
              <w:rPr>
                <w:rFonts w:hint="eastAsia"/>
              </w:rPr>
              <w:t>ID</w:t>
            </w:r>
            <w:r>
              <w:rPr>
                <w:rFonts w:hint="eastAsia"/>
              </w:rPr>
              <w:t>；</w:t>
            </w:r>
          </w:p>
          <w:p w14:paraId="4C9C9076" w14:textId="77777777" w:rsidR="00AF3335" w:rsidRDefault="00AF3335" w:rsidP="005777B1"/>
          <w:p w14:paraId="2D5EEED0" w14:textId="77777777" w:rsidR="00AF3335" w:rsidRDefault="00AF3335" w:rsidP="005777B1"/>
          <w:p w14:paraId="2DFC6347" w14:textId="77777777" w:rsidR="00AF3335" w:rsidRPr="00E80B06" w:rsidRDefault="00AF3335" w:rsidP="005777B1">
            <w:pPr>
              <w:rPr>
                <w:b/>
              </w:rPr>
            </w:pPr>
            <w:r w:rsidRPr="00E80B06">
              <w:rPr>
                <w:rFonts w:hint="eastAsia"/>
                <w:b/>
              </w:rPr>
              <w:t>5.</w:t>
            </w:r>
            <w:r w:rsidRPr="00E80B06">
              <w:rPr>
                <w:rFonts w:hint="eastAsia"/>
                <w:b/>
              </w:rPr>
              <w:t>结束处理</w:t>
            </w:r>
          </w:p>
          <w:p w14:paraId="467959BC" w14:textId="77777777" w:rsidR="00AF3335" w:rsidRDefault="00AF3335" w:rsidP="005777B1">
            <w:r>
              <w:rPr>
                <w:rFonts w:hint="eastAsia"/>
              </w:rPr>
              <w:t xml:space="preserve"> </w:t>
            </w:r>
            <w:r>
              <w:rPr>
                <w:rFonts w:hint="eastAsia"/>
              </w:rPr>
              <w:t>移除</w:t>
            </w:r>
            <w:r>
              <w:rPr>
                <w:rFonts w:hint="eastAsia"/>
              </w:rPr>
              <w:t>appSerialNo</w:t>
            </w:r>
            <w:r>
              <w:rPr>
                <w:rFonts w:hint="eastAsia"/>
              </w:rPr>
              <w:t>订单号的</w:t>
            </w:r>
            <w:r>
              <w:rPr>
                <w:rFonts w:hint="eastAsia"/>
              </w:rPr>
              <w:t>Redis</w:t>
            </w:r>
            <w:r>
              <w:rPr>
                <w:rFonts w:hint="eastAsia"/>
              </w:rPr>
              <w:t>防止并发标志缓存</w:t>
            </w:r>
          </w:p>
          <w:p w14:paraId="38744AF4" w14:textId="77777777" w:rsidR="00AF3335" w:rsidRDefault="00AF3335" w:rsidP="005777B1">
            <w:pPr>
              <w:rPr>
                <w:b/>
              </w:rPr>
            </w:pPr>
            <w:r w:rsidRPr="009854FC">
              <w:rPr>
                <w:rFonts w:hint="eastAsia"/>
                <w:b/>
              </w:rPr>
              <w:t xml:space="preserve"> </w:t>
            </w:r>
            <w:r w:rsidRPr="009854FC">
              <w:rPr>
                <w:rFonts w:hint="eastAsia"/>
                <w:b/>
              </w:rPr>
              <w:t>成功处理：</w:t>
            </w:r>
          </w:p>
          <w:p w14:paraId="606C3B52" w14:textId="77777777" w:rsidR="00AF3335" w:rsidRPr="00CC62E0" w:rsidRDefault="00AF3335" w:rsidP="005777B1">
            <w:pPr>
              <w:widowControl/>
              <w:autoSpaceDE w:val="0"/>
              <w:autoSpaceDN w:val="0"/>
              <w:adjustRightInd w:val="0"/>
              <w:spacing w:after="240" w:line="340" w:lineRule="atLeast"/>
              <w:jc w:val="left"/>
              <w:rPr>
                <w:rFonts w:ascii="Times" w:hAnsi="Times" w:cs="Times"/>
                <w:color w:val="000000"/>
                <w:kern w:val="0"/>
                <w:sz w:val="24"/>
                <w:szCs w:val="24"/>
              </w:rPr>
            </w:pPr>
            <w:r>
              <w:rPr>
                <w:rFonts w:hint="eastAsia"/>
                <w:b/>
              </w:rPr>
              <w:t xml:space="preserve">    </w:t>
            </w:r>
            <w:r>
              <w:rPr>
                <w:rFonts w:hint="eastAsia"/>
                <w:b/>
              </w:rPr>
              <w:t>返回：</w:t>
            </w:r>
            <w:r w:rsidRPr="00CC62E0">
              <w:rPr>
                <w:b/>
              </w:rPr>
              <w:t xml:space="preserve">success </w:t>
            </w:r>
          </w:p>
          <w:p w14:paraId="332C99F9" w14:textId="77777777" w:rsidR="00AF3335" w:rsidRPr="009854FC" w:rsidRDefault="00AF3335" w:rsidP="005777B1">
            <w:pPr>
              <w:rPr>
                <w:b/>
              </w:rPr>
            </w:pPr>
            <w:r>
              <w:rPr>
                <w:rFonts w:hint="eastAsia"/>
              </w:rPr>
              <w:t xml:space="preserve"> </w:t>
            </w:r>
            <w:r w:rsidRPr="009854FC">
              <w:rPr>
                <w:rFonts w:hint="eastAsia"/>
                <w:b/>
              </w:rPr>
              <w:t>失败处理：</w:t>
            </w:r>
          </w:p>
          <w:p w14:paraId="511BAF7C" w14:textId="77777777" w:rsidR="00AF3335" w:rsidRPr="002C38EE" w:rsidRDefault="00AF3335" w:rsidP="005777B1">
            <w:r w:rsidRPr="002C38EE">
              <w:rPr>
                <w:rFonts w:hint="eastAsia"/>
              </w:rPr>
              <w:t xml:space="preserve">   </w:t>
            </w:r>
            <w:r>
              <w:rPr>
                <w:rFonts w:hint="eastAsia"/>
                <w:b/>
              </w:rPr>
              <w:t>返回：</w:t>
            </w:r>
            <w:r>
              <w:rPr>
                <w:rFonts w:hint="eastAsia"/>
                <w:b/>
              </w:rPr>
              <w:t>fail</w:t>
            </w:r>
          </w:p>
          <w:p w14:paraId="2E281392" w14:textId="77777777" w:rsidR="00AF3335" w:rsidRPr="008D2B0C" w:rsidRDefault="00AF3335" w:rsidP="005777B1">
            <w:pPr>
              <w:rPr>
                <w:color w:val="000000"/>
              </w:rPr>
            </w:pPr>
          </w:p>
          <w:p w14:paraId="5283949D" w14:textId="77777777" w:rsidR="00AF3335" w:rsidRPr="0083045B" w:rsidRDefault="00AF3335" w:rsidP="005777B1">
            <w:pPr>
              <w:ind w:left="360" w:firstLine="420"/>
              <w:rPr>
                <w:color w:val="FF0000"/>
              </w:rPr>
            </w:pPr>
          </w:p>
        </w:tc>
      </w:tr>
      <w:tr w:rsidR="00AF3335" w14:paraId="79E6B91A" w14:textId="77777777" w:rsidTr="005777B1">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3AE18CE3" w14:textId="77777777" w:rsidR="00AF3335" w:rsidRPr="00C9018A" w:rsidRDefault="00AF3335" w:rsidP="005777B1">
            <w:pPr>
              <w:rPr>
                <w:b/>
                <w:color w:val="000000"/>
              </w:rPr>
            </w:pPr>
            <w:r w:rsidRPr="00C9018A">
              <w:rPr>
                <w:rFonts w:hint="eastAsia"/>
                <w:b/>
                <w:color w:val="000000"/>
              </w:rPr>
              <w:t>更新记录</w:t>
            </w:r>
          </w:p>
        </w:tc>
      </w:tr>
      <w:tr w:rsidR="00AF3335" w14:paraId="2DE72842" w14:textId="77777777" w:rsidTr="005777B1">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3581614" w14:textId="77777777" w:rsidR="00AF3335" w:rsidRPr="00BA1F0B" w:rsidRDefault="00AF3335" w:rsidP="005777B1">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553CC05" w14:textId="77777777" w:rsidR="00AF3335" w:rsidRPr="00BA1F0B" w:rsidRDefault="00AF3335" w:rsidP="005777B1">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AC68B9E" w14:textId="77777777" w:rsidR="00AF3335" w:rsidRPr="00BA1F0B" w:rsidRDefault="00AF3335" w:rsidP="005777B1">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AF3335" w14:paraId="2B430660" w14:textId="77777777" w:rsidTr="005777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8002932" w14:textId="77777777" w:rsidR="00AF3335" w:rsidRPr="00981151" w:rsidRDefault="00AF3335" w:rsidP="005777B1">
            <w:r w:rsidRPr="00981151">
              <w:rPr>
                <w:rFonts w:hint="eastAsia"/>
              </w:rPr>
              <w:t>2016-12-20</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9392600" w14:textId="77777777" w:rsidR="00AF3335" w:rsidRPr="00981151" w:rsidRDefault="00AF3335" w:rsidP="005777B1">
            <w:pPr>
              <w:tabs>
                <w:tab w:val="center" w:pos="934"/>
              </w:tabs>
              <w:jc w:val="center"/>
            </w:pPr>
            <w:r w:rsidRPr="00981151">
              <w:rPr>
                <w:rFonts w:hint="eastAsia"/>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073A8BE" w14:textId="77777777" w:rsidR="00AF3335" w:rsidRPr="00981151" w:rsidRDefault="00AF3335" w:rsidP="005777B1">
            <w:pPr>
              <w:widowControl/>
              <w:tabs>
                <w:tab w:val="left" w:pos="810"/>
              </w:tabs>
              <w:jc w:val="left"/>
              <w:rPr>
                <w:rFonts w:cs="宋体"/>
                <w:kern w:val="0"/>
              </w:rPr>
            </w:pPr>
            <w:r w:rsidRPr="00981151">
              <w:rPr>
                <w:rFonts w:cs="宋体" w:hint="eastAsia"/>
                <w:kern w:val="0"/>
              </w:rPr>
              <w:t xml:space="preserve">     </w:t>
            </w:r>
            <w:r w:rsidRPr="00981151">
              <w:rPr>
                <w:rFonts w:cs="宋体" w:hint="eastAsia"/>
                <w:kern w:val="0"/>
              </w:rPr>
              <w:t>按长虹返馈修改订单表字段。</w:t>
            </w:r>
          </w:p>
          <w:p w14:paraId="701D3339" w14:textId="77777777" w:rsidR="00AF3335" w:rsidRPr="00981151" w:rsidRDefault="00AF3335" w:rsidP="005777B1">
            <w:pPr>
              <w:widowControl/>
              <w:tabs>
                <w:tab w:val="left" w:pos="810"/>
              </w:tabs>
              <w:jc w:val="left"/>
              <w:rPr>
                <w:rFonts w:cs="宋体"/>
                <w:kern w:val="0"/>
              </w:rPr>
            </w:pPr>
            <w:r w:rsidRPr="00981151">
              <w:rPr>
                <w:rFonts w:cs="宋体" w:hint="eastAsia"/>
                <w:kern w:val="0"/>
              </w:rPr>
              <w:t xml:space="preserve">     </w:t>
            </w:r>
            <w:r w:rsidRPr="00981151">
              <w:rPr>
                <w:rFonts w:cs="宋体" w:hint="eastAsia"/>
                <w:kern w:val="0"/>
              </w:rPr>
              <w:t>修改接收订单状态处理的</w:t>
            </w:r>
            <w:r w:rsidRPr="00981151">
              <w:rPr>
                <w:rFonts w:cs="宋体" w:hint="eastAsia"/>
                <w:kern w:val="0"/>
              </w:rPr>
              <w:t>SQL</w:t>
            </w:r>
          </w:p>
        </w:tc>
      </w:tr>
      <w:tr w:rsidR="00AF3335" w14:paraId="7A5DAD85" w14:textId="77777777" w:rsidTr="005777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55848D9" w14:textId="77777777" w:rsidR="00AF3335" w:rsidRPr="00981151" w:rsidRDefault="00AF3335" w:rsidP="005777B1">
            <w:pPr>
              <w:rPr>
                <w:color w:val="FF0000"/>
              </w:rPr>
            </w:pPr>
            <w:r w:rsidRPr="00981151">
              <w:rPr>
                <w:rFonts w:hint="eastAsia"/>
                <w:color w:val="FF0000"/>
              </w:rPr>
              <w:t>2017-04-11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6EF7A9B" w14:textId="77777777" w:rsidR="00AF3335" w:rsidRPr="00981151" w:rsidRDefault="00AF3335" w:rsidP="005777B1">
            <w:pPr>
              <w:tabs>
                <w:tab w:val="center" w:pos="934"/>
              </w:tabs>
              <w:jc w:val="center"/>
              <w:rPr>
                <w:color w:val="FF0000"/>
              </w:rPr>
            </w:pPr>
            <w:r w:rsidRPr="00981151">
              <w:rPr>
                <w:rFonts w:hint="eastAsia"/>
                <w:color w:val="FF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C3F7AFB" w14:textId="77777777" w:rsidR="00AF3335" w:rsidRPr="00981151" w:rsidRDefault="00AF3335" w:rsidP="005777B1">
            <w:pPr>
              <w:widowControl/>
              <w:tabs>
                <w:tab w:val="left" w:pos="810"/>
              </w:tabs>
              <w:jc w:val="left"/>
              <w:rPr>
                <w:rFonts w:cs="宋体"/>
                <w:color w:val="FF0000"/>
                <w:kern w:val="0"/>
              </w:rPr>
            </w:pPr>
            <w:r w:rsidRPr="00981151">
              <w:rPr>
                <w:rFonts w:cs="宋体" w:hint="eastAsia"/>
                <w:color w:val="FF0000"/>
                <w:kern w:val="0"/>
              </w:rPr>
              <w:t>修改订单为同步处理方式</w:t>
            </w:r>
            <w:r>
              <w:rPr>
                <w:rFonts w:cs="宋体" w:hint="eastAsia"/>
                <w:color w:val="FF0000"/>
                <w:kern w:val="0"/>
              </w:rPr>
              <w:t>，改为使用</w:t>
            </w:r>
            <w:r>
              <w:rPr>
                <w:rFonts w:cs="宋体" w:hint="eastAsia"/>
                <w:color w:val="FF0000"/>
                <w:kern w:val="0"/>
              </w:rPr>
              <w:t>GO</w:t>
            </w:r>
            <w:r>
              <w:rPr>
                <w:rFonts w:cs="宋体" w:hint="eastAsia"/>
                <w:color w:val="FF0000"/>
                <w:kern w:val="0"/>
              </w:rPr>
              <w:t>处理接口</w:t>
            </w:r>
          </w:p>
        </w:tc>
      </w:tr>
      <w:tr w:rsidR="00E01286" w14:paraId="4B754B15" w14:textId="77777777" w:rsidTr="005777B1">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59F85E0" w14:textId="58F9CBB6" w:rsidR="00E01286" w:rsidRPr="00981151" w:rsidRDefault="00E01286" w:rsidP="00E01286">
            <w:pPr>
              <w:rPr>
                <w:color w:val="FF0000"/>
              </w:rPr>
            </w:pPr>
            <w:r>
              <w:rPr>
                <w:rFonts w:hint="eastAsia"/>
                <w:color w:val="000000"/>
              </w:rPr>
              <w:t>2017-10-19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73DFB565" w14:textId="0208EBC6" w:rsidR="00E01286" w:rsidRPr="00981151" w:rsidRDefault="00E01286" w:rsidP="00E01286">
            <w:pPr>
              <w:tabs>
                <w:tab w:val="center" w:pos="934"/>
              </w:tabs>
              <w:jc w:val="center"/>
              <w:rPr>
                <w:color w:val="FF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B49B890" w14:textId="77777777" w:rsidR="00E01286" w:rsidRDefault="00E01286" w:rsidP="00E01286">
            <w:pPr>
              <w:widowControl/>
              <w:jc w:val="left"/>
              <w:rPr>
                <w:szCs w:val="28"/>
              </w:rPr>
            </w:pPr>
            <w:r>
              <w:rPr>
                <w:rFonts w:hint="eastAsia"/>
                <w:szCs w:val="28"/>
              </w:rPr>
              <w:t>解决发货接口并发问题导致同一个兑换卡被多个订单争抢的问题：</w:t>
            </w:r>
          </w:p>
          <w:p w14:paraId="463A378B" w14:textId="77777777" w:rsidR="00E01286" w:rsidRDefault="00E01286" w:rsidP="00E01286">
            <w:pPr>
              <w:widowControl/>
              <w:jc w:val="left"/>
              <w:rPr>
                <w:szCs w:val="28"/>
              </w:rPr>
            </w:pPr>
            <w:r>
              <w:rPr>
                <w:rFonts w:hint="eastAsia"/>
                <w:szCs w:val="28"/>
              </w:rPr>
              <w:t>DB</w:t>
            </w:r>
            <w:r>
              <w:rPr>
                <w:rFonts w:hint="eastAsia"/>
                <w:szCs w:val="28"/>
              </w:rPr>
              <w:t>库存表增加字段：</w:t>
            </w:r>
            <w:proofErr w:type="spellStart"/>
            <w:r>
              <w:rPr>
                <w:rFonts w:hint="eastAsia"/>
                <w:szCs w:val="28"/>
              </w:rPr>
              <w:t>lockId</w:t>
            </w:r>
            <w:proofErr w:type="spellEnd"/>
            <w:r>
              <w:rPr>
                <w:rFonts w:hint="eastAsia"/>
                <w:szCs w:val="28"/>
              </w:rPr>
              <w:t>，用于锁定某个订单使用</w:t>
            </w:r>
          </w:p>
          <w:p w14:paraId="4271A810" w14:textId="77777777" w:rsidR="00E01286" w:rsidRDefault="00E01286" w:rsidP="00E01286">
            <w:pPr>
              <w:widowControl/>
              <w:jc w:val="left"/>
              <w:rPr>
                <w:szCs w:val="28"/>
              </w:rPr>
            </w:pPr>
            <w:r>
              <w:rPr>
                <w:rFonts w:hint="eastAsia"/>
                <w:szCs w:val="28"/>
              </w:rPr>
              <w:t>详见</w:t>
            </w:r>
            <w:r>
              <w:rPr>
                <w:rFonts w:hint="eastAsia"/>
                <w:szCs w:val="28"/>
              </w:rPr>
              <w:t>SQL</w:t>
            </w:r>
            <w:r>
              <w:rPr>
                <w:rFonts w:hint="eastAsia"/>
                <w:szCs w:val="28"/>
              </w:rPr>
              <w:t>修改</w:t>
            </w:r>
          </w:p>
          <w:p w14:paraId="683EC76B" w14:textId="77777777" w:rsidR="00E01286" w:rsidRPr="00981151" w:rsidRDefault="00E01286" w:rsidP="00E01286">
            <w:pPr>
              <w:widowControl/>
              <w:tabs>
                <w:tab w:val="left" w:pos="810"/>
              </w:tabs>
              <w:jc w:val="left"/>
              <w:rPr>
                <w:rFonts w:cs="宋体"/>
                <w:color w:val="FF0000"/>
                <w:kern w:val="0"/>
              </w:rPr>
            </w:pPr>
          </w:p>
        </w:tc>
      </w:tr>
    </w:tbl>
    <w:p w14:paraId="76D6CC50" w14:textId="77777777" w:rsidR="00AF3335" w:rsidRDefault="00AF3335" w:rsidP="00AF3335"/>
    <w:p w14:paraId="296902CA" w14:textId="77777777" w:rsidR="00AF3335" w:rsidRDefault="00AF3335" w:rsidP="00AF3335">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AF3335" w14:paraId="219C38B8" w14:textId="77777777" w:rsidTr="005777B1">
        <w:tc>
          <w:tcPr>
            <w:tcW w:w="1843" w:type="dxa"/>
            <w:shd w:val="clear" w:color="auto" w:fill="808080"/>
          </w:tcPr>
          <w:p w14:paraId="3C9CBE40" w14:textId="77777777" w:rsidR="00AF3335" w:rsidRDefault="00AF3335" w:rsidP="005777B1">
            <w:r>
              <w:rPr>
                <w:rFonts w:hint="eastAsia"/>
              </w:rPr>
              <w:t>参数名称</w:t>
            </w:r>
          </w:p>
        </w:tc>
        <w:tc>
          <w:tcPr>
            <w:tcW w:w="1417" w:type="dxa"/>
            <w:shd w:val="clear" w:color="auto" w:fill="808080"/>
          </w:tcPr>
          <w:p w14:paraId="643B5FEF" w14:textId="77777777" w:rsidR="00AF3335" w:rsidRDefault="00AF3335" w:rsidP="005777B1">
            <w:r>
              <w:rPr>
                <w:rFonts w:hint="eastAsia"/>
              </w:rPr>
              <w:t>位置</w:t>
            </w:r>
          </w:p>
        </w:tc>
        <w:tc>
          <w:tcPr>
            <w:tcW w:w="5103" w:type="dxa"/>
            <w:shd w:val="clear" w:color="auto" w:fill="808080"/>
          </w:tcPr>
          <w:p w14:paraId="54DC46FD" w14:textId="77777777" w:rsidR="00AF3335" w:rsidRDefault="00AF3335" w:rsidP="005777B1">
            <w:r>
              <w:rPr>
                <w:rFonts w:hint="eastAsia"/>
              </w:rPr>
              <w:t>含义</w:t>
            </w:r>
          </w:p>
        </w:tc>
      </w:tr>
      <w:tr w:rsidR="00AF3335" w14:paraId="0EE2DE03" w14:textId="77777777" w:rsidTr="005777B1">
        <w:tc>
          <w:tcPr>
            <w:tcW w:w="1843" w:type="dxa"/>
          </w:tcPr>
          <w:p w14:paraId="0138B866" w14:textId="77777777" w:rsidR="00AF3335" w:rsidRDefault="00AF3335" w:rsidP="005777B1">
            <w:r>
              <w:rPr>
                <w:rFonts w:hint="eastAsia"/>
              </w:rPr>
              <w:t>CODE</w:t>
            </w:r>
          </w:p>
        </w:tc>
        <w:tc>
          <w:tcPr>
            <w:tcW w:w="1417" w:type="dxa"/>
          </w:tcPr>
          <w:p w14:paraId="7806D474" w14:textId="77777777" w:rsidR="00AF3335" w:rsidRDefault="00AF3335" w:rsidP="005777B1">
            <w:r>
              <w:rPr>
                <w:rFonts w:hint="eastAsia"/>
              </w:rPr>
              <w:t>RESPONSE</w:t>
            </w:r>
          </w:p>
        </w:tc>
        <w:tc>
          <w:tcPr>
            <w:tcW w:w="5103" w:type="dxa"/>
          </w:tcPr>
          <w:p w14:paraId="39115736" w14:textId="77777777" w:rsidR="00AF3335" w:rsidRDefault="00AF3335" w:rsidP="005777B1">
            <w:pPr>
              <w:autoSpaceDE w:val="0"/>
              <w:autoSpaceDN w:val="0"/>
              <w:adjustRightInd w:val="0"/>
              <w:jc w:val="left"/>
            </w:pPr>
            <w:r>
              <w:rPr>
                <w:rFonts w:hint="eastAsia"/>
              </w:rPr>
              <w:t xml:space="preserve">200 </w:t>
            </w:r>
            <w:r>
              <w:rPr>
                <w:rFonts w:hint="eastAsia"/>
              </w:rPr>
              <w:t>成功</w:t>
            </w:r>
            <w:r>
              <w:rPr>
                <w:rFonts w:hint="eastAsia"/>
              </w:rPr>
              <w:t xml:space="preserve"> </w:t>
            </w:r>
          </w:p>
          <w:p w14:paraId="694B7560" w14:textId="77777777" w:rsidR="00AF3335" w:rsidRDefault="00AF3335" w:rsidP="005777B1">
            <w:r>
              <w:rPr>
                <w:rFonts w:hint="eastAsia"/>
              </w:rPr>
              <w:t>其它</w:t>
            </w:r>
            <w:r>
              <w:rPr>
                <w:rFonts w:hint="eastAsia"/>
              </w:rPr>
              <w:t>,</w:t>
            </w:r>
            <w:r>
              <w:rPr>
                <w:rFonts w:hint="eastAsia"/>
              </w:rPr>
              <w:t>读取失败</w:t>
            </w:r>
          </w:p>
        </w:tc>
      </w:tr>
      <w:tr w:rsidR="00AF3335" w14:paraId="64F06A23" w14:textId="77777777" w:rsidTr="005777B1">
        <w:tc>
          <w:tcPr>
            <w:tcW w:w="1843" w:type="dxa"/>
          </w:tcPr>
          <w:p w14:paraId="306BCF6A" w14:textId="77777777" w:rsidR="00AF3335" w:rsidRDefault="00AF3335" w:rsidP="005777B1">
            <w:r>
              <w:rPr>
                <w:rFonts w:hint="eastAsia"/>
              </w:rPr>
              <w:t>返回值</w:t>
            </w:r>
          </w:p>
        </w:tc>
        <w:tc>
          <w:tcPr>
            <w:tcW w:w="1417" w:type="dxa"/>
          </w:tcPr>
          <w:p w14:paraId="3300E36F" w14:textId="77777777" w:rsidR="00AF3335" w:rsidRDefault="00AF3335" w:rsidP="005777B1">
            <w:r>
              <w:rPr>
                <w:rFonts w:hint="eastAsia"/>
              </w:rPr>
              <w:t>BODY</w:t>
            </w:r>
          </w:p>
        </w:tc>
        <w:tc>
          <w:tcPr>
            <w:tcW w:w="5103" w:type="dxa"/>
          </w:tcPr>
          <w:p w14:paraId="4421EF91" w14:textId="77777777" w:rsidR="00AF3335" w:rsidRDefault="00AF3335" w:rsidP="005777B1">
            <w:pPr>
              <w:rPr>
                <w:color w:val="000000"/>
              </w:rPr>
            </w:pPr>
          </w:p>
        </w:tc>
      </w:tr>
      <w:tr w:rsidR="00AF3335" w14:paraId="761EC1AF" w14:textId="77777777" w:rsidTr="005777B1">
        <w:tc>
          <w:tcPr>
            <w:tcW w:w="8363" w:type="dxa"/>
            <w:gridSpan w:val="3"/>
          </w:tcPr>
          <w:p w14:paraId="7624A018" w14:textId="77777777" w:rsidR="00AF3335" w:rsidRDefault="00AF3335" w:rsidP="005777B1">
            <w:pPr>
              <w:ind w:leftChars="50" w:left="105"/>
              <w:rPr>
                <w:color w:val="000000"/>
              </w:rPr>
            </w:pPr>
            <w:r w:rsidRPr="008E65E8">
              <w:rPr>
                <w:rFonts w:hint="eastAsia"/>
                <w:color w:val="FF0000"/>
              </w:rPr>
              <w:t>参数长虹文档：《支付接口</w:t>
            </w:r>
            <w:r w:rsidRPr="008E65E8">
              <w:rPr>
                <w:rFonts w:hint="eastAsia"/>
                <w:color w:val="FF0000"/>
              </w:rPr>
              <w:t>_ch api_ver.1.0.0.pdf</w:t>
            </w:r>
            <w:r w:rsidRPr="008E65E8">
              <w:rPr>
                <w:rFonts w:hint="eastAsia"/>
                <w:color w:val="FF0000"/>
              </w:rPr>
              <w:t>》</w:t>
            </w:r>
            <w:r>
              <w:rPr>
                <w:rFonts w:hint="eastAsia"/>
                <w:color w:val="FF0000"/>
              </w:rPr>
              <w:t>3.3</w:t>
            </w:r>
            <w:r>
              <w:rPr>
                <w:rFonts w:hint="eastAsia"/>
                <w:color w:val="FF0000"/>
              </w:rPr>
              <w:t>支付结果异步通知</w:t>
            </w:r>
          </w:p>
        </w:tc>
      </w:tr>
    </w:tbl>
    <w:p w14:paraId="14F95847" w14:textId="77777777" w:rsidR="00AF3335" w:rsidRDefault="00AF3335" w:rsidP="00AF3335"/>
    <w:p w14:paraId="3CBC5F74" w14:textId="77777777" w:rsidR="00AF3335" w:rsidRDefault="00AF3335" w:rsidP="00AF3335">
      <w:r>
        <w:rPr>
          <w:rFonts w:hint="eastAsia"/>
        </w:rPr>
        <w:t>错误码：</w:t>
      </w:r>
    </w:p>
    <w:tbl>
      <w:tblPr>
        <w:tblStyle w:val="ab"/>
        <w:tblW w:w="0" w:type="auto"/>
        <w:tblLook w:val="04A0" w:firstRow="1" w:lastRow="0" w:firstColumn="1" w:lastColumn="0" w:noHBand="0" w:noVBand="1"/>
      </w:tblPr>
      <w:tblGrid>
        <w:gridCol w:w="1242"/>
        <w:gridCol w:w="4439"/>
        <w:gridCol w:w="2841"/>
      </w:tblGrid>
      <w:tr w:rsidR="00AF3335" w14:paraId="14CB80BC" w14:textId="77777777" w:rsidTr="005777B1">
        <w:tc>
          <w:tcPr>
            <w:tcW w:w="1242" w:type="dxa"/>
            <w:shd w:val="clear" w:color="auto" w:fill="7F7F7F" w:themeFill="text1" w:themeFillTint="80"/>
          </w:tcPr>
          <w:p w14:paraId="21A6BFCE" w14:textId="77777777" w:rsidR="00AF3335" w:rsidRPr="0057258A" w:rsidRDefault="00AF3335" w:rsidP="005777B1">
            <w:r w:rsidRPr="0057258A">
              <w:rPr>
                <w:rFonts w:hint="eastAsia"/>
              </w:rPr>
              <w:t>状态码</w:t>
            </w:r>
          </w:p>
        </w:tc>
        <w:tc>
          <w:tcPr>
            <w:tcW w:w="4439" w:type="dxa"/>
            <w:shd w:val="clear" w:color="auto" w:fill="7F7F7F" w:themeFill="text1" w:themeFillTint="80"/>
          </w:tcPr>
          <w:p w14:paraId="15191370" w14:textId="77777777" w:rsidR="00AF3335" w:rsidRPr="0057258A" w:rsidRDefault="00AF3335" w:rsidP="005777B1">
            <w:r w:rsidRPr="0057258A">
              <w:rPr>
                <w:rFonts w:hint="eastAsia"/>
              </w:rPr>
              <w:t>状态说明</w:t>
            </w:r>
          </w:p>
        </w:tc>
        <w:tc>
          <w:tcPr>
            <w:tcW w:w="2841" w:type="dxa"/>
            <w:shd w:val="clear" w:color="auto" w:fill="7F7F7F" w:themeFill="text1" w:themeFillTint="80"/>
          </w:tcPr>
          <w:p w14:paraId="7E0B5BBE" w14:textId="77777777" w:rsidR="00AF3335" w:rsidRPr="0057258A" w:rsidRDefault="00AF3335" w:rsidP="005777B1">
            <w:r w:rsidRPr="0057258A">
              <w:rPr>
                <w:rFonts w:hint="eastAsia"/>
              </w:rPr>
              <w:t>备注</w:t>
            </w:r>
          </w:p>
        </w:tc>
      </w:tr>
      <w:tr w:rsidR="00AF3335" w:rsidRPr="00077DCC" w14:paraId="1EFCD738" w14:textId="77777777" w:rsidTr="005777B1">
        <w:trPr>
          <w:trHeight w:val="203"/>
        </w:trPr>
        <w:tc>
          <w:tcPr>
            <w:tcW w:w="8522" w:type="dxa"/>
            <w:gridSpan w:val="3"/>
          </w:tcPr>
          <w:p w14:paraId="5E1677C0" w14:textId="77777777" w:rsidR="00AF3335" w:rsidRPr="0057258A" w:rsidRDefault="00AF3335" w:rsidP="005777B1">
            <w:r w:rsidRPr="008E65E8">
              <w:rPr>
                <w:rFonts w:hint="eastAsia"/>
                <w:color w:val="FF0000"/>
              </w:rPr>
              <w:t>参数长虹文档：《支付接口</w:t>
            </w:r>
            <w:r w:rsidRPr="008E65E8">
              <w:rPr>
                <w:rFonts w:hint="eastAsia"/>
                <w:color w:val="FF0000"/>
              </w:rPr>
              <w:t>_ch api_ver.1.0.0.pdf</w:t>
            </w:r>
            <w:r w:rsidRPr="008E65E8">
              <w:rPr>
                <w:rFonts w:hint="eastAsia"/>
                <w:color w:val="FF0000"/>
              </w:rPr>
              <w:t>》</w:t>
            </w:r>
            <w:r>
              <w:rPr>
                <w:rFonts w:hint="eastAsia"/>
                <w:color w:val="FF0000"/>
              </w:rPr>
              <w:t>3.3</w:t>
            </w:r>
            <w:r>
              <w:rPr>
                <w:rFonts w:hint="eastAsia"/>
                <w:color w:val="FF0000"/>
              </w:rPr>
              <w:t>支付结果异步通知</w:t>
            </w:r>
          </w:p>
        </w:tc>
      </w:tr>
    </w:tbl>
    <w:p w14:paraId="27A90F2A" w14:textId="6298D9EF" w:rsidR="00914588" w:rsidRDefault="00914588" w:rsidP="00914588">
      <w:pPr>
        <w:pStyle w:val="3"/>
      </w:pPr>
      <w:r>
        <w:rPr>
          <w:rFonts w:hint="eastAsia"/>
        </w:rPr>
        <w:t>8.9.2</w:t>
      </w:r>
      <w:r>
        <w:rPr>
          <w:rFonts w:hint="eastAsia"/>
        </w:rPr>
        <w:t>乐视支付对接</w:t>
      </w:r>
    </w:p>
    <w:p w14:paraId="5E531314" w14:textId="088E14CE" w:rsidR="000F2F14" w:rsidRDefault="00123B07" w:rsidP="00914588">
      <w:pPr>
        <w:pStyle w:val="4"/>
      </w:pPr>
      <w:r>
        <w:rPr>
          <w:rFonts w:hint="eastAsia"/>
        </w:rPr>
        <w:t>8.9.2</w:t>
      </w:r>
      <w:r w:rsidR="00914588">
        <w:rPr>
          <w:rFonts w:hint="eastAsia"/>
        </w:rPr>
        <w:t>.1</w:t>
      </w:r>
      <w:r>
        <w:rPr>
          <w:rFonts w:hint="eastAsia"/>
        </w:rPr>
        <w:t>乐视</w:t>
      </w:r>
      <w:r w:rsidR="000F2F14">
        <w:rPr>
          <w:rFonts w:hint="eastAsia"/>
        </w:rPr>
        <w:t>支付反馈接口</w:t>
      </w:r>
    </w:p>
    <w:p w14:paraId="340FBDA2" w14:textId="58BC6A04" w:rsidR="000F2F14" w:rsidRDefault="000F2F14" w:rsidP="000F2F14">
      <w:r>
        <w:rPr>
          <w:rFonts w:hint="eastAsia"/>
        </w:rPr>
        <w:t>接口地址：</w:t>
      </w:r>
      <w:r>
        <w:t xml:space="preserve"> </w:t>
      </w:r>
      <w:r>
        <w:rPr>
          <w:rFonts w:hint="eastAsia"/>
          <w:szCs w:val="21"/>
        </w:rPr>
        <w:t>factory_other</w:t>
      </w:r>
      <w:r>
        <w:rPr>
          <w:rFonts w:hint="eastAsia"/>
        </w:rPr>
        <w:t>/</w:t>
      </w:r>
      <w:r w:rsidR="00123B07">
        <w:rPr>
          <w:rFonts w:hint="eastAsia"/>
        </w:rPr>
        <w:t>lePay</w:t>
      </w:r>
      <w:r w:rsidR="00ED5F40">
        <w:rPr>
          <w:rFonts w:hint="eastAsia"/>
        </w:rPr>
        <w:t>/n</w:t>
      </w:r>
      <w:r w:rsidR="00123B07">
        <w:rPr>
          <w:rFonts w:hint="eastAsia"/>
        </w:rPr>
        <w:t>otice</w:t>
      </w:r>
    </w:p>
    <w:p w14:paraId="5AEAC1BF" w14:textId="77777777" w:rsidR="000F2F14" w:rsidRDefault="000F2F14" w:rsidP="000F2F1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F2F14" w14:paraId="70135FAC" w14:textId="77777777" w:rsidTr="000F2F14">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B17AAAE" w14:textId="77777777" w:rsidR="000F2F14" w:rsidRDefault="000F2F14" w:rsidP="000F2F14">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55FBBD6F" w14:textId="77777777" w:rsidR="000F2F14" w:rsidRDefault="000F2F14" w:rsidP="000F2F14">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359F3EA4" w14:textId="77777777" w:rsidR="000F2F14" w:rsidRDefault="000F2F14" w:rsidP="000F2F14">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932E1F6" w14:textId="77777777" w:rsidR="000F2F14" w:rsidRDefault="000F2F14" w:rsidP="000F2F14">
            <w:r>
              <w:rPr>
                <w:rFonts w:hint="eastAsia"/>
              </w:rPr>
              <w:t>是否必传</w:t>
            </w:r>
          </w:p>
        </w:tc>
      </w:tr>
      <w:tr w:rsidR="000F2F14" w:rsidRPr="00B160F8" w14:paraId="67139571" w14:textId="77777777" w:rsidTr="000F2F14">
        <w:tc>
          <w:tcPr>
            <w:tcW w:w="5000" w:type="pct"/>
            <w:gridSpan w:val="4"/>
            <w:tcBorders>
              <w:top w:val="single" w:sz="0" w:space="0" w:color="000000"/>
              <w:left w:val="single" w:sz="0" w:space="0" w:color="000000"/>
              <w:bottom w:val="single" w:sz="0" w:space="0" w:color="000000"/>
              <w:right w:val="single" w:sz="0" w:space="0" w:color="000000"/>
            </w:tcBorders>
          </w:tcPr>
          <w:p w14:paraId="324A4A5D" w14:textId="0989318E" w:rsidR="000F2F14" w:rsidRPr="00B160F8" w:rsidRDefault="004B5C6D" w:rsidP="000F2F14">
            <w:pPr>
              <w:jc w:val="left"/>
            </w:pPr>
            <w:r>
              <w:rPr>
                <w:rFonts w:hint="eastAsia"/>
              </w:rPr>
              <w:t>参考乐视</w:t>
            </w:r>
            <w:r w:rsidR="00E11604">
              <w:rPr>
                <w:rFonts w:hint="eastAsia"/>
              </w:rPr>
              <w:t>支付</w:t>
            </w:r>
            <w:r>
              <w:rPr>
                <w:rFonts w:hint="eastAsia"/>
              </w:rPr>
              <w:t>文档《</w:t>
            </w:r>
            <w:r w:rsidRPr="004B5C6D">
              <w:rPr>
                <w:rFonts w:hint="eastAsia"/>
              </w:rPr>
              <w:t>订单成功通知接口</w:t>
            </w:r>
            <w:r w:rsidRPr="004B5C6D">
              <w:rPr>
                <w:rFonts w:hint="eastAsia"/>
              </w:rPr>
              <w:t>.pdf</w:t>
            </w:r>
            <w:r>
              <w:rPr>
                <w:rFonts w:hint="eastAsia"/>
              </w:rPr>
              <w:t>》</w:t>
            </w:r>
          </w:p>
        </w:tc>
      </w:tr>
    </w:tbl>
    <w:p w14:paraId="75591113" w14:textId="77777777" w:rsidR="000F2F14" w:rsidRDefault="000F2F14" w:rsidP="000F2F14"/>
    <w:p w14:paraId="74F0FDDC" w14:textId="77777777" w:rsidR="000F2F14" w:rsidRDefault="000F2F14" w:rsidP="000F2F1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F2F14" w14:paraId="4B7AA70C" w14:textId="77777777" w:rsidTr="000F2F14">
        <w:tc>
          <w:tcPr>
            <w:tcW w:w="8363" w:type="dxa"/>
            <w:gridSpan w:val="3"/>
            <w:shd w:val="clear" w:color="auto" w:fill="808080"/>
          </w:tcPr>
          <w:p w14:paraId="5C47D9C8" w14:textId="77777777" w:rsidR="000F2F14" w:rsidRDefault="000F2F14" w:rsidP="000F2F14">
            <w:r>
              <w:rPr>
                <w:rFonts w:hint="eastAsia"/>
              </w:rPr>
              <w:t>开发方案：</w:t>
            </w:r>
          </w:p>
        </w:tc>
      </w:tr>
      <w:tr w:rsidR="000F2F14" w14:paraId="3F882A5F" w14:textId="77777777" w:rsidTr="000F2F14">
        <w:tc>
          <w:tcPr>
            <w:tcW w:w="8363" w:type="dxa"/>
            <w:gridSpan w:val="3"/>
            <w:tcBorders>
              <w:bottom w:val="single" w:sz="2" w:space="0" w:color="auto"/>
            </w:tcBorders>
          </w:tcPr>
          <w:p w14:paraId="47CDF008" w14:textId="60A7CCC1" w:rsidR="00DC1EA8" w:rsidRDefault="00FF1074" w:rsidP="00DC1EA8">
            <w:r>
              <w:rPr>
                <w:rFonts w:hint="eastAsia"/>
              </w:rPr>
              <w:t>参考乐视支付文档：《</w:t>
            </w:r>
            <w:r w:rsidRPr="004B5C6D">
              <w:rPr>
                <w:rFonts w:hint="eastAsia"/>
              </w:rPr>
              <w:t>订单成功通知接口</w:t>
            </w:r>
            <w:r w:rsidRPr="004B5C6D">
              <w:rPr>
                <w:rFonts w:hint="eastAsia"/>
              </w:rPr>
              <w:t>.pdf</w:t>
            </w:r>
            <w:r>
              <w:rPr>
                <w:rFonts w:hint="eastAsia"/>
              </w:rPr>
              <w:t>》，《</w:t>
            </w:r>
            <w:r w:rsidRPr="00FF1074">
              <w:rPr>
                <w:rFonts w:hint="eastAsia"/>
              </w:rPr>
              <w:t>乐购服务端接口协议</w:t>
            </w:r>
            <w:r w:rsidRPr="00FF1074">
              <w:rPr>
                <w:rFonts w:hint="eastAsia"/>
              </w:rPr>
              <w:t>.pdf</w:t>
            </w:r>
            <w:r>
              <w:rPr>
                <w:rFonts w:hint="eastAsia"/>
              </w:rPr>
              <w:t>》</w:t>
            </w:r>
          </w:p>
          <w:p w14:paraId="24AB00EB" w14:textId="77777777" w:rsidR="00FF1074" w:rsidRDefault="00FF1074" w:rsidP="00DC1EA8"/>
          <w:p w14:paraId="197BC3A0" w14:textId="174AEB9F" w:rsidR="00DC1EA8" w:rsidRDefault="00DC1EA8" w:rsidP="00DC1EA8">
            <w:r>
              <w:rPr>
                <w:rFonts w:hint="eastAsia"/>
              </w:rPr>
              <w:t>乐视芒果分配的</w:t>
            </w:r>
            <w:r>
              <w:rPr>
                <w:rFonts w:hint="eastAsia"/>
              </w:rPr>
              <w:t>appId=</w:t>
            </w:r>
            <w:r w:rsidR="00FF1074" w:rsidRPr="00FF1074">
              <w:t>11741a2b2b82e53d</w:t>
            </w:r>
            <w:r w:rsidR="00FF1074">
              <w:rPr>
                <w:rFonts w:hint="eastAsia"/>
              </w:rPr>
              <w:t>，反馈接口可以硬编码变量</w:t>
            </w:r>
          </w:p>
          <w:p w14:paraId="1E2B01BC" w14:textId="77777777" w:rsidR="006762F9" w:rsidRDefault="006762F9" w:rsidP="00DC1EA8"/>
          <w:p w14:paraId="72EE56D8" w14:textId="5AD05FA7" w:rsidR="006762F9" w:rsidRDefault="003D01D3" w:rsidP="00DC1EA8">
            <w:r>
              <w:rPr>
                <w:rFonts w:hint="eastAsia"/>
              </w:rPr>
              <w:t>1.</w:t>
            </w:r>
            <w:r w:rsidR="006762F9">
              <w:rPr>
                <w:rFonts w:hint="eastAsia"/>
              </w:rPr>
              <w:t>调用芒果</w:t>
            </w:r>
            <w:r w:rsidR="006762F9">
              <w:rPr>
                <w:rFonts w:hint="eastAsia"/>
              </w:rPr>
              <w:t>passport</w:t>
            </w:r>
            <w:r w:rsidR="006762F9">
              <w:rPr>
                <w:rFonts w:hint="eastAsia"/>
              </w:rPr>
              <w:t>接口，使用第三方</w:t>
            </w:r>
            <w:r w:rsidR="006762F9">
              <w:rPr>
                <w:rFonts w:hint="eastAsia"/>
              </w:rPr>
              <w:t>userid</w:t>
            </w:r>
            <w:r w:rsidR="006762F9">
              <w:rPr>
                <w:rFonts w:hint="eastAsia"/>
              </w:rPr>
              <w:t>查询芒果</w:t>
            </w:r>
            <w:r w:rsidR="006762F9">
              <w:rPr>
                <w:rFonts w:hint="eastAsia"/>
              </w:rPr>
              <w:t>uuid</w:t>
            </w:r>
            <w:r w:rsidR="006762F9">
              <w:rPr>
                <w:rFonts w:hint="eastAsia"/>
              </w:rPr>
              <w:t>（乐视</w:t>
            </w:r>
            <w:r w:rsidR="006762F9">
              <w:rPr>
                <w:rFonts w:hint="eastAsia"/>
              </w:rPr>
              <w:t>userid</w:t>
            </w:r>
            <w:r w:rsidR="006762F9">
              <w:rPr>
                <w:rFonts w:hint="eastAsia"/>
              </w:rPr>
              <w:t>查询芒果</w:t>
            </w:r>
            <w:r w:rsidR="006762F9">
              <w:rPr>
                <w:rFonts w:hint="eastAsia"/>
              </w:rPr>
              <w:t>uuid</w:t>
            </w:r>
            <w:r w:rsidR="006762F9">
              <w:rPr>
                <w:rFonts w:hint="eastAsia"/>
              </w:rPr>
              <w:t>）</w:t>
            </w:r>
          </w:p>
          <w:p w14:paraId="3824E3FF" w14:textId="77777777" w:rsidR="004506E8" w:rsidRDefault="00364CFA" w:rsidP="00DC1EA8">
            <w:r>
              <w:rPr>
                <w:rFonts w:hint="eastAsia"/>
              </w:rPr>
              <w:t>passport</w:t>
            </w:r>
            <w:r>
              <w:rPr>
                <w:rFonts w:hint="eastAsia"/>
              </w:rPr>
              <w:t>接口文档：</w:t>
            </w:r>
          </w:p>
          <w:p w14:paraId="3B15DC58" w14:textId="7A4B872C" w:rsidR="006762F9" w:rsidRPr="00364CFA" w:rsidRDefault="004506E8" w:rsidP="00DC1EA8">
            <w:r>
              <w:t xml:space="preserve"> </w:t>
            </w:r>
            <w:r w:rsidRPr="004506E8">
              <w:t>http://git.hunantv.com/passport/docs/wikis/interface/CheckOpenIdExisted</w:t>
            </w:r>
          </w:p>
          <w:p w14:paraId="2C445A3F" w14:textId="77777777" w:rsidR="003D1BDF" w:rsidRPr="00920874" w:rsidRDefault="003D1BDF" w:rsidP="003D1BDF">
            <w:pPr>
              <w:rPr>
                <w:color w:val="000000" w:themeColor="text1"/>
              </w:rPr>
            </w:pPr>
            <w:r w:rsidRPr="00920874">
              <w:rPr>
                <w:rFonts w:hint="eastAsia"/>
                <w:color w:val="000000" w:themeColor="text1"/>
              </w:rPr>
              <w:t>如果用户不存在，则调用</w:t>
            </w:r>
            <w:r w:rsidRPr="00920874">
              <w:rPr>
                <w:rFonts w:hint="eastAsia"/>
                <w:color w:val="000000" w:themeColor="text1"/>
              </w:rPr>
              <w:t>passport</w:t>
            </w:r>
            <w:r w:rsidRPr="00920874">
              <w:rPr>
                <w:rFonts w:hint="eastAsia"/>
                <w:color w:val="000000" w:themeColor="text1"/>
              </w:rPr>
              <w:t>厂家通用注册接口：</w:t>
            </w:r>
          </w:p>
          <w:p w14:paraId="5546F874" w14:textId="77777777" w:rsidR="003D1BDF" w:rsidRPr="00920874" w:rsidRDefault="00D470B1" w:rsidP="003D1BDF">
            <w:pPr>
              <w:rPr>
                <w:color w:val="000000" w:themeColor="text1"/>
              </w:rPr>
            </w:pPr>
            <w:hyperlink r:id="rId53" w:anchor="271-%E5%8D%8A%E8%B4%A6%E5%8F%B7%E7%99%BB%E5%BD%95%E6%8E%A5%E5%8F%A3" w:history="1">
              <w:r w:rsidR="003D1BDF" w:rsidRPr="00920874">
                <w:rPr>
                  <w:color w:val="000000" w:themeColor="text1"/>
                </w:rPr>
                <w:t>http://git.hunantv.com/passport/docs/wikis/oauth/interface#271-%E5%8D%8A%E8%B4%A6%E5%8F%B7%E7%99%BB%E5%BD%95%E6%8E%A5%E5%8F%A3</w:t>
              </w:r>
            </w:hyperlink>
          </w:p>
          <w:p w14:paraId="1EB6649E" w14:textId="77777777" w:rsidR="003D1BDF" w:rsidRPr="00920874" w:rsidRDefault="003D1BDF" w:rsidP="003D1BDF">
            <w:pPr>
              <w:rPr>
                <w:color w:val="000000" w:themeColor="text1"/>
              </w:rPr>
            </w:pPr>
            <w:r w:rsidRPr="00920874">
              <w:rPr>
                <w:rFonts w:hint="eastAsia"/>
                <w:color w:val="000000" w:themeColor="text1"/>
              </w:rPr>
              <w:t>昵称，头像不传</w:t>
            </w:r>
          </w:p>
          <w:p w14:paraId="563EB925" w14:textId="77777777" w:rsidR="003D1BDF" w:rsidRPr="00920874" w:rsidRDefault="003D1BDF" w:rsidP="003D1BDF">
            <w:pPr>
              <w:rPr>
                <w:color w:val="000000" w:themeColor="text1"/>
              </w:rPr>
            </w:pPr>
            <w:r w:rsidRPr="00920874">
              <w:rPr>
                <w:rFonts w:hint="eastAsia"/>
                <w:color w:val="000000" w:themeColor="text1"/>
              </w:rPr>
              <w:t>拿到芒果</w:t>
            </w:r>
            <w:r w:rsidRPr="00920874">
              <w:rPr>
                <w:rFonts w:hint="eastAsia"/>
                <w:color w:val="000000" w:themeColor="text1"/>
              </w:rPr>
              <w:t>uuid</w:t>
            </w:r>
            <w:r w:rsidRPr="00920874">
              <w:rPr>
                <w:rFonts w:hint="eastAsia"/>
                <w:color w:val="000000" w:themeColor="text1"/>
              </w:rPr>
              <w:t>后，走正常发货流程</w:t>
            </w:r>
          </w:p>
          <w:p w14:paraId="6FA4F919" w14:textId="77777777" w:rsidR="00364CFA" w:rsidRDefault="00364CFA" w:rsidP="00DC1EA8"/>
          <w:p w14:paraId="53519156" w14:textId="1D1995CE" w:rsidR="00FF1074" w:rsidRDefault="003D01D3" w:rsidP="00DC1EA8">
            <w:r>
              <w:rPr>
                <w:rFonts w:hint="eastAsia"/>
              </w:rPr>
              <w:t>2.</w:t>
            </w:r>
            <w:r w:rsidR="00FF1074">
              <w:rPr>
                <w:rFonts w:hint="eastAsia"/>
              </w:rPr>
              <w:t>查询产品是否合法：</w:t>
            </w:r>
          </w:p>
          <w:p w14:paraId="432F9364" w14:textId="77777777" w:rsidR="00467634" w:rsidRDefault="00467634" w:rsidP="00467634">
            <w:r>
              <w:t xml:space="preserve">select </w:t>
            </w:r>
          </w:p>
          <w:p w14:paraId="13362FC2" w14:textId="77777777" w:rsidR="00467634" w:rsidRDefault="00467634" w:rsidP="00467634">
            <w:r>
              <w:rPr>
                <w:rFonts w:hint="eastAsia"/>
              </w:rPr>
              <w:t xml:space="preserve">    fc.customerId, #</w:t>
            </w:r>
            <w:r>
              <w:rPr>
                <w:rFonts w:hint="eastAsia"/>
              </w:rPr>
              <w:t>厂家</w:t>
            </w:r>
            <w:r>
              <w:rPr>
                <w:rFonts w:hint="eastAsia"/>
              </w:rPr>
              <w:t xml:space="preserve">ID </w:t>
            </w:r>
          </w:p>
          <w:p w14:paraId="20D2E372" w14:textId="77777777" w:rsidR="00467634" w:rsidRDefault="00467634" w:rsidP="00467634">
            <w:r>
              <w:rPr>
                <w:rFonts w:hint="eastAsia"/>
              </w:rPr>
              <w:tab/>
              <w:t>fc.name customerName, #</w:t>
            </w:r>
            <w:r>
              <w:rPr>
                <w:rFonts w:hint="eastAsia"/>
              </w:rPr>
              <w:t>厂家名称</w:t>
            </w:r>
          </w:p>
          <w:p w14:paraId="556C4835" w14:textId="77777777" w:rsidR="00467634" w:rsidRDefault="00467634" w:rsidP="00467634">
            <w:r>
              <w:rPr>
                <w:rFonts w:hint="eastAsia"/>
              </w:rPr>
              <w:tab/>
              <w:t>fp.productId, #</w:t>
            </w:r>
            <w:r>
              <w:rPr>
                <w:rFonts w:hint="eastAsia"/>
              </w:rPr>
              <w:t>产品</w:t>
            </w:r>
            <w:r>
              <w:rPr>
                <w:rFonts w:hint="eastAsia"/>
              </w:rPr>
              <w:t>ID</w:t>
            </w:r>
          </w:p>
          <w:p w14:paraId="361AF125" w14:textId="77777777" w:rsidR="00467634" w:rsidRDefault="00467634" w:rsidP="00467634">
            <w:r>
              <w:rPr>
                <w:rFonts w:hint="eastAsia"/>
              </w:rPr>
              <w:tab/>
              <w:t>fp.name productName #</w:t>
            </w:r>
            <w:r>
              <w:rPr>
                <w:rFonts w:hint="eastAsia"/>
              </w:rPr>
              <w:t>产品名称</w:t>
            </w:r>
          </w:p>
          <w:p w14:paraId="42A1F4C1" w14:textId="77777777" w:rsidR="00467634" w:rsidRDefault="00467634" w:rsidP="00467634">
            <w:r>
              <w:t>from</w:t>
            </w:r>
          </w:p>
          <w:p w14:paraId="5A37618F" w14:textId="77777777" w:rsidR="00467634" w:rsidRDefault="00467634" w:rsidP="00467634">
            <w:r>
              <w:t xml:space="preserve">    fac_customer fc</w:t>
            </w:r>
          </w:p>
          <w:p w14:paraId="19A695CD" w14:textId="77777777" w:rsidR="00467634" w:rsidRDefault="00467634" w:rsidP="00467634">
            <w:r>
              <w:t xml:space="preserve">        inner join</w:t>
            </w:r>
          </w:p>
          <w:p w14:paraId="26CD8DB3" w14:textId="77777777" w:rsidR="00467634" w:rsidRDefault="00467634" w:rsidP="00467634">
            <w:r>
              <w:t xml:space="preserve">    fac_customer_product fcp ON fc.customerId = fcp.customerId</w:t>
            </w:r>
          </w:p>
          <w:p w14:paraId="36C1D6A8" w14:textId="77777777" w:rsidR="00467634" w:rsidRDefault="00467634" w:rsidP="00467634">
            <w:r>
              <w:t xml:space="preserve">        inner join</w:t>
            </w:r>
          </w:p>
          <w:p w14:paraId="4554C193" w14:textId="77777777" w:rsidR="00467634" w:rsidRDefault="00467634" w:rsidP="00467634">
            <w:r>
              <w:t xml:space="preserve">    fac_product fp ON fcp.productId = fp.productId</w:t>
            </w:r>
          </w:p>
          <w:p w14:paraId="5F92F65F" w14:textId="77777777" w:rsidR="00467634" w:rsidRDefault="00467634" w:rsidP="00467634">
            <w:r>
              <w:t>where</w:t>
            </w:r>
          </w:p>
          <w:p w14:paraId="24028FC7" w14:textId="77777777" w:rsidR="00467634" w:rsidRDefault="00467634" w:rsidP="00467634">
            <w:r>
              <w:rPr>
                <w:rFonts w:hint="eastAsia"/>
              </w:rPr>
              <w:t xml:space="preserve">    fc.appId = '11741a2b2b82e53d' #</w:t>
            </w:r>
            <w:r>
              <w:rPr>
                <w:rFonts w:hint="eastAsia"/>
              </w:rPr>
              <w:t>接口硬编码的变量</w:t>
            </w:r>
            <w:r>
              <w:rPr>
                <w:rFonts w:hint="eastAsia"/>
              </w:rPr>
              <w:t>appId</w:t>
            </w:r>
          </w:p>
          <w:p w14:paraId="11528309" w14:textId="77777777" w:rsidR="00467634" w:rsidRDefault="00467634" w:rsidP="00467634">
            <w:r>
              <w:t xml:space="preserve">        and fc.status = 1</w:t>
            </w:r>
          </w:p>
          <w:p w14:paraId="2579BD86" w14:textId="77777777" w:rsidR="00467634" w:rsidRDefault="00467634" w:rsidP="00467634">
            <w:r>
              <w:tab/>
            </w:r>
            <w:r>
              <w:tab/>
              <w:t>and fp.status = 1</w:t>
            </w:r>
          </w:p>
          <w:p w14:paraId="195091A9" w14:textId="4A687B92" w:rsidR="00FF1074" w:rsidRDefault="00467634" w:rsidP="00467634">
            <w:pPr>
              <w:rPr>
                <w:rFonts w:hint="eastAsia"/>
                <w:strike/>
              </w:rPr>
            </w:pPr>
            <w:r>
              <w:rPr>
                <w:rFonts w:hint="eastAsia"/>
              </w:rPr>
              <w:t xml:space="preserve">       </w:t>
            </w:r>
            <w:r w:rsidRPr="00920874">
              <w:rPr>
                <w:rFonts w:hint="eastAsia"/>
                <w:strike/>
              </w:rPr>
              <w:t xml:space="preserve"> and fp.otherSKU = '' #</w:t>
            </w:r>
            <w:r w:rsidRPr="00920874">
              <w:rPr>
                <w:rFonts w:hint="eastAsia"/>
                <w:strike/>
              </w:rPr>
              <w:t>传入请求参数</w:t>
            </w:r>
            <w:r w:rsidRPr="00920874">
              <w:rPr>
                <w:rFonts w:hint="eastAsia"/>
                <w:strike/>
              </w:rPr>
              <w:t>:</w:t>
            </w:r>
            <w:proofErr w:type="spellStart"/>
            <w:r w:rsidRPr="00920874">
              <w:rPr>
                <w:rFonts w:hint="eastAsia"/>
                <w:strike/>
              </w:rPr>
              <w:t>sku_no</w:t>
            </w:r>
            <w:proofErr w:type="spellEnd"/>
          </w:p>
          <w:p w14:paraId="78D050EC" w14:textId="3E2F7C2A" w:rsidR="00920874" w:rsidRPr="00920874" w:rsidRDefault="00920874" w:rsidP="00920874">
            <w:pPr>
              <w:rPr>
                <w:rFonts w:hint="eastAsia"/>
                <w:color w:val="FF0000"/>
              </w:rPr>
            </w:pPr>
            <w:r>
              <w:rPr>
                <w:rFonts w:hint="eastAsia"/>
              </w:rPr>
              <w:t xml:space="preserve">      </w:t>
            </w:r>
            <w:r w:rsidRPr="00920874">
              <w:rPr>
                <w:rFonts w:hint="eastAsia"/>
              </w:rPr>
              <w:t xml:space="preserve"> </w:t>
            </w:r>
            <w:r w:rsidRPr="00920874">
              <w:rPr>
                <w:rFonts w:hint="eastAsia"/>
                <w:color w:val="FF0000"/>
              </w:rPr>
              <w:t xml:space="preserve">and </w:t>
            </w:r>
            <w:proofErr w:type="spellStart"/>
            <w:r w:rsidRPr="00920874">
              <w:rPr>
                <w:rFonts w:hint="eastAsia"/>
                <w:color w:val="FF0000"/>
              </w:rPr>
              <w:t>fp.</w:t>
            </w:r>
            <w:r>
              <w:rPr>
                <w:rFonts w:hint="eastAsia"/>
                <w:color w:val="FF0000"/>
              </w:rPr>
              <w:t>productId</w:t>
            </w:r>
            <w:proofErr w:type="spellEnd"/>
            <w:r>
              <w:rPr>
                <w:rFonts w:hint="eastAsia"/>
                <w:color w:val="FF0000"/>
              </w:rPr>
              <w:t xml:space="preserve"> = 28</w:t>
            </w:r>
            <w:r w:rsidRPr="00920874">
              <w:rPr>
                <w:rFonts w:hint="eastAsia"/>
                <w:color w:val="FF0000"/>
              </w:rPr>
              <w:t xml:space="preserve"> #</w:t>
            </w:r>
            <w:r w:rsidRPr="00920874">
              <w:rPr>
                <w:rFonts w:hint="eastAsia"/>
                <w:color w:val="FF0000"/>
              </w:rPr>
              <w:t>传入</w:t>
            </w:r>
            <w:r>
              <w:rPr>
                <w:rFonts w:hint="eastAsia"/>
                <w:color w:val="FF0000"/>
              </w:rPr>
              <w:t>乐视</w:t>
            </w:r>
            <w:r w:rsidRPr="00920874">
              <w:rPr>
                <w:rFonts w:hint="eastAsia"/>
                <w:color w:val="FF0000"/>
              </w:rPr>
              <w:t>请求参数</w:t>
            </w:r>
            <w:r w:rsidRPr="00920874">
              <w:rPr>
                <w:rFonts w:hint="eastAsia"/>
                <w:color w:val="FF0000"/>
              </w:rPr>
              <w:t>:</w:t>
            </w:r>
            <w:r>
              <w:t xml:space="preserve"> </w:t>
            </w:r>
            <w:proofErr w:type="spellStart"/>
            <w:r w:rsidRPr="00920874">
              <w:rPr>
                <w:color w:val="FF0000"/>
              </w:rPr>
              <w:t>ProductInfo</w:t>
            </w:r>
            <w:proofErr w:type="spellEnd"/>
            <w:r w:rsidRPr="00920874">
              <w:rPr>
                <w:color w:val="FF0000"/>
              </w:rPr>
              <w:t>[0].</w:t>
            </w:r>
            <w:proofErr w:type="spellStart"/>
            <w:r w:rsidRPr="00920874">
              <w:rPr>
                <w:color w:val="FF0000"/>
              </w:rPr>
              <w:t>product_id</w:t>
            </w:r>
            <w:proofErr w:type="spellEnd"/>
            <w:r>
              <w:rPr>
                <w:rFonts w:hint="eastAsia"/>
                <w:color w:val="FF0000"/>
              </w:rPr>
              <w:t xml:space="preserve"> </w:t>
            </w:r>
            <w:r>
              <w:rPr>
                <w:rFonts w:hint="eastAsia"/>
                <w:color w:val="FF0000"/>
              </w:rPr>
              <w:t>匹配数据第一个的</w:t>
            </w:r>
            <w:proofErr w:type="spellStart"/>
            <w:r>
              <w:rPr>
                <w:rFonts w:hint="eastAsia"/>
                <w:color w:val="FF0000"/>
              </w:rPr>
              <w:t>product_id</w:t>
            </w:r>
            <w:proofErr w:type="spellEnd"/>
            <w:r>
              <w:rPr>
                <w:rFonts w:hint="eastAsia"/>
                <w:color w:val="FF0000"/>
              </w:rPr>
              <w:t>，</w:t>
            </w:r>
            <w:r>
              <w:rPr>
                <w:rFonts w:hint="eastAsia"/>
                <w:color w:val="FF0000"/>
              </w:rPr>
              <w:t xml:space="preserve"> </w:t>
            </w:r>
            <w:r>
              <w:rPr>
                <w:rFonts w:hint="eastAsia"/>
                <w:color w:val="FF0000"/>
              </w:rPr>
              <w:t>如果产品列表不存在，则直接报产品不存在</w:t>
            </w:r>
          </w:p>
          <w:p w14:paraId="7EAA1E35" w14:textId="77777777" w:rsidR="00920874" w:rsidRPr="00920874" w:rsidRDefault="00920874" w:rsidP="00467634">
            <w:pPr>
              <w:rPr>
                <w:strike/>
              </w:rPr>
            </w:pPr>
          </w:p>
          <w:p w14:paraId="53DF4AE7" w14:textId="7041C1F1" w:rsidR="00467634" w:rsidRDefault="00467634" w:rsidP="00467634">
            <w:r>
              <w:rPr>
                <w:rFonts w:hint="eastAsia"/>
              </w:rPr>
              <w:t>如果记录存在，则产品合法</w:t>
            </w:r>
          </w:p>
          <w:p w14:paraId="384954AA" w14:textId="77777777" w:rsidR="00467634" w:rsidRDefault="00467634" w:rsidP="00467634">
            <w:r>
              <w:rPr>
                <w:rFonts w:hint="eastAsia"/>
              </w:rPr>
              <w:t>如果记录不存在，则产品不合法，直接返回报错：不合法的产品</w:t>
            </w:r>
          </w:p>
          <w:p w14:paraId="4E2729DC" w14:textId="45C3478F" w:rsidR="00467634" w:rsidRDefault="00467634" w:rsidP="00467634">
            <w:r>
              <w:rPr>
                <w:rFonts w:hint="eastAsia"/>
              </w:rPr>
              <w:t>具体内部流程参考</w:t>
            </w:r>
            <w:r>
              <w:rPr>
                <w:rFonts w:hint="eastAsia"/>
              </w:rPr>
              <w:t>8.1.6</w:t>
            </w:r>
            <w:r>
              <w:rPr>
                <w:rFonts w:hint="eastAsia"/>
              </w:rPr>
              <w:t>芒果通用订单发货（兑换卷发货）流程，从第</w:t>
            </w:r>
            <w:r>
              <w:rPr>
                <w:rFonts w:hint="eastAsia"/>
              </w:rPr>
              <w:t>3</w:t>
            </w:r>
            <w:r>
              <w:rPr>
                <w:rFonts w:hint="eastAsia"/>
              </w:rPr>
              <w:t>步生成订单开始</w:t>
            </w:r>
            <w:r w:rsidR="005A6A5E">
              <w:rPr>
                <w:rFonts w:hint="eastAsia"/>
              </w:rPr>
              <w:t>，参数按乐视的入口参数保存订单。</w:t>
            </w:r>
          </w:p>
          <w:p w14:paraId="25BA1FA2" w14:textId="77777777" w:rsidR="00467634" w:rsidRDefault="00467634" w:rsidP="00DC1EA8"/>
          <w:p w14:paraId="23ECD6C5" w14:textId="381BC4D8" w:rsidR="00596FA6" w:rsidRPr="00D470B1" w:rsidRDefault="00596FA6" w:rsidP="00DC1EA8">
            <w:r w:rsidRPr="00D470B1">
              <w:rPr>
                <w:rFonts w:hint="eastAsia"/>
              </w:rPr>
              <w:t>通知成功后，通知乐视会员时长（不做为订单成功必要条件，失败后重试</w:t>
            </w:r>
            <w:r w:rsidRPr="00D470B1">
              <w:rPr>
                <w:rFonts w:hint="eastAsia"/>
              </w:rPr>
              <w:t>3</w:t>
            </w:r>
            <w:r w:rsidRPr="00D470B1">
              <w:rPr>
                <w:rFonts w:hint="eastAsia"/>
              </w:rPr>
              <w:t>次）</w:t>
            </w:r>
          </w:p>
          <w:p w14:paraId="1C5B6664" w14:textId="7C962A16" w:rsidR="00596FA6" w:rsidRPr="00D470B1" w:rsidRDefault="00596FA6" w:rsidP="00DC1EA8">
            <w:r w:rsidRPr="00D470B1">
              <w:rPr>
                <w:rFonts w:hint="eastAsia"/>
              </w:rPr>
              <w:t>参考乐视接口文档《商家通知会员时长</w:t>
            </w:r>
            <w:r w:rsidRPr="00D470B1">
              <w:rPr>
                <w:rFonts w:hint="eastAsia"/>
              </w:rPr>
              <w:t>.pdf</w:t>
            </w:r>
            <w:r w:rsidRPr="00D470B1">
              <w:rPr>
                <w:rFonts w:hint="eastAsia"/>
              </w:rPr>
              <w:t>》</w:t>
            </w:r>
          </w:p>
          <w:p w14:paraId="761C8787" w14:textId="2CDC4625" w:rsidR="00FF1074" w:rsidRPr="00E11604" w:rsidRDefault="00FF1074" w:rsidP="00DC1EA8"/>
        </w:tc>
      </w:tr>
      <w:tr w:rsidR="000F2F14" w14:paraId="396237E2" w14:textId="77777777" w:rsidTr="000F2F1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5CE60BE" w14:textId="77777777" w:rsidR="000F2F14" w:rsidRPr="00C9018A" w:rsidRDefault="000F2F14" w:rsidP="000F2F14">
            <w:pPr>
              <w:rPr>
                <w:b/>
                <w:color w:val="000000"/>
              </w:rPr>
            </w:pPr>
            <w:r w:rsidRPr="00C9018A">
              <w:rPr>
                <w:rFonts w:hint="eastAsia"/>
                <w:b/>
                <w:color w:val="000000"/>
              </w:rPr>
              <w:t>更新记录</w:t>
            </w:r>
          </w:p>
        </w:tc>
      </w:tr>
      <w:tr w:rsidR="000F2F14" w14:paraId="3A2F1DD9"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806B14C" w14:textId="77777777" w:rsidR="000F2F14" w:rsidRPr="00BA1F0B" w:rsidRDefault="000F2F14" w:rsidP="000F2F1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3CC5C12" w14:textId="77777777" w:rsidR="000F2F14" w:rsidRPr="00BA1F0B" w:rsidRDefault="000F2F14" w:rsidP="000F2F1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1F4DF80" w14:textId="77777777" w:rsidR="000F2F14" w:rsidRPr="00BA1F0B" w:rsidRDefault="000F2F14" w:rsidP="000F2F1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3D1BDF" w14:paraId="6E09E670"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3C98DA56" w14:textId="6FC155F4" w:rsidR="003D1BDF" w:rsidRPr="00981151" w:rsidRDefault="003D1BDF" w:rsidP="003D1BDF">
            <w:r>
              <w:rPr>
                <w:rFonts w:hint="eastAsia"/>
                <w:color w:val="000000"/>
              </w:rPr>
              <w:t>2017-08-29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EFCDA2D" w14:textId="670B5A04" w:rsidR="003D1BDF" w:rsidRPr="00981151" w:rsidRDefault="003D1BDF" w:rsidP="003D1BDF">
            <w:pPr>
              <w:tabs>
                <w:tab w:val="center" w:pos="934"/>
              </w:tabs>
              <w:jc w:val="cente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31DC5DDE" w14:textId="5D90BE1B" w:rsidR="003D1BDF" w:rsidRPr="00981151" w:rsidRDefault="003D1BDF" w:rsidP="003D1BDF">
            <w:pPr>
              <w:widowControl/>
              <w:tabs>
                <w:tab w:val="left" w:pos="810"/>
              </w:tabs>
              <w:jc w:val="left"/>
              <w:rPr>
                <w:rFonts w:cs="宋体"/>
                <w:kern w:val="0"/>
              </w:rPr>
            </w:pPr>
            <w:r>
              <w:rPr>
                <w:rFonts w:hint="eastAsia"/>
                <w:szCs w:val="28"/>
              </w:rPr>
              <w:t>使用乐视</w:t>
            </w:r>
            <w:r>
              <w:rPr>
                <w:rFonts w:hint="eastAsia"/>
                <w:szCs w:val="28"/>
              </w:rPr>
              <w:t>userid</w:t>
            </w:r>
            <w:r>
              <w:rPr>
                <w:rFonts w:hint="eastAsia"/>
                <w:szCs w:val="28"/>
              </w:rPr>
              <w:t>发货，反查芒果</w:t>
            </w:r>
            <w:r>
              <w:rPr>
                <w:rFonts w:hint="eastAsia"/>
                <w:szCs w:val="28"/>
              </w:rPr>
              <w:t>uuid</w:t>
            </w:r>
            <w:r>
              <w:rPr>
                <w:rFonts w:hint="eastAsia"/>
                <w:szCs w:val="28"/>
              </w:rPr>
              <w:t>，未注册时需要先注册芒果帐号。</w:t>
            </w:r>
          </w:p>
        </w:tc>
      </w:tr>
      <w:tr w:rsidR="00596FA6" w14:paraId="70D34341"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FD0D67E" w14:textId="537AAD39" w:rsidR="00596FA6" w:rsidRDefault="00596FA6" w:rsidP="003D1BDF">
            <w:pPr>
              <w:rPr>
                <w:color w:val="000000"/>
              </w:rPr>
            </w:pPr>
            <w:r>
              <w:rPr>
                <w:rFonts w:hint="eastAsia"/>
                <w:color w:val="000000"/>
              </w:rPr>
              <w:t>2017-09-03</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09C192B8" w14:textId="2C86FCE6" w:rsidR="00596FA6" w:rsidRDefault="00596FA6" w:rsidP="003D1BDF">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62264288" w14:textId="51A0E137" w:rsidR="00596FA6" w:rsidRDefault="00596FA6" w:rsidP="003D1BDF">
            <w:pPr>
              <w:widowControl/>
              <w:tabs>
                <w:tab w:val="left" w:pos="810"/>
              </w:tabs>
              <w:jc w:val="left"/>
              <w:rPr>
                <w:szCs w:val="28"/>
              </w:rPr>
            </w:pPr>
            <w:r>
              <w:rPr>
                <w:rFonts w:hint="eastAsia"/>
                <w:szCs w:val="28"/>
              </w:rPr>
              <w:t>支付成功通知乐视会员时长</w:t>
            </w:r>
          </w:p>
        </w:tc>
      </w:tr>
      <w:tr w:rsidR="00D470B1" w14:paraId="006F4877"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FD9784F" w14:textId="5D9DAB7D" w:rsidR="00D470B1" w:rsidRDefault="00D470B1" w:rsidP="00D470B1">
            <w:pPr>
              <w:rPr>
                <w:rFonts w:hint="eastAsia"/>
                <w:color w:val="000000"/>
              </w:rPr>
            </w:pPr>
            <w:r>
              <w:rPr>
                <w:rFonts w:hint="eastAsia"/>
                <w:color w:val="000000"/>
              </w:rPr>
              <w:t>2017-10-19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4E94910" w14:textId="04C8C111" w:rsidR="00D470B1" w:rsidRDefault="00D470B1" w:rsidP="00D470B1">
            <w:pPr>
              <w:tabs>
                <w:tab w:val="center" w:pos="934"/>
              </w:tabs>
              <w:jc w:val="center"/>
              <w:rPr>
                <w:rFonts w:hint="eastAsia"/>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9460E6E" w14:textId="77777777" w:rsidR="00D470B1" w:rsidRDefault="00D470B1" w:rsidP="00D470B1">
            <w:pPr>
              <w:widowControl/>
              <w:jc w:val="left"/>
              <w:rPr>
                <w:szCs w:val="28"/>
              </w:rPr>
            </w:pPr>
            <w:r>
              <w:rPr>
                <w:rFonts w:hint="eastAsia"/>
                <w:szCs w:val="28"/>
              </w:rPr>
              <w:t>解决发货接口并发问题导致同一个兑换卡被多个订单争抢的问题：</w:t>
            </w:r>
          </w:p>
          <w:p w14:paraId="7FA45385" w14:textId="77777777" w:rsidR="00D470B1" w:rsidRDefault="00D470B1" w:rsidP="00D470B1">
            <w:pPr>
              <w:widowControl/>
              <w:jc w:val="left"/>
              <w:rPr>
                <w:szCs w:val="28"/>
              </w:rPr>
            </w:pPr>
            <w:r>
              <w:rPr>
                <w:rFonts w:hint="eastAsia"/>
                <w:szCs w:val="28"/>
              </w:rPr>
              <w:t>DB</w:t>
            </w:r>
            <w:r>
              <w:rPr>
                <w:rFonts w:hint="eastAsia"/>
                <w:szCs w:val="28"/>
              </w:rPr>
              <w:t>库存表增加字段：</w:t>
            </w:r>
            <w:proofErr w:type="spellStart"/>
            <w:r>
              <w:rPr>
                <w:rFonts w:hint="eastAsia"/>
                <w:szCs w:val="28"/>
              </w:rPr>
              <w:t>lockId</w:t>
            </w:r>
            <w:proofErr w:type="spellEnd"/>
            <w:r>
              <w:rPr>
                <w:rFonts w:hint="eastAsia"/>
                <w:szCs w:val="28"/>
              </w:rPr>
              <w:t>，用于锁定某个订单使用</w:t>
            </w:r>
          </w:p>
          <w:p w14:paraId="5E25130B" w14:textId="4A7304A2" w:rsidR="00D470B1" w:rsidRDefault="00D470B1" w:rsidP="00D470B1">
            <w:pPr>
              <w:widowControl/>
              <w:jc w:val="left"/>
              <w:rPr>
                <w:rFonts w:hint="eastAsia"/>
                <w:szCs w:val="28"/>
              </w:rPr>
            </w:pPr>
            <w:r>
              <w:rPr>
                <w:rFonts w:hint="eastAsia"/>
                <w:szCs w:val="28"/>
              </w:rPr>
              <w:t>详见</w:t>
            </w:r>
            <w:r>
              <w:rPr>
                <w:rFonts w:hint="eastAsia"/>
                <w:szCs w:val="28"/>
              </w:rPr>
              <w:t xml:space="preserve">8.1.6 </w:t>
            </w:r>
            <w:r>
              <w:rPr>
                <w:rFonts w:hint="eastAsia"/>
                <w:szCs w:val="28"/>
              </w:rPr>
              <w:t>接口</w:t>
            </w:r>
            <w:r>
              <w:rPr>
                <w:rFonts w:hint="eastAsia"/>
                <w:szCs w:val="28"/>
              </w:rPr>
              <w:t>SQL</w:t>
            </w:r>
            <w:r>
              <w:rPr>
                <w:rFonts w:hint="eastAsia"/>
                <w:szCs w:val="28"/>
              </w:rPr>
              <w:t>修改</w:t>
            </w:r>
          </w:p>
          <w:p w14:paraId="3985A912" w14:textId="77777777" w:rsidR="00D470B1" w:rsidRDefault="00D470B1" w:rsidP="00D470B1">
            <w:pPr>
              <w:widowControl/>
              <w:jc w:val="left"/>
              <w:rPr>
                <w:rFonts w:hint="eastAsia"/>
                <w:szCs w:val="28"/>
              </w:rPr>
            </w:pPr>
          </w:p>
          <w:p w14:paraId="57B3F8CB" w14:textId="72C2B896" w:rsidR="00D470B1" w:rsidRDefault="00D470B1" w:rsidP="00D470B1">
            <w:pPr>
              <w:widowControl/>
              <w:jc w:val="left"/>
              <w:rPr>
                <w:rFonts w:hint="eastAsia"/>
                <w:szCs w:val="28"/>
              </w:rPr>
            </w:pPr>
            <w:r>
              <w:rPr>
                <w:rFonts w:hint="eastAsia"/>
                <w:szCs w:val="28"/>
              </w:rPr>
              <w:t>乐视发货使用新的</w:t>
            </w:r>
            <w:proofErr w:type="spellStart"/>
            <w:r>
              <w:rPr>
                <w:rFonts w:hint="eastAsia"/>
                <w:szCs w:val="28"/>
              </w:rPr>
              <w:t>product_id</w:t>
            </w:r>
            <w:proofErr w:type="spellEnd"/>
            <w:r>
              <w:rPr>
                <w:rFonts w:hint="eastAsia"/>
                <w:szCs w:val="28"/>
              </w:rPr>
              <w:t>字段判断发货：</w:t>
            </w:r>
          </w:p>
          <w:p w14:paraId="33305325" w14:textId="655CBEF5" w:rsidR="00D470B1" w:rsidRDefault="00D470B1" w:rsidP="00D470B1">
            <w:pPr>
              <w:widowControl/>
              <w:jc w:val="left"/>
              <w:rPr>
                <w:rFonts w:hint="eastAsia"/>
                <w:szCs w:val="28"/>
              </w:rPr>
            </w:pPr>
            <w:r>
              <w:rPr>
                <w:rFonts w:hint="eastAsia"/>
                <w:szCs w:val="28"/>
              </w:rPr>
              <w:t>查询产品是否合法的</w:t>
            </w:r>
            <w:r>
              <w:rPr>
                <w:rFonts w:hint="eastAsia"/>
                <w:szCs w:val="28"/>
              </w:rPr>
              <w:t>SQL</w:t>
            </w:r>
            <w:r>
              <w:rPr>
                <w:rFonts w:hint="eastAsia"/>
                <w:szCs w:val="28"/>
              </w:rPr>
              <w:t>修改：</w:t>
            </w:r>
          </w:p>
          <w:p w14:paraId="28B6C1DB" w14:textId="77777777" w:rsidR="00D470B1" w:rsidRDefault="00D470B1" w:rsidP="00D470B1">
            <w:pPr>
              <w:rPr>
                <w:rFonts w:hint="eastAsia"/>
                <w:strike/>
              </w:rPr>
            </w:pPr>
            <w:r>
              <w:rPr>
                <w:rFonts w:hint="eastAsia"/>
              </w:rPr>
              <w:t xml:space="preserve">       </w:t>
            </w:r>
            <w:r w:rsidRPr="00920874">
              <w:rPr>
                <w:rFonts w:hint="eastAsia"/>
                <w:strike/>
              </w:rPr>
              <w:t xml:space="preserve"> and </w:t>
            </w:r>
            <w:proofErr w:type="spellStart"/>
            <w:r w:rsidRPr="00920874">
              <w:rPr>
                <w:rFonts w:hint="eastAsia"/>
                <w:strike/>
              </w:rPr>
              <w:t>fp.otherSKU</w:t>
            </w:r>
            <w:proofErr w:type="spellEnd"/>
            <w:r w:rsidRPr="00920874">
              <w:rPr>
                <w:rFonts w:hint="eastAsia"/>
                <w:strike/>
              </w:rPr>
              <w:t xml:space="preserve"> = '' #</w:t>
            </w:r>
            <w:r w:rsidRPr="00920874">
              <w:rPr>
                <w:rFonts w:hint="eastAsia"/>
                <w:strike/>
              </w:rPr>
              <w:t>传入请求参数</w:t>
            </w:r>
            <w:r w:rsidRPr="00920874">
              <w:rPr>
                <w:rFonts w:hint="eastAsia"/>
                <w:strike/>
              </w:rPr>
              <w:t>:</w:t>
            </w:r>
            <w:proofErr w:type="spellStart"/>
            <w:r w:rsidRPr="00920874">
              <w:rPr>
                <w:rFonts w:hint="eastAsia"/>
                <w:strike/>
              </w:rPr>
              <w:t>sku_no</w:t>
            </w:r>
            <w:proofErr w:type="spellEnd"/>
          </w:p>
          <w:p w14:paraId="0637C016" w14:textId="77777777" w:rsidR="00D470B1" w:rsidRPr="00920874" w:rsidRDefault="00D470B1" w:rsidP="00D470B1">
            <w:pPr>
              <w:rPr>
                <w:rFonts w:hint="eastAsia"/>
                <w:color w:val="FF0000"/>
              </w:rPr>
            </w:pPr>
            <w:r>
              <w:rPr>
                <w:rFonts w:hint="eastAsia"/>
              </w:rPr>
              <w:t xml:space="preserve">      </w:t>
            </w:r>
            <w:r w:rsidRPr="00920874">
              <w:rPr>
                <w:rFonts w:hint="eastAsia"/>
              </w:rPr>
              <w:t xml:space="preserve"> </w:t>
            </w:r>
            <w:r w:rsidRPr="00920874">
              <w:rPr>
                <w:rFonts w:hint="eastAsia"/>
                <w:color w:val="FF0000"/>
              </w:rPr>
              <w:t xml:space="preserve">and </w:t>
            </w:r>
            <w:proofErr w:type="spellStart"/>
            <w:r w:rsidRPr="00920874">
              <w:rPr>
                <w:rFonts w:hint="eastAsia"/>
                <w:color w:val="FF0000"/>
              </w:rPr>
              <w:t>fp.</w:t>
            </w:r>
            <w:r>
              <w:rPr>
                <w:rFonts w:hint="eastAsia"/>
                <w:color w:val="FF0000"/>
              </w:rPr>
              <w:t>productId</w:t>
            </w:r>
            <w:proofErr w:type="spellEnd"/>
            <w:r>
              <w:rPr>
                <w:rFonts w:hint="eastAsia"/>
                <w:color w:val="FF0000"/>
              </w:rPr>
              <w:t xml:space="preserve"> = 28</w:t>
            </w:r>
            <w:r w:rsidRPr="00920874">
              <w:rPr>
                <w:rFonts w:hint="eastAsia"/>
                <w:color w:val="FF0000"/>
              </w:rPr>
              <w:t xml:space="preserve"> #</w:t>
            </w:r>
            <w:r w:rsidRPr="00920874">
              <w:rPr>
                <w:rFonts w:hint="eastAsia"/>
                <w:color w:val="FF0000"/>
              </w:rPr>
              <w:t>传入</w:t>
            </w:r>
            <w:r>
              <w:rPr>
                <w:rFonts w:hint="eastAsia"/>
                <w:color w:val="FF0000"/>
              </w:rPr>
              <w:t>乐视</w:t>
            </w:r>
            <w:r w:rsidRPr="00920874">
              <w:rPr>
                <w:rFonts w:hint="eastAsia"/>
                <w:color w:val="FF0000"/>
              </w:rPr>
              <w:t>请求参数</w:t>
            </w:r>
            <w:r w:rsidRPr="00920874">
              <w:rPr>
                <w:rFonts w:hint="eastAsia"/>
                <w:color w:val="FF0000"/>
              </w:rPr>
              <w:t>:</w:t>
            </w:r>
            <w:r>
              <w:t xml:space="preserve"> </w:t>
            </w:r>
            <w:proofErr w:type="spellStart"/>
            <w:r w:rsidRPr="00920874">
              <w:rPr>
                <w:color w:val="FF0000"/>
              </w:rPr>
              <w:t>ProductInfo</w:t>
            </w:r>
            <w:proofErr w:type="spellEnd"/>
            <w:r w:rsidRPr="00920874">
              <w:rPr>
                <w:color w:val="FF0000"/>
              </w:rPr>
              <w:t>[0].</w:t>
            </w:r>
            <w:proofErr w:type="spellStart"/>
            <w:r w:rsidRPr="00920874">
              <w:rPr>
                <w:color w:val="FF0000"/>
              </w:rPr>
              <w:t>product_id</w:t>
            </w:r>
            <w:proofErr w:type="spellEnd"/>
            <w:r>
              <w:rPr>
                <w:rFonts w:hint="eastAsia"/>
                <w:color w:val="FF0000"/>
              </w:rPr>
              <w:t xml:space="preserve"> </w:t>
            </w:r>
            <w:r>
              <w:rPr>
                <w:rFonts w:hint="eastAsia"/>
                <w:color w:val="FF0000"/>
              </w:rPr>
              <w:t>匹配数据第一个的</w:t>
            </w:r>
            <w:proofErr w:type="spellStart"/>
            <w:r>
              <w:rPr>
                <w:rFonts w:hint="eastAsia"/>
                <w:color w:val="FF0000"/>
              </w:rPr>
              <w:t>product_id</w:t>
            </w:r>
            <w:proofErr w:type="spellEnd"/>
            <w:r>
              <w:rPr>
                <w:rFonts w:hint="eastAsia"/>
                <w:color w:val="FF0000"/>
              </w:rPr>
              <w:t>，</w:t>
            </w:r>
            <w:r>
              <w:rPr>
                <w:rFonts w:hint="eastAsia"/>
                <w:color w:val="FF0000"/>
              </w:rPr>
              <w:t xml:space="preserve"> </w:t>
            </w:r>
            <w:r>
              <w:rPr>
                <w:rFonts w:hint="eastAsia"/>
                <w:color w:val="FF0000"/>
              </w:rPr>
              <w:t>如果产品列表不存在，则直接报产品不存在</w:t>
            </w:r>
          </w:p>
          <w:p w14:paraId="32169DF6" w14:textId="77777777" w:rsidR="00D470B1" w:rsidRDefault="00D470B1" w:rsidP="00D470B1">
            <w:pPr>
              <w:widowControl/>
              <w:jc w:val="left"/>
              <w:rPr>
                <w:rFonts w:hint="eastAsia"/>
                <w:szCs w:val="28"/>
              </w:rPr>
            </w:pPr>
            <w:bookmarkStart w:id="8" w:name="_GoBack"/>
            <w:bookmarkEnd w:id="8"/>
          </w:p>
          <w:p w14:paraId="4F588568" w14:textId="77777777" w:rsidR="00D470B1" w:rsidRDefault="00D470B1" w:rsidP="00D470B1">
            <w:pPr>
              <w:widowControl/>
              <w:jc w:val="left"/>
              <w:rPr>
                <w:rFonts w:hint="eastAsia"/>
                <w:szCs w:val="28"/>
              </w:rPr>
            </w:pPr>
          </w:p>
          <w:p w14:paraId="1202BCA7" w14:textId="77777777" w:rsidR="00D470B1" w:rsidRDefault="00D470B1" w:rsidP="00D470B1">
            <w:pPr>
              <w:widowControl/>
              <w:jc w:val="left"/>
              <w:rPr>
                <w:szCs w:val="28"/>
              </w:rPr>
            </w:pPr>
          </w:p>
          <w:p w14:paraId="44A4C6E6" w14:textId="24A356CF" w:rsidR="00D470B1" w:rsidRDefault="00D470B1" w:rsidP="00D470B1">
            <w:pPr>
              <w:widowControl/>
              <w:tabs>
                <w:tab w:val="left" w:pos="810"/>
              </w:tabs>
              <w:jc w:val="left"/>
              <w:rPr>
                <w:rFonts w:hint="eastAsia"/>
                <w:szCs w:val="28"/>
              </w:rPr>
            </w:pPr>
          </w:p>
        </w:tc>
      </w:tr>
    </w:tbl>
    <w:p w14:paraId="20E5670A" w14:textId="77777777" w:rsidR="000F2F14" w:rsidRDefault="000F2F14" w:rsidP="000F2F14"/>
    <w:p w14:paraId="1BAEB14B" w14:textId="77777777" w:rsidR="000F2F14" w:rsidRDefault="000F2F14" w:rsidP="000F2F1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F2F14" w14:paraId="0DD80606" w14:textId="77777777" w:rsidTr="000F2F14">
        <w:tc>
          <w:tcPr>
            <w:tcW w:w="1843" w:type="dxa"/>
            <w:shd w:val="clear" w:color="auto" w:fill="808080"/>
          </w:tcPr>
          <w:p w14:paraId="17D448BD" w14:textId="77777777" w:rsidR="000F2F14" w:rsidRDefault="000F2F14" w:rsidP="000F2F14">
            <w:r>
              <w:rPr>
                <w:rFonts w:hint="eastAsia"/>
              </w:rPr>
              <w:t>参数名称</w:t>
            </w:r>
          </w:p>
        </w:tc>
        <w:tc>
          <w:tcPr>
            <w:tcW w:w="1417" w:type="dxa"/>
            <w:shd w:val="clear" w:color="auto" w:fill="808080"/>
          </w:tcPr>
          <w:p w14:paraId="45F740DE" w14:textId="77777777" w:rsidR="000F2F14" w:rsidRDefault="000F2F14" w:rsidP="000F2F14">
            <w:r>
              <w:rPr>
                <w:rFonts w:hint="eastAsia"/>
              </w:rPr>
              <w:t>位置</w:t>
            </w:r>
          </w:p>
        </w:tc>
        <w:tc>
          <w:tcPr>
            <w:tcW w:w="5103" w:type="dxa"/>
            <w:shd w:val="clear" w:color="auto" w:fill="808080"/>
          </w:tcPr>
          <w:p w14:paraId="3980660E" w14:textId="77777777" w:rsidR="000F2F14" w:rsidRDefault="000F2F14" w:rsidP="000F2F14">
            <w:r>
              <w:rPr>
                <w:rFonts w:hint="eastAsia"/>
              </w:rPr>
              <w:t>含义</w:t>
            </w:r>
          </w:p>
        </w:tc>
      </w:tr>
      <w:tr w:rsidR="000F2F14" w14:paraId="5842A20D" w14:textId="77777777" w:rsidTr="000F2F14">
        <w:tc>
          <w:tcPr>
            <w:tcW w:w="1843" w:type="dxa"/>
          </w:tcPr>
          <w:p w14:paraId="336BCCFA" w14:textId="77777777" w:rsidR="000F2F14" w:rsidRDefault="000F2F14" w:rsidP="000F2F14">
            <w:r>
              <w:rPr>
                <w:rFonts w:hint="eastAsia"/>
              </w:rPr>
              <w:t>CODE</w:t>
            </w:r>
          </w:p>
        </w:tc>
        <w:tc>
          <w:tcPr>
            <w:tcW w:w="1417" w:type="dxa"/>
          </w:tcPr>
          <w:p w14:paraId="49A36085" w14:textId="77777777" w:rsidR="000F2F14" w:rsidRDefault="000F2F14" w:rsidP="000F2F14">
            <w:r>
              <w:rPr>
                <w:rFonts w:hint="eastAsia"/>
              </w:rPr>
              <w:t>RESPONSE</w:t>
            </w:r>
          </w:p>
        </w:tc>
        <w:tc>
          <w:tcPr>
            <w:tcW w:w="5103" w:type="dxa"/>
          </w:tcPr>
          <w:p w14:paraId="1BBAB605" w14:textId="77777777" w:rsidR="000F2F14" w:rsidRDefault="000F2F14" w:rsidP="000F2F14">
            <w:pPr>
              <w:autoSpaceDE w:val="0"/>
              <w:autoSpaceDN w:val="0"/>
              <w:adjustRightInd w:val="0"/>
              <w:jc w:val="left"/>
            </w:pPr>
            <w:r>
              <w:rPr>
                <w:rFonts w:hint="eastAsia"/>
              </w:rPr>
              <w:t xml:space="preserve">200 </w:t>
            </w:r>
            <w:r>
              <w:rPr>
                <w:rFonts w:hint="eastAsia"/>
              </w:rPr>
              <w:t>成功</w:t>
            </w:r>
            <w:r>
              <w:rPr>
                <w:rFonts w:hint="eastAsia"/>
              </w:rPr>
              <w:t xml:space="preserve"> </w:t>
            </w:r>
          </w:p>
          <w:p w14:paraId="64E5A047" w14:textId="77777777" w:rsidR="000F2F14" w:rsidRDefault="000F2F14" w:rsidP="000F2F14">
            <w:r>
              <w:rPr>
                <w:rFonts w:hint="eastAsia"/>
              </w:rPr>
              <w:t>其它</w:t>
            </w:r>
            <w:r>
              <w:rPr>
                <w:rFonts w:hint="eastAsia"/>
              </w:rPr>
              <w:t>,</w:t>
            </w:r>
            <w:r>
              <w:rPr>
                <w:rFonts w:hint="eastAsia"/>
              </w:rPr>
              <w:t>读取失败</w:t>
            </w:r>
          </w:p>
        </w:tc>
      </w:tr>
      <w:tr w:rsidR="000F2F14" w14:paraId="3874D0BA" w14:textId="77777777" w:rsidTr="000F2F14">
        <w:tc>
          <w:tcPr>
            <w:tcW w:w="1843" w:type="dxa"/>
          </w:tcPr>
          <w:p w14:paraId="0F4FB9E5" w14:textId="77777777" w:rsidR="000F2F14" w:rsidRDefault="000F2F14" w:rsidP="000F2F14">
            <w:r>
              <w:rPr>
                <w:rFonts w:hint="eastAsia"/>
              </w:rPr>
              <w:t>返回值</w:t>
            </w:r>
          </w:p>
        </w:tc>
        <w:tc>
          <w:tcPr>
            <w:tcW w:w="1417" w:type="dxa"/>
          </w:tcPr>
          <w:p w14:paraId="009B529F" w14:textId="77777777" w:rsidR="000F2F14" w:rsidRDefault="000F2F14" w:rsidP="000F2F14">
            <w:r>
              <w:rPr>
                <w:rFonts w:hint="eastAsia"/>
              </w:rPr>
              <w:t>BODY</w:t>
            </w:r>
          </w:p>
        </w:tc>
        <w:tc>
          <w:tcPr>
            <w:tcW w:w="5103" w:type="dxa"/>
          </w:tcPr>
          <w:p w14:paraId="61BD5BBA" w14:textId="77777777" w:rsidR="000F2F14" w:rsidRDefault="000F2F14" w:rsidP="000F2F14">
            <w:pPr>
              <w:rPr>
                <w:color w:val="000000"/>
              </w:rPr>
            </w:pPr>
          </w:p>
        </w:tc>
      </w:tr>
      <w:tr w:rsidR="000F2F14" w14:paraId="47122264" w14:textId="77777777" w:rsidTr="000F2F14">
        <w:tc>
          <w:tcPr>
            <w:tcW w:w="8363" w:type="dxa"/>
            <w:gridSpan w:val="3"/>
          </w:tcPr>
          <w:p w14:paraId="747852EC" w14:textId="03F2D97E" w:rsidR="000F2F14" w:rsidRDefault="00F824BF" w:rsidP="000F2F14">
            <w:pPr>
              <w:ind w:leftChars="50" w:left="105"/>
              <w:rPr>
                <w:color w:val="000000"/>
              </w:rPr>
            </w:pPr>
            <w:r>
              <w:rPr>
                <w:rFonts w:hint="eastAsia"/>
              </w:rPr>
              <w:t>参考乐视支付文档《</w:t>
            </w:r>
            <w:r w:rsidRPr="004B5C6D">
              <w:rPr>
                <w:rFonts w:hint="eastAsia"/>
              </w:rPr>
              <w:t>订单成功通知接口</w:t>
            </w:r>
            <w:r w:rsidRPr="004B5C6D">
              <w:rPr>
                <w:rFonts w:hint="eastAsia"/>
              </w:rPr>
              <w:t>.pdf</w:t>
            </w:r>
            <w:r>
              <w:rPr>
                <w:rFonts w:hint="eastAsia"/>
              </w:rPr>
              <w:t>》</w:t>
            </w:r>
          </w:p>
        </w:tc>
      </w:tr>
    </w:tbl>
    <w:p w14:paraId="1DBE3D82" w14:textId="77777777" w:rsidR="000F2F14" w:rsidRDefault="000F2F14" w:rsidP="000F2F14"/>
    <w:p w14:paraId="264A5C46" w14:textId="77777777" w:rsidR="000F2F14" w:rsidRDefault="000F2F14" w:rsidP="000F2F14">
      <w:r>
        <w:rPr>
          <w:rFonts w:hint="eastAsia"/>
        </w:rPr>
        <w:t>错误码：</w:t>
      </w:r>
    </w:p>
    <w:tbl>
      <w:tblPr>
        <w:tblStyle w:val="ab"/>
        <w:tblW w:w="0" w:type="auto"/>
        <w:tblLook w:val="04A0" w:firstRow="1" w:lastRow="0" w:firstColumn="1" w:lastColumn="0" w:noHBand="0" w:noVBand="1"/>
      </w:tblPr>
      <w:tblGrid>
        <w:gridCol w:w="1242"/>
        <w:gridCol w:w="4439"/>
        <w:gridCol w:w="2841"/>
      </w:tblGrid>
      <w:tr w:rsidR="000F2F14" w14:paraId="1122A62A" w14:textId="77777777" w:rsidTr="000F2F14">
        <w:tc>
          <w:tcPr>
            <w:tcW w:w="1242" w:type="dxa"/>
            <w:shd w:val="clear" w:color="auto" w:fill="7F7F7F" w:themeFill="text1" w:themeFillTint="80"/>
          </w:tcPr>
          <w:p w14:paraId="0DC2BE2D" w14:textId="77777777" w:rsidR="000F2F14" w:rsidRPr="0057258A" w:rsidRDefault="000F2F14" w:rsidP="000F2F14">
            <w:r w:rsidRPr="0057258A">
              <w:rPr>
                <w:rFonts w:hint="eastAsia"/>
              </w:rPr>
              <w:t>状态码</w:t>
            </w:r>
          </w:p>
        </w:tc>
        <w:tc>
          <w:tcPr>
            <w:tcW w:w="4439" w:type="dxa"/>
            <w:shd w:val="clear" w:color="auto" w:fill="7F7F7F" w:themeFill="text1" w:themeFillTint="80"/>
          </w:tcPr>
          <w:p w14:paraId="03068889" w14:textId="77777777" w:rsidR="000F2F14" w:rsidRPr="0057258A" w:rsidRDefault="000F2F14" w:rsidP="000F2F14">
            <w:r w:rsidRPr="0057258A">
              <w:rPr>
                <w:rFonts w:hint="eastAsia"/>
              </w:rPr>
              <w:t>状态说明</w:t>
            </w:r>
          </w:p>
        </w:tc>
        <w:tc>
          <w:tcPr>
            <w:tcW w:w="2841" w:type="dxa"/>
            <w:shd w:val="clear" w:color="auto" w:fill="7F7F7F" w:themeFill="text1" w:themeFillTint="80"/>
          </w:tcPr>
          <w:p w14:paraId="2CB0AE7C" w14:textId="77777777" w:rsidR="000F2F14" w:rsidRPr="0057258A" w:rsidRDefault="000F2F14" w:rsidP="000F2F14">
            <w:r w:rsidRPr="0057258A">
              <w:rPr>
                <w:rFonts w:hint="eastAsia"/>
              </w:rPr>
              <w:t>备注</w:t>
            </w:r>
          </w:p>
        </w:tc>
      </w:tr>
      <w:tr w:rsidR="000F2F14" w:rsidRPr="00077DCC" w14:paraId="28401A8B" w14:textId="77777777" w:rsidTr="000F2F14">
        <w:trPr>
          <w:trHeight w:val="203"/>
        </w:trPr>
        <w:tc>
          <w:tcPr>
            <w:tcW w:w="8522" w:type="dxa"/>
            <w:gridSpan w:val="3"/>
          </w:tcPr>
          <w:p w14:paraId="794D5EF0" w14:textId="115535DD" w:rsidR="000F2F14" w:rsidRPr="0057258A" w:rsidRDefault="000F2F14" w:rsidP="000F2F14"/>
        </w:tc>
      </w:tr>
    </w:tbl>
    <w:p w14:paraId="37E11D38" w14:textId="582359EC" w:rsidR="00ED5F40" w:rsidRDefault="00ED5F40" w:rsidP="00ED5F40">
      <w:pPr>
        <w:pStyle w:val="4"/>
      </w:pPr>
      <w:r>
        <w:rPr>
          <w:rFonts w:hint="eastAsia"/>
        </w:rPr>
        <w:t>8.9.2.2</w:t>
      </w:r>
      <w:r>
        <w:rPr>
          <w:rFonts w:hint="eastAsia"/>
        </w:rPr>
        <w:t>乐视支付</w:t>
      </w:r>
      <w:r w:rsidR="0002325B">
        <w:rPr>
          <w:rFonts w:hint="eastAsia"/>
        </w:rPr>
        <w:t>退款</w:t>
      </w:r>
      <w:r>
        <w:rPr>
          <w:rFonts w:hint="eastAsia"/>
        </w:rPr>
        <w:t>接口</w:t>
      </w:r>
    </w:p>
    <w:p w14:paraId="522AC5FC" w14:textId="70F1A5A9" w:rsidR="00ED5F40" w:rsidRDefault="00ED5F40" w:rsidP="00ED5F40">
      <w:r>
        <w:rPr>
          <w:rFonts w:hint="eastAsia"/>
        </w:rPr>
        <w:t>接口地址：</w:t>
      </w:r>
      <w:r>
        <w:t xml:space="preserve"> </w:t>
      </w:r>
      <w:r>
        <w:rPr>
          <w:rFonts w:hint="eastAsia"/>
          <w:szCs w:val="21"/>
        </w:rPr>
        <w:t>factory_other</w:t>
      </w:r>
      <w:r>
        <w:rPr>
          <w:rFonts w:hint="eastAsia"/>
        </w:rPr>
        <w:t>/lePay/cancel</w:t>
      </w:r>
    </w:p>
    <w:p w14:paraId="4DFA29D1" w14:textId="77777777" w:rsidR="00ED5F40" w:rsidRDefault="00ED5F40" w:rsidP="00ED5F4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ED5F40" w14:paraId="31F5A95E" w14:textId="77777777" w:rsidTr="002B3D6E">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1230587" w14:textId="77777777" w:rsidR="00ED5F40" w:rsidRDefault="00ED5F40" w:rsidP="002B3D6E">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797D447" w14:textId="77777777" w:rsidR="00ED5F40" w:rsidRDefault="00ED5F40" w:rsidP="002B3D6E">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6B75F2A" w14:textId="77777777" w:rsidR="00ED5F40" w:rsidRDefault="00ED5F40" w:rsidP="002B3D6E">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3CAB104" w14:textId="77777777" w:rsidR="00ED5F40" w:rsidRDefault="00ED5F40" w:rsidP="002B3D6E">
            <w:r>
              <w:rPr>
                <w:rFonts w:hint="eastAsia"/>
              </w:rPr>
              <w:t>是否必传</w:t>
            </w:r>
          </w:p>
        </w:tc>
      </w:tr>
      <w:tr w:rsidR="00ED5F40" w:rsidRPr="00B160F8" w14:paraId="1D8A5438" w14:textId="77777777" w:rsidTr="002B3D6E">
        <w:tc>
          <w:tcPr>
            <w:tcW w:w="5000" w:type="pct"/>
            <w:gridSpan w:val="4"/>
            <w:tcBorders>
              <w:top w:val="single" w:sz="0" w:space="0" w:color="000000"/>
              <w:left w:val="single" w:sz="0" w:space="0" w:color="000000"/>
              <w:bottom w:val="single" w:sz="0" w:space="0" w:color="000000"/>
              <w:right w:val="single" w:sz="0" w:space="0" w:color="000000"/>
            </w:tcBorders>
          </w:tcPr>
          <w:p w14:paraId="386F367E" w14:textId="04CCAAB0" w:rsidR="00ED5F40" w:rsidRPr="00B160F8" w:rsidRDefault="00ED5F40" w:rsidP="002B3D6E">
            <w:pPr>
              <w:jc w:val="left"/>
            </w:pPr>
            <w:r>
              <w:rPr>
                <w:rFonts w:hint="eastAsia"/>
              </w:rPr>
              <w:t>参考乐视文档《</w:t>
            </w:r>
            <w:r w:rsidR="00C005C5" w:rsidRPr="00C005C5">
              <w:rPr>
                <w:rFonts w:hint="eastAsia"/>
              </w:rPr>
              <w:t>订单退款通知接口</w:t>
            </w:r>
            <w:r w:rsidR="00C005C5" w:rsidRPr="00C005C5">
              <w:rPr>
                <w:rFonts w:hint="eastAsia"/>
              </w:rPr>
              <w:t>.pdf</w:t>
            </w:r>
            <w:r>
              <w:rPr>
                <w:rFonts w:hint="eastAsia"/>
              </w:rPr>
              <w:t>》</w:t>
            </w:r>
          </w:p>
        </w:tc>
      </w:tr>
    </w:tbl>
    <w:p w14:paraId="5ECDB704" w14:textId="77777777" w:rsidR="00ED5F40" w:rsidRDefault="00ED5F40" w:rsidP="00ED5F40"/>
    <w:p w14:paraId="14F30A05" w14:textId="77777777" w:rsidR="00ED5F40" w:rsidRDefault="00ED5F40" w:rsidP="00ED5F40">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ED5F40" w14:paraId="4539104E" w14:textId="77777777" w:rsidTr="002B3D6E">
        <w:tc>
          <w:tcPr>
            <w:tcW w:w="8363" w:type="dxa"/>
            <w:gridSpan w:val="3"/>
            <w:shd w:val="clear" w:color="auto" w:fill="808080"/>
          </w:tcPr>
          <w:p w14:paraId="4AD41511" w14:textId="77777777" w:rsidR="00ED5F40" w:rsidRDefault="00ED5F40" w:rsidP="002B3D6E">
            <w:r>
              <w:rPr>
                <w:rFonts w:hint="eastAsia"/>
              </w:rPr>
              <w:t>开发方案：</w:t>
            </w:r>
          </w:p>
        </w:tc>
      </w:tr>
      <w:tr w:rsidR="00ED5F40" w14:paraId="03E04D76" w14:textId="77777777" w:rsidTr="002B3D6E">
        <w:tc>
          <w:tcPr>
            <w:tcW w:w="8363" w:type="dxa"/>
            <w:gridSpan w:val="3"/>
            <w:tcBorders>
              <w:bottom w:val="single" w:sz="2" w:space="0" w:color="auto"/>
            </w:tcBorders>
          </w:tcPr>
          <w:p w14:paraId="24CA2570" w14:textId="77777777" w:rsidR="00FD1126" w:rsidRDefault="00FD1126" w:rsidP="00FD1126">
            <w:r>
              <w:rPr>
                <w:rFonts w:hint="eastAsia"/>
              </w:rPr>
              <w:t>乐视芒果分配的</w:t>
            </w:r>
            <w:r>
              <w:rPr>
                <w:rFonts w:hint="eastAsia"/>
              </w:rPr>
              <w:t>appId=</w:t>
            </w:r>
            <w:r w:rsidRPr="00FF1074">
              <w:t>11741a2b2b82e53d</w:t>
            </w:r>
            <w:r>
              <w:rPr>
                <w:rFonts w:hint="eastAsia"/>
              </w:rPr>
              <w:t>，反馈接口可以硬编码变量</w:t>
            </w:r>
          </w:p>
          <w:p w14:paraId="52EE8DFE" w14:textId="77777777" w:rsidR="00FD1126" w:rsidRDefault="00FD1126" w:rsidP="002B3D6E"/>
          <w:p w14:paraId="7A0AFD32" w14:textId="7E1B00CA" w:rsidR="00ED5F40" w:rsidRDefault="00FD1126" w:rsidP="002B3D6E">
            <w:r>
              <w:rPr>
                <w:rFonts w:hint="eastAsia"/>
              </w:rPr>
              <w:t>1.</w:t>
            </w:r>
            <w:r>
              <w:rPr>
                <w:rFonts w:hint="eastAsia"/>
              </w:rPr>
              <w:t>查询</w:t>
            </w:r>
            <w:r w:rsidR="0025377B">
              <w:rPr>
                <w:rFonts w:hint="eastAsia"/>
              </w:rPr>
              <w:t>用户业务</w:t>
            </w:r>
            <w:r>
              <w:rPr>
                <w:rFonts w:hint="eastAsia"/>
              </w:rPr>
              <w:t>订单是否存在</w:t>
            </w:r>
          </w:p>
          <w:p w14:paraId="0A7D62EC" w14:textId="77777777" w:rsidR="0025377B" w:rsidRDefault="0025377B" w:rsidP="0025377B">
            <w:r>
              <w:t xml:space="preserve">select </w:t>
            </w:r>
          </w:p>
          <w:p w14:paraId="07489CC1" w14:textId="77777777" w:rsidR="0025377B" w:rsidRDefault="0025377B" w:rsidP="0025377B">
            <w:r>
              <w:rPr>
                <w:rFonts w:hint="eastAsia"/>
              </w:rPr>
              <w:t xml:space="preserve">    fc.customerId, #</w:t>
            </w:r>
            <w:r>
              <w:rPr>
                <w:rFonts w:hint="eastAsia"/>
              </w:rPr>
              <w:t>厂家</w:t>
            </w:r>
            <w:r>
              <w:rPr>
                <w:rFonts w:hint="eastAsia"/>
              </w:rPr>
              <w:t>ID</w:t>
            </w:r>
          </w:p>
          <w:p w14:paraId="07B24141" w14:textId="77777777" w:rsidR="0025377B" w:rsidRDefault="0025377B" w:rsidP="0025377B">
            <w:r>
              <w:rPr>
                <w:rFonts w:hint="eastAsia"/>
              </w:rPr>
              <w:tab/>
              <w:t>fuo.orderId, #</w:t>
            </w:r>
            <w:r>
              <w:rPr>
                <w:rFonts w:hint="eastAsia"/>
              </w:rPr>
              <w:t>芒果订单号</w:t>
            </w:r>
          </w:p>
          <w:p w14:paraId="5C7E035F" w14:textId="77777777" w:rsidR="0025377B" w:rsidRDefault="0025377B" w:rsidP="0025377B">
            <w:r>
              <w:rPr>
                <w:rFonts w:hint="eastAsia"/>
              </w:rPr>
              <w:tab/>
              <w:t>fuo.otherOrderNum, #</w:t>
            </w:r>
            <w:r>
              <w:rPr>
                <w:rFonts w:hint="eastAsia"/>
              </w:rPr>
              <w:t>第三方订单号</w:t>
            </w:r>
          </w:p>
          <w:p w14:paraId="69544C85" w14:textId="77777777" w:rsidR="0025377B" w:rsidRDefault="0025377B" w:rsidP="0025377B">
            <w:r>
              <w:rPr>
                <w:rFonts w:hint="eastAsia"/>
              </w:rPr>
              <w:tab/>
              <w:t>fuo.status #</w:t>
            </w:r>
            <w:r>
              <w:rPr>
                <w:rFonts w:hint="eastAsia"/>
              </w:rPr>
              <w:t>订单状态</w:t>
            </w:r>
          </w:p>
          <w:p w14:paraId="62087191" w14:textId="77777777" w:rsidR="0025377B" w:rsidRDefault="0025377B" w:rsidP="0025377B">
            <w:r>
              <w:t>from</w:t>
            </w:r>
          </w:p>
          <w:p w14:paraId="78F9AD0D" w14:textId="77777777" w:rsidR="0025377B" w:rsidRDefault="0025377B" w:rsidP="0025377B">
            <w:r>
              <w:t xml:space="preserve">    fac_user_order fuo</w:t>
            </w:r>
          </w:p>
          <w:p w14:paraId="1D70C2B6" w14:textId="77777777" w:rsidR="0025377B" w:rsidRDefault="0025377B" w:rsidP="0025377B">
            <w:r>
              <w:t xml:space="preserve">        inner join</w:t>
            </w:r>
          </w:p>
          <w:p w14:paraId="09EA84AE" w14:textId="77777777" w:rsidR="0025377B" w:rsidRDefault="0025377B" w:rsidP="0025377B">
            <w:r>
              <w:t xml:space="preserve">    fac_customer fc ON fuo.customerId = fc.customerId</w:t>
            </w:r>
          </w:p>
          <w:p w14:paraId="04F0C269" w14:textId="77777777" w:rsidR="0025377B" w:rsidRDefault="0025377B" w:rsidP="0025377B">
            <w:r>
              <w:rPr>
                <w:rFonts w:hint="eastAsia"/>
              </w:rPr>
              <w:t>where fc.appId = '11741a2b2b82e53d' #</w:t>
            </w:r>
            <w:r>
              <w:rPr>
                <w:rFonts w:hint="eastAsia"/>
              </w:rPr>
              <w:t>传入</w:t>
            </w:r>
            <w:r>
              <w:rPr>
                <w:rFonts w:hint="eastAsia"/>
              </w:rPr>
              <w:t>appId</w:t>
            </w:r>
          </w:p>
          <w:p w14:paraId="0B38573F" w14:textId="235ED64A" w:rsidR="0025377B" w:rsidRDefault="0025377B" w:rsidP="0025377B">
            <w:r>
              <w:rPr>
                <w:rFonts w:hint="eastAsia"/>
              </w:rPr>
              <w:tab/>
              <w:t>and fuo.otherOrderNum = '12345678901234567890' #</w:t>
            </w:r>
            <w:r>
              <w:rPr>
                <w:rFonts w:hint="eastAsia"/>
              </w:rPr>
              <w:t>传入乐视请求参数：</w:t>
            </w:r>
            <w:r>
              <w:rPr>
                <w:rFonts w:hint="eastAsia"/>
              </w:rPr>
              <w:t>order_no</w:t>
            </w:r>
          </w:p>
          <w:p w14:paraId="0931A505" w14:textId="5DCAD530" w:rsidR="0025377B" w:rsidRDefault="005B3A1B" w:rsidP="002B3D6E">
            <w:r>
              <w:rPr>
                <w:rFonts w:hint="eastAsia"/>
              </w:rPr>
              <w:t>订单不存在：返回错误：订单不存在</w:t>
            </w:r>
          </w:p>
          <w:p w14:paraId="496176B1" w14:textId="345D66CD" w:rsidR="005B3A1B" w:rsidRDefault="005B3A1B" w:rsidP="002B3D6E">
            <w:r>
              <w:rPr>
                <w:rFonts w:hint="eastAsia"/>
              </w:rPr>
              <w:t>订单存在：继续第</w:t>
            </w:r>
            <w:r>
              <w:rPr>
                <w:rFonts w:hint="eastAsia"/>
              </w:rPr>
              <w:t>2</w:t>
            </w:r>
            <w:r>
              <w:rPr>
                <w:rFonts w:hint="eastAsia"/>
              </w:rPr>
              <w:t>步；</w:t>
            </w:r>
          </w:p>
          <w:p w14:paraId="434B5122" w14:textId="77777777" w:rsidR="006D0F60" w:rsidRDefault="006D0F60" w:rsidP="002B3D6E"/>
          <w:p w14:paraId="084FABCE" w14:textId="77777777" w:rsidR="00FD1126" w:rsidRDefault="00FD1126" w:rsidP="002B3D6E">
            <w:r>
              <w:rPr>
                <w:rFonts w:hint="eastAsia"/>
              </w:rPr>
              <w:t>2.</w:t>
            </w:r>
            <w:r>
              <w:rPr>
                <w:rFonts w:hint="eastAsia"/>
              </w:rPr>
              <w:t>新增一条退款记录</w:t>
            </w:r>
          </w:p>
          <w:p w14:paraId="40E62757" w14:textId="77777777" w:rsidR="0025377B" w:rsidRDefault="0025377B" w:rsidP="002B3D6E">
            <w:r>
              <w:rPr>
                <w:rFonts w:hint="eastAsia"/>
              </w:rPr>
              <w:t>（</w:t>
            </w:r>
            <w:r>
              <w:rPr>
                <w:rFonts w:hint="eastAsia"/>
              </w:rPr>
              <w:t>1</w:t>
            </w:r>
            <w:r>
              <w:rPr>
                <w:rFonts w:hint="eastAsia"/>
              </w:rPr>
              <w:t>）查询退款订单是否存在</w:t>
            </w:r>
          </w:p>
          <w:p w14:paraId="566E5838" w14:textId="77777777" w:rsidR="006D0F60" w:rsidRDefault="006D0F60" w:rsidP="006D0F60">
            <w:r>
              <w:t xml:space="preserve">select </w:t>
            </w:r>
          </w:p>
          <w:p w14:paraId="623B398E" w14:textId="77777777" w:rsidR="006D0F60" w:rsidRDefault="006D0F60" w:rsidP="006D0F60">
            <w:r>
              <w:rPr>
                <w:rFonts w:hint="eastAsia"/>
              </w:rPr>
              <w:tab/>
              <w:t>fuoc.orderId #</w:t>
            </w:r>
            <w:r>
              <w:rPr>
                <w:rFonts w:hint="eastAsia"/>
              </w:rPr>
              <w:t>芒果订单号</w:t>
            </w:r>
          </w:p>
          <w:p w14:paraId="151BD4EE" w14:textId="77777777" w:rsidR="006D0F60" w:rsidRDefault="006D0F60" w:rsidP="006D0F60">
            <w:r>
              <w:t>from</w:t>
            </w:r>
          </w:p>
          <w:p w14:paraId="67C467DB" w14:textId="77777777" w:rsidR="006D0F60" w:rsidRDefault="006D0F60" w:rsidP="006D0F60">
            <w:r>
              <w:t xml:space="preserve">    fac_user_order_cancel fuoc</w:t>
            </w:r>
          </w:p>
          <w:p w14:paraId="74D11BA4" w14:textId="77777777" w:rsidR="006D0F60" w:rsidRDefault="006D0F60" w:rsidP="006D0F60">
            <w:r>
              <w:rPr>
                <w:rFonts w:hint="eastAsia"/>
              </w:rPr>
              <w:t>where customerId = 10 #</w:t>
            </w:r>
            <w:r>
              <w:rPr>
                <w:rFonts w:hint="eastAsia"/>
              </w:rPr>
              <w:t>传入</w:t>
            </w:r>
            <w:r>
              <w:rPr>
                <w:rFonts w:hint="eastAsia"/>
              </w:rPr>
              <w:t>customerId</w:t>
            </w:r>
          </w:p>
          <w:p w14:paraId="49BA501F" w14:textId="151E4FAD" w:rsidR="006D0F60" w:rsidRDefault="006D0F60" w:rsidP="006D0F60">
            <w:r>
              <w:rPr>
                <w:rFonts w:hint="eastAsia"/>
              </w:rPr>
              <w:tab/>
              <w:t>and fuoc.otherOrderNum = '12345678901234567890'; #</w:t>
            </w:r>
            <w:r>
              <w:rPr>
                <w:rFonts w:hint="eastAsia"/>
              </w:rPr>
              <w:t>传入乐视请求参数：</w:t>
            </w:r>
            <w:r>
              <w:rPr>
                <w:rFonts w:hint="eastAsia"/>
              </w:rPr>
              <w:t>order_no</w:t>
            </w:r>
          </w:p>
          <w:p w14:paraId="46E3654E" w14:textId="73974DBB" w:rsidR="006D0F60" w:rsidRDefault="006D0F60" w:rsidP="006D0F60">
            <w:r>
              <w:rPr>
                <w:rFonts w:hint="eastAsia"/>
              </w:rPr>
              <w:t>退款订单己经存在，直接返回成功</w:t>
            </w:r>
          </w:p>
          <w:p w14:paraId="0E8DFF5D" w14:textId="6BD29D05" w:rsidR="006D0F60" w:rsidRDefault="006D0F60" w:rsidP="006D0F60">
            <w:r>
              <w:rPr>
                <w:rFonts w:hint="eastAsia"/>
              </w:rPr>
              <w:t>退款订单不存在，</w:t>
            </w:r>
            <w:r>
              <w:rPr>
                <w:rFonts w:hint="eastAsia"/>
              </w:rPr>
              <w:t>2.2</w:t>
            </w:r>
            <w:r>
              <w:rPr>
                <w:rFonts w:hint="eastAsia"/>
              </w:rPr>
              <w:t>步插入退款订单数据</w:t>
            </w:r>
          </w:p>
          <w:p w14:paraId="09DECC2B" w14:textId="77777777" w:rsidR="006D0F60" w:rsidRDefault="006D0F60" w:rsidP="006D0F60"/>
          <w:p w14:paraId="6C575BEA" w14:textId="77777777" w:rsidR="0025377B" w:rsidRDefault="0025377B" w:rsidP="002B3D6E">
            <w:r>
              <w:rPr>
                <w:rFonts w:hint="eastAsia"/>
              </w:rPr>
              <w:t>（</w:t>
            </w:r>
            <w:r>
              <w:rPr>
                <w:rFonts w:hint="eastAsia"/>
              </w:rPr>
              <w:t>2</w:t>
            </w:r>
            <w:r>
              <w:rPr>
                <w:rFonts w:hint="eastAsia"/>
              </w:rPr>
              <w:t>）插入退款订单数据</w:t>
            </w:r>
          </w:p>
          <w:p w14:paraId="00222109" w14:textId="77777777" w:rsidR="00331EFD" w:rsidRDefault="00331EFD" w:rsidP="00331EFD">
            <w:r>
              <w:t>INSERT INTO `fac_user_order_cancel`</w:t>
            </w:r>
          </w:p>
          <w:p w14:paraId="3859FEE2" w14:textId="77777777" w:rsidR="00331EFD" w:rsidRDefault="00331EFD" w:rsidP="00331EFD">
            <w:r>
              <w:t>(`customerId`,</w:t>
            </w:r>
          </w:p>
          <w:p w14:paraId="6F93E8CF" w14:textId="77777777" w:rsidR="00331EFD" w:rsidRDefault="00331EFD" w:rsidP="00331EFD">
            <w:r>
              <w:t>`orderId`,</w:t>
            </w:r>
          </w:p>
          <w:p w14:paraId="18574B15" w14:textId="77777777" w:rsidR="00331EFD" w:rsidRDefault="00331EFD" w:rsidP="00331EFD">
            <w:r>
              <w:t>`otherOrderNum`,</w:t>
            </w:r>
          </w:p>
          <w:p w14:paraId="67E81E19" w14:textId="77777777" w:rsidR="00331EFD" w:rsidRDefault="00331EFD" w:rsidP="00331EFD">
            <w:r>
              <w:t>`cancelPrice`,</w:t>
            </w:r>
          </w:p>
          <w:p w14:paraId="4ED78B22" w14:textId="77777777" w:rsidR="00331EFD" w:rsidRDefault="00331EFD" w:rsidP="00331EFD">
            <w:r>
              <w:t>`cancelTime`,</w:t>
            </w:r>
          </w:p>
          <w:p w14:paraId="3E018054" w14:textId="77777777" w:rsidR="00331EFD" w:rsidRDefault="00331EFD" w:rsidP="00331EFD">
            <w:r>
              <w:t>`otherCancelReason`,</w:t>
            </w:r>
          </w:p>
          <w:p w14:paraId="5AA4DC59" w14:textId="77777777" w:rsidR="00331EFD" w:rsidRDefault="00331EFD" w:rsidP="00331EFD">
            <w:r>
              <w:t>`otherUserId`,</w:t>
            </w:r>
          </w:p>
          <w:p w14:paraId="01A62744" w14:textId="77777777" w:rsidR="00331EFD" w:rsidRDefault="00331EFD" w:rsidP="00331EFD">
            <w:r>
              <w:t>`createTime`)</w:t>
            </w:r>
          </w:p>
          <w:p w14:paraId="5E3D0284" w14:textId="77777777" w:rsidR="00331EFD" w:rsidRDefault="00331EFD" w:rsidP="00331EFD">
            <w:r>
              <w:t>VALUES</w:t>
            </w:r>
          </w:p>
          <w:p w14:paraId="65965F3D" w14:textId="77777777" w:rsidR="00331EFD" w:rsidRDefault="00331EFD" w:rsidP="00331EFD">
            <w:r>
              <w:rPr>
                <w:rFonts w:hint="eastAsia"/>
              </w:rPr>
              <w:t>(&lt;{customerId: }&gt;, #</w:t>
            </w:r>
            <w:r>
              <w:rPr>
                <w:rFonts w:hint="eastAsia"/>
              </w:rPr>
              <w:t>传入</w:t>
            </w:r>
            <w:r>
              <w:rPr>
                <w:rFonts w:hint="eastAsia"/>
              </w:rPr>
              <w:t>DB</w:t>
            </w:r>
            <w:r>
              <w:rPr>
                <w:rFonts w:hint="eastAsia"/>
              </w:rPr>
              <w:t>查询的</w:t>
            </w:r>
            <w:r>
              <w:rPr>
                <w:rFonts w:hint="eastAsia"/>
              </w:rPr>
              <w:t>customerId</w:t>
            </w:r>
          </w:p>
          <w:p w14:paraId="54D091EF" w14:textId="77777777" w:rsidR="00331EFD" w:rsidRDefault="00331EFD" w:rsidP="00331EFD">
            <w:r>
              <w:rPr>
                <w:rFonts w:hint="eastAsia"/>
              </w:rPr>
              <w:t>&lt;{orderId: }&gt;, #</w:t>
            </w:r>
            <w:r>
              <w:rPr>
                <w:rFonts w:hint="eastAsia"/>
              </w:rPr>
              <w:t>传入</w:t>
            </w:r>
            <w:r>
              <w:rPr>
                <w:rFonts w:hint="eastAsia"/>
              </w:rPr>
              <w:t>DB</w:t>
            </w:r>
            <w:r>
              <w:rPr>
                <w:rFonts w:hint="eastAsia"/>
              </w:rPr>
              <w:t>查询的</w:t>
            </w:r>
            <w:r>
              <w:rPr>
                <w:rFonts w:hint="eastAsia"/>
              </w:rPr>
              <w:t>orderId</w:t>
            </w:r>
          </w:p>
          <w:p w14:paraId="607B5171" w14:textId="77777777" w:rsidR="00331EFD" w:rsidRDefault="00331EFD" w:rsidP="00331EFD">
            <w:r>
              <w:rPr>
                <w:rFonts w:hint="eastAsia"/>
              </w:rPr>
              <w:t>&lt;{otherOrderNum: }&gt;, #</w:t>
            </w:r>
            <w:r>
              <w:rPr>
                <w:rFonts w:hint="eastAsia"/>
              </w:rPr>
              <w:t>传入请求参数：</w:t>
            </w:r>
            <w:r>
              <w:rPr>
                <w:rFonts w:hint="eastAsia"/>
              </w:rPr>
              <w:t>order_no</w:t>
            </w:r>
          </w:p>
          <w:p w14:paraId="75F05129" w14:textId="77777777" w:rsidR="00331EFD" w:rsidRDefault="00331EFD" w:rsidP="00331EFD">
            <w:r>
              <w:rPr>
                <w:rFonts w:hint="eastAsia"/>
              </w:rPr>
              <w:t>&lt;{cancelPrice: 0}&gt;, #</w:t>
            </w:r>
            <w:r>
              <w:rPr>
                <w:rFonts w:hint="eastAsia"/>
              </w:rPr>
              <w:t>传入请求参数：</w:t>
            </w:r>
            <w:r>
              <w:rPr>
                <w:rFonts w:hint="eastAsia"/>
              </w:rPr>
              <w:t>refund_price * 100</w:t>
            </w:r>
          </w:p>
          <w:p w14:paraId="1F668E6D" w14:textId="77777777" w:rsidR="00331EFD" w:rsidRDefault="00331EFD" w:rsidP="00331EFD">
            <w:r>
              <w:rPr>
                <w:rFonts w:hint="eastAsia"/>
              </w:rPr>
              <w:t>&lt;{cancelTime: }&gt;, #</w:t>
            </w:r>
            <w:r>
              <w:rPr>
                <w:rFonts w:hint="eastAsia"/>
              </w:rPr>
              <w:t>传请求参数：</w:t>
            </w:r>
            <w:r>
              <w:rPr>
                <w:rFonts w:hint="eastAsia"/>
              </w:rPr>
              <w:t>refund_time</w:t>
            </w:r>
          </w:p>
          <w:p w14:paraId="3C72C13E" w14:textId="77777777" w:rsidR="00331EFD" w:rsidRDefault="00331EFD" w:rsidP="00331EFD">
            <w:r>
              <w:rPr>
                <w:rFonts w:hint="eastAsia"/>
              </w:rPr>
              <w:t>&lt;{otherCancelReason: }&gt;, #</w:t>
            </w:r>
            <w:r>
              <w:rPr>
                <w:rFonts w:hint="eastAsia"/>
              </w:rPr>
              <w:t>传入请求参数：</w:t>
            </w:r>
            <w:r>
              <w:rPr>
                <w:rFonts w:hint="eastAsia"/>
              </w:rPr>
              <w:t>refund_reason</w:t>
            </w:r>
          </w:p>
          <w:p w14:paraId="196C329B" w14:textId="77777777" w:rsidR="00331EFD" w:rsidRDefault="00331EFD" w:rsidP="00331EFD">
            <w:r>
              <w:rPr>
                <w:rFonts w:hint="eastAsia"/>
              </w:rPr>
              <w:t>&lt;{otherUserId: }&gt;, #</w:t>
            </w:r>
            <w:r>
              <w:rPr>
                <w:rFonts w:hint="eastAsia"/>
              </w:rPr>
              <w:t>传入请求参数：</w:t>
            </w:r>
            <w:r>
              <w:rPr>
                <w:rFonts w:hint="eastAsia"/>
              </w:rPr>
              <w:t>user_id</w:t>
            </w:r>
          </w:p>
          <w:p w14:paraId="66DE17EF" w14:textId="77777777" w:rsidR="00331EFD" w:rsidRDefault="00331EFD" w:rsidP="00331EFD">
            <w:r>
              <w:t xml:space="preserve">now()); </w:t>
            </w:r>
          </w:p>
          <w:p w14:paraId="3B745214" w14:textId="77777777" w:rsidR="006D0F60" w:rsidRDefault="006D0F60" w:rsidP="002B3D6E"/>
          <w:p w14:paraId="39336617" w14:textId="52283A74" w:rsidR="0025377B" w:rsidRPr="00FD1126" w:rsidRDefault="0025377B" w:rsidP="002B3D6E"/>
        </w:tc>
      </w:tr>
      <w:tr w:rsidR="00ED5F40" w14:paraId="0E1DF6B9" w14:textId="77777777" w:rsidTr="002B3D6E">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4F0857D2" w14:textId="77777777" w:rsidR="00ED5F40" w:rsidRPr="00C9018A" w:rsidRDefault="00ED5F40" w:rsidP="002B3D6E">
            <w:pPr>
              <w:rPr>
                <w:b/>
                <w:color w:val="000000"/>
              </w:rPr>
            </w:pPr>
            <w:r w:rsidRPr="00C9018A">
              <w:rPr>
                <w:rFonts w:hint="eastAsia"/>
                <w:b/>
                <w:color w:val="000000"/>
              </w:rPr>
              <w:t>更新记录</w:t>
            </w:r>
          </w:p>
        </w:tc>
      </w:tr>
      <w:tr w:rsidR="00ED5F40" w14:paraId="4E36DCDF" w14:textId="77777777" w:rsidTr="002B3D6E">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E8ECC1C" w14:textId="77777777" w:rsidR="00ED5F40" w:rsidRPr="00BA1F0B" w:rsidRDefault="00ED5F40" w:rsidP="002B3D6E">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37390ACA" w14:textId="77777777" w:rsidR="00ED5F40" w:rsidRPr="00BA1F0B" w:rsidRDefault="00ED5F40" w:rsidP="002B3D6E">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25FBF33" w14:textId="77777777" w:rsidR="00ED5F40" w:rsidRPr="00BA1F0B" w:rsidRDefault="00ED5F40" w:rsidP="002B3D6E">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E01286" w14:paraId="2797F2A5" w14:textId="77777777" w:rsidTr="002B3D6E">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9C42C95" w14:textId="6383058E" w:rsidR="00E01286" w:rsidRPr="00981151" w:rsidRDefault="00E01286" w:rsidP="00E01286"/>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5EF143D" w14:textId="0588932E" w:rsidR="00E01286" w:rsidRPr="00981151" w:rsidRDefault="00E01286" w:rsidP="00E01286">
            <w:pPr>
              <w:tabs>
                <w:tab w:val="center" w:pos="934"/>
              </w:tabs>
              <w:jc w:val="cente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CDCA44D" w14:textId="77777777" w:rsidR="00E01286" w:rsidRPr="00981151" w:rsidRDefault="00E01286" w:rsidP="00E01286">
            <w:pPr>
              <w:widowControl/>
              <w:tabs>
                <w:tab w:val="left" w:pos="810"/>
              </w:tabs>
              <w:jc w:val="left"/>
              <w:rPr>
                <w:rFonts w:cs="宋体"/>
                <w:kern w:val="0"/>
              </w:rPr>
            </w:pPr>
          </w:p>
        </w:tc>
      </w:tr>
    </w:tbl>
    <w:p w14:paraId="0B446129" w14:textId="77777777" w:rsidR="00ED5F40" w:rsidRDefault="00ED5F40" w:rsidP="00ED5F40"/>
    <w:p w14:paraId="595024BB" w14:textId="77777777" w:rsidR="00ED5F40" w:rsidRDefault="00ED5F40" w:rsidP="00ED5F4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ED5F40" w14:paraId="558130A4" w14:textId="77777777" w:rsidTr="002B3D6E">
        <w:tc>
          <w:tcPr>
            <w:tcW w:w="1843" w:type="dxa"/>
            <w:shd w:val="clear" w:color="auto" w:fill="808080"/>
          </w:tcPr>
          <w:p w14:paraId="729DF4AB" w14:textId="77777777" w:rsidR="00ED5F40" w:rsidRDefault="00ED5F40" w:rsidP="002B3D6E">
            <w:r>
              <w:rPr>
                <w:rFonts w:hint="eastAsia"/>
              </w:rPr>
              <w:t>参数名称</w:t>
            </w:r>
          </w:p>
        </w:tc>
        <w:tc>
          <w:tcPr>
            <w:tcW w:w="1417" w:type="dxa"/>
            <w:shd w:val="clear" w:color="auto" w:fill="808080"/>
          </w:tcPr>
          <w:p w14:paraId="30C0430D" w14:textId="77777777" w:rsidR="00ED5F40" w:rsidRDefault="00ED5F40" w:rsidP="002B3D6E">
            <w:r>
              <w:rPr>
                <w:rFonts w:hint="eastAsia"/>
              </w:rPr>
              <w:t>位置</w:t>
            </w:r>
          </w:p>
        </w:tc>
        <w:tc>
          <w:tcPr>
            <w:tcW w:w="5103" w:type="dxa"/>
            <w:shd w:val="clear" w:color="auto" w:fill="808080"/>
          </w:tcPr>
          <w:p w14:paraId="5AD9182C" w14:textId="77777777" w:rsidR="00ED5F40" w:rsidRDefault="00ED5F40" w:rsidP="002B3D6E">
            <w:r>
              <w:rPr>
                <w:rFonts w:hint="eastAsia"/>
              </w:rPr>
              <w:t>含义</w:t>
            </w:r>
          </w:p>
        </w:tc>
      </w:tr>
      <w:tr w:rsidR="00ED5F40" w14:paraId="1D6A69FC" w14:textId="77777777" w:rsidTr="002B3D6E">
        <w:tc>
          <w:tcPr>
            <w:tcW w:w="1843" w:type="dxa"/>
          </w:tcPr>
          <w:p w14:paraId="5833E98E" w14:textId="77777777" w:rsidR="00ED5F40" w:rsidRDefault="00ED5F40" w:rsidP="002B3D6E">
            <w:r>
              <w:rPr>
                <w:rFonts w:hint="eastAsia"/>
              </w:rPr>
              <w:t>CODE</w:t>
            </w:r>
          </w:p>
        </w:tc>
        <w:tc>
          <w:tcPr>
            <w:tcW w:w="1417" w:type="dxa"/>
          </w:tcPr>
          <w:p w14:paraId="5A93CE97" w14:textId="77777777" w:rsidR="00ED5F40" w:rsidRDefault="00ED5F40" w:rsidP="002B3D6E">
            <w:r>
              <w:rPr>
                <w:rFonts w:hint="eastAsia"/>
              </w:rPr>
              <w:t>RESPONSE</w:t>
            </w:r>
          </w:p>
        </w:tc>
        <w:tc>
          <w:tcPr>
            <w:tcW w:w="5103" w:type="dxa"/>
          </w:tcPr>
          <w:p w14:paraId="7369672C" w14:textId="77777777" w:rsidR="00ED5F40" w:rsidRDefault="00ED5F40" w:rsidP="002B3D6E">
            <w:pPr>
              <w:autoSpaceDE w:val="0"/>
              <w:autoSpaceDN w:val="0"/>
              <w:adjustRightInd w:val="0"/>
              <w:jc w:val="left"/>
            </w:pPr>
            <w:r>
              <w:rPr>
                <w:rFonts w:hint="eastAsia"/>
              </w:rPr>
              <w:t xml:space="preserve">200 </w:t>
            </w:r>
            <w:r>
              <w:rPr>
                <w:rFonts w:hint="eastAsia"/>
              </w:rPr>
              <w:t>成功</w:t>
            </w:r>
            <w:r>
              <w:rPr>
                <w:rFonts w:hint="eastAsia"/>
              </w:rPr>
              <w:t xml:space="preserve"> </w:t>
            </w:r>
          </w:p>
          <w:p w14:paraId="2DA7E78A" w14:textId="77777777" w:rsidR="00ED5F40" w:rsidRDefault="00ED5F40" w:rsidP="002B3D6E">
            <w:r>
              <w:rPr>
                <w:rFonts w:hint="eastAsia"/>
              </w:rPr>
              <w:t>其它</w:t>
            </w:r>
            <w:r>
              <w:rPr>
                <w:rFonts w:hint="eastAsia"/>
              </w:rPr>
              <w:t>,</w:t>
            </w:r>
            <w:r>
              <w:rPr>
                <w:rFonts w:hint="eastAsia"/>
              </w:rPr>
              <w:t>读取失败</w:t>
            </w:r>
          </w:p>
        </w:tc>
      </w:tr>
      <w:tr w:rsidR="00ED5F40" w14:paraId="10B966B5" w14:textId="77777777" w:rsidTr="002B3D6E">
        <w:tc>
          <w:tcPr>
            <w:tcW w:w="1843" w:type="dxa"/>
          </w:tcPr>
          <w:p w14:paraId="16709BA7" w14:textId="77777777" w:rsidR="00ED5F40" w:rsidRDefault="00ED5F40" w:rsidP="002B3D6E">
            <w:r>
              <w:rPr>
                <w:rFonts w:hint="eastAsia"/>
              </w:rPr>
              <w:t>返回值</w:t>
            </w:r>
          </w:p>
        </w:tc>
        <w:tc>
          <w:tcPr>
            <w:tcW w:w="1417" w:type="dxa"/>
          </w:tcPr>
          <w:p w14:paraId="7910047F" w14:textId="77777777" w:rsidR="00ED5F40" w:rsidRDefault="00ED5F40" w:rsidP="002B3D6E">
            <w:r>
              <w:rPr>
                <w:rFonts w:hint="eastAsia"/>
              </w:rPr>
              <w:t>BODY</w:t>
            </w:r>
          </w:p>
        </w:tc>
        <w:tc>
          <w:tcPr>
            <w:tcW w:w="5103" w:type="dxa"/>
          </w:tcPr>
          <w:p w14:paraId="76896A21" w14:textId="77777777" w:rsidR="00ED5F40" w:rsidRDefault="00ED5F40" w:rsidP="002B3D6E">
            <w:pPr>
              <w:rPr>
                <w:color w:val="000000"/>
              </w:rPr>
            </w:pPr>
          </w:p>
        </w:tc>
      </w:tr>
      <w:tr w:rsidR="00ED5F40" w14:paraId="7E485FE5" w14:textId="77777777" w:rsidTr="002B3D6E">
        <w:tc>
          <w:tcPr>
            <w:tcW w:w="8363" w:type="dxa"/>
            <w:gridSpan w:val="3"/>
          </w:tcPr>
          <w:p w14:paraId="33A5E4D4" w14:textId="147FC7F8" w:rsidR="00ED5F40" w:rsidRDefault="00663ADA" w:rsidP="002B3D6E">
            <w:pPr>
              <w:ind w:leftChars="50" w:left="105"/>
              <w:rPr>
                <w:color w:val="000000"/>
              </w:rPr>
            </w:pPr>
            <w:r>
              <w:rPr>
                <w:rFonts w:hint="eastAsia"/>
              </w:rPr>
              <w:t>参考乐视文档《</w:t>
            </w:r>
            <w:r w:rsidRPr="00C005C5">
              <w:rPr>
                <w:rFonts w:hint="eastAsia"/>
              </w:rPr>
              <w:t>订单退款通知接口</w:t>
            </w:r>
            <w:r w:rsidRPr="00C005C5">
              <w:rPr>
                <w:rFonts w:hint="eastAsia"/>
              </w:rPr>
              <w:t>.pdf</w:t>
            </w:r>
            <w:r>
              <w:rPr>
                <w:rFonts w:hint="eastAsia"/>
              </w:rPr>
              <w:t>》</w:t>
            </w:r>
          </w:p>
        </w:tc>
      </w:tr>
    </w:tbl>
    <w:p w14:paraId="3993CDF3" w14:textId="77777777" w:rsidR="00ED5F40" w:rsidRDefault="00ED5F40" w:rsidP="00ED5F40"/>
    <w:p w14:paraId="7650C38F" w14:textId="77777777" w:rsidR="00ED5F40" w:rsidRDefault="00ED5F40" w:rsidP="00ED5F40">
      <w:r>
        <w:rPr>
          <w:rFonts w:hint="eastAsia"/>
        </w:rPr>
        <w:t>错误码：</w:t>
      </w:r>
    </w:p>
    <w:tbl>
      <w:tblPr>
        <w:tblStyle w:val="ab"/>
        <w:tblW w:w="0" w:type="auto"/>
        <w:tblLook w:val="04A0" w:firstRow="1" w:lastRow="0" w:firstColumn="1" w:lastColumn="0" w:noHBand="0" w:noVBand="1"/>
      </w:tblPr>
      <w:tblGrid>
        <w:gridCol w:w="1242"/>
        <w:gridCol w:w="4439"/>
        <w:gridCol w:w="2841"/>
      </w:tblGrid>
      <w:tr w:rsidR="00ED5F40" w14:paraId="711E1FEC" w14:textId="77777777" w:rsidTr="002B3D6E">
        <w:tc>
          <w:tcPr>
            <w:tcW w:w="1242" w:type="dxa"/>
            <w:shd w:val="clear" w:color="auto" w:fill="7F7F7F" w:themeFill="text1" w:themeFillTint="80"/>
          </w:tcPr>
          <w:p w14:paraId="136B2E74" w14:textId="77777777" w:rsidR="00ED5F40" w:rsidRPr="0057258A" w:rsidRDefault="00ED5F40" w:rsidP="002B3D6E">
            <w:r w:rsidRPr="0057258A">
              <w:rPr>
                <w:rFonts w:hint="eastAsia"/>
              </w:rPr>
              <w:t>状态码</w:t>
            </w:r>
          </w:p>
        </w:tc>
        <w:tc>
          <w:tcPr>
            <w:tcW w:w="4439" w:type="dxa"/>
            <w:shd w:val="clear" w:color="auto" w:fill="7F7F7F" w:themeFill="text1" w:themeFillTint="80"/>
          </w:tcPr>
          <w:p w14:paraId="11E1C207" w14:textId="77777777" w:rsidR="00ED5F40" w:rsidRPr="0057258A" w:rsidRDefault="00ED5F40" w:rsidP="002B3D6E">
            <w:r w:rsidRPr="0057258A">
              <w:rPr>
                <w:rFonts w:hint="eastAsia"/>
              </w:rPr>
              <w:t>状态说明</w:t>
            </w:r>
          </w:p>
        </w:tc>
        <w:tc>
          <w:tcPr>
            <w:tcW w:w="2841" w:type="dxa"/>
            <w:shd w:val="clear" w:color="auto" w:fill="7F7F7F" w:themeFill="text1" w:themeFillTint="80"/>
          </w:tcPr>
          <w:p w14:paraId="1CDD4EA0" w14:textId="77777777" w:rsidR="00ED5F40" w:rsidRPr="0057258A" w:rsidRDefault="00ED5F40" w:rsidP="002B3D6E">
            <w:r w:rsidRPr="0057258A">
              <w:rPr>
                <w:rFonts w:hint="eastAsia"/>
              </w:rPr>
              <w:t>备注</w:t>
            </w:r>
          </w:p>
        </w:tc>
      </w:tr>
      <w:tr w:rsidR="00ED5F40" w:rsidRPr="00077DCC" w14:paraId="54EC6D75" w14:textId="77777777" w:rsidTr="002B3D6E">
        <w:trPr>
          <w:trHeight w:val="203"/>
        </w:trPr>
        <w:tc>
          <w:tcPr>
            <w:tcW w:w="8522" w:type="dxa"/>
            <w:gridSpan w:val="3"/>
          </w:tcPr>
          <w:p w14:paraId="2BBB8BBC" w14:textId="77777777" w:rsidR="00ED5F40" w:rsidRPr="0057258A" w:rsidRDefault="00ED5F40" w:rsidP="002B3D6E"/>
        </w:tc>
      </w:tr>
    </w:tbl>
    <w:p w14:paraId="12DE30C4" w14:textId="3653B803" w:rsidR="000F2F14" w:rsidRDefault="00123B07" w:rsidP="000F2F14">
      <w:pPr>
        <w:pStyle w:val="3"/>
      </w:pPr>
      <w:r>
        <w:rPr>
          <w:rFonts w:hint="eastAsia"/>
        </w:rPr>
        <w:t>8.9.3</w:t>
      </w:r>
      <w:r>
        <w:rPr>
          <w:rFonts w:hint="eastAsia"/>
        </w:rPr>
        <w:t>海信</w:t>
      </w:r>
      <w:r w:rsidR="000F2F14">
        <w:rPr>
          <w:rFonts w:hint="eastAsia"/>
        </w:rPr>
        <w:t>支付反馈接口</w:t>
      </w:r>
    </w:p>
    <w:p w14:paraId="7101981B" w14:textId="25567DC7" w:rsidR="000F2F14" w:rsidRDefault="000F2F14" w:rsidP="000F2F14">
      <w:r>
        <w:rPr>
          <w:rFonts w:hint="eastAsia"/>
        </w:rPr>
        <w:t>接口地址：</w:t>
      </w:r>
      <w:r>
        <w:t xml:space="preserve"> </w:t>
      </w:r>
      <w:r>
        <w:rPr>
          <w:rFonts w:hint="eastAsia"/>
          <w:szCs w:val="21"/>
        </w:rPr>
        <w:t>factory_other</w:t>
      </w:r>
      <w:r>
        <w:rPr>
          <w:rFonts w:hint="eastAsia"/>
        </w:rPr>
        <w:t>/</w:t>
      </w:r>
      <w:r w:rsidR="00123B07" w:rsidRPr="00123B07">
        <w:t>hisense</w:t>
      </w:r>
      <w:r w:rsidR="00123B07">
        <w:rPr>
          <w:rFonts w:hint="eastAsia"/>
        </w:rPr>
        <w:t>Pay</w:t>
      </w:r>
      <w:r w:rsidR="0002325B">
        <w:rPr>
          <w:rFonts w:hint="eastAsia"/>
        </w:rPr>
        <w:t>/n</w:t>
      </w:r>
      <w:r w:rsidR="00123B07">
        <w:rPr>
          <w:rFonts w:hint="eastAsia"/>
        </w:rPr>
        <w:t>otice</w:t>
      </w:r>
    </w:p>
    <w:p w14:paraId="653539E5" w14:textId="77777777" w:rsidR="000F2F14" w:rsidRDefault="000F2F14" w:rsidP="000F2F1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F2F14" w14:paraId="7CBAD769" w14:textId="77777777" w:rsidTr="000F2F14">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45FAEA38" w14:textId="77777777" w:rsidR="000F2F14" w:rsidRDefault="000F2F14" w:rsidP="000F2F14">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5F852FD" w14:textId="77777777" w:rsidR="000F2F14" w:rsidRDefault="000F2F14" w:rsidP="000F2F14">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2949C49" w14:textId="77777777" w:rsidR="000F2F14" w:rsidRDefault="000F2F14" w:rsidP="000F2F14">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7A3C7754" w14:textId="77777777" w:rsidR="000F2F14" w:rsidRDefault="000F2F14" w:rsidP="000F2F14">
            <w:r>
              <w:rPr>
                <w:rFonts w:hint="eastAsia"/>
              </w:rPr>
              <w:t>是否必传</w:t>
            </w:r>
          </w:p>
        </w:tc>
      </w:tr>
      <w:tr w:rsidR="000F2F14" w:rsidRPr="00B160F8" w14:paraId="7E8A5DFA" w14:textId="77777777" w:rsidTr="000F2F14">
        <w:tc>
          <w:tcPr>
            <w:tcW w:w="5000" w:type="pct"/>
            <w:gridSpan w:val="4"/>
            <w:tcBorders>
              <w:top w:val="single" w:sz="0" w:space="0" w:color="000000"/>
              <w:left w:val="single" w:sz="0" w:space="0" w:color="000000"/>
              <w:bottom w:val="single" w:sz="0" w:space="0" w:color="000000"/>
              <w:right w:val="single" w:sz="0" w:space="0" w:color="000000"/>
            </w:tcBorders>
          </w:tcPr>
          <w:p w14:paraId="26E6C7C3" w14:textId="07338B76" w:rsidR="000F2F14" w:rsidRPr="00B160F8" w:rsidRDefault="00676904" w:rsidP="000F2F14">
            <w:pPr>
              <w:jc w:val="left"/>
            </w:pPr>
            <w:r>
              <w:rPr>
                <w:rFonts w:hint="eastAsia"/>
              </w:rPr>
              <w:t>参考海信文档《</w:t>
            </w:r>
            <w:r w:rsidRPr="00676904">
              <w:rPr>
                <w:rFonts w:hint="eastAsia"/>
              </w:rPr>
              <w:t>海信扫码支付第三方开发文档</w:t>
            </w:r>
            <w:r w:rsidRPr="00676904">
              <w:rPr>
                <w:rFonts w:hint="eastAsia"/>
              </w:rPr>
              <w:t>.pdf</w:t>
            </w:r>
            <w:r>
              <w:rPr>
                <w:rFonts w:hint="eastAsia"/>
              </w:rPr>
              <w:t>》</w:t>
            </w:r>
          </w:p>
        </w:tc>
      </w:tr>
    </w:tbl>
    <w:p w14:paraId="1D442D5E" w14:textId="77777777" w:rsidR="000F2F14" w:rsidRDefault="000F2F14" w:rsidP="000F2F14"/>
    <w:p w14:paraId="5B8D3834" w14:textId="77777777" w:rsidR="000F2F14" w:rsidRDefault="000F2F14" w:rsidP="000F2F1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F2F14" w14:paraId="6ECBFD02" w14:textId="77777777" w:rsidTr="000F2F14">
        <w:tc>
          <w:tcPr>
            <w:tcW w:w="8363" w:type="dxa"/>
            <w:gridSpan w:val="3"/>
            <w:shd w:val="clear" w:color="auto" w:fill="808080"/>
          </w:tcPr>
          <w:p w14:paraId="53B2008D" w14:textId="77777777" w:rsidR="000F2F14" w:rsidRDefault="000F2F14" w:rsidP="000F2F14">
            <w:r>
              <w:rPr>
                <w:rFonts w:hint="eastAsia"/>
              </w:rPr>
              <w:t>开发方案：</w:t>
            </w:r>
          </w:p>
        </w:tc>
      </w:tr>
      <w:tr w:rsidR="000F2F14" w14:paraId="406E3D98" w14:textId="77777777" w:rsidTr="000F2F14">
        <w:tc>
          <w:tcPr>
            <w:tcW w:w="8363" w:type="dxa"/>
            <w:gridSpan w:val="3"/>
            <w:tcBorders>
              <w:bottom w:val="single" w:sz="2" w:space="0" w:color="auto"/>
            </w:tcBorders>
          </w:tcPr>
          <w:p w14:paraId="542F3B83" w14:textId="0C454C57" w:rsidR="00676904" w:rsidRDefault="00676904" w:rsidP="00676904">
            <w:r>
              <w:rPr>
                <w:rFonts w:hint="eastAsia"/>
              </w:rPr>
              <w:t>参考海信文档：《</w:t>
            </w:r>
            <w:r w:rsidRPr="00676904">
              <w:rPr>
                <w:rFonts w:hint="eastAsia"/>
              </w:rPr>
              <w:t>海信扫码支付第三方开发文档</w:t>
            </w:r>
            <w:r w:rsidRPr="00676904">
              <w:rPr>
                <w:rFonts w:hint="eastAsia"/>
              </w:rPr>
              <w:t>.pdf</w:t>
            </w:r>
            <w:r>
              <w:rPr>
                <w:rFonts w:hint="eastAsia"/>
              </w:rPr>
              <w:t>》</w:t>
            </w:r>
          </w:p>
          <w:p w14:paraId="52C21661" w14:textId="77777777" w:rsidR="00676904" w:rsidRDefault="00676904" w:rsidP="00676904">
            <w:r>
              <w:rPr>
                <w:rFonts w:hint="eastAsia"/>
              </w:rPr>
              <w:t>参考说明：接收海信后台回调要求</w:t>
            </w:r>
          </w:p>
          <w:p w14:paraId="0A645214" w14:textId="77777777" w:rsidR="00676904" w:rsidRDefault="00676904" w:rsidP="00676904"/>
          <w:p w14:paraId="0464439D" w14:textId="71B4CFC8" w:rsidR="00506DD3" w:rsidRDefault="00506DD3" w:rsidP="00506DD3">
            <w:r>
              <w:rPr>
                <w:rFonts w:hint="eastAsia"/>
              </w:rPr>
              <w:t>海信</w:t>
            </w:r>
            <w:r>
              <w:rPr>
                <w:rFonts w:hint="eastAsia"/>
              </w:rPr>
              <w:t>appId</w:t>
            </w:r>
            <w:r>
              <w:rPr>
                <w:rFonts w:hint="eastAsia"/>
              </w:rPr>
              <w:t>硬编码，</w:t>
            </w:r>
            <w:r>
              <w:rPr>
                <w:rFonts w:hint="eastAsia"/>
              </w:rPr>
              <w:t>appId=</w:t>
            </w:r>
            <w:r w:rsidRPr="00506DD3">
              <w:t>15d2775aacbbe873</w:t>
            </w:r>
          </w:p>
          <w:p w14:paraId="7411C63C" w14:textId="7446CD9B" w:rsidR="000046FE" w:rsidRPr="000046FE" w:rsidRDefault="000046FE" w:rsidP="000046FE">
            <w:r>
              <w:rPr>
                <w:rFonts w:hint="eastAsia"/>
              </w:rPr>
              <w:t>海信</w:t>
            </w:r>
            <w:r w:rsidRPr="001A1DC8">
              <w:rPr>
                <w:rFonts w:hint="eastAsia"/>
              </w:rPr>
              <w:t>支付渠道</w:t>
            </w:r>
            <w:r w:rsidRPr="001A1DC8">
              <w:t>码</w:t>
            </w:r>
            <w:r w:rsidRPr="001A1DC8">
              <w:rPr>
                <w:rFonts w:hint="eastAsia"/>
              </w:rPr>
              <w:t>：</w:t>
            </w:r>
            <w:r w:rsidRPr="000046FE">
              <w:t>HISENSE_PAY</w:t>
            </w:r>
            <w:r w:rsidRPr="001A1DC8">
              <w:t>，从支付渠道</w:t>
            </w:r>
            <w:r w:rsidRPr="001A1DC8">
              <w:rPr>
                <w:rFonts w:hint="eastAsia"/>
              </w:rPr>
              <w:t>信息中</w:t>
            </w:r>
            <w:r w:rsidRPr="001A1DC8">
              <w:t>获</w:t>
            </w:r>
            <w:r w:rsidRPr="001A1DC8">
              <w:rPr>
                <w:rFonts w:hint="eastAsia"/>
              </w:rPr>
              <w:t>到密</w:t>
            </w:r>
            <w:r w:rsidRPr="001A1DC8">
              <w:t>钥</w:t>
            </w:r>
            <w:r>
              <w:rPr>
                <w:rFonts w:hint="eastAsia"/>
              </w:rPr>
              <w:t>验证签名</w:t>
            </w:r>
          </w:p>
          <w:p w14:paraId="7D52FF1C" w14:textId="77777777" w:rsidR="000046FE" w:rsidRDefault="000046FE" w:rsidP="00506DD3"/>
          <w:p w14:paraId="22B62320" w14:textId="611B9651" w:rsidR="00676904" w:rsidRPr="00552C2F" w:rsidRDefault="00676904" w:rsidP="00BA54FB">
            <w:pPr>
              <w:rPr>
                <w:color w:val="FF0000"/>
              </w:rPr>
            </w:pPr>
            <w:r w:rsidRPr="00552C2F">
              <w:rPr>
                <w:rFonts w:hint="eastAsia"/>
                <w:color w:val="FF0000"/>
              </w:rPr>
              <w:t>注：发货处理流程</w:t>
            </w:r>
            <w:r w:rsidR="00BA54FB">
              <w:rPr>
                <w:rFonts w:hint="eastAsia"/>
                <w:color w:val="FF0000"/>
              </w:rPr>
              <w:t>参考</w:t>
            </w:r>
            <w:r w:rsidRPr="00552C2F">
              <w:rPr>
                <w:rFonts w:hint="eastAsia"/>
                <w:color w:val="FF0000"/>
              </w:rPr>
              <w:t>长虹的发货，会先有订单存在。</w:t>
            </w:r>
          </w:p>
        </w:tc>
      </w:tr>
      <w:tr w:rsidR="000F2F14" w14:paraId="3D35965B" w14:textId="77777777" w:rsidTr="000F2F1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03DC82F" w14:textId="77777777" w:rsidR="000F2F14" w:rsidRPr="00C9018A" w:rsidRDefault="000F2F14" w:rsidP="000F2F14">
            <w:pPr>
              <w:rPr>
                <w:b/>
                <w:color w:val="000000"/>
              </w:rPr>
            </w:pPr>
            <w:r w:rsidRPr="00C9018A">
              <w:rPr>
                <w:rFonts w:hint="eastAsia"/>
                <w:b/>
                <w:color w:val="000000"/>
              </w:rPr>
              <w:t>更新记录</w:t>
            </w:r>
          </w:p>
        </w:tc>
      </w:tr>
      <w:tr w:rsidR="000F2F14" w14:paraId="6A28803A"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BD5EE62" w14:textId="77777777" w:rsidR="000F2F14" w:rsidRPr="00BA1F0B" w:rsidRDefault="000F2F14" w:rsidP="000F2F1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92710D2" w14:textId="77777777" w:rsidR="000F2F14" w:rsidRPr="00BA1F0B" w:rsidRDefault="000F2F14" w:rsidP="000F2F1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ABD45B9" w14:textId="77777777" w:rsidR="000F2F14" w:rsidRPr="00BA1F0B" w:rsidRDefault="000F2F14" w:rsidP="000F2F1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E01286" w14:paraId="5AABB6D6"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2ECC2FDA" w14:textId="1F4238DE" w:rsidR="00E01286" w:rsidRPr="00981151" w:rsidRDefault="00E01286" w:rsidP="00E01286">
            <w:r>
              <w:rPr>
                <w:rFonts w:hint="eastAsia"/>
                <w:color w:val="000000"/>
              </w:rPr>
              <w:t>2017-10-19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A547E8E" w14:textId="4A8C5CB6" w:rsidR="00E01286" w:rsidRPr="00981151" w:rsidRDefault="00E01286" w:rsidP="00E01286">
            <w:pPr>
              <w:tabs>
                <w:tab w:val="center" w:pos="934"/>
              </w:tabs>
              <w:jc w:val="cente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5CD9793" w14:textId="77777777" w:rsidR="00E01286" w:rsidRDefault="00E01286" w:rsidP="00E01286">
            <w:pPr>
              <w:widowControl/>
              <w:jc w:val="left"/>
              <w:rPr>
                <w:szCs w:val="28"/>
              </w:rPr>
            </w:pPr>
            <w:r>
              <w:rPr>
                <w:rFonts w:hint="eastAsia"/>
                <w:szCs w:val="28"/>
              </w:rPr>
              <w:t>解决发货接口并发问题导致同一个兑换卡被多个订单争抢的问题：</w:t>
            </w:r>
          </w:p>
          <w:p w14:paraId="3B3C93A1" w14:textId="77777777" w:rsidR="00E01286" w:rsidRDefault="00E01286" w:rsidP="00E01286">
            <w:pPr>
              <w:widowControl/>
              <w:jc w:val="left"/>
              <w:rPr>
                <w:szCs w:val="28"/>
              </w:rPr>
            </w:pPr>
            <w:r>
              <w:rPr>
                <w:rFonts w:hint="eastAsia"/>
                <w:szCs w:val="28"/>
              </w:rPr>
              <w:t>DB</w:t>
            </w:r>
            <w:r>
              <w:rPr>
                <w:rFonts w:hint="eastAsia"/>
                <w:szCs w:val="28"/>
              </w:rPr>
              <w:t>库存表增加字段：</w:t>
            </w:r>
            <w:proofErr w:type="spellStart"/>
            <w:r>
              <w:rPr>
                <w:rFonts w:hint="eastAsia"/>
                <w:szCs w:val="28"/>
              </w:rPr>
              <w:t>lockId</w:t>
            </w:r>
            <w:proofErr w:type="spellEnd"/>
            <w:r>
              <w:rPr>
                <w:rFonts w:hint="eastAsia"/>
                <w:szCs w:val="28"/>
              </w:rPr>
              <w:t>，用于锁定某个订单使用</w:t>
            </w:r>
          </w:p>
          <w:p w14:paraId="1DF86E4B" w14:textId="77777777" w:rsidR="00E01286" w:rsidRDefault="00E01286" w:rsidP="00E01286">
            <w:pPr>
              <w:widowControl/>
              <w:jc w:val="left"/>
              <w:rPr>
                <w:szCs w:val="28"/>
              </w:rPr>
            </w:pPr>
            <w:r>
              <w:rPr>
                <w:rFonts w:hint="eastAsia"/>
                <w:szCs w:val="28"/>
              </w:rPr>
              <w:t>详见</w:t>
            </w:r>
            <w:r>
              <w:rPr>
                <w:rFonts w:hint="eastAsia"/>
                <w:szCs w:val="28"/>
              </w:rPr>
              <w:t>SQL</w:t>
            </w:r>
            <w:r>
              <w:rPr>
                <w:rFonts w:hint="eastAsia"/>
                <w:szCs w:val="28"/>
              </w:rPr>
              <w:t>修改</w:t>
            </w:r>
          </w:p>
          <w:p w14:paraId="6CB0EE1D" w14:textId="77777777" w:rsidR="00E01286" w:rsidRPr="00981151" w:rsidRDefault="00E01286" w:rsidP="00E01286">
            <w:pPr>
              <w:widowControl/>
              <w:tabs>
                <w:tab w:val="left" w:pos="810"/>
              </w:tabs>
              <w:jc w:val="left"/>
              <w:rPr>
                <w:rFonts w:cs="宋体"/>
                <w:kern w:val="0"/>
              </w:rPr>
            </w:pPr>
          </w:p>
        </w:tc>
      </w:tr>
    </w:tbl>
    <w:p w14:paraId="08920397" w14:textId="77777777" w:rsidR="000F2F14" w:rsidRDefault="000F2F14" w:rsidP="000F2F14"/>
    <w:p w14:paraId="64A07525" w14:textId="77777777" w:rsidR="000F2F14" w:rsidRDefault="000F2F14" w:rsidP="000F2F1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F2F14" w14:paraId="43E95781" w14:textId="77777777" w:rsidTr="000F2F14">
        <w:tc>
          <w:tcPr>
            <w:tcW w:w="1843" w:type="dxa"/>
            <w:shd w:val="clear" w:color="auto" w:fill="808080"/>
          </w:tcPr>
          <w:p w14:paraId="7ABAFC9B" w14:textId="77777777" w:rsidR="000F2F14" w:rsidRDefault="000F2F14" w:rsidP="000F2F14">
            <w:r>
              <w:rPr>
                <w:rFonts w:hint="eastAsia"/>
              </w:rPr>
              <w:t>参数名称</w:t>
            </w:r>
          </w:p>
        </w:tc>
        <w:tc>
          <w:tcPr>
            <w:tcW w:w="1417" w:type="dxa"/>
            <w:shd w:val="clear" w:color="auto" w:fill="808080"/>
          </w:tcPr>
          <w:p w14:paraId="7279C349" w14:textId="77777777" w:rsidR="000F2F14" w:rsidRDefault="000F2F14" w:rsidP="000F2F14">
            <w:r>
              <w:rPr>
                <w:rFonts w:hint="eastAsia"/>
              </w:rPr>
              <w:t>位置</w:t>
            </w:r>
          </w:p>
        </w:tc>
        <w:tc>
          <w:tcPr>
            <w:tcW w:w="5103" w:type="dxa"/>
            <w:shd w:val="clear" w:color="auto" w:fill="808080"/>
          </w:tcPr>
          <w:p w14:paraId="4445C6D3" w14:textId="77777777" w:rsidR="000F2F14" w:rsidRDefault="000F2F14" w:rsidP="000F2F14">
            <w:r>
              <w:rPr>
                <w:rFonts w:hint="eastAsia"/>
              </w:rPr>
              <w:t>含义</w:t>
            </w:r>
          </w:p>
        </w:tc>
      </w:tr>
      <w:tr w:rsidR="000F2F14" w14:paraId="3B741A5E" w14:textId="77777777" w:rsidTr="000F2F14">
        <w:tc>
          <w:tcPr>
            <w:tcW w:w="1843" w:type="dxa"/>
          </w:tcPr>
          <w:p w14:paraId="69CEDB4F" w14:textId="77777777" w:rsidR="000F2F14" w:rsidRDefault="000F2F14" w:rsidP="000F2F14">
            <w:r>
              <w:rPr>
                <w:rFonts w:hint="eastAsia"/>
              </w:rPr>
              <w:t>CODE</w:t>
            </w:r>
          </w:p>
        </w:tc>
        <w:tc>
          <w:tcPr>
            <w:tcW w:w="1417" w:type="dxa"/>
          </w:tcPr>
          <w:p w14:paraId="3FC051AC" w14:textId="77777777" w:rsidR="000F2F14" w:rsidRDefault="000F2F14" w:rsidP="000F2F14">
            <w:r>
              <w:rPr>
                <w:rFonts w:hint="eastAsia"/>
              </w:rPr>
              <w:t>RESPONSE</w:t>
            </w:r>
          </w:p>
        </w:tc>
        <w:tc>
          <w:tcPr>
            <w:tcW w:w="5103" w:type="dxa"/>
          </w:tcPr>
          <w:p w14:paraId="500A0382" w14:textId="77777777" w:rsidR="000F2F14" w:rsidRDefault="000F2F14" w:rsidP="000F2F14">
            <w:pPr>
              <w:autoSpaceDE w:val="0"/>
              <w:autoSpaceDN w:val="0"/>
              <w:adjustRightInd w:val="0"/>
              <w:jc w:val="left"/>
            </w:pPr>
            <w:r>
              <w:rPr>
                <w:rFonts w:hint="eastAsia"/>
              </w:rPr>
              <w:t xml:space="preserve">200 </w:t>
            </w:r>
            <w:r>
              <w:rPr>
                <w:rFonts w:hint="eastAsia"/>
              </w:rPr>
              <w:t>成功</w:t>
            </w:r>
            <w:r>
              <w:rPr>
                <w:rFonts w:hint="eastAsia"/>
              </w:rPr>
              <w:t xml:space="preserve"> </w:t>
            </w:r>
          </w:p>
          <w:p w14:paraId="2B356BC4" w14:textId="77777777" w:rsidR="000F2F14" w:rsidRDefault="000F2F14" w:rsidP="000F2F14">
            <w:r>
              <w:rPr>
                <w:rFonts w:hint="eastAsia"/>
              </w:rPr>
              <w:t>其它</w:t>
            </w:r>
            <w:r>
              <w:rPr>
                <w:rFonts w:hint="eastAsia"/>
              </w:rPr>
              <w:t>,</w:t>
            </w:r>
            <w:r>
              <w:rPr>
                <w:rFonts w:hint="eastAsia"/>
              </w:rPr>
              <w:t>读取失败</w:t>
            </w:r>
          </w:p>
        </w:tc>
      </w:tr>
      <w:tr w:rsidR="000F2F14" w14:paraId="3C22711E" w14:textId="77777777" w:rsidTr="000F2F14">
        <w:tc>
          <w:tcPr>
            <w:tcW w:w="1843" w:type="dxa"/>
          </w:tcPr>
          <w:p w14:paraId="70244BA8" w14:textId="77777777" w:rsidR="000F2F14" w:rsidRDefault="000F2F14" w:rsidP="000F2F14">
            <w:r>
              <w:rPr>
                <w:rFonts w:hint="eastAsia"/>
              </w:rPr>
              <w:t>返回值</w:t>
            </w:r>
          </w:p>
        </w:tc>
        <w:tc>
          <w:tcPr>
            <w:tcW w:w="1417" w:type="dxa"/>
          </w:tcPr>
          <w:p w14:paraId="3B775F1F" w14:textId="77777777" w:rsidR="000F2F14" w:rsidRDefault="000F2F14" w:rsidP="000F2F14">
            <w:r>
              <w:rPr>
                <w:rFonts w:hint="eastAsia"/>
              </w:rPr>
              <w:t>BODY</w:t>
            </w:r>
          </w:p>
        </w:tc>
        <w:tc>
          <w:tcPr>
            <w:tcW w:w="5103" w:type="dxa"/>
          </w:tcPr>
          <w:p w14:paraId="6D890219" w14:textId="77777777" w:rsidR="000F2F14" w:rsidRDefault="000F2F14" w:rsidP="000F2F14">
            <w:pPr>
              <w:rPr>
                <w:color w:val="000000"/>
              </w:rPr>
            </w:pPr>
          </w:p>
        </w:tc>
      </w:tr>
      <w:tr w:rsidR="000F2F14" w14:paraId="76F255D9" w14:textId="77777777" w:rsidTr="000F2F14">
        <w:tc>
          <w:tcPr>
            <w:tcW w:w="8363" w:type="dxa"/>
            <w:gridSpan w:val="3"/>
          </w:tcPr>
          <w:p w14:paraId="105A6571" w14:textId="0B97480E" w:rsidR="000F2F14" w:rsidRDefault="00506DD3" w:rsidP="000F2F14">
            <w:pPr>
              <w:ind w:leftChars="50" w:left="105"/>
              <w:rPr>
                <w:color w:val="000000"/>
              </w:rPr>
            </w:pPr>
            <w:r>
              <w:rPr>
                <w:rFonts w:hint="eastAsia"/>
              </w:rPr>
              <w:t>参考海信文档《</w:t>
            </w:r>
            <w:r w:rsidRPr="00676904">
              <w:rPr>
                <w:rFonts w:hint="eastAsia"/>
              </w:rPr>
              <w:t>海信扫码支付第三方开发文档</w:t>
            </w:r>
            <w:r w:rsidRPr="00676904">
              <w:rPr>
                <w:rFonts w:hint="eastAsia"/>
              </w:rPr>
              <w:t>.pdf</w:t>
            </w:r>
            <w:r>
              <w:rPr>
                <w:rFonts w:hint="eastAsia"/>
              </w:rPr>
              <w:t>》</w:t>
            </w:r>
          </w:p>
        </w:tc>
      </w:tr>
    </w:tbl>
    <w:p w14:paraId="49D44FB5" w14:textId="77777777" w:rsidR="000F2F14" w:rsidRDefault="000F2F14" w:rsidP="000F2F14"/>
    <w:p w14:paraId="71029F8E" w14:textId="77777777" w:rsidR="000F2F14" w:rsidRDefault="000F2F14" w:rsidP="000F2F14">
      <w:r>
        <w:rPr>
          <w:rFonts w:hint="eastAsia"/>
        </w:rPr>
        <w:t>错误码：</w:t>
      </w:r>
    </w:p>
    <w:tbl>
      <w:tblPr>
        <w:tblStyle w:val="ab"/>
        <w:tblW w:w="0" w:type="auto"/>
        <w:tblLook w:val="04A0" w:firstRow="1" w:lastRow="0" w:firstColumn="1" w:lastColumn="0" w:noHBand="0" w:noVBand="1"/>
      </w:tblPr>
      <w:tblGrid>
        <w:gridCol w:w="1242"/>
        <w:gridCol w:w="4439"/>
        <w:gridCol w:w="2841"/>
      </w:tblGrid>
      <w:tr w:rsidR="000F2F14" w14:paraId="14A1FC97" w14:textId="77777777" w:rsidTr="000F2F14">
        <w:tc>
          <w:tcPr>
            <w:tcW w:w="1242" w:type="dxa"/>
            <w:shd w:val="clear" w:color="auto" w:fill="7F7F7F" w:themeFill="text1" w:themeFillTint="80"/>
          </w:tcPr>
          <w:p w14:paraId="0CAFEB66" w14:textId="77777777" w:rsidR="000F2F14" w:rsidRPr="0057258A" w:rsidRDefault="000F2F14" w:rsidP="000F2F14">
            <w:r w:rsidRPr="0057258A">
              <w:rPr>
                <w:rFonts w:hint="eastAsia"/>
              </w:rPr>
              <w:t>状态码</w:t>
            </w:r>
          </w:p>
        </w:tc>
        <w:tc>
          <w:tcPr>
            <w:tcW w:w="4439" w:type="dxa"/>
            <w:shd w:val="clear" w:color="auto" w:fill="7F7F7F" w:themeFill="text1" w:themeFillTint="80"/>
          </w:tcPr>
          <w:p w14:paraId="53E64F3E" w14:textId="77777777" w:rsidR="000F2F14" w:rsidRPr="0057258A" w:rsidRDefault="000F2F14" w:rsidP="000F2F14">
            <w:r w:rsidRPr="0057258A">
              <w:rPr>
                <w:rFonts w:hint="eastAsia"/>
              </w:rPr>
              <w:t>状态说明</w:t>
            </w:r>
          </w:p>
        </w:tc>
        <w:tc>
          <w:tcPr>
            <w:tcW w:w="2841" w:type="dxa"/>
            <w:shd w:val="clear" w:color="auto" w:fill="7F7F7F" w:themeFill="text1" w:themeFillTint="80"/>
          </w:tcPr>
          <w:p w14:paraId="457AD74A" w14:textId="77777777" w:rsidR="000F2F14" w:rsidRPr="0057258A" w:rsidRDefault="000F2F14" w:rsidP="000F2F14">
            <w:r w:rsidRPr="0057258A">
              <w:rPr>
                <w:rFonts w:hint="eastAsia"/>
              </w:rPr>
              <w:t>备注</w:t>
            </w:r>
          </w:p>
        </w:tc>
      </w:tr>
      <w:tr w:rsidR="000F2F14" w:rsidRPr="00077DCC" w14:paraId="042EC838" w14:textId="77777777" w:rsidTr="000F2F14">
        <w:trPr>
          <w:trHeight w:val="203"/>
        </w:trPr>
        <w:tc>
          <w:tcPr>
            <w:tcW w:w="8522" w:type="dxa"/>
            <w:gridSpan w:val="3"/>
          </w:tcPr>
          <w:p w14:paraId="2563E401" w14:textId="45B3ECFE" w:rsidR="000F2F14" w:rsidRPr="0057258A" w:rsidRDefault="00506DD3" w:rsidP="000F2F14">
            <w:r>
              <w:rPr>
                <w:rFonts w:hint="eastAsia"/>
              </w:rPr>
              <w:t>参考海信文档《</w:t>
            </w:r>
            <w:r w:rsidRPr="00676904">
              <w:rPr>
                <w:rFonts w:hint="eastAsia"/>
              </w:rPr>
              <w:t>海信扫码支付第三方开发文档</w:t>
            </w:r>
            <w:r w:rsidRPr="00676904">
              <w:rPr>
                <w:rFonts w:hint="eastAsia"/>
              </w:rPr>
              <w:t>.pdf</w:t>
            </w:r>
            <w:r>
              <w:rPr>
                <w:rFonts w:hint="eastAsia"/>
              </w:rPr>
              <w:t>》</w:t>
            </w:r>
          </w:p>
        </w:tc>
      </w:tr>
    </w:tbl>
    <w:p w14:paraId="11C3B542" w14:textId="5D81874E" w:rsidR="000F2F14" w:rsidRDefault="00123B07" w:rsidP="000F2F14">
      <w:pPr>
        <w:pStyle w:val="3"/>
      </w:pPr>
      <w:r>
        <w:rPr>
          <w:rFonts w:hint="eastAsia"/>
        </w:rPr>
        <w:t>8.9.4</w:t>
      </w:r>
      <w:r>
        <w:rPr>
          <w:rFonts w:hint="eastAsia"/>
        </w:rPr>
        <w:t>鹏博士</w:t>
      </w:r>
      <w:r w:rsidR="000F2F14">
        <w:rPr>
          <w:rFonts w:hint="eastAsia"/>
        </w:rPr>
        <w:t>支付反馈接口</w:t>
      </w:r>
    </w:p>
    <w:p w14:paraId="1C0D5F33" w14:textId="031C55F0" w:rsidR="000F2F14" w:rsidRDefault="000F2F14" w:rsidP="000F2F14">
      <w:r>
        <w:rPr>
          <w:rFonts w:hint="eastAsia"/>
        </w:rPr>
        <w:t>接口地址：</w:t>
      </w:r>
      <w:r>
        <w:t xml:space="preserve"> </w:t>
      </w:r>
      <w:r>
        <w:rPr>
          <w:rFonts w:hint="eastAsia"/>
          <w:szCs w:val="21"/>
        </w:rPr>
        <w:t>factory_other</w:t>
      </w:r>
      <w:r>
        <w:rPr>
          <w:rFonts w:hint="eastAsia"/>
        </w:rPr>
        <w:t>/</w:t>
      </w:r>
      <w:r w:rsidR="00123B07" w:rsidRPr="00123B07">
        <w:t>drpeng</w:t>
      </w:r>
      <w:r w:rsidR="00123B07">
        <w:rPr>
          <w:rFonts w:hint="eastAsia"/>
        </w:rPr>
        <w:t>Pay</w:t>
      </w:r>
      <w:r w:rsidR="0002325B">
        <w:rPr>
          <w:rFonts w:hint="eastAsia"/>
        </w:rPr>
        <w:t>/n</w:t>
      </w:r>
      <w:r w:rsidR="00123B07">
        <w:rPr>
          <w:rFonts w:hint="eastAsia"/>
        </w:rPr>
        <w:t>otice</w:t>
      </w:r>
    </w:p>
    <w:p w14:paraId="4809E02C" w14:textId="77777777" w:rsidR="000F2F14" w:rsidRDefault="000F2F14" w:rsidP="000F2F1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F2F14" w14:paraId="6A8E7979" w14:textId="77777777" w:rsidTr="000F2F14">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DE9DE1D" w14:textId="77777777" w:rsidR="000F2F14" w:rsidRDefault="000F2F14" w:rsidP="000F2F14">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4FFAC81D" w14:textId="77777777" w:rsidR="000F2F14" w:rsidRDefault="000F2F14" w:rsidP="000F2F14">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2DBE89C" w14:textId="77777777" w:rsidR="000F2F14" w:rsidRDefault="000F2F14" w:rsidP="000F2F14">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29778DFA" w14:textId="77777777" w:rsidR="000F2F14" w:rsidRDefault="000F2F14" w:rsidP="000F2F14">
            <w:r>
              <w:rPr>
                <w:rFonts w:hint="eastAsia"/>
              </w:rPr>
              <w:t>是否必传</w:t>
            </w:r>
          </w:p>
        </w:tc>
      </w:tr>
      <w:tr w:rsidR="000F2F14" w:rsidRPr="00B160F8" w14:paraId="320E0F2F" w14:textId="77777777" w:rsidTr="000F2F14">
        <w:tc>
          <w:tcPr>
            <w:tcW w:w="5000" w:type="pct"/>
            <w:gridSpan w:val="4"/>
            <w:tcBorders>
              <w:top w:val="single" w:sz="0" w:space="0" w:color="000000"/>
              <w:left w:val="single" w:sz="0" w:space="0" w:color="000000"/>
              <w:bottom w:val="single" w:sz="0" w:space="0" w:color="000000"/>
              <w:right w:val="single" w:sz="0" w:space="0" w:color="000000"/>
            </w:tcBorders>
          </w:tcPr>
          <w:p w14:paraId="76D705FF" w14:textId="77777777" w:rsidR="000F2F14" w:rsidRPr="00B160F8" w:rsidRDefault="000F2F14" w:rsidP="000F2F14">
            <w:pPr>
              <w:jc w:val="left"/>
            </w:pPr>
          </w:p>
        </w:tc>
      </w:tr>
    </w:tbl>
    <w:p w14:paraId="6069482D" w14:textId="77777777" w:rsidR="000F2F14" w:rsidRDefault="000F2F14" w:rsidP="000F2F14"/>
    <w:p w14:paraId="4202D8D7" w14:textId="77777777" w:rsidR="000F2F14" w:rsidRDefault="000F2F14" w:rsidP="000F2F1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F2F14" w14:paraId="3E2EF897" w14:textId="77777777" w:rsidTr="000F2F14">
        <w:tc>
          <w:tcPr>
            <w:tcW w:w="8363" w:type="dxa"/>
            <w:gridSpan w:val="3"/>
            <w:shd w:val="clear" w:color="auto" w:fill="808080"/>
          </w:tcPr>
          <w:p w14:paraId="02457891" w14:textId="77777777" w:rsidR="000F2F14" w:rsidRDefault="000F2F14" w:rsidP="000F2F14">
            <w:r>
              <w:rPr>
                <w:rFonts w:hint="eastAsia"/>
              </w:rPr>
              <w:t>开发方案：</w:t>
            </w:r>
          </w:p>
        </w:tc>
      </w:tr>
      <w:tr w:rsidR="000F2F14" w14:paraId="429B654A" w14:textId="77777777" w:rsidTr="000F2F14">
        <w:tc>
          <w:tcPr>
            <w:tcW w:w="8363" w:type="dxa"/>
            <w:gridSpan w:val="3"/>
            <w:tcBorders>
              <w:bottom w:val="single" w:sz="2" w:space="0" w:color="auto"/>
            </w:tcBorders>
          </w:tcPr>
          <w:p w14:paraId="2B038F40" w14:textId="77777777" w:rsidR="000F2F14" w:rsidRPr="0083045B" w:rsidRDefault="000F2F14" w:rsidP="000F2F14">
            <w:pPr>
              <w:rPr>
                <w:color w:val="FF0000"/>
              </w:rPr>
            </w:pPr>
          </w:p>
        </w:tc>
      </w:tr>
      <w:tr w:rsidR="000F2F14" w14:paraId="5F4ABC2E" w14:textId="77777777" w:rsidTr="000F2F1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5E8995F5" w14:textId="77777777" w:rsidR="000F2F14" w:rsidRPr="00C9018A" w:rsidRDefault="000F2F14" w:rsidP="000F2F14">
            <w:pPr>
              <w:rPr>
                <w:b/>
                <w:color w:val="000000"/>
              </w:rPr>
            </w:pPr>
            <w:r w:rsidRPr="00C9018A">
              <w:rPr>
                <w:rFonts w:hint="eastAsia"/>
                <w:b/>
                <w:color w:val="000000"/>
              </w:rPr>
              <w:t>更新记录</w:t>
            </w:r>
          </w:p>
        </w:tc>
      </w:tr>
      <w:tr w:rsidR="000F2F14" w14:paraId="739180F6"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1222B4B" w14:textId="77777777" w:rsidR="000F2F14" w:rsidRPr="00BA1F0B" w:rsidRDefault="000F2F14" w:rsidP="000F2F1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6E3BC62" w14:textId="77777777" w:rsidR="000F2F14" w:rsidRPr="00BA1F0B" w:rsidRDefault="000F2F14" w:rsidP="000F2F1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9BEB0CE" w14:textId="77777777" w:rsidR="000F2F14" w:rsidRPr="00BA1F0B" w:rsidRDefault="000F2F14" w:rsidP="000F2F1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F2F14" w14:paraId="01F3A4C1"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300D4B10" w14:textId="77777777" w:rsidR="000F2F14" w:rsidRPr="00981151" w:rsidRDefault="000F2F14" w:rsidP="000F2F14"/>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09057BA8" w14:textId="77777777" w:rsidR="000F2F14" w:rsidRPr="00981151" w:rsidRDefault="000F2F14" w:rsidP="000F2F14">
            <w:pPr>
              <w:tabs>
                <w:tab w:val="center" w:pos="934"/>
              </w:tabs>
              <w:jc w:val="cente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3265A384" w14:textId="77777777" w:rsidR="000F2F14" w:rsidRPr="00981151" w:rsidRDefault="000F2F14" w:rsidP="000F2F14">
            <w:pPr>
              <w:widowControl/>
              <w:tabs>
                <w:tab w:val="left" w:pos="810"/>
              </w:tabs>
              <w:jc w:val="left"/>
              <w:rPr>
                <w:rFonts w:cs="宋体"/>
                <w:kern w:val="0"/>
              </w:rPr>
            </w:pPr>
            <w:r w:rsidRPr="00981151">
              <w:rPr>
                <w:rFonts w:cs="宋体" w:hint="eastAsia"/>
                <w:kern w:val="0"/>
              </w:rPr>
              <w:t xml:space="preserve">  </w:t>
            </w:r>
          </w:p>
          <w:p w14:paraId="003EBD5F" w14:textId="77777777" w:rsidR="000F2F14" w:rsidRPr="00981151" w:rsidRDefault="000F2F14" w:rsidP="000F2F14">
            <w:pPr>
              <w:widowControl/>
              <w:tabs>
                <w:tab w:val="left" w:pos="810"/>
              </w:tabs>
              <w:jc w:val="left"/>
              <w:rPr>
                <w:rFonts w:cs="宋体"/>
                <w:kern w:val="0"/>
              </w:rPr>
            </w:pPr>
          </w:p>
        </w:tc>
      </w:tr>
    </w:tbl>
    <w:p w14:paraId="7B043F47" w14:textId="77777777" w:rsidR="000F2F14" w:rsidRDefault="000F2F14" w:rsidP="000F2F14"/>
    <w:p w14:paraId="6CFC73B9" w14:textId="77777777" w:rsidR="000F2F14" w:rsidRDefault="000F2F14" w:rsidP="000F2F1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F2F14" w14:paraId="7FB4BAE5" w14:textId="77777777" w:rsidTr="000F2F14">
        <w:tc>
          <w:tcPr>
            <w:tcW w:w="1843" w:type="dxa"/>
            <w:shd w:val="clear" w:color="auto" w:fill="808080"/>
          </w:tcPr>
          <w:p w14:paraId="2BF0849B" w14:textId="77777777" w:rsidR="000F2F14" w:rsidRDefault="000F2F14" w:rsidP="000F2F14">
            <w:r>
              <w:rPr>
                <w:rFonts w:hint="eastAsia"/>
              </w:rPr>
              <w:t>参数名称</w:t>
            </w:r>
          </w:p>
        </w:tc>
        <w:tc>
          <w:tcPr>
            <w:tcW w:w="1417" w:type="dxa"/>
            <w:shd w:val="clear" w:color="auto" w:fill="808080"/>
          </w:tcPr>
          <w:p w14:paraId="451C06A6" w14:textId="77777777" w:rsidR="000F2F14" w:rsidRDefault="000F2F14" w:rsidP="000F2F14">
            <w:r>
              <w:rPr>
                <w:rFonts w:hint="eastAsia"/>
              </w:rPr>
              <w:t>位置</w:t>
            </w:r>
          </w:p>
        </w:tc>
        <w:tc>
          <w:tcPr>
            <w:tcW w:w="5103" w:type="dxa"/>
            <w:shd w:val="clear" w:color="auto" w:fill="808080"/>
          </w:tcPr>
          <w:p w14:paraId="5F37EE10" w14:textId="77777777" w:rsidR="000F2F14" w:rsidRDefault="000F2F14" w:rsidP="000F2F14">
            <w:r>
              <w:rPr>
                <w:rFonts w:hint="eastAsia"/>
              </w:rPr>
              <w:t>含义</w:t>
            </w:r>
          </w:p>
        </w:tc>
      </w:tr>
      <w:tr w:rsidR="000F2F14" w14:paraId="778CCFE0" w14:textId="77777777" w:rsidTr="000F2F14">
        <w:tc>
          <w:tcPr>
            <w:tcW w:w="1843" w:type="dxa"/>
          </w:tcPr>
          <w:p w14:paraId="5372D049" w14:textId="77777777" w:rsidR="000F2F14" w:rsidRDefault="000F2F14" w:rsidP="000F2F14">
            <w:r>
              <w:rPr>
                <w:rFonts w:hint="eastAsia"/>
              </w:rPr>
              <w:t>CODE</w:t>
            </w:r>
          </w:p>
        </w:tc>
        <w:tc>
          <w:tcPr>
            <w:tcW w:w="1417" w:type="dxa"/>
          </w:tcPr>
          <w:p w14:paraId="76AD6C57" w14:textId="77777777" w:rsidR="000F2F14" w:rsidRDefault="000F2F14" w:rsidP="000F2F14">
            <w:r>
              <w:rPr>
                <w:rFonts w:hint="eastAsia"/>
              </w:rPr>
              <w:t>RESPONSE</w:t>
            </w:r>
          </w:p>
        </w:tc>
        <w:tc>
          <w:tcPr>
            <w:tcW w:w="5103" w:type="dxa"/>
          </w:tcPr>
          <w:p w14:paraId="76222E0D" w14:textId="77777777" w:rsidR="000F2F14" w:rsidRDefault="000F2F14" w:rsidP="000F2F14">
            <w:pPr>
              <w:autoSpaceDE w:val="0"/>
              <w:autoSpaceDN w:val="0"/>
              <w:adjustRightInd w:val="0"/>
              <w:jc w:val="left"/>
            </w:pPr>
            <w:r>
              <w:rPr>
                <w:rFonts w:hint="eastAsia"/>
              </w:rPr>
              <w:t xml:space="preserve">200 </w:t>
            </w:r>
            <w:r>
              <w:rPr>
                <w:rFonts w:hint="eastAsia"/>
              </w:rPr>
              <w:t>成功</w:t>
            </w:r>
            <w:r>
              <w:rPr>
                <w:rFonts w:hint="eastAsia"/>
              </w:rPr>
              <w:t xml:space="preserve"> </w:t>
            </w:r>
          </w:p>
          <w:p w14:paraId="184DB105" w14:textId="77777777" w:rsidR="000F2F14" w:rsidRDefault="000F2F14" w:rsidP="000F2F14">
            <w:r>
              <w:rPr>
                <w:rFonts w:hint="eastAsia"/>
              </w:rPr>
              <w:t>其它</w:t>
            </w:r>
            <w:r>
              <w:rPr>
                <w:rFonts w:hint="eastAsia"/>
              </w:rPr>
              <w:t>,</w:t>
            </w:r>
            <w:r>
              <w:rPr>
                <w:rFonts w:hint="eastAsia"/>
              </w:rPr>
              <w:t>读取失败</w:t>
            </w:r>
          </w:p>
        </w:tc>
      </w:tr>
      <w:tr w:rsidR="000F2F14" w14:paraId="51BA2955" w14:textId="77777777" w:rsidTr="000F2F14">
        <w:tc>
          <w:tcPr>
            <w:tcW w:w="1843" w:type="dxa"/>
          </w:tcPr>
          <w:p w14:paraId="700FB404" w14:textId="77777777" w:rsidR="000F2F14" w:rsidRDefault="000F2F14" w:rsidP="000F2F14">
            <w:r>
              <w:rPr>
                <w:rFonts w:hint="eastAsia"/>
              </w:rPr>
              <w:t>返回值</w:t>
            </w:r>
          </w:p>
        </w:tc>
        <w:tc>
          <w:tcPr>
            <w:tcW w:w="1417" w:type="dxa"/>
          </w:tcPr>
          <w:p w14:paraId="2579F02C" w14:textId="77777777" w:rsidR="000F2F14" w:rsidRDefault="000F2F14" w:rsidP="000F2F14">
            <w:r>
              <w:rPr>
                <w:rFonts w:hint="eastAsia"/>
              </w:rPr>
              <w:t>BODY</w:t>
            </w:r>
          </w:p>
        </w:tc>
        <w:tc>
          <w:tcPr>
            <w:tcW w:w="5103" w:type="dxa"/>
          </w:tcPr>
          <w:p w14:paraId="51FF7F0E" w14:textId="77777777" w:rsidR="000F2F14" w:rsidRDefault="000F2F14" w:rsidP="000F2F14">
            <w:pPr>
              <w:rPr>
                <w:color w:val="000000"/>
              </w:rPr>
            </w:pPr>
          </w:p>
        </w:tc>
      </w:tr>
      <w:tr w:rsidR="000F2F14" w14:paraId="712FDEA3" w14:textId="77777777" w:rsidTr="000F2F14">
        <w:tc>
          <w:tcPr>
            <w:tcW w:w="8363" w:type="dxa"/>
            <w:gridSpan w:val="3"/>
          </w:tcPr>
          <w:p w14:paraId="6DD07546" w14:textId="77777777" w:rsidR="000F2F14" w:rsidRDefault="000F2F14" w:rsidP="000F2F14">
            <w:pPr>
              <w:ind w:leftChars="50" w:left="105"/>
              <w:rPr>
                <w:color w:val="000000"/>
              </w:rPr>
            </w:pPr>
          </w:p>
        </w:tc>
      </w:tr>
    </w:tbl>
    <w:p w14:paraId="547CF5BF" w14:textId="77777777" w:rsidR="000F2F14" w:rsidRDefault="000F2F14" w:rsidP="000F2F14"/>
    <w:p w14:paraId="58EC74D4" w14:textId="77777777" w:rsidR="000F2F14" w:rsidRDefault="000F2F14" w:rsidP="000F2F14">
      <w:r>
        <w:rPr>
          <w:rFonts w:hint="eastAsia"/>
        </w:rPr>
        <w:t>错误码：</w:t>
      </w:r>
    </w:p>
    <w:tbl>
      <w:tblPr>
        <w:tblStyle w:val="ab"/>
        <w:tblW w:w="0" w:type="auto"/>
        <w:tblLook w:val="04A0" w:firstRow="1" w:lastRow="0" w:firstColumn="1" w:lastColumn="0" w:noHBand="0" w:noVBand="1"/>
      </w:tblPr>
      <w:tblGrid>
        <w:gridCol w:w="1242"/>
        <w:gridCol w:w="4439"/>
        <w:gridCol w:w="2841"/>
      </w:tblGrid>
      <w:tr w:rsidR="000F2F14" w14:paraId="5594F279" w14:textId="77777777" w:rsidTr="000F2F14">
        <w:tc>
          <w:tcPr>
            <w:tcW w:w="1242" w:type="dxa"/>
            <w:shd w:val="clear" w:color="auto" w:fill="7F7F7F" w:themeFill="text1" w:themeFillTint="80"/>
          </w:tcPr>
          <w:p w14:paraId="024ADE0F" w14:textId="77777777" w:rsidR="000F2F14" w:rsidRPr="0057258A" w:rsidRDefault="000F2F14" w:rsidP="000F2F14">
            <w:r w:rsidRPr="0057258A">
              <w:rPr>
                <w:rFonts w:hint="eastAsia"/>
              </w:rPr>
              <w:t>状态码</w:t>
            </w:r>
          </w:p>
        </w:tc>
        <w:tc>
          <w:tcPr>
            <w:tcW w:w="4439" w:type="dxa"/>
            <w:shd w:val="clear" w:color="auto" w:fill="7F7F7F" w:themeFill="text1" w:themeFillTint="80"/>
          </w:tcPr>
          <w:p w14:paraId="0D358E4A" w14:textId="77777777" w:rsidR="000F2F14" w:rsidRPr="0057258A" w:rsidRDefault="000F2F14" w:rsidP="000F2F14">
            <w:r w:rsidRPr="0057258A">
              <w:rPr>
                <w:rFonts w:hint="eastAsia"/>
              </w:rPr>
              <w:t>状态说明</w:t>
            </w:r>
          </w:p>
        </w:tc>
        <w:tc>
          <w:tcPr>
            <w:tcW w:w="2841" w:type="dxa"/>
            <w:shd w:val="clear" w:color="auto" w:fill="7F7F7F" w:themeFill="text1" w:themeFillTint="80"/>
          </w:tcPr>
          <w:p w14:paraId="5AA06023" w14:textId="77777777" w:rsidR="000F2F14" w:rsidRPr="0057258A" w:rsidRDefault="000F2F14" w:rsidP="000F2F14">
            <w:r w:rsidRPr="0057258A">
              <w:rPr>
                <w:rFonts w:hint="eastAsia"/>
              </w:rPr>
              <w:t>备注</w:t>
            </w:r>
          </w:p>
        </w:tc>
      </w:tr>
      <w:tr w:rsidR="000F2F14" w:rsidRPr="00077DCC" w14:paraId="492D2809" w14:textId="77777777" w:rsidTr="000F2F14">
        <w:trPr>
          <w:trHeight w:val="203"/>
        </w:trPr>
        <w:tc>
          <w:tcPr>
            <w:tcW w:w="8522" w:type="dxa"/>
            <w:gridSpan w:val="3"/>
          </w:tcPr>
          <w:p w14:paraId="4E26FFB8" w14:textId="77777777" w:rsidR="000F2F14" w:rsidRPr="0057258A" w:rsidRDefault="000F2F14" w:rsidP="000F2F14"/>
        </w:tc>
      </w:tr>
    </w:tbl>
    <w:p w14:paraId="6465B437" w14:textId="76EC7B87" w:rsidR="000F2F14" w:rsidRDefault="00123B07" w:rsidP="000F2F14">
      <w:pPr>
        <w:pStyle w:val="3"/>
      </w:pPr>
      <w:r>
        <w:rPr>
          <w:rFonts w:hint="eastAsia"/>
        </w:rPr>
        <w:t>8.9.5</w:t>
      </w:r>
      <w:r>
        <w:rPr>
          <w:rFonts w:hint="eastAsia"/>
        </w:rPr>
        <w:t>康佳</w:t>
      </w:r>
      <w:r w:rsidR="000F2F14">
        <w:rPr>
          <w:rFonts w:hint="eastAsia"/>
        </w:rPr>
        <w:t>支付反馈接口</w:t>
      </w:r>
    </w:p>
    <w:p w14:paraId="30866153" w14:textId="27FA0774" w:rsidR="00123B07" w:rsidRDefault="000F2F14" w:rsidP="000F2F14">
      <w:r>
        <w:rPr>
          <w:rFonts w:hint="eastAsia"/>
        </w:rPr>
        <w:t>接口地址：</w:t>
      </w:r>
      <w:r>
        <w:t xml:space="preserve"> </w:t>
      </w:r>
      <w:r>
        <w:rPr>
          <w:rFonts w:hint="eastAsia"/>
          <w:szCs w:val="21"/>
        </w:rPr>
        <w:t>factory_other</w:t>
      </w:r>
      <w:r>
        <w:rPr>
          <w:rFonts w:hint="eastAsia"/>
        </w:rPr>
        <w:t>/</w:t>
      </w:r>
      <w:r w:rsidR="00123B07" w:rsidRPr="00123B07">
        <w:t>konka</w:t>
      </w:r>
      <w:r w:rsidR="0002325B">
        <w:rPr>
          <w:rFonts w:hint="eastAsia"/>
        </w:rPr>
        <w:t>Pay/n</w:t>
      </w:r>
      <w:r w:rsidR="00123B07">
        <w:rPr>
          <w:rFonts w:hint="eastAsia"/>
        </w:rPr>
        <w:t>otice</w:t>
      </w:r>
    </w:p>
    <w:p w14:paraId="496E13EB" w14:textId="2E5072C3" w:rsidR="000F2F14" w:rsidRDefault="000F2F14" w:rsidP="000F2F1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0F2F14" w14:paraId="0B6405C8" w14:textId="77777777" w:rsidTr="000F2F14">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1EFEF07F" w14:textId="77777777" w:rsidR="000F2F14" w:rsidRDefault="000F2F14" w:rsidP="000F2F14">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355CEE9C" w14:textId="77777777" w:rsidR="000F2F14" w:rsidRDefault="000F2F14" w:rsidP="000F2F14">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493AB289" w14:textId="77777777" w:rsidR="000F2F14" w:rsidRDefault="000F2F14" w:rsidP="000F2F14">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6BDFFFC4" w14:textId="77777777" w:rsidR="000F2F14" w:rsidRDefault="000F2F14" w:rsidP="000F2F14">
            <w:r>
              <w:rPr>
                <w:rFonts w:hint="eastAsia"/>
              </w:rPr>
              <w:t>是否必传</w:t>
            </w:r>
          </w:p>
        </w:tc>
      </w:tr>
      <w:tr w:rsidR="000F2F14" w:rsidRPr="00B160F8" w14:paraId="5319D59C" w14:textId="77777777" w:rsidTr="000F2F14">
        <w:tc>
          <w:tcPr>
            <w:tcW w:w="5000" w:type="pct"/>
            <w:gridSpan w:val="4"/>
            <w:tcBorders>
              <w:top w:val="single" w:sz="0" w:space="0" w:color="000000"/>
              <w:left w:val="single" w:sz="0" w:space="0" w:color="000000"/>
              <w:bottom w:val="single" w:sz="0" w:space="0" w:color="000000"/>
              <w:right w:val="single" w:sz="0" w:space="0" w:color="000000"/>
            </w:tcBorders>
          </w:tcPr>
          <w:p w14:paraId="04018606" w14:textId="77777777" w:rsidR="000F2F14" w:rsidRDefault="00657915" w:rsidP="000F2F14">
            <w:pPr>
              <w:jc w:val="left"/>
            </w:pPr>
            <w:r>
              <w:rPr>
                <w:rFonts w:hint="eastAsia"/>
              </w:rPr>
              <w:t>参考《</w:t>
            </w:r>
            <w:r w:rsidRPr="00657915">
              <w:rPr>
                <w:rFonts w:hint="eastAsia"/>
              </w:rPr>
              <w:t>康佳支付平台</w:t>
            </w:r>
            <w:r w:rsidRPr="00657915">
              <w:rPr>
                <w:rFonts w:hint="eastAsia"/>
              </w:rPr>
              <w:t>3.1</w:t>
            </w:r>
            <w:r w:rsidRPr="00657915">
              <w:rPr>
                <w:rFonts w:hint="eastAsia"/>
              </w:rPr>
              <w:t>接入指南</w:t>
            </w:r>
            <w:r w:rsidRPr="00657915">
              <w:rPr>
                <w:rFonts w:hint="eastAsia"/>
              </w:rPr>
              <w:t>2017-08-08-31759.pdf</w:t>
            </w:r>
            <w:r>
              <w:rPr>
                <w:rFonts w:hint="eastAsia"/>
              </w:rPr>
              <w:t>》</w:t>
            </w:r>
          </w:p>
          <w:p w14:paraId="173E7BA3" w14:textId="1F9CCB5A" w:rsidR="00D85C30" w:rsidRPr="00B160F8" w:rsidRDefault="00D85C30" w:rsidP="000F2F14">
            <w:pPr>
              <w:jc w:val="left"/>
            </w:pPr>
            <w:r>
              <w:rPr>
                <w:rFonts w:hint="eastAsia"/>
              </w:rPr>
              <w:t>3.3.2</w:t>
            </w:r>
            <w:r>
              <w:rPr>
                <w:rFonts w:hint="eastAsia"/>
              </w:rPr>
              <w:t>服务端支付结果通知</w:t>
            </w:r>
          </w:p>
        </w:tc>
      </w:tr>
    </w:tbl>
    <w:p w14:paraId="2124A0C2" w14:textId="77777777" w:rsidR="000F2F14" w:rsidRDefault="000F2F14" w:rsidP="000F2F14"/>
    <w:p w14:paraId="1537F936" w14:textId="77777777" w:rsidR="000F2F14" w:rsidRDefault="000F2F14" w:rsidP="000F2F1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F2F14" w14:paraId="4D398B5A" w14:textId="77777777" w:rsidTr="000F2F14">
        <w:tc>
          <w:tcPr>
            <w:tcW w:w="8363" w:type="dxa"/>
            <w:gridSpan w:val="3"/>
            <w:shd w:val="clear" w:color="auto" w:fill="808080"/>
          </w:tcPr>
          <w:p w14:paraId="1F605214" w14:textId="77777777" w:rsidR="000F2F14" w:rsidRDefault="000F2F14" w:rsidP="000F2F14">
            <w:r>
              <w:rPr>
                <w:rFonts w:hint="eastAsia"/>
              </w:rPr>
              <w:t>开发方案：</w:t>
            </w:r>
          </w:p>
        </w:tc>
      </w:tr>
      <w:tr w:rsidR="000F2F14" w14:paraId="30746CBC" w14:textId="77777777" w:rsidTr="000F2F14">
        <w:tc>
          <w:tcPr>
            <w:tcW w:w="8363" w:type="dxa"/>
            <w:gridSpan w:val="3"/>
            <w:tcBorders>
              <w:bottom w:val="single" w:sz="2" w:space="0" w:color="auto"/>
            </w:tcBorders>
          </w:tcPr>
          <w:p w14:paraId="1DE2E3C9" w14:textId="5C3C63CB" w:rsidR="00657915" w:rsidRDefault="00657915" w:rsidP="00657915">
            <w:r>
              <w:rPr>
                <w:rFonts w:hint="eastAsia"/>
              </w:rPr>
              <w:t>参考康佳文档：《</w:t>
            </w:r>
            <w:r w:rsidRPr="00657915">
              <w:rPr>
                <w:rFonts w:hint="eastAsia"/>
              </w:rPr>
              <w:t>康佳支付平台</w:t>
            </w:r>
            <w:r w:rsidRPr="00657915">
              <w:rPr>
                <w:rFonts w:hint="eastAsia"/>
              </w:rPr>
              <w:t>3.1</w:t>
            </w:r>
            <w:r w:rsidRPr="00657915">
              <w:rPr>
                <w:rFonts w:hint="eastAsia"/>
              </w:rPr>
              <w:t>接入指南</w:t>
            </w:r>
            <w:r w:rsidRPr="00657915">
              <w:rPr>
                <w:rFonts w:hint="eastAsia"/>
              </w:rPr>
              <w:t>2017-08-08-31759.pdf</w:t>
            </w:r>
            <w:r>
              <w:rPr>
                <w:rFonts w:hint="eastAsia"/>
              </w:rPr>
              <w:t>》</w:t>
            </w:r>
          </w:p>
          <w:p w14:paraId="244969CB" w14:textId="6493296C" w:rsidR="00657915" w:rsidRDefault="00D85C30" w:rsidP="00657915">
            <w:r>
              <w:rPr>
                <w:rFonts w:hint="eastAsia"/>
              </w:rPr>
              <w:t>参考说明：接收康佳</w:t>
            </w:r>
            <w:r w:rsidR="00657915">
              <w:rPr>
                <w:rFonts w:hint="eastAsia"/>
              </w:rPr>
              <w:t>后台回调要求</w:t>
            </w:r>
          </w:p>
          <w:p w14:paraId="2F6C4712" w14:textId="77777777" w:rsidR="00657915" w:rsidRDefault="00657915" w:rsidP="00657915"/>
          <w:p w14:paraId="3024465B" w14:textId="3F0F3609" w:rsidR="001A1DC8" w:rsidRPr="001A1DC8" w:rsidRDefault="00AE46D5" w:rsidP="00D85C30">
            <w:r>
              <w:rPr>
                <w:rFonts w:hint="eastAsia"/>
              </w:rPr>
              <w:t>康佳</w:t>
            </w:r>
            <w:r w:rsidR="00657915">
              <w:rPr>
                <w:rFonts w:hint="eastAsia"/>
              </w:rPr>
              <w:t>appId</w:t>
            </w:r>
            <w:r w:rsidR="00657915">
              <w:rPr>
                <w:rFonts w:hint="eastAsia"/>
              </w:rPr>
              <w:t>硬编码，</w:t>
            </w:r>
            <w:r w:rsidR="00657915">
              <w:rPr>
                <w:rFonts w:hint="eastAsia"/>
              </w:rPr>
              <w:t>appId=</w:t>
            </w:r>
            <w:r w:rsidR="00D85C30" w:rsidRPr="001A1DC8">
              <w:t xml:space="preserve"> f0574d3cb0ca820d</w:t>
            </w:r>
          </w:p>
          <w:p w14:paraId="71706B03" w14:textId="721BB3BB" w:rsidR="001A1DC8" w:rsidRPr="001A1DC8" w:rsidRDefault="001A1DC8" w:rsidP="001A1DC8">
            <w:r w:rsidRPr="001A1DC8">
              <w:rPr>
                <w:rFonts w:hint="eastAsia"/>
              </w:rPr>
              <w:t>康佳支付渠道</w:t>
            </w:r>
            <w:r w:rsidRPr="001A1DC8">
              <w:t>码</w:t>
            </w:r>
            <w:r w:rsidRPr="001A1DC8">
              <w:rPr>
                <w:rFonts w:hint="eastAsia"/>
              </w:rPr>
              <w:t>：</w:t>
            </w:r>
            <w:r w:rsidRPr="001A1DC8">
              <w:t>KONKA_PAY</w:t>
            </w:r>
            <w:r w:rsidRPr="001A1DC8">
              <w:t>，从支付渠道</w:t>
            </w:r>
            <w:r w:rsidRPr="001A1DC8">
              <w:rPr>
                <w:rFonts w:hint="eastAsia"/>
              </w:rPr>
              <w:t>信息中</w:t>
            </w:r>
            <w:r w:rsidRPr="001A1DC8">
              <w:t>获</w:t>
            </w:r>
            <w:r w:rsidRPr="001A1DC8">
              <w:rPr>
                <w:rFonts w:hint="eastAsia"/>
              </w:rPr>
              <w:t>到密</w:t>
            </w:r>
            <w:r w:rsidRPr="001A1DC8">
              <w:t>钥</w:t>
            </w:r>
            <w:r>
              <w:rPr>
                <w:rFonts w:hint="eastAsia"/>
              </w:rPr>
              <w:t>验证签名</w:t>
            </w:r>
          </w:p>
          <w:p w14:paraId="67B693C2" w14:textId="667912DE" w:rsidR="001A1DC8" w:rsidRPr="001A1DC8" w:rsidRDefault="001A1DC8" w:rsidP="00D85C30">
            <w:pPr>
              <w:rPr>
                <w:rFonts w:ascii="Arial" w:eastAsia="Times New Roman" w:hAnsi="Arial" w:cs="Arial"/>
                <w:color w:val="333333"/>
                <w:kern w:val="0"/>
                <w:szCs w:val="21"/>
                <w:shd w:val="clear" w:color="auto" w:fill="FFFFFF"/>
              </w:rPr>
            </w:pPr>
          </w:p>
          <w:p w14:paraId="33A3DD7A" w14:textId="6D19DDB0" w:rsidR="000F2F14" w:rsidRPr="0083045B" w:rsidRDefault="00657915" w:rsidP="00D85C30">
            <w:pPr>
              <w:rPr>
                <w:color w:val="FF0000"/>
              </w:rPr>
            </w:pPr>
            <w:r w:rsidRPr="00552C2F">
              <w:rPr>
                <w:rFonts w:hint="eastAsia"/>
                <w:color w:val="FF0000"/>
              </w:rPr>
              <w:t>注：发货处理流程</w:t>
            </w:r>
            <w:r>
              <w:rPr>
                <w:rFonts w:hint="eastAsia"/>
                <w:color w:val="FF0000"/>
              </w:rPr>
              <w:t>参考</w:t>
            </w:r>
            <w:r w:rsidR="00D85C30">
              <w:rPr>
                <w:rFonts w:hint="eastAsia"/>
                <w:color w:val="FF0000"/>
              </w:rPr>
              <w:t>海信</w:t>
            </w:r>
            <w:r w:rsidRPr="00552C2F">
              <w:rPr>
                <w:rFonts w:hint="eastAsia"/>
                <w:color w:val="FF0000"/>
              </w:rPr>
              <w:t>的发货，会先有订单存在。</w:t>
            </w:r>
          </w:p>
        </w:tc>
      </w:tr>
      <w:tr w:rsidR="000F2F14" w14:paraId="20B7A4C5" w14:textId="77777777" w:rsidTr="000F2F1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7D7C32D9" w14:textId="77777777" w:rsidR="000F2F14" w:rsidRPr="00C9018A" w:rsidRDefault="000F2F14" w:rsidP="000F2F14">
            <w:pPr>
              <w:rPr>
                <w:b/>
                <w:color w:val="000000"/>
              </w:rPr>
            </w:pPr>
            <w:r w:rsidRPr="00C9018A">
              <w:rPr>
                <w:rFonts w:hint="eastAsia"/>
                <w:b/>
                <w:color w:val="000000"/>
              </w:rPr>
              <w:t>更新记录</w:t>
            </w:r>
          </w:p>
        </w:tc>
      </w:tr>
      <w:tr w:rsidR="000F2F14" w14:paraId="75DC32E5"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038EFCF" w14:textId="77777777" w:rsidR="000F2F14" w:rsidRPr="00BA1F0B" w:rsidRDefault="000F2F14" w:rsidP="000F2F1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354B4A9" w14:textId="77777777" w:rsidR="000F2F14" w:rsidRPr="00BA1F0B" w:rsidRDefault="000F2F14" w:rsidP="000F2F1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3A396C7" w14:textId="77777777" w:rsidR="000F2F14" w:rsidRPr="00BA1F0B" w:rsidRDefault="000F2F14" w:rsidP="000F2F1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E01286" w14:paraId="0844D2D1"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B997CE5" w14:textId="6BFAF695" w:rsidR="00E01286" w:rsidRPr="00981151" w:rsidRDefault="00E01286" w:rsidP="00E01286">
            <w:r>
              <w:rPr>
                <w:rFonts w:hint="eastAsia"/>
                <w:color w:val="000000"/>
              </w:rPr>
              <w:t>2017-10-19</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A5920D9" w14:textId="15D2A42C" w:rsidR="00E01286" w:rsidRPr="00981151" w:rsidRDefault="00E01286" w:rsidP="00E01286">
            <w:pPr>
              <w:tabs>
                <w:tab w:val="center" w:pos="934"/>
              </w:tabs>
              <w:jc w:val="cente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CF0F125" w14:textId="77777777" w:rsidR="00E01286" w:rsidRDefault="00E01286" w:rsidP="00E01286">
            <w:pPr>
              <w:widowControl/>
              <w:jc w:val="left"/>
              <w:rPr>
                <w:szCs w:val="28"/>
              </w:rPr>
            </w:pPr>
            <w:r>
              <w:rPr>
                <w:rFonts w:hint="eastAsia"/>
                <w:szCs w:val="28"/>
              </w:rPr>
              <w:t>解决发货接口并发问题导致同一个兑换卡被多个订单争抢的问题：</w:t>
            </w:r>
          </w:p>
          <w:p w14:paraId="525FE504" w14:textId="77777777" w:rsidR="00E01286" w:rsidRDefault="00E01286" w:rsidP="00E01286">
            <w:pPr>
              <w:widowControl/>
              <w:jc w:val="left"/>
              <w:rPr>
                <w:szCs w:val="28"/>
              </w:rPr>
            </w:pPr>
            <w:r>
              <w:rPr>
                <w:rFonts w:hint="eastAsia"/>
                <w:szCs w:val="28"/>
              </w:rPr>
              <w:t>DB</w:t>
            </w:r>
            <w:r>
              <w:rPr>
                <w:rFonts w:hint="eastAsia"/>
                <w:szCs w:val="28"/>
              </w:rPr>
              <w:t>库存表增加字段：</w:t>
            </w:r>
            <w:proofErr w:type="spellStart"/>
            <w:r>
              <w:rPr>
                <w:rFonts w:hint="eastAsia"/>
                <w:szCs w:val="28"/>
              </w:rPr>
              <w:t>lockId</w:t>
            </w:r>
            <w:proofErr w:type="spellEnd"/>
            <w:r>
              <w:rPr>
                <w:rFonts w:hint="eastAsia"/>
                <w:szCs w:val="28"/>
              </w:rPr>
              <w:t>，用于锁定某个订单使用</w:t>
            </w:r>
          </w:p>
          <w:p w14:paraId="43E1BCB8" w14:textId="77777777" w:rsidR="00E01286" w:rsidRDefault="00E01286" w:rsidP="00E01286">
            <w:pPr>
              <w:widowControl/>
              <w:jc w:val="left"/>
              <w:rPr>
                <w:szCs w:val="28"/>
              </w:rPr>
            </w:pPr>
            <w:r>
              <w:rPr>
                <w:rFonts w:hint="eastAsia"/>
                <w:szCs w:val="28"/>
              </w:rPr>
              <w:t>详见</w:t>
            </w:r>
            <w:r>
              <w:rPr>
                <w:rFonts w:hint="eastAsia"/>
                <w:szCs w:val="28"/>
              </w:rPr>
              <w:t>SQL</w:t>
            </w:r>
            <w:r>
              <w:rPr>
                <w:rFonts w:hint="eastAsia"/>
                <w:szCs w:val="28"/>
              </w:rPr>
              <w:t>修改</w:t>
            </w:r>
          </w:p>
          <w:p w14:paraId="690F3A84" w14:textId="77777777" w:rsidR="00E01286" w:rsidRPr="00981151" w:rsidRDefault="00E01286" w:rsidP="00E01286">
            <w:pPr>
              <w:widowControl/>
              <w:tabs>
                <w:tab w:val="left" w:pos="810"/>
              </w:tabs>
              <w:jc w:val="left"/>
              <w:rPr>
                <w:rFonts w:cs="宋体"/>
                <w:kern w:val="0"/>
              </w:rPr>
            </w:pPr>
          </w:p>
        </w:tc>
      </w:tr>
    </w:tbl>
    <w:p w14:paraId="53584EE0" w14:textId="77777777" w:rsidR="000F2F14" w:rsidRDefault="000F2F14" w:rsidP="000F2F14"/>
    <w:p w14:paraId="7DD6D4FE" w14:textId="77777777" w:rsidR="000F2F14" w:rsidRDefault="000F2F14" w:rsidP="000F2F1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F2F14" w14:paraId="61301ACB" w14:textId="77777777" w:rsidTr="000F2F14">
        <w:tc>
          <w:tcPr>
            <w:tcW w:w="1843" w:type="dxa"/>
            <w:shd w:val="clear" w:color="auto" w:fill="808080"/>
          </w:tcPr>
          <w:p w14:paraId="35B60A83" w14:textId="77777777" w:rsidR="000F2F14" w:rsidRDefault="000F2F14" w:rsidP="000F2F14">
            <w:r>
              <w:rPr>
                <w:rFonts w:hint="eastAsia"/>
              </w:rPr>
              <w:t>参数名称</w:t>
            </w:r>
          </w:p>
        </w:tc>
        <w:tc>
          <w:tcPr>
            <w:tcW w:w="1417" w:type="dxa"/>
            <w:shd w:val="clear" w:color="auto" w:fill="808080"/>
          </w:tcPr>
          <w:p w14:paraId="23BE0F58" w14:textId="77777777" w:rsidR="000F2F14" w:rsidRDefault="000F2F14" w:rsidP="000F2F14">
            <w:r>
              <w:rPr>
                <w:rFonts w:hint="eastAsia"/>
              </w:rPr>
              <w:t>位置</w:t>
            </w:r>
          </w:p>
        </w:tc>
        <w:tc>
          <w:tcPr>
            <w:tcW w:w="5103" w:type="dxa"/>
            <w:shd w:val="clear" w:color="auto" w:fill="808080"/>
          </w:tcPr>
          <w:p w14:paraId="4D5F6EF2" w14:textId="77777777" w:rsidR="000F2F14" w:rsidRDefault="000F2F14" w:rsidP="000F2F14">
            <w:r>
              <w:rPr>
                <w:rFonts w:hint="eastAsia"/>
              </w:rPr>
              <w:t>含义</w:t>
            </w:r>
          </w:p>
        </w:tc>
      </w:tr>
      <w:tr w:rsidR="000F2F14" w14:paraId="291A8BE3" w14:textId="77777777" w:rsidTr="000F2F14">
        <w:tc>
          <w:tcPr>
            <w:tcW w:w="1843" w:type="dxa"/>
          </w:tcPr>
          <w:p w14:paraId="0D80D8A2" w14:textId="77777777" w:rsidR="000F2F14" w:rsidRDefault="000F2F14" w:rsidP="000F2F14">
            <w:r>
              <w:rPr>
                <w:rFonts w:hint="eastAsia"/>
              </w:rPr>
              <w:t>CODE</w:t>
            </w:r>
          </w:p>
        </w:tc>
        <w:tc>
          <w:tcPr>
            <w:tcW w:w="1417" w:type="dxa"/>
          </w:tcPr>
          <w:p w14:paraId="23036E22" w14:textId="77777777" w:rsidR="000F2F14" w:rsidRDefault="000F2F14" w:rsidP="000F2F14">
            <w:r>
              <w:rPr>
                <w:rFonts w:hint="eastAsia"/>
              </w:rPr>
              <w:t>RESPONSE</w:t>
            </w:r>
          </w:p>
        </w:tc>
        <w:tc>
          <w:tcPr>
            <w:tcW w:w="5103" w:type="dxa"/>
          </w:tcPr>
          <w:p w14:paraId="55A4D96E" w14:textId="77777777" w:rsidR="000F2F14" w:rsidRDefault="000F2F14" w:rsidP="000F2F14">
            <w:pPr>
              <w:autoSpaceDE w:val="0"/>
              <w:autoSpaceDN w:val="0"/>
              <w:adjustRightInd w:val="0"/>
              <w:jc w:val="left"/>
            </w:pPr>
            <w:r>
              <w:rPr>
                <w:rFonts w:hint="eastAsia"/>
              </w:rPr>
              <w:t xml:space="preserve">200 </w:t>
            </w:r>
            <w:r>
              <w:rPr>
                <w:rFonts w:hint="eastAsia"/>
              </w:rPr>
              <w:t>成功</w:t>
            </w:r>
            <w:r>
              <w:rPr>
                <w:rFonts w:hint="eastAsia"/>
              </w:rPr>
              <w:t xml:space="preserve"> </w:t>
            </w:r>
          </w:p>
          <w:p w14:paraId="30362AF3" w14:textId="77777777" w:rsidR="000F2F14" w:rsidRDefault="000F2F14" w:rsidP="000F2F14">
            <w:r>
              <w:rPr>
                <w:rFonts w:hint="eastAsia"/>
              </w:rPr>
              <w:t>其它</w:t>
            </w:r>
            <w:r>
              <w:rPr>
                <w:rFonts w:hint="eastAsia"/>
              </w:rPr>
              <w:t>,</w:t>
            </w:r>
            <w:r>
              <w:rPr>
                <w:rFonts w:hint="eastAsia"/>
              </w:rPr>
              <w:t>读取失败</w:t>
            </w:r>
          </w:p>
        </w:tc>
      </w:tr>
      <w:tr w:rsidR="000F2F14" w14:paraId="7C186658" w14:textId="77777777" w:rsidTr="000F2F14">
        <w:tc>
          <w:tcPr>
            <w:tcW w:w="1843" w:type="dxa"/>
          </w:tcPr>
          <w:p w14:paraId="7A75549C" w14:textId="77777777" w:rsidR="000F2F14" w:rsidRDefault="000F2F14" w:rsidP="000F2F14">
            <w:r>
              <w:rPr>
                <w:rFonts w:hint="eastAsia"/>
              </w:rPr>
              <w:t>返回值</w:t>
            </w:r>
          </w:p>
        </w:tc>
        <w:tc>
          <w:tcPr>
            <w:tcW w:w="1417" w:type="dxa"/>
          </w:tcPr>
          <w:p w14:paraId="023BDA04" w14:textId="77777777" w:rsidR="000F2F14" w:rsidRDefault="000F2F14" w:rsidP="000F2F14">
            <w:r>
              <w:rPr>
                <w:rFonts w:hint="eastAsia"/>
              </w:rPr>
              <w:t>BODY</w:t>
            </w:r>
          </w:p>
        </w:tc>
        <w:tc>
          <w:tcPr>
            <w:tcW w:w="5103" w:type="dxa"/>
          </w:tcPr>
          <w:p w14:paraId="4D2769F3" w14:textId="77777777" w:rsidR="000F2F14" w:rsidRDefault="000F2F14" w:rsidP="000F2F14">
            <w:pPr>
              <w:rPr>
                <w:color w:val="000000"/>
              </w:rPr>
            </w:pPr>
          </w:p>
        </w:tc>
      </w:tr>
      <w:tr w:rsidR="000F2F14" w14:paraId="614165C5" w14:textId="77777777" w:rsidTr="000F2F14">
        <w:tc>
          <w:tcPr>
            <w:tcW w:w="8363" w:type="dxa"/>
            <w:gridSpan w:val="3"/>
          </w:tcPr>
          <w:p w14:paraId="4F1B315C" w14:textId="2E98CF76" w:rsidR="000F2F14" w:rsidRDefault="00657915" w:rsidP="000F2F14">
            <w:pPr>
              <w:ind w:leftChars="50" w:left="105"/>
              <w:rPr>
                <w:color w:val="000000"/>
              </w:rPr>
            </w:pPr>
            <w:r>
              <w:rPr>
                <w:rFonts w:hint="eastAsia"/>
                <w:color w:val="000000"/>
              </w:rPr>
              <w:t>参考《</w:t>
            </w:r>
            <w:r w:rsidRPr="00657915">
              <w:rPr>
                <w:rFonts w:hint="eastAsia"/>
                <w:color w:val="000000"/>
              </w:rPr>
              <w:t>康佳支付平台</w:t>
            </w:r>
            <w:r w:rsidRPr="00657915">
              <w:rPr>
                <w:rFonts w:hint="eastAsia"/>
                <w:color w:val="000000"/>
              </w:rPr>
              <w:t>3.1</w:t>
            </w:r>
            <w:r w:rsidRPr="00657915">
              <w:rPr>
                <w:rFonts w:hint="eastAsia"/>
                <w:color w:val="000000"/>
              </w:rPr>
              <w:t>接入指南</w:t>
            </w:r>
            <w:r w:rsidRPr="00657915">
              <w:rPr>
                <w:rFonts w:hint="eastAsia"/>
                <w:color w:val="000000"/>
              </w:rPr>
              <w:t>2017-08-08-31759.pdf</w:t>
            </w:r>
            <w:r>
              <w:rPr>
                <w:rFonts w:hint="eastAsia"/>
                <w:color w:val="000000"/>
              </w:rPr>
              <w:t>》</w:t>
            </w:r>
          </w:p>
        </w:tc>
      </w:tr>
    </w:tbl>
    <w:p w14:paraId="24EA1E1F" w14:textId="77777777" w:rsidR="000F2F14" w:rsidRDefault="000F2F14" w:rsidP="000F2F14"/>
    <w:p w14:paraId="44923FC9" w14:textId="77777777" w:rsidR="000F2F14" w:rsidRDefault="000F2F14" w:rsidP="000F2F14">
      <w:r>
        <w:rPr>
          <w:rFonts w:hint="eastAsia"/>
        </w:rPr>
        <w:t>错误码：</w:t>
      </w:r>
    </w:p>
    <w:tbl>
      <w:tblPr>
        <w:tblStyle w:val="ab"/>
        <w:tblW w:w="0" w:type="auto"/>
        <w:tblLook w:val="04A0" w:firstRow="1" w:lastRow="0" w:firstColumn="1" w:lastColumn="0" w:noHBand="0" w:noVBand="1"/>
      </w:tblPr>
      <w:tblGrid>
        <w:gridCol w:w="1242"/>
        <w:gridCol w:w="4439"/>
        <w:gridCol w:w="2841"/>
      </w:tblGrid>
      <w:tr w:rsidR="000F2F14" w14:paraId="3DE3592A" w14:textId="77777777" w:rsidTr="000F2F14">
        <w:tc>
          <w:tcPr>
            <w:tcW w:w="1242" w:type="dxa"/>
            <w:shd w:val="clear" w:color="auto" w:fill="7F7F7F" w:themeFill="text1" w:themeFillTint="80"/>
          </w:tcPr>
          <w:p w14:paraId="39A5E886" w14:textId="77777777" w:rsidR="000F2F14" w:rsidRPr="0057258A" w:rsidRDefault="000F2F14" w:rsidP="000F2F14">
            <w:r w:rsidRPr="0057258A">
              <w:rPr>
                <w:rFonts w:hint="eastAsia"/>
              </w:rPr>
              <w:t>状态码</w:t>
            </w:r>
          </w:p>
        </w:tc>
        <w:tc>
          <w:tcPr>
            <w:tcW w:w="4439" w:type="dxa"/>
            <w:shd w:val="clear" w:color="auto" w:fill="7F7F7F" w:themeFill="text1" w:themeFillTint="80"/>
          </w:tcPr>
          <w:p w14:paraId="2CD622BD" w14:textId="77777777" w:rsidR="000F2F14" w:rsidRPr="0057258A" w:rsidRDefault="000F2F14" w:rsidP="000F2F14">
            <w:r w:rsidRPr="0057258A">
              <w:rPr>
                <w:rFonts w:hint="eastAsia"/>
              </w:rPr>
              <w:t>状态说明</w:t>
            </w:r>
          </w:p>
        </w:tc>
        <w:tc>
          <w:tcPr>
            <w:tcW w:w="2841" w:type="dxa"/>
            <w:shd w:val="clear" w:color="auto" w:fill="7F7F7F" w:themeFill="text1" w:themeFillTint="80"/>
          </w:tcPr>
          <w:p w14:paraId="2DFF8022" w14:textId="77777777" w:rsidR="000F2F14" w:rsidRPr="0057258A" w:rsidRDefault="000F2F14" w:rsidP="000F2F14">
            <w:r w:rsidRPr="0057258A">
              <w:rPr>
                <w:rFonts w:hint="eastAsia"/>
              </w:rPr>
              <w:t>备注</w:t>
            </w:r>
          </w:p>
        </w:tc>
      </w:tr>
      <w:tr w:rsidR="000F2F14" w:rsidRPr="00077DCC" w14:paraId="20683ADE" w14:textId="77777777" w:rsidTr="000F2F14">
        <w:trPr>
          <w:trHeight w:val="203"/>
        </w:trPr>
        <w:tc>
          <w:tcPr>
            <w:tcW w:w="8522" w:type="dxa"/>
            <w:gridSpan w:val="3"/>
          </w:tcPr>
          <w:p w14:paraId="55E07EAB" w14:textId="77777777" w:rsidR="000F2F14" w:rsidRPr="0057258A" w:rsidRDefault="000F2F14" w:rsidP="000F2F14"/>
        </w:tc>
      </w:tr>
    </w:tbl>
    <w:p w14:paraId="59A71AD5" w14:textId="3486A451" w:rsidR="000F2F14" w:rsidRDefault="00FD494B" w:rsidP="000F2F14">
      <w:pPr>
        <w:pStyle w:val="3"/>
      </w:pPr>
      <w:r>
        <w:rPr>
          <w:rFonts w:hint="eastAsia"/>
        </w:rPr>
        <w:t>8.9.6</w:t>
      </w:r>
      <w:r>
        <w:rPr>
          <w:rFonts w:hint="eastAsia"/>
        </w:rPr>
        <w:t>极米定制接口</w:t>
      </w:r>
    </w:p>
    <w:p w14:paraId="2C5A935D" w14:textId="54621F3E" w:rsidR="00FD494B" w:rsidRPr="00FD494B" w:rsidRDefault="00FD494B" w:rsidP="00FD494B">
      <w:pPr>
        <w:pStyle w:val="4"/>
      </w:pPr>
      <w:r>
        <w:rPr>
          <w:rFonts w:hint="eastAsia"/>
        </w:rPr>
        <w:t>8.9.6.1</w:t>
      </w:r>
      <w:r w:rsidR="00A939C9">
        <w:rPr>
          <w:rFonts w:hint="eastAsia"/>
        </w:rPr>
        <w:t>极米</w:t>
      </w:r>
      <w:r w:rsidR="00A939C9">
        <w:rPr>
          <w:rFonts w:hint="eastAsia"/>
        </w:rPr>
        <w:t>OTA</w:t>
      </w:r>
      <w:r w:rsidR="00A939C9">
        <w:rPr>
          <w:rFonts w:hint="eastAsia"/>
        </w:rPr>
        <w:t>升级</w:t>
      </w:r>
      <w:r>
        <w:rPr>
          <w:rFonts w:hint="eastAsia"/>
        </w:rPr>
        <w:t>接口</w:t>
      </w:r>
    </w:p>
    <w:p w14:paraId="7ABD4274" w14:textId="343E32FA" w:rsidR="000F2F14" w:rsidRDefault="000F2F14" w:rsidP="000F2F14">
      <w:r>
        <w:rPr>
          <w:rFonts w:hint="eastAsia"/>
        </w:rPr>
        <w:t>接口地址：</w:t>
      </w:r>
      <w:r>
        <w:t xml:space="preserve"> </w:t>
      </w:r>
      <w:proofErr w:type="spellStart"/>
      <w:r>
        <w:rPr>
          <w:rFonts w:hint="eastAsia"/>
          <w:szCs w:val="21"/>
        </w:rPr>
        <w:t>factory_other</w:t>
      </w:r>
      <w:proofErr w:type="spellEnd"/>
      <w:r>
        <w:rPr>
          <w:rFonts w:hint="eastAsia"/>
        </w:rPr>
        <w:t>/</w:t>
      </w:r>
      <w:proofErr w:type="spellStart"/>
      <w:r w:rsidR="00A939C9">
        <w:rPr>
          <w:rFonts w:hint="eastAsia"/>
        </w:rPr>
        <w:t>xgimi</w:t>
      </w:r>
      <w:proofErr w:type="spellEnd"/>
      <w:r w:rsidR="0002325B">
        <w:rPr>
          <w:rFonts w:hint="eastAsia"/>
        </w:rPr>
        <w:t>/</w:t>
      </w:r>
      <w:r w:rsidR="00A939C9">
        <w:t>update</w:t>
      </w:r>
    </w:p>
    <w:p w14:paraId="49AB5D9E" w14:textId="77777777" w:rsidR="000F2F14" w:rsidRDefault="000F2F14" w:rsidP="000F2F14">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597"/>
        <w:gridCol w:w="961"/>
        <w:gridCol w:w="4367"/>
        <w:gridCol w:w="1597"/>
      </w:tblGrid>
      <w:tr w:rsidR="00A939C9" w14:paraId="4A826DE3" w14:textId="77777777" w:rsidTr="00A939C9">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53556736" w14:textId="77777777" w:rsidR="00A939C9" w:rsidRDefault="00A939C9" w:rsidP="00A939C9">
            <w:r>
              <w:rPr>
                <w:rFonts w:hint="eastAsia"/>
              </w:rPr>
              <w:t>参数名称</w:t>
            </w:r>
          </w:p>
        </w:tc>
        <w:tc>
          <w:tcPr>
            <w:tcW w:w="564" w:type="pct"/>
            <w:tcBorders>
              <w:top w:val="single" w:sz="0" w:space="0" w:color="000000"/>
              <w:left w:val="single" w:sz="0" w:space="0" w:color="000000"/>
              <w:bottom w:val="single" w:sz="0" w:space="0" w:color="000000"/>
              <w:right w:val="single" w:sz="0" w:space="0" w:color="000000"/>
            </w:tcBorders>
            <w:shd w:val="clear" w:color="auto" w:fill="808080"/>
          </w:tcPr>
          <w:p w14:paraId="0E656CB8" w14:textId="77777777" w:rsidR="00A939C9" w:rsidRDefault="00A939C9" w:rsidP="00A939C9">
            <w:r>
              <w:rPr>
                <w:rFonts w:hint="eastAsia"/>
              </w:rPr>
              <w:t>位置</w:t>
            </w:r>
          </w:p>
        </w:tc>
        <w:tc>
          <w:tcPr>
            <w:tcW w:w="2562" w:type="pct"/>
            <w:tcBorders>
              <w:top w:val="single" w:sz="0" w:space="0" w:color="000000"/>
              <w:left w:val="single" w:sz="0" w:space="0" w:color="000000"/>
              <w:bottom w:val="single" w:sz="0" w:space="0" w:color="000000"/>
              <w:right w:val="single" w:sz="0" w:space="0" w:color="000000"/>
            </w:tcBorders>
            <w:shd w:val="clear" w:color="auto" w:fill="808080"/>
          </w:tcPr>
          <w:p w14:paraId="64088A1C" w14:textId="77777777" w:rsidR="00A939C9" w:rsidRDefault="00A939C9" w:rsidP="00A939C9">
            <w:r>
              <w:rPr>
                <w:rFonts w:hint="eastAsia"/>
              </w:rPr>
              <w:t>含义</w:t>
            </w:r>
          </w:p>
        </w:tc>
        <w:tc>
          <w:tcPr>
            <w:tcW w:w="937" w:type="pct"/>
            <w:tcBorders>
              <w:top w:val="single" w:sz="0" w:space="0" w:color="000000"/>
              <w:left w:val="single" w:sz="0" w:space="0" w:color="000000"/>
              <w:bottom w:val="single" w:sz="0" w:space="0" w:color="000000"/>
              <w:right w:val="single" w:sz="0" w:space="0" w:color="000000"/>
            </w:tcBorders>
            <w:shd w:val="clear" w:color="auto" w:fill="808080"/>
          </w:tcPr>
          <w:p w14:paraId="36A74803" w14:textId="77777777" w:rsidR="00A939C9" w:rsidRDefault="00A939C9" w:rsidP="00A939C9">
            <w:r>
              <w:rPr>
                <w:rFonts w:hint="eastAsia"/>
              </w:rPr>
              <w:t>是否必传</w:t>
            </w:r>
          </w:p>
        </w:tc>
      </w:tr>
      <w:tr w:rsidR="00A939C9" w:rsidRPr="00B160F8" w14:paraId="78386C22" w14:textId="77777777" w:rsidTr="00A939C9">
        <w:tc>
          <w:tcPr>
            <w:tcW w:w="937" w:type="pct"/>
            <w:tcBorders>
              <w:top w:val="single" w:sz="0" w:space="0" w:color="000000"/>
              <w:left w:val="single" w:sz="0" w:space="0" w:color="000000"/>
              <w:bottom w:val="single" w:sz="0" w:space="0" w:color="000000"/>
              <w:right w:val="single" w:sz="0" w:space="0" w:color="000000"/>
            </w:tcBorders>
          </w:tcPr>
          <w:p w14:paraId="08BE6C4B" w14:textId="4EF415EC" w:rsidR="00A939C9" w:rsidRPr="00821F31" w:rsidRDefault="00A939C9" w:rsidP="00A939C9">
            <w:pPr>
              <w:jc w:val="left"/>
            </w:pPr>
            <w:r>
              <w:rPr>
                <w:rFonts w:hint="eastAsia"/>
              </w:rPr>
              <w:t>id</w:t>
            </w:r>
          </w:p>
        </w:tc>
        <w:tc>
          <w:tcPr>
            <w:tcW w:w="564" w:type="pct"/>
            <w:tcBorders>
              <w:top w:val="single" w:sz="0" w:space="0" w:color="000000"/>
              <w:left w:val="single" w:sz="0" w:space="0" w:color="000000"/>
              <w:bottom w:val="single" w:sz="0" w:space="0" w:color="000000"/>
              <w:right w:val="single" w:sz="0" w:space="0" w:color="000000"/>
            </w:tcBorders>
          </w:tcPr>
          <w:p w14:paraId="0C4D3006" w14:textId="77777777" w:rsidR="00A939C9" w:rsidRDefault="00A939C9" w:rsidP="00A939C9">
            <w:pPr>
              <w:jc w:val="left"/>
            </w:pPr>
            <w:r>
              <w:rPr>
                <w:rFonts w:hint="eastAsia"/>
              </w:rPr>
              <w:t>URL</w:t>
            </w:r>
          </w:p>
        </w:tc>
        <w:tc>
          <w:tcPr>
            <w:tcW w:w="2562" w:type="pct"/>
            <w:tcBorders>
              <w:top w:val="single" w:sz="0" w:space="0" w:color="000000"/>
              <w:left w:val="single" w:sz="0" w:space="0" w:color="000000"/>
              <w:bottom w:val="single" w:sz="0" w:space="0" w:color="000000"/>
              <w:right w:val="single" w:sz="0" w:space="0" w:color="000000"/>
            </w:tcBorders>
          </w:tcPr>
          <w:p w14:paraId="08380131" w14:textId="673EFE0B" w:rsidR="00A939C9" w:rsidRPr="00B160F8" w:rsidRDefault="00A939C9" w:rsidP="00A939C9">
            <w:pPr>
              <w:jc w:val="left"/>
            </w:pPr>
            <w:r>
              <w:rPr>
                <w:rFonts w:hint="eastAsia"/>
              </w:rPr>
              <w:t>终端序列号</w:t>
            </w:r>
          </w:p>
        </w:tc>
        <w:tc>
          <w:tcPr>
            <w:tcW w:w="937" w:type="pct"/>
            <w:tcBorders>
              <w:top w:val="single" w:sz="0" w:space="0" w:color="000000"/>
              <w:left w:val="single" w:sz="0" w:space="0" w:color="000000"/>
              <w:bottom w:val="single" w:sz="0" w:space="0" w:color="000000"/>
              <w:right w:val="single" w:sz="0" w:space="0" w:color="000000"/>
            </w:tcBorders>
          </w:tcPr>
          <w:p w14:paraId="67927251" w14:textId="77777777" w:rsidR="00A939C9" w:rsidRDefault="00A939C9" w:rsidP="00A939C9">
            <w:pPr>
              <w:jc w:val="left"/>
            </w:pPr>
            <w:r>
              <w:rPr>
                <w:rFonts w:hint="eastAsia"/>
              </w:rPr>
              <w:t>Y</w:t>
            </w:r>
          </w:p>
        </w:tc>
      </w:tr>
    </w:tbl>
    <w:p w14:paraId="397D5A55" w14:textId="77777777" w:rsidR="000F2F14" w:rsidRDefault="000F2F14" w:rsidP="000F2F14"/>
    <w:p w14:paraId="18FF3FBB" w14:textId="77777777" w:rsidR="000F2F14" w:rsidRDefault="000F2F14" w:rsidP="000F2F14">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F2F14" w14:paraId="173ADA77" w14:textId="77777777" w:rsidTr="000F2F14">
        <w:tc>
          <w:tcPr>
            <w:tcW w:w="8363" w:type="dxa"/>
            <w:gridSpan w:val="3"/>
            <w:shd w:val="clear" w:color="auto" w:fill="808080"/>
          </w:tcPr>
          <w:p w14:paraId="133C9C0A" w14:textId="77777777" w:rsidR="000F2F14" w:rsidRDefault="000F2F14" w:rsidP="000F2F14">
            <w:r>
              <w:rPr>
                <w:rFonts w:hint="eastAsia"/>
              </w:rPr>
              <w:t>开发方案：</w:t>
            </w:r>
          </w:p>
        </w:tc>
      </w:tr>
      <w:tr w:rsidR="000F2F14" w14:paraId="569BC0A3" w14:textId="77777777" w:rsidTr="000F2F14">
        <w:tc>
          <w:tcPr>
            <w:tcW w:w="8363" w:type="dxa"/>
            <w:gridSpan w:val="3"/>
            <w:tcBorders>
              <w:bottom w:val="single" w:sz="2" w:space="0" w:color="auto"/>
            </w:tcBorders>
          </w:tcPr>
          <w:p w14:paraId="28221D84" w14:textId="3C6F089E" w:rsidR="000F2F14" w:rsidRPr="00A939C9" w:rsidRDefault="00A939C9" w:rsidP="000F2F14">
            <w:pPr>
              <w:rPr>
                <w:color w:val="000000" w:themeColor="text1"/>
              </w:rPr>
            </w:pPr>
            <w:r w:rsidRPr="00A939C9">
              <w:rPr>
                <w:rFonts w:hint="eastAsia"/>
                <w:color w:val="000000" w:themeColor="text1"/>
              </w:rPr>
              <w:t>临时方案：</w:t>
            </w:r>
          </w:p>
          <w:p w14:paraId="6F1CBC41" w14:textId="77777777" w:rsidR="00A939C9" w:rsidRDefault="00A939C9" w:rsidP="000F2F14">
            <w:pPr>
              <w:rPr>
                <w:color w:val="000000" w:themeColor="text1"/>
              </w:rPr>
            </w:pPr>
            <w:r>
              <w:rPr>
                <w:rFonts w:hint="eastAsia"/>
                <w:color w:val="FF0000"/>
              </w:rPr>
              <w:t xml:space="preserve"> </w:t>
            </w:r>
            <w:r>
              <w:rPr>
                <w:rFonts w:hint="eastAsia"/>
                <w:color w:val="000000" w:themeColor="text1"/>
              </w:rPr>
              <w:t>查询</w:t>
            </w:r>
            <w:r>
              <w:rPr>
                <w:rFonts w:hint="eastAsia"/>
                <w:color w:val="000000" w:themeColor="text1"/>
              </w:rPr>
              <w:t>DB</w:t>
            </w:r>
            <w:r>
              <w:rPr>
                <w:rFonts w:hint="eastAsia"/>
                <w:color w:val="000000" w:themeColor="text1"/>
              </w:rPr>
              <w:t>中通用参数下发：</w:t>
            </w:r>
          </w:p>
          <w:p w14:paraId="7EDEC84D" w14:textId="77777777" w:rsidR="00A939C9" w:rsidRPr="00A939C9" w:rsidRDefault="00A939C9" w:rsidP="00A939C9">
            <w:pPr>
              <w:rPr>
                <w:rFonts w:ascii="Times" w:eastAsia="Times New Roman" w:hAnsi="Times"/>
                <w:kern w:val="0"/>
                <w:sz w:val="20"/>
                <w:szCs w:val="20"/>
              </w:rPr>
            </w:pPr>
            <w:r>
              <w:rPr>
                <w:rFonts w:hint="eastAsia"/>
                <w:color w:val="000000" w:themeColor="text1"/>
              </w:rPr>
              <w:t xml:space="preserve">  Key</w:t>
            </w:r>
            <w:r>
              <w:rPr>
                <w:rFonts w:hint="eastAsia"/>
                <w:color w:val="000000" w:themeColor="text1"/>
              </w:rPr>
              <w:t>：</w:t>
            </w:r>
            <w:proofErr w:type="spellStart"/>
            <w:r w:rsidRPr="00A939C9">
              <w:rPr>
                <w:rFonts w:ascii="宋体" w:eastAsia="宋体" w:hAnsi="宋体" w:hint="eastAsia"/>
                <w:color w:val="000000"/>
                <w:kern w:val="0"/>
                <w:sz w:val="18"/>
                <w:szCs w:val="18"/>
                <w:shd w:val="clear" w:color="auto" w:fill="FFFFFF"/>
              </w:rPr>
              <w:t>ott_xgimi_ota_update_json</w:t>
            </w:r>
            <w:proofErr w:type="spellEnd"/>
          </w:p>
          <w:p w14:paraId="430A9B6F" w14:textId="77777777" w:rsidR="00A939C9" w:rsidRDefault="00A939C9" w:rsidP="000F2F14">
            <w:pPr>
              <w:rPr>
                <w:color w:val="000000" w:themeColor="text1"/>
              </w:rPr>
            </w:pPr>
            <w:r>
              <w:rPr>
                <w:rFonts w:hint="eastAsia"/>
                <w:color w:val="000000" w:themeColor="text1"/>
              </w:rPr>
              <w:t xml:space="preserve">  </w:t>
            </w:r>
            <w:r>
              <w:rPr>
                <w:rFonts w:hint="eastAsia"/>
                <w:color w:val="000000" w:themeColor="text1"/>
              </w:rPr>
              <w:t>直接将查询的内容返回</w:t>
            </w:r>
          </w:p>
          <w:p w14:paraId="08F9BAAF" w14:textId="77777777" w:rsidR="00360562" w:rsidRDefault="00360562" w:rsidP="000F2F14">
            <w:pPr>
              <w:rPr>
                <w:color w:val="000000" w:themeColor="text1"/>
              </w:rPr>
            </w:pPr>
          </w:p>
          <w:p w14:paraId="6D5A9897" w14:textId="77777777" w:rsidR="00360562" w:rsidRDefault="00360562" w:rsidP="000F2F14">
            <w:pPr>
              <w:rPr>
                <w:color w:val="000000" w:themeColor="text1"/>
              </w:rPr>
            </w:pPr>
            <w:r>
              <w:rPr>
                <w:rFonts w:hint="eastAsia"/>
                <w:color w:val="000000" w:themeColor="text1"/>
              </w:rPr>
              <w:t>完整方案：</w:t>
            </w:r>
          </w:p>
          <w:p w14:paraId="47DBCEDD" w14:textId="63E46CCA" w:rsidR="00360562" w:rsidRPr="00A939C9" w:rsidRDefault="00360562" w:rsidP="000F2F14">
            <w:pPr>
              <w:rPr>
                <w:color w:val="000000" w:themeColor="text1"/>
              </w:rPr>
            </w:pPr>
            <w:r>
              <w:rPr>
                <w:rFonts w:hint="eastAsia"/>
                <w:color w:val="000000" w:themeColor="text1"/>
              </w:rPr>
              <w:t>待定</w:t>
            </w:r>
          </w:p>
        </w:tc>
      </w:tr>
      <w:tr w:rsidR="000F2F14" w14:paraId="3DB48FAE" w14:textId="77777777" w:rsidTr="000F2F1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303A0A94" w14:textId="77777777" w:rsidR="000F2F14" w:rsidRPr="00C9018A" w:rsidRDefault="000F2F14" w:rsidP="000F2F14">
            <w:pPr>
              <w:rPr>
                <w:b/>
                <w:color w:val="000000"/>
              </w:rPr>
            </w:pPr>
            <w:r w:rsidRPr="00C9018A">
              <w:rPr>
                <w:rFonts w:hint="eastAsia"/>
                <w:b/>
                <w:color w:val="000000"/>
              </w:rPr>
              <w:t>更新记录</w:t>
            </w:r>
          </w:p>
        </w:tc>
      </w:tr>
      <w:tr w:rsidR="000F2F14" w14:paraId="448D0D91"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2F8DDBA" w14:textId="77777777" w:rsidR="000F2F14" w:rsidRPr="00BA1F0B" w:rsidRDefault="000F2F14" w:rsidP="000F2F1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305F0868" w14:textId="77777777" w:rsidR="000F2F14" w:rsidRPr="00BA1F0B" w:rsidRDefault="000F2F14" w:rsidP="000F2F1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8D23D78" w14:textId="77777777" w:rsidR="000F2F14" w:rsidRPr="00BA1F0B" w:rsidRDefault="000F2F14" w:rsidP="000F2F1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F2F14" w14:paraId="0C263AC3" w14:textId="77777777" w:rsidTr="000F2F1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24E5FDF" w14:textId="77777777" w:rsidR="000F2F14" w:rsidRPr="00981151" w:rsidRDefault="000F2F14" w:rsidP="000F2F14"/>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3C0D2F1" w14:textId="77777777" w:rsidR="000F2F14" w:rsidRPr="00981151" w:rsidRDefault="000F2F14" w:rsidP="000F2F14">
            <w:pPr>
              <w:tabs>
                <w:tab w:val="center" w:pos="934"/>
              </w:tabs>
              <w:jc w:val="cente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576934CD" w14:textId="77777777" w:rsidR="000F2F14" w:rsidRPr="00981151" w:rsidRDefault="000F2F14" w:rsidP="000F2F14">
            <w:pPr>
              <w:widowControl/>
              <w:tabs>
                <w:tab w:val="left" w:pos="810"/>
              </w:tabs>
              <w:jc w:val="left"/>
              <w:rPr>
                <w:rFonts w:cs="宋体"/>
                <w:kern w:val="0"/>
              </w:rPr>
            </w:pPr>
            <w:r w:rsidRPr="00981151">
              <w:rPr>
                <w:rFonts w:cs="宋体" w:hint="eastAsia"/>
                <w:kern w:val="0"/>
              </w:rPr>
              <w:t xml:space="preserve">  </w:t>
            </w:r>
          </w:p>
          <w:p w14:paraId="7A1B80B9" w14:textId="77777777" w:rsidR="000F2F14" w:rsidRPr="00981151" w:rsidRDefault="000F2F14" w:rsidP="000F2F14">
            <w:pPr>
              <w:widowControl/>
              <w:tabs>
                <w:tab w:val="left" w:pos="810"/>
              </w:tabs>
              <w:jc w:val="left"/>
              <w:rPr>
                <w:rFonts w:cs="宋体"/>
                <w:kern w:val="0"/>
              </w:rPr>
            </w:pPr>
          </w:p>
        </w:tc>
      </w:tr>
    </w:tbl>
    <w:p w14:paraId="31A90091" w14:textId="77777777" w:rsidR="000F2F14" w:rsidRDefault="000F2F14" w:rsidP="000F2F14"/>
    <w:p w14:paraId="3B877738" w14:textId="77777777" w:rsidR="000F2F14" w:rsidRDefault="000F2F14" w:rsidP="000F2F14">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0F2F14" w14:paraId="599CB92F" w14:textId="77777777" w:rsidTr="000F2F14">
        <w:tc>
          <w:tcPr>
            <w:tcW w:w="1843" w:type="dxa"/>
            <w:shd w:val="clear" w:color="auto" w:fill="808080"/>
          </w:tcPr>
          <w:p w14:paraId="56F57031" w14:textId="77777777" w:rsidR="000F2F14" w:rsidRDefault="000F2F14" w:rsidP="000F2F14">
            <w:r>
              <w:rPr>
                <w:rFonts w:hint="eastAsia"/>
              </w:rPr>
              <w:t>参数名称</w:t>
            </w:r>
          </w:p>
        </w:tc>
        <w:tc>
          <w:tcPr>
            <w:tcW w:w="1417" w:type="dxa"/>
            <w:shd w:val="clear" w:color="auto" w:fill="808080"/>
          </w:tcPr>
          <w:p w14:paraId="20DDE144" w14:textId="77777777" w:rsidR="000F2F14" w:rsidRDefault="000F2F14" w:rsidP="000F2F14">
            <w:r>
              <w:rPr>
                <w:rFonts w:hint="eastAsia"/>
              </w:rPr>
              <w:t>位置</w:t>
            </w:r>
          </w:p>
        </w:tc>
        <w:tc>
          <w:tcPr>
            <w:tcW w:w="5103" w:type="dxa"/>
            <w:shd w:val="clear" w:color="auto" w:fill="808080"/>
          </w:tcPr>
          <w:p w14:paraId="7B17C2E5" w14:textId="77777777" w:rsidR="000F2F14" w:rsidRDefault="000F2F14" w:rsidP="000F2F14">
            <w:r>
              <w:rPr>
                <w:rFonts w:hint="eastAsia"/>
              </w:rPr>
              <w:t>含义</w:t>
            </w:r>
          </w:p>
        </w:tc>
      </w:tr>
      <w:tr w:rsidR="000F2F14" w14:paraId="0003CA7E" w14:textId="77777777" w:rsidTr="000F2F14">
        <w:tc>
          <w:tcPr>
            <w:tcW w:w="1843" w:type="dxa"/>
          </w:tcPr>
          <w:p w14:paraId="6C7932C9" w14:textId="77777777" w:rsidR="000F2F14" w:rsidRDefault="000F2F14" w:rsidP="000F2F14">
            <w:r>
              <w:rPr>
                <w:rFonts w:hint="eastAsia"/>
              </w:rPr>
              <w:t>CODE</w:t>
            </w:r>
          </w:p>
        </w:tc>
        <w:tc>
          <w:tcPr>
            <w:tcW w:w="1417" w:type="dxa"/>
          </w:tcPr>
          <w:p w14:paraId="009E4CBF" w14:textId="77777777" w:rsidR="000F2F14" w:rsidRDefault="000F2F14" w:rsidP="000F2F14">
            <w:r>
              <w:rPr>
                <w:rFonts w:hint="eastAsia"/>
              </w:rPr>
              <w:t>RESPONSE</w:t>
            </w:r>
          </w:p>
        </w:tc>
        <w:tc>
          <w:tcPr>
            <w:tcW w:w="5103" w:type="dxa"/>
          </w:tcPr>
          <w:p w14:paraId="53F2FB73" w14:textId="77777777" w:rsidR="000F2F14" w:rsidRDefault="000F2F14" w:rsidP="000F2F14">
            <w:pPr>
              <w:autoSpaceDE w:val="0"/>
              <w:autoSpaceDN w:val="0"/>
              <w:adjustRightInd w:val="0"/>
              <w:jc w:val="left"/>
            </w:pPr>
            <w:r>
              <w:rPr>
                <w:rFonts w:hint="eastAsia"/>
              </w:rPr>
              <w:t xml:space="preserve">200 </w:t>
            </w:r>
            <w:r>
              <w:rPr>
                <w:rFonts w:hint="eastAsia"/>
              </w:rPr>
              <w:t>成功</w:t>
            </w:r>
            <w:r>
              <w:rPr>
                <w:rFonts w:hint="eastAsia"/>
              </w:rPr>
              <w:t xml:space="preserve"> </w:t>
            </w:r>
          </w:p>
          <w:p w14:paraId="2BA5503C" w14:textId="77777777" w:rsidR="000F2F14" w:rsidRDefault="000F2F14" w:rsidP="000F2F14">
            <w:r>
              <w:rPr>
                <w:rFonts w:hint="eastAsia"/>
              </w:rPr>
              <w:t>其它</w:t>
            </w:r>
            <w:r>
              <w:rPr>
                <w:rFonts w:hint="eastAsia"/>
              </w:rPr>
              <w:t>,</w:t>
            </w:r>
            <w:r>
              <w:rPr>
                <w:rFonts w:hint="eastAsia"/>
              </w:rPr>
              <w:t>读取失败</w:t>
            </w:r>
          </w:p>
        </w:tc>
      </w:tr>
      <w:tr w:rsidR="000F2F14" w14:paraId="33421560" w14:textId="77777777" w:rsidTr="000F2F14">
        <w:tc>
          <w:tcPr>
            <w:tcW w:w="1843" w:type="dxa"/>
          </w:tcPr>
          <w:p w14:paraId="2C7BFC32" w14:textId="77777777" w:rsidR="000F2F14" w:rsidRDefault="000F2F14" w:rsidP="000F2F14">
            <w:r>
              <w:rPr>
                <w:rFonts w:hint="eastAsia"/>
              </w:rPr>
              <w:t>返回值</w:t>
            </w:r>
          </w:p>
        </w:tc>
        <w:tc>
          <w:tcPr>
            <w:tcW w:w="1417" w:type="dxa"/>
          </w:tcPr>
          <w:p w14:paraId="2B86DB64" w14:textId="77777777" w:rsidR="000F2F14" w:rsidRDefault="000F2F14" w:rsidP="000F2F14">
            <w:r>
              <w:rPr>
                <w:rFonts w:hint="eastAsia"/>
              </w:rPr>
              <w:t>BODY</w:t>
            </w:r>
          </w:p>
        </w:tc>
        <w:tc>
          <w:tcPr>
            <w:tcW w:w="5103" w:type="dxa"/>
          </w:tcPr>
          <w:p w14:paraId="6F9B48BB" w14:textId="77777777" w:rsidR="000F2F14" w:rsidRDefault="000F2F14" w:rsidP="000F2F14">
            <w:pPr>
              <w:rPr>
                <w:color w:val="000000"/>
              </w:rPr>
            </w:pPr>
          </w:p>
        </w:tc>
      </w:tr>
      <w:tr w:rsidR="000F2F14" w14:paraId="2E14384C" w14:textId="77777777" w:rsidTr="000F2F14">
        <w:tc>
          <w:tcPr>
            <w:tcW w:w="8363" w:type="dxa"/>
            <w:gridSpan w:val="3"/>
          </w:tcPr>
          <w:p w14:paraId="74C744E2" w14:textId="77777777" w:rsidR="00A939C9" w:rsidRPr="00A939C9" w:rsidRDefault="00A939C9" w:rsidP="00A939C9">
            <w:pPr>
              <w:ind w:leftChars="50" w:left="105"/>
              <w:rPr>
                <w:color w:val="000000"/>
              </w:rPr>
            </w:pPr>
            <w:r w:rsidRPr="00A939C9">
              <w:rPr>
                <w:color w:val="000000"/>
              </w:rPr>
              <w:t>{</w:t>
            </w:r>
          </w:p>
          <w:p w14:paraId="1BAA8A97" w14:textId="77777777" w:rsidR="00A939C9" w:rsidRPr="00A939C9" w:rsidRDefault="00A939C9" w:rsidP="00A939C9">
            <w:pPr>
              <w:ind w:leftChars="50" w:left="105"/>
              <w:rPr>
                <w:color w:val="000000"/>
              </w:rPr>
            </w:pPr>
            <w:r w:rsidRPr="00A939C9">
              <w:rPr>
                <w:color w:val="000000"/>
              </w:rPr>
              <w:t xml:space="preserve">    "code": 200,</w:t>
            </w:r>
          </w:p>
          <w:p w14:paraId="78937953" w14:textId="77777777" w:rsidR="00A939C9" w:rsidRPr="00A939C9" w:rsidRDefault="00A939C9" w:rsidP="00A939C9">
            <w:pPr>
              <w:ind w:leftChars="50" w:left="105"/>
              <w:rPr>
                <w:color w:val="000000"/>
              </w:rPr>
            </w:pPr>
            <w:r w:rsidRPr="00A939C9">
              <w:rPr>
                <w:color w:val="000000"/>
              </w:rPr>
              <w:t xml:space="preserve">    "message": "",</w:t>
            </w:r>
          </w:p>
          <w:p w14:paraId="4CA26761" w14:textId="77777777" w:rsidR="00A939C9" w:rsidRPr="00A939C9" w:rsidRDefault="00A939C9" w:rsidP="00A939C9">
            <w:pPr>
              <w:ind w:leftChars="50" w:left="105"/>
              <w:rPr>
                <w:color w:val="000000"/>
              </w:rPr>
            </w:pPr>
            <w:r w:rsidRPr="00A939C9">
              <w:rPr>
                <w:color w:val="000000"/>
              </w:rPr>
              <w:t xml:space="preserve">    "data": {</w:t>
            </w:r>
          </w:p>
          <w:p w14:paraId="0D64C264" w14:textId="77777777" w:rsidR="00A939C9" w:rsidRPr="00A939C9" w:rsidRDefault="00A939C9" w:rsidP="00A939C9">
            <w:pPr>
              <w:ind w:leftChars="50" w:left="105"/>
              <w:rPr>
                <w:color w:val="000000"/>
              </w:rPr>
            </w:pPr>
            <w:r w:rsidRPr="00A939C9">
              <w:rPr>
                <w:color w:val="000000"/>
              </w:rPr>
              <w:t xml:space="preserve">        "</w:t>
            </w:r>
            <w:proofErr w:type="spellStart"/>
            <w:r w:rsidRPr="00A939C9">
              <w:rPr>
                <w:color w:val="000000"/>
              </w:rPr>
              <w:t>ban_update</w:t>
            </w:r>
            <w:proofErr w:type="spellEnd"/>
            <w:r w:rsidRPr="00A939C9">
              <w:rPr>
                <w:color w:val="000000"/>
              </w:rPr>
              <w:t>": false,</w:t>
            </w:r>
          </w:p>
          <w:p w14:paraId="6D823B1C" w14:textId="77777777" w:rsidR="00A939C9" w:rsidRPr="00A939C9" w:rsidRDefault="00A939C9" w:rsidP="00A939C9">
            <w:pPr>
              <w:ind w:leftChars="50" w:left="105"/>
              <w:rPr>
                <w:color w:val="000000"/>
              </w:rPr>
            </w:pPr>
            <w:r w:rsidRPr="00A939C9">
              <w:rPr>
                <w:color w:val="000000"/>
              </w:rPr>
              <w:t xml:space="preserve">        "</w:t>
            </w:r>
            <w:proofErr w:type="spellStart"/>
            <w:r w:rsidRPr="00A939C9">
              <w:rPr>
                <w:color w:val="000000"/>
              </w:rPr>
              <w:t>forcibly_push</w:t>
            </w:r>
            <w:proofErr w:type="spellEnd"/>
            <w:r w:rsidRPr="00A939C9">
              <w:rPr>
                <w:color w:val="000000"/>
              </w:rPr>
              <w:t>": false,</w:t>
            </w:r>
          </w:p>
          <w:p w14:paraId="382297A2" w14:textId="77777777" w:rsidR="00A939C9" w:rsidRPr="00A939C9" w:rsidRDefault="00A939C9" w:rsidP="00A939C9">
            <w:pPr>
              <w:ind w:leftChars="50" w:left="105"/>
              <w:rPr>
                <w:color w:val="000000"/>
              </w:rPr>
            </w:pPr>
            <w:r w:rsidRPr="00A939C9">
              <w:rPr>
                <w:color w:val="000000"/>
              </w:rPr>
              <w:t xml:space="preserve">        "version": "v2.1.4.2",</w:t>
            </w:r>
          </w:p>
          <w:p w14:paraId="22200270" w14:textId="77777777" w:rsidR="00A939C9" w:rsidRPr="00A939C9" w:rsidRDefault="00A939C9" w:rsidP="00A939C9">
            <w:pPr>
              <w:ind w:leftChars="50" w:left="105"/>
              <w:rPr>
                <w:color w:val="000000"/>
              </w:rPr>
            </w:pPr>
            <w:r w:rsidRPr="00A939C9">
              <w:rPr>
                <w:color w:val="000000"/>
              </w:rPr>
              <w:t xml:space="preserve">        "</w:t>
            </w:r>
            <w:proofErr w:type="spellStart"/>
            <w:r w:rsidRPr="00A939C9">
              <w:rPr>
                <w:color w:val="000000"/>
              </w:rPr>
              <w:t>delaytime</w:t>
            </w:r>
            <w:proofErr w:type="spellEnd"/>
            <w:r w:rsidRPr="00A939C9">
              <w:rPr>
                <w:color w:val="000000"/>
              </w:rPr>
              <w:t>": 10,</w:t>
            </w:r>
          </w:p>
          <w:p w14:paraId="410A3B55" w14:textId="77777777" w:rsidR="00A939C9" w:rsidRPr="00A939C9" w:rsidRDefault="00A939C9" w:rsidP="00A939C9">
            <w:pPr>
              <w:ind w:leftChars="50" w:left="105"/>
              <w:rPr>
                <w:color w:val="000000"/>
              </w:rPr>
            </w:pPr>
            <w:r w:rsidRPr="00A939C9">
              <w:rPr>
                <w:color w:val="000000"/>
              </w:rPr>
              <w:t xml:space="preserve">        "</w:t>
            </w:r>
            <w:proofErr w:type="spellStart"/>
            <w:r w:rsidRPr="00A939C9">
              <w:rPr>
                <w:color w:val="000000"/>
              </w:rPr>
              <w:t>update_limit</w:t>
            </w:r>
            <w:proofErr w:type="spellEnd"/>
            <w:r w:rsidRPr="00A939C9">
              <w:rPr>
                <w:color w:val="000000"/>
              </w:rPr>
              <w:t>": "[125110017120000001-125110017120000001]",</w:t>
            </w:r>
          </w:p>
          <w:p w14:paraId="40931202" w14:textId="77777777" w:rsidR="00A939C9" w:rsidRPr="00A939C9" w:rsidRDefault="00A939C9" w:rsidP="00A939C9">
            <w:pPr>
              <w:ind w:leftChars="50" w:left="105"/>
              <w:rPr>
                <w:color w:val="000000"/>
              </w:rPr>
            </w:pPr>
            <w:r w:rsidRPr="00A939C9">
              <w:rPr>
                <w:rFonts w:hint="eastAsia"/>
                <w:color w:val="000000"/>
              </w:rPr>
              <w:t xml:space="preserve">        "updates": "</w:t>
            </w:r>
            <w:r w:rsidRPr="00A939C9">
              <w:rPr>
                <w:rFonts w:hint="eastAsia"/>
                <w:color w:val="000000"/>
              </w:rPr>
              <w:t>升级描述</w:t>
            </w:r>
            <w:r w:rsidRPr="00A939C9">
              <w:rPr>
                <w:rFonts w:hint="eastAsia"/>
                <w:color w:val="000000"/>
              </w:rPr>
              <w:t>",</w:t>
            </w:r>
          </w:p>
          <w:p w14:paraId="6526A04E" w14:textId="77777777" w:rsidR="00A939C9" w:rsidRPr="00A939C9" w:rsidRDefault="00A939C9" w:rsidP="00A939C9">
            <w:pPr>
              <w:ind w:leftChars="50" w:left="105"/>
              <w:rPr>
                <w:color w:val="000000"/>
              </w:rPr>
            </w:pPr>
            <w:r w:rsidRPr="00A939C9">
              <w:rPr>
                <w:color w:val="000000"/>
              </w:rPr>
              <w:t xml:space="preserve">        "</w:t>
            </w:r>
            <w:proofErr w:type="spellStart"/>
            <w:r w:rsidRPr="00A939C9">
              <w:rPr>
                <w:color w:val="000000"/>
              </w:rPr>
              <w:t>full_package_url</w:t>
            </w:r>
            <w:proofErr w:type="spellEnd"/>
            <w:r w:rsidRPr="00A939C9">
              <w:rPr>
                <w:color w:val="000000"/>
              </w:rPr>
              <w:t>": "",</w:t>
            </w:r>
          </w:p>
          <w:p w14:paraId="15E0B86A" w14:textId="77777777" w:rsidR="00A939C9" w:rsidRPr="00A939C9" w:rsidRDefault="00A939C9" w:rsidP="00A939C9">
            <w:pPr>
              <w:ind w:leftChars="50" w:left="105"/>
              <w:rPr>
                <w:color w:val="000000"/>
              </w:rPr>
            </w:pPr>
            <w:r w:rsidRPr="00A939C9">
              <w:rPr>
                <w:color w:val="000000"/>
              </w:rPr>
              <w:t xml:space="preserve">        "full_package_md5": "",</w:t>
            </w:r>
          </w:p>
          <w:p w14:paraId="690F7972" w14:textId="77777777" w:rsidR="00A939C9" w:rsidRPr="0038326D" w:rsidRDefault="00A939C9" w:rsidP="00A939C9">
            <w:pPr>
              <w:ind w:leftChars="50" w:left="105"/>
              <w:rPr>
                <w:color w:val="000000" w:themeColor="text1"/>
              </w:rPr>
            </w:pPr>
            <w:r w:rsidRPr="00A939C9">
              <w:rPr>
                <w:color w:val="000000"/>
              </w:rPr>
              <w:t xml:space="preserve">       </w:t>
            </w:r>
            <w:r w:rsidRPr="0038326D">
              <w:rPr>
                <w:color w:val="000000" w:themeColor="text1"/>
              </w:rPr>
              <w:t xml:space="preserve"> "</w:t>
            </w:r>
            <w:proofErr w:type="spellStart"/>
            <w:r w:rsidRPr="0038326D">
              <w:rPr>
                <w:color w:val="000000" w:themeColor="text1"/>
              </w:rPr>
              <w:t>diff_package_url</w:t>
            </w:r>
            <w:proofErr w:type="spellEnd"/>
            <w:r w:rsidRPr="0038326D">
              <w:rPr>
                <w:color w:val="000000" w:themeColor="text1"/>
              </w:rPr>
              <w:t>": "",</w:t>
            </w:r>
          </w:p>
          <w:p w14:paraId="11B2FA6F" w14:textId="77777777" w:rsidR="00A939C9" w:rsidRPr="0038326D" w:rsidRDefault="00A939C9" w:rsidP="00A939C9">
            <w:pPr>
              <w:ind w:leftChars="50" w:left="105"/>
              <w:rPr>
                <w:color w:val="000000" w:themeColor="text1"/>
              </w:rPr>
            </w:pPr>
            <w:r w:rsidRPr="0038326D">
              <w:rPr>
                <w:color w:val="000000" w:themeColor="text1"/>
              </w:rPr>
              <w:t xml:space="preserve">        "diff_package_md5": ""</w:t>
            </w:r>
          </w:p>
          <w:p w14:paraId="1A3E3D02" w14:textId="77777777" w:rsidR="00A939C9" w:rsidRPr="0038326D" w:rsidRDefault="00A939C9" w:rsidP="00A939C9">
            <w:pPr>
              <w:ind w:leftChars="50" w:left="105"/>
              <w:rPr>
                <w:color w:val="000000" w:themeColor="text1"/>
              </w:rPr>
            </w:pPr>
            <w:r w:rsidRPr="0038326D">
              <w:rPr>
                <w:color w:val="000000" w:themeColor="text1"/>
              </w:rPr>
              <w:t xml:space="preserve">    }</w:t>
            </w:r>
          </w:p>
          <w:p w14:paraId="55A34640" w14:textId="77777777" w:rsidR="000F2F14" w:rsidRDefault="00A939C9" w:rsidP="00A939C9">
            <w:pPr>
              <w:ind w:leftChars="50" w:left="105"/>
              <w:rPr>
                <w:color w:val="000000"/>
              </w:rPr>
            </w:pPr>
            <w:r w:rsidRPr="00A939C9">
              <w:rPr>
                <w:color w:val="000000"/>
              </w:rPr>
              <w:t>}</w:t>
            </w:r>
          </w:p>
          <w:p w14:paraId="73CAD7AB" w14:textId="77777777" w:rsidR="00202078" w:rsidRDefault="00202078" w:rsidP="00A939C9">
            <w:pPr>
              <w:ind w:leftChars="50" w:left="105"/>
              <w:rPr>
                <w:color w:val="000000"/>
              </w:rPr>
            </w:pPr>
          </w:p>
          <w:p w14:paraId="38C85FB6" w14:textId="77777777" w:rsidR="00202078" w:rsidRPr="0038326D" w:rsidRDefault="00202078" w:rsidP="00A939C9">
            <w:pPr>
              <w:ind w:leftChars="50" w:left="105"/>
              <w:rPr>
                <w:color w:val="000000" w:themeColor="text1"/>
              </w:rPr>
            </w:pPr>
            <w:r w:rsidRPr="0038326D">
              <w:rPr>
                <w:rFonts w:hint="eastAsia"/>
                <w:color w:val="000000" w:themeColor="text1"/>
              </w:rPr>
              <w:t>返回说明，参考极米规范：</w:t>
            </w:r>
          </w:p>
          <w:p w14:paraId="7A0CA161"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ban_update</w:t>
            </w:r>
            <w:proofErr w:type="spellEnd"/>
            <w:r w:rsidRPr="0038326D">
              <w:rPr>
                <w:rFonts w:hint="eastAsia"/>
                <w:color w:val="000000" w:themeColor="text1"/>
              </w:rPr>
              <w:t>:</w:t>
            </w:r>
            <w:r w:rsidRPr="0038326D">
              <w:rPr>
                <w:rFonts w:hint="eastAsia"/>
                <w:color w:val="000000" w:themeColor="text1"/>
              </w:rPr>
              <w:t>是否禁止升级</w:t>
            </w:r>
            <w:r w:rsidRPr="0038326D">
              <w:rPr>
                <w:rFonts w:hint="eastAsia"/>
                <w:color w:val="000000" w:themeColor="text1"/>
              </w:rPr>
              <w:t xml:space="preserve"> (</w:t>
            </w:r>
            <w:proofErr w:type="spellStart"/>
            <w:r w:rsidRPr="0038326D">
              <w:rPr>
                <w:rFonts w:hint="eastAsia"/>
                <w:color w:val="000000" w:themeColor="text1"/>
              </w:rPr>
              <w:t>boolean</w:t>
            </w:r>
            <w:proofErr w:type="spellEnd"/>
            <w:r w:rsidRPr="0038326D">
              <w:rPr>
                <w:rFonts w:hint="eastAsia"/>
                <w:color w:val="000000" w:themeColor="text1"/>
              </w:rPr>
              <w:t>)</w:t>
            </w:r>
          </w:p>
          <w:p w14:paraId="51980564"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forcibly_push</w:t>
            </w:r>
            <w:proofErr w:type="spellEnd"/>
            <w:r w:rsidRPr="0038326D">
              <w:rPr>
                <w:rFonts w:hint="eastAsia"/>
                <w:color w:val="000000" w:themeColor="text1"/>
              </w:rPr>
              <w:t>:</w:t>
            </w:r>
            <w:r w:rsidRPr="0038326D">
              <w:rPr>
                <w:rFonts w:hint="eastAsia"/>
                <w:color w:val="000000" w:themeColor="text1"/>
              </w:rPr>
              <w:t>是否为强推版</w:t>
            </w:r>
            <w:r w:rsidRPr="0038326D">
              <w:rPr>
                <w:rFonts w:hint="eastAsia"/>
                <w:color w:val="000000" w:themeColor="text1"/>
              </w:rPr>
              <w:t xml:space="preserve">   (</w:t>
            </w:r>
            <w:proofErr w:type="spellStart"/>
            <w:r w:rsidRPr="0038326D">
              <w:rPr>
                <w:rFonts w:hint="eastAsia"/>
                <w:color w:val="000000" w:themeColor="text1"/>
              </w:rPr>
              <w:t>boolean</w:t>
            </w:r>
            <w:proofErr w:type="spellEnd"/>
            <w:r w:rsidRPr="0038326D">
              <w:rPr>
                <w:rFonts w:hint="eastAsia"/>
                <w:color w:val="000000" w:themeColor="text1"/>
              </w:rPr>
              <w:t>)</w:t>
            </w:r>
          </w:p>
          <w:p w14:paraId="5013B09C" w14:textId="77777777" w:rsidR="00202078" w:rsidRPr="0038326D" w:rsidRDefault="00202078" w:rsidP="0038326D">
            <w:pPr>
              <w:ind w:leftChars="50" w:left="105"/>
              <w:rPr>
                <w:color w:val="000000" w:themeColor="text1"/>
              </w:rPr>
            </w:pPr>
            <w:r w:rsidRPr="0038326D">
              <w:rPr>
                <w:rFonts w:hint="eastAsia"/>
                <w:color w:val="000000" w:themeColor="text1"/>
              </w:rPr>
              <w:t>version:</w:t>
            </w:r>
            <w:r w:rsidRPr="0038326D">
              <w:rPr>
                <w:rFonts w:hint="eastAsia"/>
                <w:color w:val="000000" w:themeColor="text1"/>
              </w:rPr>
              <w:t>升级包版本号</w:t>
            </w:r>
            <w:r w:rsidRPr="0038326D">
              <w:rPr>
                <w:rFonts w:hint="eastAsia"/>
                <w:color w:val="000000" w:themeColor="text1"/>
              </w:rPr>
              <w:t xml:space="preserve">         (String) </w:t>
            </w:r>
          </w:p>
          <w:p w14:paraId="1E6B1E00"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delaytime</w:t>
            </w:r>
            <w:proofErr w:type="spellEnd"/>
            <w:r w:rsidRPr="0038326D">
              <w:rPr>
                <w:rFonts w:hint="eastAsia"/>
                <w:color w:val="000000" w:themeColor="text1"/>
              </w:rPr>
              <w:t>:</w:t>
            </w:r>
            <w:r w:rsidRPr="0038326D">
              <w:rPr>
                <w:rFonts w:hint="eastAsia"/>
                <w:color w:val="000000" w:themeColor="text1"/>
              </w:rPr>
              <w:t>访问服务器间隔时长</w:t>
            </w:r>
            <w:r w:rsidRPr="0038326D">
              <w:rPr>
                <w:rFonts w:hint="eastAsia"/>
                <w:color w:val="000000" w:themeColor="text1"/>
              </w:rPr>
              <w:t xml:space="preserve"> (</w:t>
            </w:r>
            <w:proofErr w:type="spellStart"/>
            <w:r w:rsidRPr="0038326D">
              <w:rPr>
                <w:rFonts w:hint="eastAsia"/>
                <w:color w:val="000000" w:themeColor="text1"/>
              </w:rPr>
              <w:t>int</w:t>
            </w:r>
            <w:proofErr w:type="spellEnd"/>
            <w:r w:rsidRPr="0038326D">
              <w:rPr>
                <w:rFonts w:hint="eastAsia"/>
                <w:color w:val="000000" w:themeColor="text1"/>
              </w:rPr>
              <w:t>)</w:t>
            </w:r>
          </w:p>
          <w:p w14:paraId="0E6AAADD"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update_limit</w:t>
            </w:r>
            <w:proofErr w:type="spellEnd"/>
            <w:r w:rsidRPr="0038326D">
              <w:rPr>
                <w:rFonts w:hint="eastAsia"/>
                <w:color w:val="000000" w:themeColor="text1"/>
              </w:rPr>
              <w:t>:</w:t>
            </w:r>
            <w:r w:rsidRPr="0038326D">
              <w:rPr>
                <w:rFonts w:hint="eastAsia"/>
                <w:color w:val="000000" w:themeColor="text1"/>
              </w:rPr>
              <w:t>升级范围字段</w:t>
            </w:r>
            <w:r w:rsidRPr="0038326D">
              <w:rPr>
                <w:rFonts w:hint="eastAsia"/>
                <w:color w:val="000000" w:themeColor="text1"/>
              </w:rPr>
              <w:t xml:space="preserve">     (</w:t>
            </w:r>
            <w:proofErr w:type="spellStart"/>
            <w:r w:rsidRPr="0038326D">
              <w:rPr>
                <w:rFonts w:hint="eastAsia"/>
                <w:color w:val="000000" w:themeColor="text1"/>
              </w:rPr>
              <w:t>int</w:t>
            </w:r>
            <w:proofErr w:type="spellEnd"/>
            <w:r w:rsidRPr="0038326D">
              <w:rPr>
                <w:rFonts w:hint="eastAsia"/>
                <w:color w:val="000000" w:themeColor="text1"/>
              </w:rPr>
              <w:t>)</w:t>
            </w:r>
          </w:p>
          <w:p w14:paraId="2D2990FD" w14:textId="77777777" w:rsidR="00202078" w:rsidRPr="0038326D" w:rsidRDefault="00202078" w:rsidP="0038326D">
            <w:pPr>
              <w:ind w:leftChars="50" w:left="105"/>
              <w:rPr>
                <w:color w:val="000000" w:themeColor="text1"/>
              </w:rPr>
            </w:pPr>
            <w:r w:rsidRPr="0038326D">
              <w:rPr>
                <w:rFonts w:hint="eastAsia"/>
                <w:color w:val="000000" w:themeColor="text1"/>
              </w:rPr>
              <w:t>updates:</w:t>
            </w:r>
            <w:r w:rsidRPr="0038326D">
              <w:rPr>
                <w:rFonts w:hint="eastAsia"/>
                <w:color w:val="000000" w:themeColor="text1"/>
              </w:rPr>
              <w:t>更新内容</w:t>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t>(String)</w:t>
            </w:r>
          </w:p>
          <w:p w14:paraId="2EAC164C"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full_package_url</w:t>
            </w:r>
            <w:proofErr w:type="spellEnd"/>
            <w:r w:rsidRPr="0038326D">
              <w:rPr>
                <w:rFonts w:hint="eastAsia"/>
                <w:color w:val="000000" w:themeColor="text1"/>
              </w:rPr>
              <w:t>:</w:t>
            </w:r>
            <w:r w:rsidRPr="0038326D">
              <w:rPr>
                <w:rFonts w:hint="eastAsia"/>
                <w:color w:val="000000" w:themeColor="text1"/>
              </w:rPr>
              <w:t>全量包下载地址</w:t>
            </w:r>
            <w:r w:rsidRPr="0038326D">
              <w:rPr>
                <w:rFonts w:hint="eastAsia"/>
                <w:color w:val="000000" w:themeColor="text1"/>
              </w:rPr>
              <w:t>(String)</w:t>
            </w:r>
          </w:p>
          <w:p w14:paraId="1AE03A07" w14:textId="77777777" w:rsidR="00202078" w:rsidRPr="0038326D" w:rsidRDefault="00202078" w:rsidP="0038326D">
            <w:pPr>
              <w:ind w:leftChars="50" w:left="105"/>
              <w:rPr>
                <w:color w:val="000000" w:themeColor="text1"/>
              </w:rPr>
            </w:pPr>
            <w:r w:rsidRPr="0038326D">
              <w:rPr>
                <w:rFonts w:hint="eastAsia"/>
                <w:color w:val="000000" w:themeColor="text1"/>
              </w:rPr>
              <w:t>full_package_md5:</w:t>
            </w:r>
            <w:r w:rsidRPr="0038326D">
              <w:rPr>
                <w:rFonts w:hint="eastAsia"/>
                <w:color w:val="000000" w:themeColor="text1"/>
              </w:rPr>
              <w:t>全量包服务器端文件</w:t>
            </w:r>
            <w:r w:rsidRPr="0038326D">
              <w:rPr>
                <w:rFonts w:hint="eastAsia"/>
                <w:color w:val="000000" w:themeColor="text1"/>
              </w:rPr>
              <w:t>md5 (String)</w:t>
            </w:r>
          </w:p>
          <w:p w14:paraId="271EDEE9"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diff_package_url</w:t>
            </w:r>
            <w:proofErr w:type="spellEnd"/>
            <w:r w:rsidRPr="0038326D">
              <w:rPr>
                <w:rFonts w:hint="eastAsia"/>
                <w:color w:val="000000" w:themeColor="text1"/>
              </w:rPr>
              <w:t>:              (String)</w:t>
            </w:r>
          </w:p>
          <w:p w14:paraId="665A453E" w14:textId="77777777" w:rsidR="00202078" w:rsidRPr="0038326D" w:rsidRDefault="00202078" w:rsidP="0038326D">
            <w:pPr>
              <w:ind w:leftChars="50" w:left="105"/>
              <w:rPr>
                <w:color w:val="000000" w:themeColor="text1"/>
              </w:rPr>
            </w:pPr>
            <w:r w:rsidRPr="0038326D">
              <w:rPr>
                <w:rFonts w:hint="eastAsia"/>
                <w:color w:val="000000" w:themeColor="text1"/>
              </w:rPr>
              <w:t>diff_package_md5:</w:t>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t>(String)</w:t>
            </w:r>
          </w:p>
          <w:p w14:paraId="301F48FF" w14:textId="77777777" w:rsidR="00202078" w:rsidRPr="0038326D" w:rsidRDefault="00202078" w:rsidP="0038326D">
            <w:pPr>
              <w:ind w:leftChars="50" w:left="105"/>
              <w:rPr>
                <w:color w:val="000000" w:themeColor="text1"/>
              </w:rPr>
            </w:pPr>
            <w:r w:rsidRPr="0038326D">
              <w:rPr>
                <w:rFonts w:hint="eastAsia"/>
                <w:color w:val="000000" w:themeColor="text1"/>
              </w:rPr>
              <w:t xml:space="preserve">code : </w:t>
            </w:r>
            <w:r w:rsidRPr="0038326D">
              <w:rPr>
                <w:rFonts w:hint="eastAsia"/>
                <w:color w:val="000000" w:themeColor="text1"/>
              </w:rPr>
              <w:t>结果码</w:t>
            </w:r>
            <w:r w:rsidRPr="0038326D">
              <w:rPr>
                <w:rFonts w:hint="eastAsia"/>
                <w:color w:val="000000" w:themeColor="text1"/>
              </w:rPr>
              <w:t xml:space="preserve">  </w:t>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r>
            <w:r w:rsidRPr="0038326D">
              <w:rPr>
                <w:rFonts w:hint="eastAsia"/>
                <w:color w:val="000000" w:themeColor="text1"/>
              </w:rPr>
              <w:tab/>
              <w:t>(</w:t>
            </w:r>
            <w:proofErr w:type="spellStart"/>
            <w:r w:rsidRPr="0038326D">
              <w:rPr>
                <w:rFonts w:hint="eastAsia"/>
                <w:color w:val="000000" w:themeColor="text1"/>
              </w:rPr>
              <w:t>int</w:t>
            </w:r>
            <w:proofErr w:type="spellEnd"/>
            <w:r w:rsidRPr="0038326D">
              <w:rPr>
                <w:rFonts w:hint="eastAsia"/>
                <w:color w:val="000000" w:themeColor="text1"/>
              </w:rPr>
              <w:t>)</w:t>
            </w:r>
          </w:p>
          <w:p w14:paraId="3B402093" w14:textId="77777777" w:rsidR="00202078" w:rsidRPr="0038326D" w:rsidRDefault="00202078" w:rsidP="0038326D">
            <w:pPr>
              <w:ind w:leftChars="50" w:left="105"/>
              <w:rPr>
                <w:color w:val="000000" w:themeColor="text1"/>
              </w:rPr>
            </w:pPr>
            <w:r w:rsidRPr="0038326D">
              <w:rPr>
                <w:rFonts w:hint="eastAsia"/>
                <w:color w:val="000000" w:themeColor="text1"/>
              </w:rPr>
              <w:t xml:space="preserve">message : </w:t>
            </w:r>
            <w:r w:rsidRPr="0038326D">
              <w:rPr>
                <w:rFonts w:hint="eastAsia"/>
                <w:color w:val="000000" w:themeColor="text1"/>
              </w:rPr>
              <w:t>结果信息</w:t>
            </w:r>
            <w:r w:rsidRPr="0038326D">
              <w:rPr>
                <w:rFonts w:hint="eastAsia"/>
                <w:color w:val="000000" w:themeColor="text1"/>
              </w:rPr>
              <w:t xml:space="preserve">           (String)</w:t>
            </w:r>
          </w:p>
          <w:p w14:paraId="53823AE3" w14:textId="77777777" w:rsidR="00202078" w:rsidRPr="0038326D" w:rsidRDefault="00202078" w:rsidP="0038326D">
            <w:pPr>
              <w:ind w:leftChars="50" w:left="105"/>
              <w:rPr>
                <w:color w:val="000000" w:themeColor="text1"/>
              </w:rPr>
            </w:pPr>
            <w:r w:rsidRPr="0038326D">
              <w:rPr>
                <w:rFonts w:hint="eastAsia"/>
                <w:color w:val="000000" w:themeColor="text1"/>
              </w:rPr>
              <w:t>字段使用说明：</w:t>
            </w:r>
          </w:p>
          <w:p w14:paraId="4619FAF2"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ban_update</w:t>
            </w:r>
            <w:proofErr w:type="spellEnd"/>
            <w:r w:rsidRPr="0038326D">
              <w:rPr>
                <w:rFonts w:hint="eastAsia"/>
                <w:color w:val="000000" w:themeColor="text1"/>
              </w:rPr>
              <w:t>:</w:t>
            </w:r>
          </w:p>
          <w:p w14:paraId="6DBCDFA4" w14:textId="77777777" w:rsidR="00202078" w:rsidRPr="0038326D" w:rsidRDefault="00202078" w:rsidP="0038326D">
            <w:pPr>
              <w:ind w:leftChars="50" w:left="105"/>
              <w:rPr>
                <w:color w:val="000000" w:themeColor="text1"/>
              </w:rPr>
            </w:pPr>
            <w:r w:rsidRPr="0038326D">
              <w:rPr>
                <w:rFonts w:hint="eastAsia"/>
                <w:color w:val="000000" w:themeColor="text1"/>
              </w:rPr>
              <w:t>true:</w:t>
            </w:r>
            <w:r w:rsidRPr="0038326D">
              <w:rPr>
                <w:rFonts w:hint="eastAsia"/>
                <w:color w:val="000000" w:themeColor="text1"/>
              </w:rPr>
              <w:t>禁止</w:t>
            </w:r>
          </w:p>
          <w:p w14:paraId="01DC8C98" w14:textId="77777777" w:rsidR="00202078" w:rsidRPr="0038326D" w:rsidRDefault="00202078" w:rsidP="0038326D">
            <w:pPr>
              <w:ind w:leftChars="50" w:left="105"/>
              <w:rPr>
                <w:color w:val="000000" w:themeColor="text1"/>
              </w:rPr>
            </w:pPr>
            <w:r w:rsidRPr="0038326D">
              <w:rPr>
                <w:rFonts w:hint="eastAsia"/>
                <w:color w:val="000000" w:themeColor="text1"/>
              </w:rPr>
              <w:t>false:</w:t>
            </w:r>
            <w:r w:rsidRPr="0038326D">
              <w:rPr>
                <w:rFonts w:hint="eastAsia"/>
                <w:color w:val="000000" w:themeColor="text1"/>
              </w:rPr>
              <w:t>允许</w:t>
            </w:r>
          </w:p>
          <w:p w14:paraId="050A59FF" w14:textId="77777777" w:rsidR="00202078" w:rsidRPr="0038326D" w:rsidRDefault="00202078" w:rsidP="0038326D">
            <w:pPr>
              <w:ind w:leftChars="50" w:left="105"/>
              <w:rPr>
                <w:color w:val="000000" w:themeColor="text1"/>
              </w:rPr>
            </w:pPr>
          </w:p>
          <w:p w14:paraId="792B36A5"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forcibly_push</w:t>
            </w:r>
            <w:proofErr w:type="spellEnd"/>
            <w:r w:rsidRPr="0038326D">
              <w:rPr>
                <w:rFonts w:hint="eastAsia"/>
                <w:color w:val="000000" w:themeColor="text1"/>
              </w:rPr>
              <w:t>:</w:t>
            </w:r>
          </w:p>
          <w:p w14:paraId="09DC52D1" w14:textId="77777777" w:rsidR="00202078" w:rsidRPr="0038326D" w:rsidRDefault="00202078" w:rsidP="0038326D">
            <w:pPr>
              <w:ind w:leftChars="50" w:left="105"/>
              <w:rPr>
                <w:color w:val="000000" w:themeColor="text1"/>
              </w:rPr>
            </w:pPr>
            <w:r w:rsidRPr="0038326D">
              <w:rPr>
                <w:rFonts w:hint="eastAsia"/>
                <w:color w:val="000000" w:themeColor="text1"/>
              </w:rPr>
              <w:t xml:space="preserve">true : </w:t>
            </w:r>
            <w:r w:rsidRPr="0038326D">
              <w:rPr>
                <w:rFonts w:hint="eastAsia"/>
                <w:color w:val="000000" w:themeColor="text1"/>
              </w:rPr>
              <w:t>强推</w:t>
            </w:r>
          </w:p>
          <w:p w14:paraId="6461E26E" w14:textId="77777777" w:rsidR="00202078" w:rsidRPr="0038326D" w:rsidRDefault="00202078" w:rsidP="0038326D">
            <w:pPr>
              <w:ind w:leftChars="50" w:left="105"/>
              <w:rPr>
                <w:color w:val="000000" w:themeColor="text1"/>
              </w:rPr>
            </w:pPr>
            <w:r w:rsidRPr="0038326D">
              <w:rPr>
                <w:rFonts w:hint="eastAsia"/>
                <w:color w:val="000000" w:themeColor="text1"/>
              </w:rPr>
              <w:t xml:space="preserve">False: </w:t>
            </w:r>
            <w:r w:rsidRPr="0038326D">
              <w:rPr>
                <w:rFonts w:hint="eastAsia"/>
                <w:color w:val="000000" w:themeColor="text1"/>
              </w:rPr>
              <w:t>非强推</w:t>
            </w:r>
          </w:p>
          <w:p w14:paraId="1A38933E" w14:textId="77777777" w:rsidR="00202078" w:rsidRPr="0038326D" w:rsidRDefault="00202078" w:rsidP="0038326D">
            <w:pPr>
              <w:ind w:leftChars="50" w:left="105"/>
              <w:rPr>
                <w:color w:val="000000" w:themeColor="text1"/>
              </w:rPr>
            </w:pPr>
          </w:p>
          <w:p w14:paraId="07757FFA" w14:textId="77777777" w:rsidR="00202078" w:rsidRPr="0038326D" w:rsidRDefault="00202078" w:rsidP="0038326D">
            <w:pPr>
              <w:ind w:leftChars="50" w:left="105"/>
              <w:rPr>
                <w:color w:val="000000" w:themeColor="text1"/>
              </w:rPr>
            </w:pPr>
            <w:r w:rsidRPr="0038326D">
              <w:rPr>
                <w:rFonts w:hint="eastAsia"/>
                <w:color w:val="000000" w:themeColor="text1"/>
              </w:rPr>
              <w:t xml:space="preserve">Version : </w:t>
            </w:r>
          </w:p>
          <w:p w14:paraId="41BB541D" w14:textId="77777777" w:rsidR="00202078" w:rsidRPr="0038326D" w:rsidRDefault="00202078" w:rsidP="0038326D">
            <w:pPr>
              <w:ind w:leftChars="50" w:left="105"/>
              <w:rPr>
                <w:color w:val="000000" w:themeColor="text1"/>
              </w:rPr>
            </w:pPr>
            <w:r w:rsidRPr="0038326D">
              <w:rPr>
                <w:rFonts w:hint="eastAsia"/>
                <w:color w:val="000000" w:themeColor="text1"/>
              </w:rPr>
              <w:t>按照如</w:t>
            </w:r>
            <w:r w:rsidRPr="0038326D">
              <w:rPr>
                <w:rFonts w:hint="eastAsia"/>
                <w:color w:val="000000" w:themeColor="text1"/>
              </w:rPr>
              <w:t>v2.4.10</w:t>
            </w:r>
            <w:r w:rsidRPr="0038326D">
              <w:rPr>
                <w:rFonts w:hint="eastAsia"/>
                <w:color w:val="000000" w:themeColor="text1"/>
              </w:rPr>
              <w:t>格式</w:t>
            </w:r>
          </w:p>
          <w:p w14:paraId="4A96C283" w14:textId="77777777" w:rsidR="00202078" w:rsidRPr="0038326D" w:rsidRDefault="00202078" w:rsidP="0038326D">
            <w:pPr>
              <w:ind w:leftChars="50" w:left="105"/>
              <w:rPr>
                <w:color w:val="000000" w:themeColor="text1"/>
              </w:rPr>
            </w:pPr>
          </w:p>
          <w:p w14:paraId="14B0FD99"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delaytime</w:t>
            </w:r>
            <w:proofErr w:type="spellEnd"/>
            <w:r w:rsidRPr="0038326D">
              <w:rPr>
                <w:rFonts w:hint="eastAsia"/>
                <w:color w:val="000000" w:themeColor="text1"/>
              </w:rPr>
              <w:t>:</w:t>
            </w:r>
          </w:p>
          <w:p w14:paraId="64FDA089" w14:textId="77777777" w:rsidR="00202078" w:rsidRPr="0038326D" w:rsidRDefault="00202078" w:rsidP="0038326D">
            <w:pPr>
              <w:ind w:leftChars="50" w:left="105"/>
              <w:rPr>
                <w:color w:val="000000" w:themeColor="text1"/>
              </w:rPr>
            </w:pPr>
            <w:r w:rsidRPr="0038326D">
              <w:rPr>
                <w:rFonts w:hint="eastAsia"/>
                <w:color w:val="000000" w:themeColor="text1"/>
              </w:rPr>
              <w:t>访问服务器间隔时长</w:t>
            </w:r>
          </w:p>
          <w:p w14:paraId="71048C52" w14:textId="77777777" w:rsidR="00202078" w:rsidRPr="0038326D" w:rsidRDefault="00202078" w:rsidP="0038326D">
            <w:pPr>
              <w:ind w:leftChars="50" w:left="105"/>
              <w:rPr>
                <w:color w:val="000000" w:themeColor="text1"/>
              </w:rPr>
            </w:pPr>
            <w:r w:rsidRPr="0038326D">
              <w:rPr>
                <w:rFonts w:hint="eastAsia"/>
                <w:color w:val="000000" w:themeColor="text1"/>
              </w:rPr>
              <w:t>单位为</w:t>
            </w:r>
            <w:r w:rsidRPr="0038326D">
              <w:rPr>
                <w:rFonts w:hint="eastAsia"/>
                <w:color w:val="000000" w:themeColor="text1"/>
              </w:rPr>
              <w:t xml:space="preserve"> </w:t>
            </w:r>
            <w:r w:rsidRPr="0038326D">
              <w:rPr>
                <w:rFonts w:hint="eastAsia"/>
                <w:color w:val="000000" w:themeColor="text1"/>
              </w:rPr>
              <w:t>毫秒</w:t>
            </w:r>
          </w:p>
          <w:p w14:paraId="56881CD9" w14:textId="77777777" w:rsidR="00202078" w:rsidRPr="0038326D" w:rsidRDefault="00202078" w:rsidP="0038326D">
            <w:pPr>
              <w:ind w:leftChars="50" w:left="105"/>
              <w:rPr>
                <w:color w:val="000000" w:themeColor="text1"/>
              </w:rPr>
            </w:pPr>
            <w:r w:rsidRPr="0038326D">
              <w:rPr>
                <w:rFonts w:hint="eastAsia"/>
                <w:color w:val="000000" w:themeColor="text1"/>
              </w:rPr>
              <w:t>为</w:t>
            </w:r>
            <w:r w:rsidRPr="0038326D">
              <w:rPr>
                <w:rFonts w:hint="eastAsia"/>
                <w:color w:val="000000" w:themeColor="text1"/>
              </w:rPr>
              <w:t>0</w:t>
            </w:r>
            <w:r w:rsidRPr="0038326D">
              <w:rPr>
                <w:rFonts w:hint="eastAsia"/>
                <w:color w:val="000000" w:themeColor="text1"/>
              </w:rPr>
              <w:t>代表不用按照时间间隔访问服务器，只需要默认开机的时候获取一次。</w:t>
            </w:r>
          </w:p>
          <w:p w14:paraId="3EC7A2CC" w14:textId="77777777" w:rsidR="00202078" w:rsidRPr="0038326D" w:rsidRDefault="00202078" w:rsidP="0038326D">
            <w:pPr>
              <w:ind w:leftChars="50" w:left="105"/>
              <w:rPr>
                <w:color w:val="000000" w:themeColor="text1"/>
              </w:rPr>
            </w:pPr>
            <w:r w:rsidRPr="0038326D">
              <w:rPr>
                <w:rFonts w:hint="eastAsia"/>
                <w:color w:val="000000" w:themeColor="text1"/>
              </w:rPr>
              <w:t>updates:</w:t>
            </w:r>
          </w:p>
          <w:p w14:paraId="0BBD5084" w14:textId="77777777" w:rsidR="00202078" w:rsidRPr="0038326D" w:rsidRDefault="00202078" w:rsidP="0038326D">
            <w:pPr>
              <w:ind w:leftChars="50" w:left="105"/>
              <w:rPr>
                <w:color w:val="000000" w:themeColor="text1"/>
              </w:rPr>
            </w:pPr>
            <w:r w:rsidRPr="0038326D">
              <w:rPr>
                <w:rFonts w:hint="eastAsia"/>
                <w:color w:val="000000" w:themeColor="text1"/>
              </w:rPr>
              <w:t>更新内容</w:t>
            </w:r>
          </w:p>
          <w:p w14:paraId="78C69AB6" w14:textId="77777777" w:rsidR="00202078" w:rsidRPr="0038326D" w:rsidRDefault="00202078" w:rsidP="0038326D">
            <w:pPr>
              <w:ind w:leftChars="50" w:left="105"/>
              <w:rPr>
                <w:color w:val="000000" w:themeColor="text1"/>
              </w:rPr>
            </w:pPr>
          </w:p>
          <w:p w14:paraId="762A323F"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full_package_url</w:t>
            </w:r>
            <w:proofErr w:type="spellEnd"/>
            <w:r w:rsidRPr="0038326D">
              <w:rPr>
                <w:rFonts w:hint="eastAsia"/>
                <w:color w:val="000000" w:themeColor="text1"/>
              </w:rPr>
              <w:t>:</w:t>
            </w:r>
          </w:p>
          <w:p w14:paraId="4BD69E16" w14:textId="77777777" w:rsidR="00202078" w:rsidRPr="0038326D" w:rsidRDefault="00202078" w:rsidP="0038326D">
            <w:pPr>
              <w:ind w:leftChars="50" w:left="105"/>
              <w:rPr>
                <w:color w:val="000000" w:themeColor="text1"/>
              </w:rPr>
            </w:pPr>
            <w:r w:rsidRPr="0038326D">
              <w:rPr>
                <w:rFonts w:hint="eastAsia"/>
                <w:color w:val="000000" w:themeColor="text1"/>
              </w:rPr>
              <w:t>全量包下载地址</w:t>
            </w:r>
          </w:p>
          <w:p w14:paraId="037B8DEF" w14:textId="77777777" w:rsidR="00202078" w:rsidRPr="0038326D" w:rsidRDefault="00202078" w:rsidP="0038326D">
            <w:pPr>
              <w:ind w:leftChars="50" w:left="105"/>
              <w:rPr>
                <w:color w:val="000000" w:themeColor="text1"/>
              </w:rPr>
            </w:pPr>
          </w:p>
          <w:p w14:paraId="3600B86E" w14:textId="77777777" w:rsidR="00202078" w:rsidRPr="0038326D" w:rsidRDefault="00202078" w:rsidP="0038326D">
            <w:pPr>
              <w:ind w:leftChars="50" w:left="105"/>
              <w:rPr>
                <w:color w:val="000000" w:themeColor="text1"/>
              </w:rPr>
            </w:pPr>
            <w:r w:rsidRPr="0038326D">
              <w:rPr>
                <w:rFonts w:hint="eastAsia"/>
                <w:color w:val="000000" w:themeColor="text1"/>
              </w:rPr>
              <w:t>full_package_md5:</w:t>
            </w:r>
          </w:p>
          <w:p w14:paraId="54B02D0D" w14:textId="77777777" w:rsidR="00202078" w:rsidRPr="0038326D" w:rsidRDefault="00202078" w:rsidP="0038326D">
            <w:pPr>
              <w:ind w:leftChars="50" w:left="105"/>
              <w:rPr>
                <w:color w:val="000000" w:themeColor="text1"/>
              </w:rPr>
            </w:pPr>
            <w:r w:rsidRPr="0038326D">
              <w:rPr>
                <w:rFonts w:hint="eastAsia"/>
                <w:color w:val="000000" w:themeColor="text1"/>
              </w:rPr>
              <w:t>全量包服务器端文件</w:t>
            </w:r>
            <w:r w:rsidRPr="0038326D">
              <w:rPr>
                <w:rFonts w:hint="eastAsia"/>
                <w:color w:val="000000" w:themeColor="text1"/>
              </w:rPr>
              <w:t>md5</w:t>
            </w:r>
          </w:p>
          <w:p w14:paraId="05BD2471" w14:textId="77777777" w:rsidR="00202078" w:rsidRPr="0038326D" w:rsidRDefault="00202078" w:rsidP="0038326D">
            <w:pPr>
              <w:ind w:leftChars="50" w:left="105"/>
              <w:rPr>
                <w:color w:val="000000" w:themeColor="text1"/>
              </w:rPr>
            </w:pPr>
          </w:p>
          <w:p w14:paraId="442BB8ED"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diff_package_url</w:t>
            </w:r>
            <w:proofErr w:type="spellEnd"/>
            <w:r w:rsidRPr="0038326D">
              <w:rPr>
                <w:rFonts w:hint="eastAsia"/>
                <w:color w:val="000000" w:themeColor="text1"/>
              </w:rPr>
              <w:t>:</w:t>
            </w:r>
          </w:p>
          <w:p w14:paraId="5C622693" w14:textId="77777777" w:rsidR="00202078" w:rsidRPr="0038326D" w:rsidRDefault="00202078" w:rsidP="0038326D">
            <w:pPr>
              <w:ind w:leftChars="50" w:left="105"/>
              <w:rPr>
                <w:color w:val="000000" w:themeColor="text1"/>
              </w:rPr>
            </w:pPr>
          </w:p>
          <w:p w14:paraId="3C6EC45F" w14:textId="77777777" w:rsidR="00202078" w:rsidRPr="0038326D" w:rsidRDefault="00202078" w:rsidP="0038326D">
            <w:pPr>
              <w:ind w:leftChars="50" w:left="105"/>
              <w:rPr>
                <w:color w:val="000000" w:themeColor="text1"/>
              </w:rPr>
            </w:pPr>
            <w:r w:rsidRPr="0038326D">
              <w:rPr>
                <w:rFonts w:hint="eastAsia"/>
                <w:color w:val="000000" w:themeColor="text1"/>
              </w:rPr>
              <w:t>diff_package_md5:</w:t>
            </w:r>
          </w:p>
          <w:p w14:paraId="00704ABB" w14:textId="77777777" w:rsidR="00202078" w:rsidRPr="0038326D" w:rsidRDefault="00202078" w:rsidP="0038326D">
            <w:pPr>
              <w:ind w:leftChars="50" w:left="105"/>
              <w:rPr>
                <w:color w:val="000000" w:themeColor="text1"/>
              </w:rPr>
            </w:pPr>
          </w:p>
          <w:p w14:paraId="6EEF8FB8" w14:textId="77777777" w:rsidR="00202078" w:rsidRPr="0038326D" w:rsidRDefault="00202078" w:rsidP="0038326D">
            <w:pPr>
              <w:ind w:leftChars="50" w:left="105"/>
              <w:rPr>
                <w:color w:val="000000" w:themeColor="text1"/>
              </w:rPr>
            </w:pPr>
            <w:r w:rsidRPr="0038326D">
              <w:rPr>
                <w:rFonts w:hint="eastAsia"/>
                <w:color w:val="000000" w:themeColor="text1"/>
              </w:rPr>
              <w:t>code:</w:t>
            </w:r>
          </w:p>
          <w:p w14:paraId="776970FD" w14:textId="77777777" w:rsidR="00202078" w:rsidRPr="0038326D" w:rsidRDefault="00202078" w:rsidP="0038326D">
            <w:pPr>
              <w:ind w:leftChars="50" w:left="105"/>
              <w:rPr>
                <w:color w:val="000000" w:themeColor="text1"/>
              </w:rPr>
            </w:pPr>
            <w:r w:rsidRPr="0038326D">
              <w:rPr>
                <w:rFonts w:hint="eastAsia"/>
                <w:color w:val="000000" w:themeColor="text1"/>
              </w:rPr>
              <w:t>结果码</w:t>
            </w:r>
            <w:r w:rsidRPr="0038326D">
              <w:rPr>
                <w:rFonts w:hint="eastAsia"/>
                <w:color w:val="000000" w:themeColor="text1"/>
              </w:rPr>
              <w:t xml:space="preserve"> 200</w:t>
            </w:r>
            <w:r w:rsidRPr="0038326D">
              <w:rPr>
                <w:rFonts w:hint="eastAsia"/>
                <w:color w:val="000000" w:themeColor="text1"/>
              </w:rPr>
              <w:t>为成功</w:t>
            </w:r>
          </w:p>
          <w:p w14:paraId="23209BEA" w14:textId="77777777" w:rsidR="00202078" w:rsidRPr="0038326D" w:rsidRDefault="00202078" w:rsidP="0038326D">
            <w:pPr>
              <w:ind w:leftChars="50" w:left="105"/>
              <w:rPr>
                <w:color w:val="000000" w:themeColor="text1"/>
              </w:rPr>
            </w:pPr>
          </w:p>
          <w:p w14:paraId="350A192E" w14:textId="77777777" w:rsidR="00202078" w:rsidRPr="0038326D" w:rsidRDefault="00202078" w:rsidP="0038326D">
            <w:pPr>
              <w:ind w:leftChars="50" w:left="105"/>
              <w:rPr>
                <w:color w:val="000000" w:themeColor="text1"/>
              </w:rPr>
            </w:pPr>
            <w:r w:rsidRPr="0038326D">
              <w:rPr>
                <w:rFonts w:hint="eastAsia"/>
                <w:color w:val="000000" w:themeColor="text1"/>
              </w:rPr>
              <w:t>message :</w:t>
            </w:r>
          </w:p>
          <w:p w14:paraId="5F74C3E3" w14:textId="77777777" w:rsidR="00202078" w:rsidRPr="0038326D" w:rsidRDefault="00202078" w:rsidP="0038326D">
            <w:pPr>
              <w:ind w:leftChars="50" w:left="105"/>
              <w:rPr>
                <w:color w:val="000000" w:themeColor="text1"/>
              </w:rPr>
            </w:pPr>
            <w:r w:rsidRPr="0038326D">
              <w:rPr>
                <w:rFonts w:hint="eastAsia"/>
                <w:color w:val="000000" w:themeColor="text1"/>
              </w:rPr>
              <w:t>结果信息</w:t>
            </w:r>
            <w:r w:rsidRPr="0038326D">
              <w:rPr>
                <w:rFonts w:hint="eastAsia"/>
                <w:color w:val="000000" w:themeColor="text1"/>
              </w:rPr>
              <w:t xml:space="preserve"> </w:t>
            </w:r>
            <w:r w:rsidRPr="0038326D">
              <w:rPr>
                <w:color w:val="000000" w:themeColor="text1"/>
              </w:rPr>
              <w:t>“</w:t>
            </w:r>
            <w:r w:rsidRPr="0038326D">
              <w:rPr>
                <w:rFonts w:hint="eastAsia"/>
                <w:color w:val="000000" w:themeColor="text1"/>
              </w:rPr>
              <w:t>ok</w:t>
            </w:r>
            <w:r w:rsidRPr="0038326D">
              <w:rPr>
                <w:color w:val="000000" w:themeColor="text1"/>
              </w:rPr>
              <w:t>”</w:t>
            </w:r>
            <w:r w:rsidRPr="0038326D">
              <w:rPr>
                <w:rFonts w:hint="eastAsia"/>
                <w:color w:val="000000" w:themeColor="text1"/>
              </w:rPr>
              <w:t>为成功</w:t>
            </w:r>
          </w:p>
          <w:p w14:paraId="1D8BD4ED" w14:textId="77777777" w:rsidR="00202078" w:rsidRPr="0038326D" w:rsidRDefault="00202078" w:rsidP="0038326D">
            <w:pPr>
              <w:rPr>
                <w:color w:val="000000" w:themeColor="text1"/>
              </w:rPr>
            </w:pPr>
          </w:p>
          <w:p w14:paraId="18744C6F" w14:textId="77777777" w:rsidR="00202078" w:rsidRPr="0038326D" w:rsidRDefault="00202078" w:rsidP="0038326D">
            <w:pPr>
              <w:ind w:leftChars="50" w:left="105"/>
              <w:rPr>
                <w:color w:val="000000" w:themeColor="text1"/>
              </w:rPr>
            </w:pPr>
            <w:proofErr w:type="spellStart"/>
            <w:r w:rsidRPr="0038326D">
              <w:rPr>
                <w:rFonts w:hint="eastAsia"/>
                <w:color w:val="000000" w:themeColor="text1"/>
              </w:rPr>
              <w:t>update_limit</w:t>
            </w:r>
            <w:proofErr w:type="spellEnd"/>
            <w:r w:rsidRPr="0038326D">
              <w:rPr>
                <w:rFonts w:hint="eastAsia"/>
                <w:color w:val="000000" w:themeColor="text1"/>
              </w:rPr>
              <w:t>:(</w:t>
            </w:r>
            <w:r w:rsidRPr="0038326D">
              <w:rPr>
                <w:rFonts w:hint="eastAsia"/>
                <w:color w:val="000000" w:themeColor="text1"/>
              </w:rPr>
              <w:t>升级范围限制字段</w:t>
            </w:r>
            <w:r w:rsidRPr="0038326D">
              <w:rPr>
                <w:rFonts w:hint="eastAsia"/>
                <w:color w:val="000000" w:themeColor="text1"/>
              </w:rPr>
              <w:t>,</w:t>
            </w:r>
            <w:r w:rsidRPr="0038326D">
              <w:rPr>
                <w:rFonts w:hint="eastAsia"/>
                <w:color w:val="000000" w:themeColor="text1"/>
              </w:rPr>
              <w:t>若是服务器做逻辑判断，此字段无用</w:t>
            </w:r>
            <w:r w:rsidRPr="0038326D">
              <w:rPr>
                <w:rFonts w:hint="eastAsia"/>
                <w:color w:val="000000" w:themeColor="text1"/>
              </w:rPr>
              <w:t>)</w:t>
            </w:r>
          </w:p>
          <w:p w14:paraId="093AC13F" w14:textId="63727391" w:rsidR="00202078" w:rsidRDefault="00202078" w:rsidP="00A939C9">
            <w:pPr>
              <w:ind w:leftChars="50" w:left="105"/>
              <w:rPr>
                <w:color w:val="000000"/>
              </w:rPr>
            </w:pPr>
          </w:p>
        </w:tc>
      </w:tr>
    </w:tbl>
    <w:p w14:paraId="58C08E1B" w14:textId="77777777" w:rsidR="000F2F14" w:rsidRDefault="000F2F14" w:rsidP="000F2F14"/>
    <w:p w14:paraId="6E187B1F" w14:textId="77777777" w:rsidR="000F2F14" w:rsidRDefault="000F2F14" w:rsidP="000F2F14">
      <w:r>
        <w:rPr>
          <w:rFonts w:hint="eastAsia"/>
        </w:rPr>
        <w:t>错误码：</w:t>
      </w:r>
    </w:p>
    <w:tbl>
      <w:tblPr>
        <w:tblStyle w:val="ab"/>
        <w:tblW w:w="0" w:type="auto"/>
        <w:tblLook w:val="04A0" w:firstRow="1" w:lastRow="0" w:firstColumn="1" w:lastColumn="0" w:noHBand="0" w:noVBand="1"/>
      </w:tblPr>
      <w:tblGrid>
        <w:gridCol w:w="1242"/>
        <w:gridCol w:w="4439"/>
        <w:gridCol w:w="2841"/>
      </w:tblGrid>
      <w:tr w:rsidR="000F2F14" w14:paraId="73B19187" w14:textId="77777777" w:rsidTr="000F2F14">
        <w:tc>
          <w:tcPr>
            <w:tcW w:w="1242" w:type="dxa"/>
            <w:shd w:val="clear" w:color="auto" w:fill="7F7F7F" w:themeFill="text1" w:themeFillTint="80"/>
          </w:tcPr>
          <w:p w14:paraId="3C3841E2" w14:textId="77777777" w:rsidR="000F2F14" w:rsidRPr="0057258A" w:rsidRDefault="000F2F14" w:rsidP="000F2F14">
            <w:r w:rsidRPr="0057258A">
              <w:rPr>
                <w:rFonts w:hint="eastAsia"/>
              </w:rPr>
              <w:t>状态码</w:t>
            </w:r>
          </w:p>
        </w:tc>
        <w:tc>
          <w:tcPr>
            <w:tcW w:w="4439" w:type="dxa"/>
            <w:shd w:val="clear" w:color="auto" w:fill="7F7F7F" w:themeFill="text1" w:themeFillTint="80"/>
          </w:tcPr>
          <w:p w14:paraId="55444B0D" w14:textId="77777777" w:rsidR="000F2F14" w:rsidRPr="0057258A" w:rsidRDefault="000F2F14" w:rsidP="000F2F14">
            <w:r w:rsidRPr="0057258A">
              <w:rPr>
                <w:rFonts w:hint="eastAsia"/>
              </w:rPr>
              <w:t>状态说明</w:t>
            </w:r>
          </w:p>
        </w:tc>
        <w:tc>
          <w:tcPr>
            <w:tcW w:w="2841" w:type="dxa"/>
            <w:shd w:val="clear" w:color="auto" w:fill="7F7F7F" w:themeFill="text1" w:themeFillTint="80"/>
          </w:tcPr>
          <w:p w14:paraId="3800044B" w14:textId="77777777" w:rsidR="000F2F14" w:rsidRPr="0057258A" w:rsidRDefault="000F2F14" w:rsidP="000F2F14">
            <w:r w:rsidRPr="0057258A">
              <w:rPr>
                <w:rFonts w:hint="eastAsia"/>
              </w:rPr>
              <w:t>备注</w:t>
            </w:r>
          </w:p>
        </w:tc>
      </w:tr>
      <w:tr w:rsidR="000F2F14" w:rsidRPr="00077DCC" w14:paraId="7EFB91BE" w14:textId="77777777" w:rsidTr="000F2F14">
        <w:trPr>
          <w:trHeight w:val="203"/>
        </w:trPr>
        <w:tc>
          <w:tcPr>
            <w:tcW w:w="8522" w:type="dxa"/>
            <w:gridSpan w:val="3"/>
          </w:tcPr>
          <w:p w14:paraId="7E28D18A" w14:textId="77777777" w:rsidR="000F2F14" w:rsidRPr="0057258A" w:rsidRDefault="000F2F14" w:rsidP="000F2F14"/>
        </w:tc>
      </w:tr>
    </w:tbl>
    <w:p w14:paraId="64D94A58" w14:textId="77777777" w:rsidR="007E3130" w:rsidRDefault="007E3130" w:rsidP="007E3130">
      <w:pPr>
        <w:pStyle w:val="1"/>
        <w:ind w:left="420" w:hanging="420"/>
      </w:pPr>
      <w:r>
        <w:rPr>
          <w:rFonts w:hint="eastAsia"/>
        </w:rPr>
        <w:t>九、运营商接口</w:t>
      </w:r>
    </w:p>
    <w:p w14:paraId="7F060B59" w14:textId="77777777" w:rsidR="007E3130" w:rsidRDefault="007E3130" w:rsidP="007E3130">
      <w:pPr>
        <w:pStyle w:val="2"/>
      </w:pPr>
      <w:r>
        <w:rPr>
          <w:rFonts w:hint="eastAsia"/>
        </w:rPr>
        <w:t>9.1</w:t>
      </w:r>
      <w:r>
        <w:rPr>
          <w:rFonts w:hint="eastAsia"/>
        </w:rPr>
        <w:t>开户激活</w:t>
      </w:r>
    </w:p>
    <w:p w14:paraId="25EE5F6D" w14:textId="77777777" w:rsidR="007E3130" w:rsidRDefault="007E3130" w:rsidP="007E3130">
      <w:pPr>
        <w:rPr>
          <w:szCs w:val="21"/>
        </w:rPr>
      </w:pPr>
      <w:r>
        <w:rPr>
          <w:rFonts w:hint="eastAsia"/>
        </w:rPr>
        <w:t>接口地址：</w:t>
      </w:r>
      <w:r w:rsidRPr="00605831">
        <w:rPr>
          <w:szCs w:val="21"/>
        </w:rPr>
        <w:t xml:space="preserve"> </w:t>
      </w:r>
      <w:r>
        <w:rPr>
          <w:rFonts w:hint="eastAsia"/>
          <w:szCs w:val="21"/>
        </w:rPr>
        <w:t>operator</w:t>
      </w:r>
      <w:r w:rsidRPr="00605831">
        <w:rPr>
          <w:rFonts w:hint="eastAsia"/>
          <w:szCs w:val="21"/>
        </w:rPr>
        <w:t>/</w:t>
      </w:r>
      <w:r>
        <w:rPr>
          <w:rFonts w:hint="eastAsia"/>
          <w:szCs w:val="21"/>
        </w:rPr>
        <w:t>account/</w:t>
      </w:r>
      <w:r>
        <w:rPr>
          <w:szCs w:val="21"/>
        </w:rPr>
        <w:t>activate</w:t>
      </w:r>
    </w:p>
    <w:p w14:paraId="44CFA972" w14:textId="77777777" w:rsidR="007E3130" w:rsidRDefault="007E3130" w:rsidP="007E3130">
      <w:pPr>
        <w:rPr>
          <w:szCs w:val="21"/>
        </w:rPr>
      </w:pPr>
      <w:r>
        <w:rPr>
          <w:rFonts w:hint="eastAsia"/>
          <w:szCs w:val="21"/>
        </w:rPr>
        <w:t>接口说明：</w:t>
      </w:r>
      <w:r>
        <w:rPr>
          <w:szCs w:val="21"/>
        </w:rPr>
        <w:t xml:space="preserve"> </w:t>
      </w:r>
    </w:p>
    <w:p w14:paraId="6DA453E0" w14:textId="77777777" w:rsidR="007E3130" w:rsidRDefault="007E3130" w:rsidP="007E313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7E3130" w14:paraId="6AD8B2D9" w14:textId="77777777" w:rsidTr="009103D7">
        <w:tc>
          <w:tcPr>
            <w:tcW w:w="1011" w:type="pct"/>
            <w:tcBorders>
              <w:top w:val="single" w:sz="0" w:space="0" w:color="000000"/>
              <w:left w:val="single" w:sz="0" w:space="0" w:color="000000"/>
              <w:bottom w:val="single" w:sz="0" w:space="0" w:color="000000"/>
              <w:right w:val="single" w:sz="0" w:space="0" w:color="000000"/>
            </w:tcBorders>
            <w:shd w:val="clear" w:color="auto" w:fill="808080"/>
          </w:tcPr>
          <w:p w14:paraId="5432B3EE" w14:textId="77777777" w:rsidR="007E3130" w:rsidRDefault="007E3130" w:rsidP="009103D7">
            <w:r>
              <w:rPr>
                <w:rFonts w:hint="eastAsia"/>
              </w:rPr>
              <w:t>参数名称</w:t>
            </w:r>
          </w:p>
        </w:tc>
        <w:tc>
          <w:tcPr>
            <w:tcW w:w="539" w:type="pct"/>
            <w:tcBorders>
              <w:top w:val="single" w:sz="0" w:space="0" w:color="000000"/>
              <w:left w:val="single" w:sz="0" w:space="0" w:color="000000"/>
              <w:bottom w:val="single" w:sz="0" w:space="0" w:color="000000"/>
              <w:right w:val="single" w:sz="0" w:space="0" w:color="000000"/>
            </w:tcBorders>
            <w:shd w:val="clear" w:color="auto" w:fill="808080"/>
          </w:tcPr>
          <w:p w14:paraId="382D9F88" w14:textId="77777777" w:rsidR="007E3130" w:rsidRDefault="007E3130" w:rsidP="009103D7">
            <w:r>
              <w:rPr>
                <w:rFonts w:hint="eastAsia"/>
              </w:rPr>
              <w:t>位置</w:t>
            </w:r>
          </w:p>
        </w:tc>
        <w:tc>
          <w:tcPr>
            <w:tcW w:w="3005" w:type="pct"/>
            <w:tcBorders>
              <w:top w:val="single" w:sz="0" w:space="0" w:color="000000"/>
              <w:left w:val="single" w:sz="0" w:space="0" w:color="000000"/>
              <w:bottom w:val="single" w:sz="0" w:space="0" w:color="000000"/>
              <w:right w:val="single" w:sz="0" w:space="0" w:color="000000"/>
            </w:tcBorders>
            <w:shd w:val="clear" w:color="auto" w:fill="808080"/>
          </w:tcPr>
          <w:p w14:paraId="494DF7BA" w14:textId="77777777" w:rsidR="007E3130" w:rsidRDefault="007E3130" w:rsidP="009103D7">
            <w:r>
              <w:rPr>
                <w:rFonts w:hint="eastAsia"/>
              </w:rPr>
              <w:t>含义</w:t>
            </w:r>
          </w:p>
        </w:tc>
        <w:tc>
          <w:tcPr>
            <w:tcW w:w="445" w:type="pct"/>
            <w:tcBorders>
              <w:top w:val="single" w:sz="0" w:space="0" w:color="000000"/>
              <w:left w:val="single" w:sz="0" w:space="0" w:color="000000"/>
              <w:bottom w:val="single" w:sz="0" w:space="0" w:color="000000"/>
              <w:right w:val="single" w:sz="0" w:space="0" w:color="000000"/>
            </w:tcBorders>
            <w:shd w:val="clear" w:color="auto" w:fill="808080"/>
          </w:tcPr>
          <w:p w14:paraId="4F2573CF" w14:textId="77777777" w:rsidR="007E3130" w:rsidRDefault="007E3130" w:rsidP="009103D7">
            <w:r>
              <w:rPr>
                <w:rFonts w:hint="eastAsia"/>
              </w:rPr>
              <w:t>是否必传</w:t>
            </w:r>
          </w:p>
        </w:tc>
      </w:tr>
      <w:tr w:rsidR="007E3130" w:rsidRPr="00B160F8" w14:paraId="1A929102"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16522931" w14:textId="77777777" w:rsidR="007E3130" w:rsidRDefault="007E3130" w:rsidP="009103D7">
            <w:pPr>
              <w:jc w:val="left"/>
            </w:pPr>
            <w:r>
              <w:rPr>
                <w:rFonts w:hint="eastAsia"/>
              </w:rPr>
              <w:t>app_id</w:t>
            </w:r>
          </w:p>
        </w:tc>
        <w:tc>
          <w:tcPr>
            <w:tcW w:w="539" w:type="pct"/>
            <w:tcBorders>
              <w:top w:val="single" w:sz="0" w:space="0" w:color="000000"/>
              <w:left w:val="single" w:sz="0" w:space="0" w:color="000000"/>
              <w:bottom w:val="single" w:sz="0" w:space="0" w:color="000000"/>
              <w:right w:val="single" w:sz="0" w:space="0" w:color="000000"/>
            </w:tcBorders>
          </w:tcPr>
          <w:p w14:paraId="6903081A"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345ABC57" w14:textId="77777777" w:rsidR="007E3130" w:rsidRDefault="007E3130" w:rsidP="009103D7">
            <w:pPr>
              <w:jc w:val="left"/>
            </w:pPr>
            <w:r>
              <w:rPr>
                <w:rFonts w:hint="eastAsia"/>
              </w:rPr>
              <w:t>应用</w:t>
            </w:r>
            <w:r>
              <w:rPr>
                <w:rFonts w:hint="eastAsia"/>
              </w:rPr>
              <w:t>ID</w:t>
            </w:r>
            <w:r>
              <w:rPr>
                <w:rFonts w:hint="eastAsia"/>
              </w:rPr>
              <w:t>，芒果分配</w:t>
            </w:r>
          </w:p>
          <w:p w14:paraId="17F828DB" w14:textId="77777777" w:rsidR="007E3130" w:rsidRDefault="007E3130" w:rsidP="009103D7">
            <w:pPr>
              <w:jc w:val="left"/>
            </w:pPr>
            <w:r w:rsidRPr="00541C6A">
              <w:rPr>
                <w:rFonts w:hint="eastAsia"/>
                <w:color w:val="FF0000"/>
              </w:rPr>
              <w:t>app_id</w:t>
            </w:r>
            <w:r w:rsidRPr="00541C6A">
              <w:rPr>
                <w:rFonts w:hint="eastAsia"/>
                <w:color w:val="FF0000"/>
              </w:rPr>
              <w:t>参数不参与加密和签名，做为外部参数传入。</w:t>
            </w:r>
          </w:p>
        </w:tc>
        <w:tc>
          <w:tcPr>
            <w:tcW w:w="445" w:type="pct"/>
            <w:tcBorders>
              <w:top w:val="single" w:sz="0" w:space="0" w:color="000000"/>
              <w:left w:val="single" w:sz="0" w:space="0" w:color="000000"/>
              <w:bottom w:val="single" w:sz="0" w:space="0" w:color="000000"/>
              <w:right w:val="single" w:sz="0" w:space="0" w:color="000000"/>
            </w:tcBorders>
          </w:tcPr>
          <w:p w14:paraId="26440578" w14:textId="77777777" w:rsidR="007E3130" w:rsidRDefault="007E3130" w:rsidP="009103D7">
            <w:pPr>
              <w:jc w:val="left"/>
            </w:pPr>
            <w:r>
              <w:rPr>
                <w:rFonts w:hint="eastAsia"/>
              </w:rPr>
              <w:t>Y</w:t>
            </w:r>
          </w:p>
        </w:tc>
      </w:tr>
      <w:tr w:rsidR="007E3130" w:rsidRPr="00B160F8" w14:paraId="158CCE87"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03D1A6FD" w14:textId="77777777" w:rsidR="007E3130" w:rsidRDefault="007E3130" w:rsidP="009103D7">
            <w:pPr>
              <w:jc w:val="left"/>
            </w:pPr>
            <w:r>
              <w:rPr>
                <w:rFonts w:hint="eastAsia"/>
              </w:rPr>
              <w:t>mobile</w:t>
            </w:r>
          </w:p>
        </w:tc>
        <w:tc>
          <w:tcPr>
            <w:tcW w:w="539" w:type="pct"/>
            <w:tcBorders>
              <w:top w:val="single" w:sz="0" w:space="0" w:color="000000"/>
              <w:left w:val="single" w:sz="0" w:space="0" w:color="000000"/>
              <w:bottom w:val="single" w:sz="0" w:space="0" w:color="000000"/>
              <w:right w:val="single" w:sz="0" w:space="0" w:color="000000"/>
            </w:tcBorders>
          </w:tcPr>
          <w:p w14:paraId="1CFFE04D"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1F4C99C7" w14:textId="77777777" w:rsidR="007E3130" w:rsidRDefault="007E3130" w:rsidP="009103D7">
            <w:pPr>
              <w:jc w:val="left"/>
            </w:pPr>
            <w:r>
              <w:rPr>
                <w:rFonts w:hint="eastAsia"/>
              </w:rPr>
              <w:t>手机号</w:t>
            </w:r>
          </w:p>
        </w:tc>
        <w:tc>
          <w:tcPr>
            <w:tcW w:w="445" w:type="pct"/>
            <w:tcBorders>
              <w:top w:val="single" w:sz="0" w:space="0" w:color="000000"/>
              <w:left w:val="single" w:sz="0" w:space="0" w:color="000000"/>
              <w:bottom w:val="single" w:sz="0" w:space="0" w:color="000000"/>
              <w:right w:val="single" w:sz="0" w:space="0" w:color="000000"/>
            </w:tcBorders>
          </w:tcPr>
          <w:p w14:paraId="58B43CC9" w14:textId="77777777" w:rsidR="007E3130" w:rsidRDefault="007E3130" w:rsidP="009103D7">
            <w:pPr>
              <w:jc w:val="left"/>
            </w:pPr>
            <w:r>
              <w:rPr>
                <w:rFonts w:hint="eastAsia"/>
              </w:rPr>
              <w:t>Y</w:t>
            </w:r>
          </w:p>
        </w:tc>
      </w:tr>
      <w:tr w:rsidR="007E3130" w:rsidRPr="00B160F8" w14:paraId="56525B8D"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55DBCCE9" w14:textId="77777777" w:rsidR="007E3130" w:rsidRDefault="007E3130" w:rsidP="009103D7">
            <w:pPr>
              <w:jc w:val="left"/>
            </w:pPr>
            <w:r>
              <w:rPr>
                <w:rFonts w:hint="eastAsia"/>
              </w:rPr>
              <w:t>product</w:t>
            </w:r>
          </w:p>
        </w:tc>
        <w:tc>
          <w:tcPr>
            <w:tcW w:w="539" w:type="pct"/>
            <w:tcBorders>
              <w:top w:val="single" w:sz="0" w:space="0" w:color="000000"/>
              <w:left w:val="single" w:sz="0" w:space="0" w:color="000000"/>
              <w:bottom w:val="single" w:sz="0" w:space="0" w:color="000000"/>
              <w:right w:val="single" w:sz="0" w:space="0" w:color="000000"/>
            </w:tcBorders>
          </w:tcPr>
          <w:p w14:paraId="6C50E580"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76815E0D" w14:textId="77777777" w:rsidR="007E3130" w:rsidRDefault="007E3130" w:rsidP="009103D7">
            <w:pPr>
              <w:jc w:val="left"/>
            </w:pPr>
            <w:r>
              <w:rPr>
                <w:rFonts w:hint="eastAsia"/>
              </w:rPr>
              <w:t>卡类型：</w:t>
            </w:r>
            <w:r>
              <w:rPr>
                <w:rFonts w:hint="eastAsia"/>
              </w:rPr>
              <w:t>1-</w:t>
            </w:r>
            <w:r>
              <w:rPr>
                <w:rFonts w:hint="eastAsia"/>
              </w:rPr>
              <w:t>大卡，</w:t>
            </w:r>
            <w:r>
              <w:rPr>
                <w:rFonts w:hint="eastAsia"/>
              </w:rPr>
              <w:t>2-</w:t>
            </w:r>
            <w:r>
              <w:rPr>
                <w:rFonts w:hint="eastAsia"/>
              </w:rPr>
              <w:t>小卡</w:t>
            </w:r>
          </w:p>
        </w:tc>
        <w:tc>
          <w:tcPr>
            <w:tcW w:w="445" w:type="pct"/>
            <w:tcBorders>
              <w:top w:val="single" w:sz="0" w:space="0" w:color="000000"/>
              <w:left w:val="single" w:sz="0" w:space="0" w:color="000000"/>
              <w:bottom w:val="single" w:sz="0" w:space="0" w:color="000000"/>
              <w:right w:val="single" w:sz="0" w:space="0" w:color="000000"/>
            </w:tcBorders>
          </w:tcPr>
          <w:p w14:paraId="5C0210FB" w14:textId="77777777" w:rsidR="007E3130" w:rsidRDefault="007E3130" w:rsidP="009103D7">
            <w:pPr>
              <w:jc w:val="left"/>
            </w:pPr>
            <w:r>
              <w:rPr>
                <w:rFonts w:hint="eastAsia"/>
              </w:rPr>
              <w:t>Y</w:t>
            </w:r>
          </w:p>
        </w:tc>
      </w:tr>
      <w:tr w:rsidR="007E3130" w:rsidRPr="00B160F8" w14:paraId="7D3D79A9"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308F1F6B" w14:textId="77777777" w:rsidR="007E3130" w:rsidRDefault="007E3130" w:rsidP="009103D7">
            <w:pPr>
              <w:jc w:val="left"/>
            </w:pPr>
            <w:r>
              <w:rPr>
                <w:rFonts w:hint="eastAsia"/>
              </w:rPr>
              <w:t>operator_</w:t>
            </w:r>
            <w:r>
              <w:t>order</w:t>
            </w:r>
            <w:r>
              <w:rPr>
                <w:rFonts w:hint="eastAsia"/>
              </w:rPr>
              <w:t>_id</w:t>
            </w:r>
          </w:p>
        </w:tc>
        <w:tc>
          <w:tcPr>
            <w:tcW w:w="539" w:type="pct"/>
            <w:tcBorders>
              <w:top w:val="single" w:sz="0" w:space="0" w:color="000000"/>
              <w:left w:val="single" w:sz="0" w:space="0" w:color="000000"/>
              <w:bottom w:val="single" w:sz="0" w:space="0" w:color="000000"/>
              <w:right w:val="single" w:sz="0" w:space="0" w:color="000000"/>
            </w:tcBorders>
          </w:tcPr>
          <w:p w14:paraId="7DB5149F"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26E52647" w14:textId="77777777" w:rsidR="007E3130" w:rsidRDefault="007E3130" w:rsidP="009103D7">
            <w:pPr>
              <w:jc w:val="left"/>
            </w:pPr>
            <w:r>
              <w:rPr>
                <w:rFonts w:hint="eastAsia"/>
              </w:rPr>
              <w:t>接入方业务订单号</w:t>
            </w:r>
          </w:p>
        </w:tc>
        <w:tc>
          <w:tcPr>
            <w:tcW w:w="445" w:type="pct"/>
            <w:tcBorders>
              <w:top w:val="single" w:sz="0" w:space="0" w:color="000000"/>
              <w:left w:val="single" w:sz="0" w:space="0" w:color="000000"/>
              <w:bottom w:val="single" w:sz="0" w:space="0" w:color="000000"/>
              <w:right w:val="single" w:sz="0" w:space="0" w:color="000000"/>
            </w:tcBorders>
          </w:tcPr>
          <w:p w14:paraId="3FFA37DA" w14:textId="77777777" w:rsidR="007E3130" w:rsidRDefault="007E3130" w:rsidP="009103D7">
            <w:pPr>
              <w:jc w:val="left"/>
            </w:pPr>
            <w:r>
              <w:rPr>
                <w:rFonts w:hint="eastAsia"/>
              </w:rPr>
              <w:t>Y</w:t>
            </w:r>
          </w:p>
        </w:tc>
      </w:tr>
      <w:tr w:rsidR="007E3130" w:rsidRPr="00B160F8" w14:paraId="3845E35E"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3A7155EF" w14:textId="77777777" w:rsidR="007E3130" w:rsidRDefault="007E3130" w:rsidP="009103D7">
            <w:pPr>
              <w:jc w:val="left"/>
            </w:pPr>
            <w:r>
              <w:rPr>
                <w:rFonts w:hint="eastAsia"/>
              </w:rPr>
              <w:t>order_time</w:t>
            </w:r>
          </w:p>
        </w:tc>
        <w:tc>
          <w:tcPr>
            <w:tcW w:w="539" w:type="pct"/>
            <w:tcBorders>
              <w:top w:val="single" w:sz="0" w:space="0" w:color="000000"/>
              <w:left w:val="single" w:sz="0" w:space="0" w:color="000000"/>
              <w:bottom w:val="single" w:sz="0" w:space="0" w:color="000000"/>
              <w:right w:val="single" w:sz="0" w:space="0" w:color="000000"/>
            </w:tcBorders>
          </w:tcPr>
          <w:p w14:paraId="28FA904F"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2F7F026A" w14:textId="77777777" w:rsidR="007E3130" w:rsidRDefault="007E3130" w:rsidP="009103D7">
            <w:pPr>
              <w:jc w:val="left"/>
            </w:pPr>
            <w:r>
              <w:rPr>
                <w:rFonts w:hint="eastAsia"/>
              </w:rPr>
              <w:t>接入方业务订单开通时间</w:t>
            </w:r>
          </w:p>
          <w:p w14:paraId="368C5C93" w14:textId="77777777" w:rsidR="007E3130" w:rsidRPr="001D259B" w:rsidRDefault="007E3130" w:rsidP="009103D7">
            <w:pPr>
              <w:rPr>
                <w:rFonts w:ascii="Times" w:eastAsia="Times New Roman" w:hAnsi="Times"/>
                <w:kern w:val="0"/>
                <w:sz w:val="20"/>
                <w:szCs w:val="20"/>
              </w:rPr>
            </w:pPr>
            <w:r>
              <w:rPr>
                <w:rFonts w:hint="eastAsia"/>
              </w:rPr>
              <w:t>格试：</w:t>
            </w:r>
            <w:r>
              <w:rPr>
                <w:rFonts w:hint="eastAsia"/>
              </w:rPr>
              <w:t>yyyyMMddhhmmss(</w:t>
            </w:r>
            <w:r>
              <w:rPr>
                <w:rFonts w:hint="eastAsia"/>
              </w:rPr>
              <w:t>年月日时分秒</w:t>
            </w:r>
            <w:r>
              <w:rPr>
                <w:rFonts w:hint="eastAsia"/>
              </w:rPr>
              <w:t>)</w:t>
            </w:r>
          </w:p>
        </w:tc>
        <w:tc>
          <w:tcPr>
            <w:tcW w:w="445" w:type="pct"/>
            <w:tcBorders>
              <w:top w:val="single" w:sz="0" w:space="0" w:color="000000"/>
              <w:left w:val="single" w:sz="0" w:space="0" w:color="000000"/>
              <w:bottom w:val="single" w:sz="0" w:space="0" w:color="000000"/>
              <w:right w:val="single" w:sz="0" w:space="0" w:color="000000"/>
            </w:tcBorders>
          </w:tcPr>
          <w:p w14:paraId="41C8327E" w14:textId="77777777" w:rsidR="007E3130" w:rsidRDefault="007E3130" w:rsidP="009103D7">
            <w:pPr>
              <w:jc w:val="left"/>
            </w:pPr>
            <w:r>
              <w:rPr>
                <w:rFonts w:hint="eastAsia"/>
              </w:rPr>
              <w:t>Y</w:t>
            </w:r>
          </w:p>
        </w:tc>
      </w:tr>
      <w:tr w:rsidR="007E3130" w:rsidRPr="00B160F8" w14:paraId="2AB1660D"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6C304D96" w14:textId="77777777" w:rsidR="007E3130" w:rsidRDefault="007E3130" w:rsidP="009103D7">
            <w:pPr>
              <w:jc w:val="left"/>
            </w:pPr>
            <w:r>
              <w:rPr>
                <w:rFonts w:hint="eastAsia"/>
              </w:rPr>
              <w:t>timestamp</w:t>
            </w:r>
          </w:p>
        </w:tc>
        <w:tc>
          <w:tcPr>
            <w:tcW w:w="539" w:type="pct"/>
            <w:tcBorders>
              <w:top w:val="single" w:sz="0" w:space="0" w:color="000000"/>
              <w:left w:val="single" w:sz="0" w:space="0" w:color="000000"/>
              <w:bottom w:val="single" w:sz="0" w:space="0" w:color="000000"/>
              <w:right w:val="single" w:sz="0" w:space="0" w:color="000000"/>
            </w:tcBorders>
          </w:tcPr>
          <w:p w14:paraId="141D556D"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4462F9A9" w14:textId="77777777" w:rsidR="007E3130" w:rsidRDefault="007E3130" w:rsidP="009103D7">
            <w:r>
              <w:rPr>
                <w:rFonts w:hint="eastAsia"/>
              </w:rPr>
              <w:t>请求接口时间戳，单位：毫秒。</w:t>
            </w:r>
          </w:p>
        </w:tc>
        <w:tc>
          <w:tcPr>
            <w:tcW w:w="445" w:type="pct"/>
            <w:tcBorders>
              <w:top w:val="single" w:sz="0" w:space="0" w:color="000000"/>
              <w:left w:val="single" w:sz="0" w:space="0" w:color="000000"/>
              <w:bottom w:val="single" w:sz="0" w:space="0" w:color="000000"/>
              <w:right w:val="single" w:sz="0" w:space="0" w:color="000000"/>
            </w:tcBorders>
          </w:tcPr>
          <w:p w14:paraId="241091AD" w14:textId="77777777" w:rsidR="007E3130" w:rsidRDefault="007E3130" w:rsidP="009103D7">
            <w:pPr>
              <w:jc w:val="left"/>
            </w:pPr>
            <w:r>
              <w:rPr>
                <w:rFonts w:hint="eastAsia"/>
              </w:rPr>
              <w:t>Y</w:t>
            </w:r>
          </w:p>
        </w:tc>
      </w:tr>
      <w:tr w:rsidR="007E3130" w:rsidRPr="00B160F8" w14:paraId="7BCC27DB" w14:textId="77777777" w:rsidTr="009103D7">
        <w:tc>
          <w:tcPr>
            <w:tcW w:w="1011" w:type="pct"/>
            <w:tcBorders>
              <w:top w:val="single" w:sz="0" w:space="0" w:color="000000"/>
              <w:left w:val="single" w:sz="0" w:space="0" w:color="000000"/>
              <w:bottom w:val="single" w:sz="0" w:space="0" w:color="000000"/>
              <w:right w:val="single" w:sz="0" w:space="0" w:color="000000"/>
            </w:tcBorders>
          </w:tcPr>
          <w:p w14:paraId="72A4D025" w14:textId="77777777" w:rsidR="007E3130" w:rsidRDefault="007E3130" w:rsidP="009103D7">
            <w:pPr>
              <w:jc w:val="left"/>
            </w:pPr>
            <w:r>
              <w:rPr>
                <w:rFonts w:hint="eastAsia"/>
              </w:rPr>
              <w:t>sign</w:t>
            </w:r>
          </w:p>
        </w:tc>
        <w:tc>
          <w:tcPr>
            <w:tcW w:w="539" w:type="pct"/>
            <w:tcBorders>
              <w:top w:val="single" w:sz="0" w:space="0" w:color="000000"/>
              <w:left w:val="single" w:sz="0" w:space="0" w:color="000000"/>
              <w:bottom w:val="single" w:sz="0" w:space="0" w:color="000000"/>
              <w:right w:val="single" w:sz="0" w:space="0" w:color="000000"/>
            </w:tcBorders>
          </w:tcPr>
          <w:p w14:paraId="37D209F6" w14:textId="77777777" w:rsidR="007E3130" w:rsidRDefault="007E3130" w:rsidP="009103D7">
            <w:pPr>
              <w:jc w:val="left"/>
            </w:pPr>
            <w:r>
              <w:rPr>
                <w:rFonts w:hint="eastAsia"/>
              </w:rPr>
              <w:t>URL</w:t>
            </w:r>
          </w:p>
        </w:tc>
        <w:tc>
          <w:tcPr>
            <w:tcW w:w="3005" w:type="pct"/>
            <w:tcBorders>
              <w:top w:val="single" w:sz="0" w:space="0" w:color="000000"/>
              <w:left w:val="single" w:sz="0" w:space="0" w:color="000000"/>
              <w:bottom w:val="single" w:sz="0" w:space="0" w:color="000000"/>
              <w:right w:val="single" w:sz="0" w:space="0" w:color="000000"/>
            </w:tcBorders>
          </w:tcPr>
          <w:p w14:paraId="0FD4F936" w14:textId="77777777" w:rsidR="007E3130" w:rsidRDefault="007E3130" w:rsidP="009103D7">
            <w:pPr>
              <w:jc w:val="left"/>
            </w:pPr>
            <w:r>
              <w:rPr>
                <w:rFonts w:hint="eastAsia"/>
              </w:rPr>
              <w:t>签名，详见文档签名算法说明</w:t>
            </w:r>
          </w:p>
        </w:tc>
        <w:tc>
          <w:tcPr>
            <w:tcW w:w="445" w:type="pct"/>
            <w:tcBorders>
              <w:top w:val="single" w:sz="0" w:space="0" w:color="000000"/>
              <w:left w:val="single" w:sz="0" w:space="0" w:color="000000"/>
              <w:bottom w:val="single" w:sz="0" w:space="0" w:color="000000"/>
              <w:right w:val="single" w:sz="0" w:space="0" w:color="000000"/>
            </w:tcBorders>
          </w:tcPr>
          <w:p w14:paraId="78695418" w14:textId="77777777" w:rsidR="007E3130" w:rsidRDefault="007E3130" w:rsidP="009103D7">
            <w:pPr>
              <w:jc w:val="left"/>
            </w:pPr>
            <w:r>
              <w:rPr>
                <w:rFonts w:hint="eastAsia"/>
              </w:rPr>
              <w:t>Y</w:t>
            </w:r>
          </w:p>
        </w:tc>
      </w:tr>
    </w:tbl>
    <w:p w14:paraId="62220899" w14:textId="77777777" w:rsidR="007E3130" w:rsidRDefault="007E3130" w:rsidP="007E3130"/>
    <w:p w14:paraId="4EB0C227" w14:textId="77777777" w:rsidR="009103D7" w:rsidRDefault="009103D7" w:rsidP="007E3130">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9103D7" w14:paraId="3E686D56" w14:textId="77777777" w:rsidTr="009103D7">
        <w:tc>
          <w:tcPr>
            <w:tcW w:w="8363" w:type="dxa"/>
            <w:gridSpan w:val="3"/>
            <w:shd w:val="clear" w:color="auto" w:fill="808080"/>
          </w:tcPr>
          <w:p w14:paraId="6E153392" w14:textId="77777777" w:rsidR="009103D7" w:rsidRDefault="009103D7" w:rsidP="009103D7">
            <w:r>
              <w:rPr>
                <w:rFonts w:hint="eastAsia"/>
              </w:rPr>
              <w:t>开发方案：</w:t>
            </w:r>
          </w:p>
        </w:tc>
      </w:tr>
      <w:tr w:rsidR="009103D7" w:rsidRPr="00D77096" w14:paraId="7BC0924A" w14:textId="77777777" w:rsidTr="009103D7">
        <w:tc>
          <w:tcPr>
            <w:tcW w:w="8363" w:type="dxa"/>
            <w:gridSpan w:val="3"/>
            <w:tcBorders>
              <w:bottom w:val="single" w:sz="2" w:space="0" w:color="auto"/>
            </w:tcBorders>
          </w:tcPr>
          <w:p w14:paraId="47375B7A" w14:textId="77777777" w:rsidR="009103D7" w:rsidRPr="00404BD3" w:rsidRDefault="009103D7" w:rsidP="009103D7">
            <w:pPr>
              <w:rPr>
                <w:b/>
                <w:color w:val="000000"/>
              </w:rPr>
            </w:pPr>
            <w:r w:rsidRPr="00404BD3">
              <w:rPr>
                <w:rFonts w:hint="eastAsia"/>
                <w:b/>
                <w:color w:val="000000"/>
              </w:rPr>
              <w:t>1.</w:t>
            </w:r>
            <w:r w:rsidRPr="00404BD3">
              <w:rPr>
                <w:rFonts w:hint="eastAsia"/>
                <w:b/>
                <w:color w:val="000000"/>
              </w:rPr>
              <w:t>加密签名</w:t>
            </w:r>
          </w:p>
          <w:p w14:paraId="31BD2BFE" w14:textId="77777777" w:rsidR="009103D7" w:rsidRDefault="009103D7" w:rsidP="009103D7">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414D6C7D" w14:textId="77777777" w:rsidR="009103D7" w:rsidRDefault="009103D7" w:rsidP="009103D7">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5247E09C" w14:textId="77777777" w:rsidR="009103D7" w:rsidRDefault="009103D7" w:rsidP="009103D7">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2A809B69" w14:textId="77777777" w:rsidR="009103D7" w:rsidRPr="005C3440" w:rsidRDefault="009103D7" w:rsidP="009103D7">
            <w:pPr>
              <w:ind w:firstLineChars="200" w:firstLine="420"/>
              <w:rPr>
                <w:color w:val="000000"/>
              </w:rPr>
            </w:pPr>
            <w:r w:rsidRPr="005C3440">
              <w:rPr>
                <w:color w:val="000000"/>
              </w:rPr>
              <w:t xml:space="preserve">SELECT </w:t>
            </w:r>
          </w:p>
          <w:p w14:paraId="22D6E3B6" w14:textId="77777777" w:rsidR="009103D7" w:rsidRPr="005C3440" w:rsidRDefault="009103D7" w:rsidP="009103D7">
            <w:pPr>
              <w:ind w:firstLineChars="200" w:firstLine="420"/>
              <w:rPr>
                <w:color w:val="000000"/>
              </w:rPr>
            </w:pPr>
            <w:r w:rsidRPr="005C3440">
              <w:rPr>
                <w:color w:val="000000"/>
              </w:rPr>
              <w:t xml:space="preserve">    customerId, </w:t>
            </w:r>
          </w:p>
          <w:p w14:paraId="28EA8B6B" w14:textId="77777777" w:rsidR="009103D7" w:rsidRPr="005C3440" w:rsidRDefault="009103D7" w:rsidP="009103D7">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48F35A97" w14:textId="77777777" w:rsidR="009103D7" w:rsidRPr="005C3440" w:rsidRDefault="009103D7" w:rsidP="009103D7">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3AE74113" w14:textId="77777777" w:rsidR="009103D7" w:rsidRPr="005C3440" w:rsidRDefault="009103D7" w:rsidP="009103D7">
            <w:pPr>
              <w:ind w:firstLineChars="200" w:firstLine="420"/>
              <w:rPr>
                <w:color w:val="000000"/>
              </w:rPr>
            </w:pPr>
            <w:r w:rsidRPr="005C3440">
              <w:rPr>
                <w:color w:val="000000"/>
              </w:rPr>
              <w:t xml:space="preserve">    appAesKey, #AESKEY</w:t>
            </w:r>
          </w:p>
          <w:p w14:paraId="54B85729" w14:textId="77777777" w:rsidR="009103D7" w:rsidRPr="005C3440" w:rsidRDefault="009103D7" w:rsidP="009103D7">
            <w:pPr>
              <w:ind w:firstLineChars="200" w:firstLine="420"/>
              <w:rPr>
                <w:color w:val="000000"/>
              </w:rPr>
            </w:pPr>
            <w:r w:rsidRPr="005C3440">
              <w:rPr>
                <w:color w:val="000000"/>
              </w:rPr>
              <w:t xml:space="preserve">    appAesIv #AESIV</w:t>
            </w:r>
          </w:p>
          <w:p w14:paraId="3EF490E4" w14:textId="77777777" w:rsidR="009103D7" w:rsidRPr="005C3440" w:rsidRDefault="009103D7" w:rsidP="009103D7">
            <w:pPr>
              <w:ind w:firstLineChars="200" w:firstLine="420"/>
              <w:rPr>
                <w:color w:val="000000"/>
              </w:rPr>
            </w:pPr>
            <w:r w:rsidRPr="005C3440">
              <w:rPr>
                <w:color w:val="000000"/>
              </w:rPr>
              <w:t>FROM</w:t>
            </w:r>
          </w:p>
          <w:p w14:paraId="4767623B" w14:textId="77777777" w:rsidR="009103D7" w:rsidRPr="005C3440" w:rsidRDefault="009103D7" w:rsidP="009103D7">
            <w:pPr>
              <w:ind w:firstLineChars="200" w:firstLine="420"/>
              <w:rPr>
                <w:color w:val="000000"/>
              </w:rPr>
            </w:pPr>
            <w:r w:rsidRPr="005C3440">
              <w:rPr>
                <w:color w:val="000000"/>
              </w:rPr>
              <w:t xml:space="preserve">    fac_customer</w:t>
            </w:r>
          </w:p>
          <w:p w14:paraId="64303E62" w14:textId="77777777" w:rsidR="009103D7" w:rsidRPr="005C3440" w:rsidRDefault="009103D7" w:rsidP="009103D7">
            <w:pPr>
              <w:ind w:firstLineChars="200" w:firstLine="420"/>
              <w:rPr>
                <w:color w:val="000000"/>
              </w:rPr>
            </w:pPr>
            <w:r w:rsidRPr="005C3440">
              <w:rPr>
                <w:color w:val="000000"/>
              </w:rPr>
              <w:t>WHERE</w:t>
            </w:r>
          </w:p>
          <w:p w14:paraId="29D62459" w14:textId="77777777" w:rsidR="009103D7" w:rsidRPr="005C3440" w:rsidRDefault="009103D7" w:rsidP="009103D7">
            <w:pPr>
              <w:ind w:firstLineChars="200" w:firstLine="420"/>
              <w:rPr>
                <w:color w:val="000000"/>
              </w:rPr>
            </w:pPr>
            <w:r w:rsidRPr="005C3440">
              <w:rPr>
                <w:color w:val="000000"/>
              </w:rPr>
              <w:t xml:space="preserve">    appId = '66ec7d8ca12bed37'</w:t>
            </w:r>
          </w:p>
          <w:p w14:paraId="173D2FA5" w14:textId="77777777" w:rsidR="009103D7" w:rsidRDefault="009103D7" w:rsidP="009103D7">
            <w:pPr>
              <w:ind w:firstLineChars="200" w:firstLine="420"/>
              <w:rPr>
                <w:color w:val="000000"/>
              </w:rPr>
            </w:pPr>
            <w:r w:rsidRPr="005C3440">
              <w:rPr>
                <w:color w:val="000000"/>
              </w:rPr>
              <w:t xml:space="preserve">        AND status = 1</w:t>
            </w:r>
          </w:p>
          <w:p w14:paraId="21598118" w14:textId="77777777" w:rsidR="009103D7" w:rsidRDefault="009103D7" w:rsidP="009103D7">
            <w:pPr>
              <w:rPr>
                <w:color w:val="FF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01BA3962" w14:textId="77777777" w:rsidR="009103D7" w:rsidRDefault="009103D7" w:rsidP="009103D7">
            <w:pPr>
              <w:rPr>
                <w:color w:val="000000"/>
              </w:rPr>
            </w:pPr>
          </w:p>
          <w:p w14:paraId="603818E6" w14:textId="77777777" w:rsidR="009E5C71" w:rsidRPr="00404BD3" w:rsidRDefault="00585F98" w:rsidP="009E5C71">
            <w:pPr>
              <w:pStyle w:val="a4"/>
              <w:numPr>
                <w:ilvl w:val="0"/>
                <w:numId w:val="29"/>
              </w:numPr>
              <w:ind w:firstLineChars="0"/>
              <w:rPr>
                <w:b/>
                <w:color w:val="000000"/>
              </w:rPr>
            </w:pPr>
            <w:r w:rsidRPr="00404BD3">
              <w:rPr>
                <w:rFonts w:hint="eastAsia"/>
                <w:b/>
                <w:color w:val="000000"/>
              </w:rPr>
              <w:t>添加运营商操作明细并生成订单号</w:t>
            </w:r>
          </w:p>
          <w:p w14:paraId="63202784" w14:textId="77777777" w:rsidR="00EA3C87" w:rsidRPr="00790D58" w:rsidRDefault="00790D58" w:rsidP="00EA3C87">
            <w:pPr>
              <w:ind w:left="105"/>
              <w:rPr>
                <w:color w:val="FF0000"/>
              </w:rPr>
            </w:pPr>
            <w:r w:rsidRPr="00790D58">
              <w:rPr>
                <w:rFonts w:hint="eastAsia"/>
                <w:color w:val="FF0000"/>
              </w:rPr>
              <w:t>需要针对同一个</w:t>
            </w:r>
            <w:r w:rsidRPr="00790D58">
              <w:rPr>
                <w:color w:val="FF0000"/>
              </w:rPr>
              <w:t>customerId</w:t>
            </w:r>
            <w:r w:rsidRPr="00790D58">
              <w:rPr>
                <w:rFonts w:hint="eastAsia"/>
                <w:color w:val="FF0000"/>
              </w:rPr>
              <w:t>的订单号做并发控制处理</w:t>
            </w:r>
          </w:p>
          <w:p w14:paraId="6398DC60" w14:textId="77777777" w:rsidR="00585F98" w:rsidRDefault="00717806" w:rsidP="009103D7">
            <w:pPr>
              <w:rPr>
                <w:color w:val="000000"/>
              </w:rPr>
            </w:pPr>
            <w:r>
              <w:rPr>
                <w:rFonts w:hint="eastAsia"/>
                <w:color w:val="000000"/>
              </w:rPr>
              <w:t>查询操作明细是否</w:t>
            </w:r>
            <w:r w:rsidR="00EA3C87">
              <w:rPr>
                <w:rFonts w:hint="eastAsia"/>
                <w:color w:val="000000"/>
              </w:rPr>
              <w:t>存在</w:t>
            </w:r>
          </w:p>
          <w:p w14:paraId="7A4B3E84" w14:textId="77777777" w:rsidR="00EA3C87" w:rsidRPr="00EA3C87" w:rsidRDefault="00EA3C87" w:rsidP="00EA3C87">
            <w:pPr>
              <w:rPr>
                <w:color w:val="000000"/>
              </w:rPr>
            </w:pPr>
            <w:r w:rsidRPr="00EA3C87">
              <w:rPr>
                <w:color w:val="000000"/>
              </w:rPr>
              <w:t xml:space="preserve">select </w:t>
            </w:r>
          </w:p>
          <w:p w14:paraId="33AA4085" w14:textId="77777777" w:rsidR="00EA3C87" w:rsidRPr="00EA3C87" w:rsidRDefault="00EA3C87" w:rsidP="00EA3C87">
            <w:pPr>
              <w:rPr>
                <w:color w:val="000000"/>
              </w:rPr>
            </w:pPr>
            <w:r w:rsidRPr="00EA3C87">
              <w:rPr>
                <w:rFonts w:hint="eastAsia"/>
                <w:color w:val="000000"/>
              </w:rPr>
              <w:t xml:space="preserve">    operatorDetailId, #</w:t>
            </w:r>
            <w:r w:rsidRPr="00EA3C87">
              <w:rPr>
                <w:rFonts w:hint="eastAsia"/>
                <w:color w:val="000000"/>
              </w:rPr>
              <w:t>操作明细主键</w:t>
            </w:r>
            <w:r w:rsidRPr="00EA3C87">
              <w:rPr>
                <w:rFonts w:hint="eastAsia"/>
                <w:color w:val="000000"/>
              </w:rPr>
              <w:t>ID</w:t>
            </w:r>
          </w:p>
          <w:p w14:paraId="2579FDD1" w14:textId="77777777" w:rsidR="00EA3C87" w:rsidRPr="00EA3C87" w:rsidRDefault="00EA3C87" w:rsidP="00EA3C87">
            <w:pPr>
              <w:rPr>
                <w:color w:val="000000"/>
              </w:rPr>
            </w:pPr>
            <w:r w:rsidRPr="00EA3C87">
              <w:rPr>
                <w:rFonts w:hint="eastAsia"/>
                <w:color w:val="000000"/>
              </w:rPr>
              <w:t xml:space="preserve">    type, #</w:t>
            </w:r>
            <w:r w:rsidRPr="00EA3C87">
              <w:rPr>
                <w:rFonts w:hint="eastAsia"/>
                <w:color w:val="000000"/>
              </w:rPr>
              <w:t>操作类型：</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540B0A0D" w14:textId="77777777" w:rsidR="00EA3C87" w:rsidRPr="00EA3C87" w:rsidRDefault="00EA3C87" w:rsidP="00EA3C87">
            <w:pPr>
              <w:rPr>
                <w:color w:val="000000"/>
              </w:rPr>
            </w:pPr>
            <w:r w:rsidRPr="00EA3C87">
              <w:rPr>
                <w:rFonts w:hint="eastAsia"/>
                <w:color w:val="000000"/>
              </w:rPr>
              <w:t xml:space="preserve">    mobile, #</w:t>
            </w:r>
            <w:r w:rsidRPr="00EA3C87">
              <w:rPr>
                <w:rFonts w:hint="eastAsia"/>
                <w:color w:val="000000"/>
              </w:rPr>
              <w:t>手机号</w:t>
            </w:r>
          </w:p>
          <w:p w14:paraId="468D675E" w14:textId="77777777" w:rsidR="00EA3C87" w:rsidRPr="00EA3C87" w:rsidRDefault="00EA3C87" w:rsidP="00EA3C87">
            <w:pPr>
              <w:rPr>
                <w:color w:val="000000"/>
              </w:rPr>
            </w:pPr>
            <w:r w:rsidRPr="00EA3C87">
              <w:rPr>
                <w:rFonts w:hint="eastAsia"/>
                <w:color w:val="000000"/>
              </w:rPr>
              <w:t xml:space="preserve">    operatorOrderId,#</w:t>
            </w:r>
            <w:r w:rsidRPr="00EA3C87">
              <w:rPr>
                <w:rFonts w:hint="eastAsia"/>
                <w:color w:val="000000"/>
              </w:rPr>
              <w:t>运营商订单号</w:t>
            </w:r>
          </w:p>
          <w:p w14:paraId="39C36866" w14:textId="77777777" w:rsidR="00EA3C87" w:rsidRPr="00EA3C87" w:rsidRDefault="00EA3C87" w:rsidP="00EA3C87">
            <w:pPr>
              <w:rPr>
                <w:color w:val="000000"/>
              </w:rPr>
            </w:pPr>
            <w:r w:rsidRPr="00EA3C87">
              <w:rPr>
                <w:rFonts w:hint="eastAsia"/>
                <w:color w:val="000000"/>
              </w:rPr>
              <w:t xml:space="preserve">    dataParams, #</w:t>
            </w:r>
            <w:r w:rsidRPr="00EA3C87">
              <w:rPr>
                <w:rFonts w:hint="eastAsia"/>
                <w:color w:val="000000"/>
              </w:rPr>
              <w:t>参数打包</w:t>
            </w:r>
            <w:r w:rsidRPr="00EA3C87">
              <w:rPr>
                <w:rFonts w:hint="eastAsia"/>
                <w:color w:val="000000"/>
              </w:rPr>
              <w:t>json</w:t>
            </w:r>
          </w:p>
          <w:p w14:paraId="1888F66F" w14:textId="77777777" w:rsidR="00EA3C87" w:rsidRPr="00EA3C87" w:rsidRDefault="00EA3C87" w:rsidP="00EA3C87">
            <w:pPr>
              <w:rPr>
                <w:color w:val="000000"/>
              </w:rPr>
            </w:pPr>
            <w:r w:rsidRPr="00EA3C87">
              <w:rPr>
                <w:rFonts w:hint="eastAsia"/>
                <w:color w:val="000000"/>
              </w:rPr>
              <w:t xml:space="preserve">    mgOrderId, #</w:t>
            </w:r>
            <w:r w:rsidRPr="00EA3C87">
              <w:rPr>
                <w:rFonts w:hint="eastAsia"/>
                <w:color w:val="000000"/>
              </w:rPr>
              <w:t>芒果订单号</w:t>
            </w:r>
          </w:p>
          <w:p w14:paraId="5962D0F2" w14:textId="77777777" w:rsidR="00EA3C87" w:rsidRPr="00EA3C87" w:rsidRDefault="00EA3C87" w:rsidP="00EA3C87">
            <w:pPr>
              <w:rPr>
                <w:color w:val="000000"/>
              </w:rPr>
            </w:pPr>
            <w:r w:rsidRPr="00EA3C87">
              <w:rPr>
                <w:rFonts w:hint="eastAsia"/>
                <w:color w:val="000000"/>
              </w:rPr>
              <w:t xml:space="preserve">    status #</w:t>
            </w:r>
            <w:r w:rsidRPr="00EA3C87">
              <w:rPr>
                <w:rFonts w:hint="eastAsia"/>
                <w:color w:val="000000"/>
              </w:rPr>
              <w:t>状态：</w:t>
            </w:r>
            <w:r w:rsidRPr="00EA3C87">
              <w:rPr>
                <w:rFonts w:hint="eastAsia"/>
                <w:color w:val="000000"/>
              </w:rPr>
              <w:t>-1-</w:t>
            </w:r>
            <w:r w:rsidRPr="00EA3C87">
              <w:rPr>
                <w:rFonts w:hint="eastAsia"/>
                <w:color w:val="000000"/>
              </w:rPr>
              <w:t>异常，</w:t>
            </w:r>
            <w:r w:rsidRPr="00EA3C87">
              <w:rPr>
                <w:rFonts w:hint="eastAsia"/>
                <w:color w:val="000000"/>
              </w:rPr>
              <w:t>0-</w:t>
            </w:r>
            <w:r w:rsidRPr="00EA3C87">
              <w:rPr>
                <w:rFonts w:hint="eastAsia"/>
                <w:color w:val="000000"/>
              </w:rPr>
              <w:t>待处理，</w:t>
            </w:r>
            <w:r w:rsidRPr="00EA3C87">
              <w:rPr>
                <w:rFonts w:hint="eastAsia"/>
                <w:color w:val="000000"/>
              </w:rPr>
              <w:t>1-</w:t>
            </w:r>
            <w:r w:rsidRPr="00EA3C87">
              <w:rPr>
                <w:rFonts w:hint="eastAsia"/>
                <w:color w:val="000000"/>
              </w:rPr>
              <w:t>完成</w:t>
            </w:r>
          </w:p>
          <w:p w14:paraId="3EF6BED6" w14:textId="77777777" w:rsidR="00EA3C87" w:rsidRPr="00EA3C87" w:rsidRDefault="00EA3C87" w:rsidP="00EA3C87">
            <w:pPr>
              <w:rPr>
                <w:color w:val="000000"/>
              </w:rPr>
            </w:pPr>
            <w:r w:rsidRPr="00EA3C87">
              <w:rPr>
                <w:color w:val="000000"/>
              </w:rPr>
              <w:t>from</w:t>
            </w:r>
          </w:p>
          <w:p w14:paraId="1B03F94D" w14:textId="77777777" w:rsidR="00EA3C87" w:rsidRPr="00EA3C87" w:rsidRDefault="00EA3C87" w:rsidP="00EA3C87">
            <w:pPr>
              <w:rPr>
                <w:color w:val="000000"/>
              </w:rPr>
            </w:pPr>
            <w:r w:rsidRPr="00EA3C87">
              <w:rPr>
                <w:color w:val="000000"/>
              </w:rPr>
              <w:t xml:space="preserve">    operator_operate_detail</w:t>
            </w:r>
          </w:p>
          <w:p w14:paraId="027FC57C" w14:textId="77777777" w:rsidR="00EA3C87" w:rsidRPr="00EA3C87" w:rsidRDefault="00EA3C87" w:rsidP="00EA3C87">
            <w:pPr>
              <w:rPr>
                <w:color w:val="000000"/>
              </w:rPr>
            </w:pPr>
            <w:r w:rsidRPr="00EA3C87">
              <w:rPr>
                <w:color w:val="000000"/>
              </w:rPr>
              <w:t>where</w:t>
            </w:r>
          </w:p>
          <w:p w14:paraId="7AC7D699" w14:textId="77777777" w:rsidR="00EA3C87" w:rsidRPr="00EA3C87" w:rsidRDefault="00EA3C87" w:rsidP="00EA3C87">
            <w:pPr>
              <w:rPr>
                <w:color w:val="000000"/>
              </w:rPr>
            </w:pPr>
            <w:r w:rsidRPr="00EA3C87">
              <w:rPr>
                <w:rFonts w:hint="eastAsia"/>
                <w:color w:val="000000"/>
              </w:rPr>
              <w:t xml:space="preserve">    customerId = 6 #</w:t>
            </w:r>
            <w:r w:rsidRPr="00EA3C87">
              <w:rPr>
                <w:rFonts w:hint="eastAsia"/>
                <w:color w:val="000000"/>
              </w:rPr>
              <w:t>传入</w:t>
            </w:r>
            <w:r w:rsidRPr="00EA3C87">
              <w:rPr>
                <w:rFonts w:hint="eastAsia"/>
                <w:color w:val="000000"/>
              </w:rPr>
              <w:t>appid</w:t>
            </w:r>
            <w:r w:rsidRPr="00EA3C87">
              <w:rPr>
                <w:rFonts w:hint="eastAsia"/>
                <w:color w:val="000000"/>
              </w:rPr>
              <w:t>反查的厂家</w:t>
            </w:r>
            <w:r w:rsidRPr="00EA3C87">
              <w:rPr>
                <w:rFonts w:hint="eastAsia"/>
                <w:color w:val="000000"/>
              </w:rPr>
              <w:t>ID</w:t>
            </w:r>
          </w:p>
          <w:p w14:paraId="5F80A065" w14:textId="77777777" w:rsidR="00EA3C87" w:rsidRPr="00EA3C87" w:rsidRDefault="00EA3C87" w:rsidP="00EA3C87">
            <w:pPr>
              <w:rPr>
                <w:color w:val="000000"/>
              </w:rPr>
            </w:pPr>
            <w:r w:rsidRPr="00EA3C87">
              <w:rPr>
                <w:rFonts w:hint="eastAsia"/>
                <w:color w:val="000000"/>
              </w:rPr>
              <w:tab/>
            </w:r>
            <w:r w:rsidRPr="00EA3C87">
              <w:rPr>
                <w:rFonts w:hint="eastAsia"/>
                <w:color w:val="000000"/>
              </w:rPr>
              <w:tab/>
              <w:t>and type = 1 #</w:t>
            </w:r>
            <w:r w:rsidRPr="00EA3C87">
              <w:rPr>
                <w:rFonts w:hint="eastAsia"/>
                <w:color w:val="000000"/>
              </w:rPr>
              <w:t>传入接口处理类理：</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64963A5A" w14:textId="77777777" w:rsidR="00EA3C87" w:rsidRDefault="00EA3C87" w:rsidP="00EA3C87">
            <w:pPr>
              <w:rPr>
                <w:color w:val="000000"/>
              </w:rPr>
            </w:pPr>
            <w:r w:rsidRPr="00EA3C87">
              <w:rPr>
                <w:rFonts w:hint="eastAsia"/>
                <w:color w:val="000000"/>
              </w:rPr>
              <w:t xml:space="preserve">        and operatorOrderId = '1111111' #</w:t>
            </w:r>
            <w:r w:rsidRPr="00EA3C87">
              <w:rPr>
                <w:rFonts w:hint="eastAsia"/>
                <w:color w:val="000000"/>
              </w:rPr>
              <w:t>传入请求参数：</w:t>
            </w:r>
            <w:r w:rsidRPr="00EA3C87">
              <w:rPr>
                <w:rFonts w:hint="eastAsia"/>
                <w:color w:val="000000"/>
              </w:rPr>
              <w:t>operator_order_id</w:t>
            </w:r>
          </w:p>
          <w:p w14:paraId="72496B9B" w14:textId="77777777" w:rsidR="00790D58" w:rsidRDefault="00790D58" w:rsidP="00EA3C87">
            <w:pPr>
              <w:rPr>
                <w:color w:val="000000"/>
              </w:rPr>
            </w:pPr>
          </w:p>
          <w:p w14:paraId="05B1FC25" w14:textId="77777777" w:rsidR="00EA3C87" w:rsidRDefault="00790D58" w:rsidP="00EA3C87">
            <w:pPr>
              <w:rPr>
                <w:color w:val="000000"/>
              </w:rPr>
            </w:pPr>
            <w:r>
              <w:rPr>
                <w:rFonts w:hint="eastAsia"/>
                <w:color w:val="000000"/>
              </w:rPr>
              <w:t>订单</w:t>
            </w:r>
            <w:r w:rsidR="00A710AF">
              <w:rPr>
                <w:rFonts w:hint="eastAsia"/>
                <w:color w:val="000000"/>
              </w:rPr>
              <w:t>记录</w:t>
            </w:r>
            <w:r>
              <w:rPr>
                <w:rFonts w:hint="eastAsia"/>
                <w:color w:val="000000"/>
              </w:rPr>
              <w:t>存在</w:t>
            </w:r>
            <w:r w:rsidR="00B911C2">
              <w:rPr>
                <w:rFonts w:hint="eastAsia"/>
                <w:color w:val="000000"/>
              </w:rPr>
              <w:t>处理</w:t>
            </w:r>
            <w:r>
              <w:rPr>
                <w:rFonts w:hint="eastAsia"/>
                <w:color w:val="000000"/>
              </w:rPr>
              <w:t>：</w:t>
            </w:r>
          </w:p>
          <w:p w14:paraId="1822BB09" w14:textId="77777777" w:rsidR="00790D58" w:rsidRDefault="00B911C2" w:rsidP="00EA3C87">
            <w:pPr>
              <w:rPr>
                <w:color w:val="000000"/>
              </w:rPr>
            </w:pPr>
            <w:r>
              <w:rPr>
                <w:rFonts w:hint="eastAsia"/>
                <w:color w:val="000000"/>
              </w:rPr>
              <w:t>status=1</w:t>
            </w:r>
            <w:r>
              <w:rPr>
                <w:rFonts w:hint="eastAsia"/>
                <w:color w:val="000000"/>
              </w:rPr>
              <w:t>订单己完成，直接跳到第</w:t>
            </w:r>
            <w:r w:rsidR="004B75D9">
              <w:rPr>
                <w:rFonts w:hint="eastAsia"/>
                <w:color w:val="000000"/>
              </w:rPr>
              <w:t>7</w:t>
            </w:r>
            <w:r>
              <w:rPr>
                <w:rFonts w:hint="eastAsia"/>
                <w:color w:val="000000"/>
              </w:rPr>
              <w:t>步，当成成功处理</w:t>
            </w:r>
            <w:r w:rsidR="009C5EBC">
              <w:rPr>
                <w:rFonts w:hint="eastAsia"/>
                <w:color w:val="000000"/>
              </w:rPr>
              <w:t>；</w:t>
            </w:r>
          </w:p>
          <w:p w14:paraId="076E0677" w14:textId="77777777" w:rsidR="00B911C2" w:rsidRDefault="00B911C2" w:rsidP="00EA3C87">
            <w:pPr>
              <w:rPr>
                <w:color w:val="000000"/>
              </w:rPr>
            </w:pPr>
            <w:r>
              <w:rPr>
                <w:rFonts w:hint="eastAsia"/>
                <w:color w:val="000000"/>
              </w:rPr>
              <w:t>其它状态，跳到第</w:t>
            </w:r>
            <w:r>
              <w:rPr>
                <w:rFonts w:hint="eastAsia"/>
                <w:color w:val="000000"/>
              </w:rPr>
              <w:t>3</w:t>
            </w:r>
            <w:r>
              <w:rPr>
                <w:rFonts w:hint="eastAsia"/>
                <w:color w:val="000000"/>
              </w:rPr>
              <w:t>步</w:t>
            </w:r>
            <w:r w:rsidR="009C5EBC">
              <w:rPr>
                <w:rFonts w:hint="eastAsia"/>
                <w:color w:val="000000"/>
              </w:rPr>
              <w:t>；</w:t>
            </w:r>
          </w:p>
          <w:p w14:paraId="22FAAD91" w14:textId="77777777" w:rsidR="00B911C2" w:rsidRDefault="00B911C2" w:rsidP="00EA3C87">
            <w:pPr>
              <w:rPr>
                <w:color w:val="000000"/>
              </w:rPr>
            </w:pPr>
          </w:p>
          <w:p w14:paraId="05E15F35" w14:textId="77777777" w:rsidR="00790D58" w:rsidRDefault="00790D58" w:rsidP="00EA3C87">
            <w:pPr>
              <w:rPr>
                <w:color w:val="000000"/>
              </w:rPr>
            </w:pPr>
            <w:r>
              <w:rPr>
                <w:rFonts w:hint="eastAsia"/>
                <w:color w:val="000000"/>
              </w:rPr>
              <w:t>订单</w:t>
            </w:r>
            <w:r w:rsidR="00A710AF">
              <w:rPr>
                <w:rFonts w:hint="eastAsia"/>
                <w:color w:val="000000"/>
              </w:rPr>
              <w:t>记录</w:t>
            </w:r>
            <w:r>
              <w:rPr>
                <w:rFonts w:hint="eastAsia"/>
                <w:color w:val="000000"/>
              </w:rPr>
              <w:t>不存在</w:t>
            </w:r>
            <w:r w:rsidR="00B911C2">
              <w:rPr>
                <w:rFonts w:hint="eastAsia"/>
                <w:color w:val="000000"/>
              </w:rPr>
              <w:t>处理</w:t>
            </w:r>
            <w:r>
              <w:rPr>
                <w:rFonts w:hint="eastAsia"/>
                <w:color w:val="000000"/>
              </w:rPr>
              <w:t>：</w:t>
            </w:r>
          </w:p>
          <w:p w14:paraId="320E2B54" w14:textId="77777777" w:rsidR="00CB5EFB" w:rsidRDefault="00B911C2" w:rsidP="00CB5EFB">
            <w:pPr>
              <w:rPr>
                <w:color w:val="000000"/>
              </w:rPr>
            </w:pPr>
            <w:r>
              <w:rPr>
                <w:rFonts w:hint="eastAsia"/>
                <w:color w:val="000000"/>
              </w:rPr>
              <w:t>新增处理订单后跳转到第</w:t>
            </w:r>
            <w:r>
              <w:rPr>
                <w:rFonts w:hint="eastAsia"/>
                <w:color w:val="000000"/>
              </w:rPr>
              <w:t>3</w:t>
            </w:r>
            <w:r>
              <w:rPr>
                <w:rFonts w:hint="eastAsia"/>
                <w:color w:val="000000"/>
              </w:rPr>
              <w:t>步</w:t>
            </w:r>
            <w:r w:rsidR="009C5EBC">
              <w:rPr>
                <w:rFonts w:hint="eastAsia"/>
                <w:color w:val="000000"/>
              </w:rPr>
              <w:t>；</w:t>
            </w:r>
          </w:p>
          <w:p w14:paraId="64A0FC65" w14:textId="77777777" w:rsidR="00CB5EFB" w:rsidRPr="00CB5EFB" w:rsidRDefault="00CB5EFB" w:rsidP="00CB5EFB">
            <w:pPr>
              <w:rPr>
                <w:color w:val="000000"/>
              </w:rPr>
            </w:pPr>
            <w:r w:rsidRPr="00CB5EFB">
              <w:rPr>
                <w:color w:val="000000"/>
              </w:rPr>
              <w:t>INSERT INTO `operator_operate_detail`</w:t>
            </w:r>
          </w:p>
          <w:p w14:paraId="0EFFA874" w14:textId="77777777" w:rsidR="00CB5EFB" w:rsidRPr="00CB5EFB" w:rsidRDefault="00CB5EFB" w:rsidP="00CB5EFB">
            <w:pPr>
              <w:rPr>
                <w:color w:val="000000"/>
              </w:rPr>
            </w:pPr>
            <w:r w:rsidRPr="00CB5EFB">
              <w:rPr>
                <w:color w:val="000000"/>
              </w:rPr>
              <w:t>(`customerId`,</w:t>
            </w:r>
          </w:p>
          <w:p w14:paraId="00EE23FD" w14:textId="77777777" w:rsidR="00CB5EFB" w:rsidRPr="00CB5EFB" w:rsidRDefault="00CB5EFB" w:rsidP="00CB5EFB">
            <w:pPr>
              <w:rPr>
                <w:color w:val="000000"/>
              </w:rPr>
            </w:pPr>
            <w:r w:rsidRPr="00CB5EFB">
              <w:rPr>
                <w:color w:val="000000"/>
              </w:rPr>
              <w:t>`type`,</w:t>
            </w:r>
          </w:p>
          <w:p w14:paraId="4AE75D14" w14:textId="77777777" w:rsidR="00CB5EFB" w:rsidRPr="00CB5EFB" w:rsidRDefault="00CB5EFB" w:rsidP="00CB5EFB">
            <w:pPr>
              <w:rPr>
                <w:color w:val="000000"/>
              </w:rPr>
            </w:pPr>
            <w:r w:rsidRPr="00CB5EFB">
              <w:rPr>
                <w:color w:val="000000"/>
              </w:rPr>
              <w:t>`mobile`,</w:t>
            </w:r>
          </w:p>
          <w:p w14:paraId="28EA9CA3" w14:textId="77777777" w:rsidR="00CB5EFB" w:rsidRPr="00CB5EFB" w:rsidRDefault="00CB5EFB" w:rsidP="00CB5EFB">
            <w:pPr>
              <w:rPr>
                <w:color w:val="000000"/>
              </w:rPr>
            </w:pPr>
            <w:r w:rsidRPr="00CB5EFB">
              <w:rPr>
                <w:color w:val="000000"/>
              </w:rPr>
              <w:t>`operatorOrderId`,</w:t>
            </w:r>
          </w:p>
          <w:p w14:paraId="4B87EC63" w14:textId="77777777" w:rsidR="00CB5EFB" w:rsidRPr="00CB5EFB" w:rsidRDefault="00CB5EFB" w:rsidP="00CB5EFB">
            <w:pPr>
              <w:rPr>
                <w:color w:val="000000"/>
              </w:rPr>
            </w:pPr>
            <w:r w:rsidRPr="00CB5EFB">
              <w:rPr>
                <w:color w:val="000000"/>
              </w:rPr>
              <w:t>`orderTime`,</w:t>
            </w:r>
          </w:p>
          <w:p w14:paraId="38845D45" w14:textId="77777777" w:rsidR="00CB5EFB" w:rsidRPr="00CB5EFB" w:rsidRDefault="00CB5EFB" w:rsidP="00CB5EFB">
            <w:pPr>
              <w:rPr>
                <w:color w:val="000000"/>
              </w:rPr>
            </w:pPr>
            <w:r w:rsidRPr="00CB5EFB">
              <w:rPr>
                <w:color w:val="000000"/>
              </w:rPr>
              <w:t>`dataParams`,</w:t>
            </w:r>
          </w:p>
          <w:p w14:paraId="48FAE899" w14:textId="77777777" w:rsidR="00CB5EFB" w:rsidRPr="00CB5EFB" w:rsidRDefault="00CB5EFB" w:rsidP="00CB5EFB">
            <w:pPr>
              <w:rPr>
                <w:color w:val="000000"/>
              </w:rPr>
            </w:pPr>
            <w:r w:rsidRPr="00CB5EFB">
              <w:rPr>
                <w:color w:val="000000"/>
              </w:rPr>
              <w:t>`mgOrderId`,</w:t>
            </w:r>
          </w:p>
          <w:p w14:paraId="5CBA08D3" w14:textId="77777777" w:rsidR="00CB5EFB" w:rsidRPr="00CB5EFB" w:rsidRDefault="00CB5EFB" w:rsidP="00CB5EFB">
            <w:pPr>
              <w:rPr>
                <w:color w:val="000000"/>
              </w:rPr>
            </w:pPr>
            <w:r w:rsidRPr="00CB5EFB">
              <w:rPr>
                <w:color w:val="000000"/>
              </w:rPr>
              <w:t>`status`,</w:t>
            </w:r>
          </w:p>
          <w:p w14:paraId="67F17F49" w14:textId="77777777" w:rsidR="00CB5EFB" w:rsidRPr="00CB5EFB" w:rsidRDefault="00CB5EFB" w:rsidP="00CB5EFB">
            <w:pPr>
              <w:rPr>
                <w:color w:val="000000"/>
              </w:rPr>
            </w:pPr>
            <w:r w:rsidRPr="00CB5EFB">
              <w:rPr>
                <w:color w:val="000000"/>
              </w:rPr>
              <w:t>`createTime`)</w:t>
            </w:r>
          </w:p>
          <w:p w14:paraId="36ACFE4B" w14:textId="77777777" w:rsidR="00CB5EFB" w:rsidRPr="00CB5EFB" w:rsidRDefault="00CB5EFB" w:rsidP="00CB5EFB">
            <w:pPr>
              <w:rPr>
                <w:color w:val="000000"/>
              </w:rPr>
            </w:pPr>
            <w:r w:rsidRPr="00CB5EFB">
              <w:rPr>
                <w:color w:val="000000"/>
              </w:rPr>
              <w:t>VALUES</w:t>
            </w:r>
          </w:p>
          <w:p w14:paraId="25A456DE" w14:textId="77777777" w:rsidR="00CB5EFB" w:rsidRPr="00CB5EFB" w:rsidRDefault="00CB5EFB" w:rsidP="00CB5EFB">
            <w:pPr>
              <w:rPr>
                <w:color w:val="000000"/>
              </w:rPr>
            </w:pPr>
            <w:r w:rsidRPr="00CB5EFB">
              <w:rPr>
                <w:rFonts w:hint="eastAsia"/>
                <w:color w:val="000000"/>
              </w:rPr>
              <w:t>(&lt;{customerId: }&gt;, #</w:t>
            </w:r>
            <w:r w:rsidRPr="00CB5EFB">
              <w:rPr>
                <w:rFonts w:hint="eastAsia"/>
                <w:color w:val="000000"/>
              </w:rPr>
              <w:t>传入</w:t>
            </w:r>
            <w:r w:rsidRPr="00CB5EFB">
              <w:rPr>
                <w:rFonts w:hint="eastAsia"/>
                <w:color w:val="000000"/>
              </w:rPr>
              <w:t>appid</w:t>
            </w:r>
            <w:r w:rsidRPr="00CB5EFB">
              <w:rPr>
                <w:rFonts w:hint="eastAsia"/>
                <w:color w:val="000000"/>
              </w:rPr>
              <w:t>反查的</w:t>
            </w:r>
            <w:r w:rsidRPr="00CB5EFB">
              <w:rPr>
                <w:rFonts w:hint="eastAsia"/>
                <w:color w:val="000000"/>
              </w:rPr>
              <w:t>customerId</w:t>
            </w:r>
          </w:p>
          <w:p w14:paraId="2CA55166" w14:textId="77777777" w:rsidR="00CB5EFB" w:rsidRPr="00CB5EFB" w:rsidRDefault="00CB5EFB" w:rsidP="00CB5EFB">
            <w:pPr>
              <w:rPr>
                <w:color w:val="000000"/>
              </w:rPr>
            </w:pPr>
            <w:r w:rsidRPr="00CB5EFB">
              <w:rPr>
                <w:rFonts w:hint="eastAsia"/>
                <w:color w:val="000000"/>
              </w:rPr>
              <w:t>&lt;{type: 1}&gt;, #</w:t>
            </w:r>
            <w:r w:rsidRPr="00CB5EFB">
              <w:rPr>
                <w:rFonts w:hint="eastAsia"/>
                <w:color w:val="000000"/>
              </w:rPr>
              <w:t>传入当前接口处理类型：</w:t>
            </w:r>
            <w:r w:rsidRPr="00CB5EFB">
              <w:rPr>
                <w:rFonts w:hint="eastAsia"/>
                <w:color w:val="000000"/>
              </w:rPr>
              <w:t>1-</w:t>
            </w:r>
            <w:r w:rsidRPr="00CB5EFB">
              <w:rPr>
                <w:rFonts w:hint="eastAsia"/>
                <w:color w:val="000000"/>
              </w:rPr>
              <w:t>开户激活，</w:t>
            </w:r>
            <w:r w:rsidRPr="00CB5EFB">
              <w:rPr>
                <w:rFonts w:hint="eastAsia"/>
                <w:color w:val="000000"/>
              </w:rPr>
              <w:t>2-</w:t>
            </w:r>
            <w:r w:rsidRPr="00CB5EFB">
              <w:rPr>
                <w:rFonts w:hint="eastAsia"/>
                <w:color w:val="000000"/>
              </w:rPr>
              <w:t>小卡升大卡，</w:t>
            </w:r>
            <w:r w:rsidRPr="00CB5EFB">
              <w:rPr>
                <w:rFonts w:hint="eastAsia"/>
                <w:color w:val="000000"/>
              </w:rPr>
              <w:t>3-</w:t>
            </w:r>
            <w:r w:rsidRPr="00CB5EFB">
              <w:rPr>
                <w:rFonts w:hint="eastAsia"/>
                <w:color w:val="000000"/>
              </w:rPr>
              <w:t>参与活动，</w:t>
            </w:r>
            <w:r w:rsidRPr="00CB5EFB">
              <w:rPr>
                <w:rFonts w:hint="eastAsia"/>
                <w:color w:val="000000"/>
              </w:rPr>
              <w:t>4-</w:t>
            </w:r>
            <w:r w:rsidRPr="00CB5EFB">
              <w:rPr>
                <w:rFonts w:hint="eastAsia"/>
                <w:color w:val="000000"/>
              </w:rPr>
              <w:t>销户</w:t>
            </w:r>
          </w:p>
          <w:p w14:paraId="5D308C39" w14:textId="77777777" w:rsidR="00CB5EFB" w:rsidRPr="00CB5EFB" w:rsidRDefault="00CB5EFB" w:rsidP="00CB5EFB">
            <w:pPr>
              <w:rPr>
                <w:color w:val="000000"/>
              </w:rPr>
            </w:pPr>
            <w:r w:rsidRPr="00CB5EFB">
              <w:rPr>
                <w:rFonts w:hint="eastAsia"/>
                <w:color w:val="000000"/>
              </w:rPr>
              <w:t>&lt;{mobile: }&gt;, #</w:t>
            </w:r>
            <w:r w:rsidRPr="00CB5EFB">
              <w:rPr>
                <w:rFonts w:hint="eastAsia"/>
                <w:color w:val="000000"/>
              </w:rPr>
              <w:t>传入请求参数：</w:t>
            </w:r>
            <w:r w:rsidRPr="00CB5EFB">
              <w:rPr>
                <w:rFonts w:hint="eastAsia"/>
                <w:color w:val="000000"/>
              </w:rPr>
              <w:t>mobile</w:t>
            </w:r>
          </w:p>
          <w:p w14:paraId="2A803C34" w14:textId="77777777" w:rsidR="00CB5EFB" w:rsidRPr="00CB5EFB" w:rsidRDefault="00CB5EFB" w:rsidP="00CB5EFB">
            <w:pPr>
              <w:rPr>
                <w:color w:val="000000"/>
              </w:rPr>
            </w:pPr>
            <w:r w:rsidRPr="00CB5EFB">
              <w:rPr>
                <w:rFonts w:hint="eastAsia"/>
                <w:color w:val="000000"/>
              </w:rPr>
              <w:t>&lt;{operatorOrderId: }&gt;,#</w:t>
            </w:r>
            <w:r w:rsidRPr="00CB5EFB">
              <w:rPr>
                <w:rFonts w:hint="eastAsia"/>
                <w:color w:val="000000"/>
              </w:rPr>
              <w:t>传入请求参数：</w:t>
            </w:r>
            <w:r w:rsidRPr="00CB5EFB">
              <w:rPr>
                <w:rFonts w:hint="eastAsia"/>
                <w:color w:val="000000"/>
              </w:rPr>
              <w:t>operator_order_id</w:t>
            </w:r>
          </w:p>
          <w:p w14:paraId="14925409" w14:textId="77777777" w:rsidR="00CB5EFB" w:rsidRPr="00CB5EFB" w:rsidRDefault="00CB5EFB" w:rsidP="00CB5EFB">
            <w:pPr>
              <w:rPr>
                <w:color w:val="000000"/>
              </w:rPr>
            </w:pPr>
            <w:r w:rsidRPr="00CB5EFB">
              <w:rPr>
                <w:rFonts w:hint="eastAsia"/>
                <w:color w:val="000000"/>
              </w:rPr>
              <w:t>&lt;{orderTime: }&gt;, #</w:t>
            </w:r>
            <w:r w:rsidRPr="00CB5EFB">
              <w:rPr>
                <w:rFonts w:hint="eastAsia"/>
                <w:color w:val="000000"/>
              </w:rPr>
              <w:t>传入请求参数：</w:t>
            </w:r>
            <w:r w:rsidRPr="00CB5EFB">
              <w:rPr>
                <w:rFonts w:hint="eastAsia"/>
                <w:color w:val="000000"/>
              </w:rPr>
              <w:t>order_time</w:t>
            </w:r>
          </w:p>
          <w:p w14:paraId="4CAE9923" w14:textId="77777777" w:rsidR="00CB5EFB" w:rsidRPr="00CB5EFB" w:rsidRDefault="00CB5EFB" w:rsidP="00CB5EFB">
            <w:pPr>
              <w:rPr>
                <w:color w:val="000000"/>
              </w:rPr>
            </w:pPr>
            <w:r w:rsidRPr="00CB5EFB">
              <w:rPr>
                <w:rFonts w:hint="eastAsia"/>
                <w:color w:val="000000"/>
              </w:rPr>
              <w:t>&lt;{dataParams: }&gt;, #</w:t>
            </w:r>
            <w:r w:rsidRPr="00CB5EFB">
              <w:rPr>
                <w:rFonts w:hint="eastAsia"/>
                <w:color w:val="000000"/>
              </w:rPr>
              <w:t>传入接口请求参数打包成的</w:t>
            </w:r>
            <w:r w:rsidRPr="00CB5EFB">
              <w:rPr>
                <w:rFonts w:hint="eastAsia"/>
                <w:color w:val="000000"/>
              </w:rPr>
              <w:t>json</w:t>
            </w:r>
          </w:p>
          <w:p w14:paraId="6135B293" w14:textId="77777777" w:rsidR="00CB5EFB" w:rsidRPr="00CB5EFB" w:rsidRDefault="00CB5EFB" w:rsidP="00CB5EFB">
            <w:pPr>
              <w:rPr>
                <w:color w:val="000000"/>
              </w:rPr>
            </w:pPr>
            <w:r w:rsidRPr="00CB5EFB">
              <w:rPr>
                <w:rFonts w:hint="eastAsia"/>
                <w:color w:val="000000"/>
              </w:rPr>
              <w:t>&lt;{mgOrderId: }&gt;, #</w:t>
            </w:r>
            <w:r w:rsidRPr="00CB5EFB">
              <w:rPr>
                <w:rFonts w:hint="eastAsia"/>
                <w:color w:val="000000"/>
              </w:rPr>
              <w:t>生成一个新的芒果订单号，订单号生成规则：</w:t>
            </w:r>
            <w:r w:rsidRPr="00CB5EFB">
              <w:rPr>
                <w:rFonts w:hint="eastAsia"/>
                <w:color w:val="000000"/>
              </w:rPr>
              <w:t xml:space="preserve"> yyyyMMddhhmmssfffrrr </w:t>
            </w:r>
            <w:r w:rsidRPr="00CB5EFB">
              <w:rPr>
                <w:rFonts w:hint="eastAsia"/>
                <w:color w:val="000000"/>
              </w:rPr>
              <w:t>年月日时分秒豪秒</w:t>
            </w:r>
            <w:r w:rsidRPr="00CB5EFB">
              <w:rPr>
                <w:rFonts w:hint="eastAsia"/>
                <w:color w:val="000000"/>
              </w:rPr>
              <w:t>+</w:t>
            </w:r>
            <w:r w:rsidRPr="00CB5EFB">
              <w:rPr>
                <w:rFonts w:hint="eastAsia"/>
                <w:color w:val="000000"/>
              </w:rPr>
              <w:t>三位随机数</w:t>
            </w:r>
          </w:p>
          <w:p w14:paraId="64108997" w14:textId="77777777" w:rsidR="00CB5EFB" w:rsidRPr="00CB5EFB" w:rsidRDefault="00CB5EFB" w:rsidP="00CB5EFB">
            <w:pPr>
              <w:rPr>
                <w:color w:val="000000"/>
              </w:rPr>
            </w:pPr>
            <w:r w:rsidRPr="00CB5EFB">
              <w:rPr>
                <w:rFonts w:hint="eastAsia"/>
                <w:color w:val="000000"/>
              </w:rPr>
              <w:t>&lt;{status: 0}&gt;, #</w:t>
            </w:r>
            <w:r w:rsidRPr="00CB5EFB">
              <w:rPr>
                <w:rFonts w:hint="eastAsia"/>
                <w:color w:val="000000"/>
              </w:rPr>
              <w:t>传入</w:t>
            </w:r>
            <w:r w:rsidRPr="00CB5EFB">
              <w:rPr>
                <w:rFonts w:hint="eastAsia"/>
                <w:color w:val="000000"/>
              </w:rPr>
              <w:t>0</w:t>
            </w:r>
            <w:r w:rsidRPr="00CB5EFB">
              <w:rPr>
                <w:rFonts w:hint="eastAsia"/>
                <w:color w:val="000000"/>
              </w:rPr>
              <w:t>，状态为待处理</w:t>
            </w:r>
          </w:p>
          <w:p w14:paraId="697B5E0A" w14:textId="77777777" w:rsidR="00CB5EFB" w:rsidRPr="00CB5EFB" w:rsidRDefault="00CB5EFB" w:rsidP="00CB5EFB">
            <w:pPr>
              <w:rPr>
                <w:color w:val="000000"/>
              </w:rPr>
            </w:pPr>
            <w:r w:rsidRPr="00CB5EFB">
              <w:rPr>
                <w:rFonts w:hint="eastAsia"/>
                <w:color w:val="000000"/>
              </w:rPr>
              <w:t>&lt;{createTime: }&gt; #</w:t>
            </w:r>
            <w:r w:rsidRPr="00CB5EFB">
              <w:rPr>
                <w:rFonts w:hint="eastAsia"/>
                <w:color w:val="000000"/>
              </w:rPr>
              <w:t>传入</w:t>
            </w:r>
            <w:r w:rsidRPr="00CB5EFB">
              <w:rPr>
                <w:rFonts w:hint="eastAsia"/>
                <w:color w:val="000000"/>
              </w:rPr>
              <w:t>now()</w:t>
            </w:r>
          </w:p>
          <w:p w14:paraId="3CD38CF6" w14:textId="77777777" w:rsidR="00B911C2" w:rsidRDefault="00CB5EFB" w:rsidP="00CB5EFB">
            <w:pPr>
              <w:rPr>
                <w:color w:val="000000"/>
              </w:rPr>
            </w:pPr>
            <w:r w:rsidRPr="00CB5EFB">
              <w:rPr>
                <w:color w:val="000000"/>
              </w:rPr>
              <w:t>);</w:t>
            </w:r>
          </w:p>
          <w:p w14:paraId="1AD37F5A" w14:textId="77777777" w:rsidR="00CB5EFB" w:rsidRDefault="00CB5EFB" w:rsidP="00CB5EFB">
            <w:pPr>
              <w:rPr>
                <w:color w:val="000000"/>
              </w:rPr>
            </w:pPr>
          </w:p>
          <w:p w14:paraId="3EC96C33" w14:textId="77777777" w:rsidR="00B911C2" w:rsidRDefault="00B911C2" w:rsidP="009103D7">
            <w:pPr>
              <w:rPr>
                <w:color w:val="000000"/>
              </w:rPr>
            </w:pPr>
          </w:p>
          <w:p w14:paraId="5048A576" w14:textId="77777777" w:rsidR="00585F98" w:rsidRPr="00404BD3" w:rsidRDefault="00585F98" w:rsidP="009103D7">
            <w:pPr>
              <w:rPr>
                <w:b/>
                <w:color w:val="000000"/>
              </w:rPr>
            </w:pPr>
            <w:r w:rsidRPr="00404BD3">
              <w:rPr>
                <w:rFonts w:hint="eastAsia"/>
                <w:b/>
                <w:color w:val="000000"/>
              </w:rPr>
              <w:t>3.</w:t>
            </w:r>
            <w:r w:rsidRPr="00404BD3">
              <w:rPr>
                <w:rFonts w:hint="eastAsia"/>
                <w:b/>
                <w:color w:val="000000"/>
              </w:rPr>
              <w:t>新增或更新运营商手机号</w:t>
            </w:r>
          </w:p>
          <w:p w14:paraId="0E007DE8" w14:textId="77777777" w:rsidR="00585F98" w:rsidRDefault="00CB5EFB" w:rsidP="009103D7">
            <w:pPr>
              <w:rPr>
                <w:color w:val="000000"/>
              </w:rPr>
            </w:pPr>
            <w:r>
              <w:rPr>
                <w:rFonts w:hint="eastAsia"/>
                <w:color w:val="000000"/>
              </w:rPr>
              <w:t>查询用户手机号是否己存在</w:t>
            </w:r>
          </w:p>
          <w:p w14:paraId="43EADF2F" w14:textId="77777777" w:rsidR="00435F5D" w:rsidRPr="00435F5D" w:rsidRDefault="00435F5D" w:rsidP="00435F5D">
            <w:pPr>
              <w:rPr>
                <w:color w:val="000000"/>
              </w:rPr>
            </w:pPr>
            <w:r w:rsidRPr="00435F5D">
              <w:rPr>
                <w:color w:val="000000"/>
              </w:rPr>
              <w:t xml:space="preserve">select </w:t>
            </w:r>
          </w:p>
          <w:p w14:paraId="2480E6DE" w14:textId="77777777" w:rsidR="00435F5D" w:rsidRPr="00435F5D" w:rsidRDefault="00435F5D" w:rsidP="00435F5D">
            <w:pPr>
              <w:rPr>
                <w:color w:val="000000"/>
              </w:rPr>
            </w:pPr>
            <w:r w:rsidRPr="00435F5D">
              <w:rPr>
                <w:rFonts w:hint="eastAsia"/>
                <w:color w:val="000000"/>
              </w:rPr>
              <w:t xml:space="preserve">    operatorUserId, #</w:t>
            </w:r>
            <w:r w:rsidRPr="00435F5D">
              <w:rPr>
                <w:rFonts w:hint="eastAsia"/>
                <w:color w:val="000000"/>
              </w:rPr>
              <w:t>用户</w:t>
            </w:r>
            <w:r w:rsidRPr="00435F5D">
              <w:rPr>
                <w:rFonts w:hint="eastAsia"/>
                <w:color w:val="000000"/>
              </w:rPr>
              <w:t>ID</w:t>
            </w:r>
          </w:p>
          <w:p w14:paraId="00258F7F" w14:textId="77777777" w:rsidR="00435F5D" w:rsidRPr="00435F5D" w:rsidRDefault="00435F5D" w:rsidP="00435F5D">
            <w:pPr>
              <w:rPr>
                <w:color w:val="000000"/>
              </w:rPr>
            </w:pPr>
            <w:r w:rsidRPr="00435F5D">
              <w:rPr>
                <w:rFonts w:hint="eastAsia"/>
                <w:color w:val="000000"/>
              </w:rPr>
              <w:tab/>
              <w:t>mobile, #</w:t>
            </w:r>
            <w:r w:rsidRPr="00435F5D">
              <w:rPr>
                <w:rFonts w:hint="eastAsia"/>
                <w:color w:val="000000"/>
              </w:rPr>
              <w:t>用户手机号</w:t>
            </w:r>
          </w:p>
          <w:p w14:paraId="3BFE9B22" w14:textId="77777777" w:rsidR="00435F5D" w:rsidRPr="00435F5D" w:rsidRDefault="00435F5D" w:rsidP="00435F5D">
            <w:pPr>
              <w:rPr>
                <w:color w:val="000000"/>
              </w:rPr>
            </w:pPr>
            <w:r w:rsidRPr="00435F5D">
              <w:rPr>
                <w:rFonts w:hint="eastAsia"/>
                <w:color w:val="000000"/>
              </w:rPr>
              <w:tab/>
              <w:t>mobileProduct, #</w:t>
            </w:r>
            <w:r w:rsidRPr="00435F5D">
              <w:rPr>
                <w:rFonts w:hint="eastAsia"/>
                <w:color w:val="000000"/>
              </w:rPr>
              <w:t>用户产品类型：</w:t>
            </w:r>
            <w:r w:rsidRPr="00435F5D">
              <w:rPr>
                <w:rFonts w:hint="eastAsia"/>
                <w:color w:val="000000"/>
              </w:rPr>
              <w:t>1-</w:t>
            </w:r>
            <w:r w:rsidRPr="00435F5D">
              <w:rPr>
                <w:rFonts w:hint="eastAsia"/>
                <w:color w:val="000000"/>
              </w:rPr>
              <w:t>大卡，</w:t>
            </w:r>
            <w:r w:rsidRPr="00435F5D">
              <w:rPr>
                <w:rFonts w:hint="eastAsia"/>
                <w:color w:val="000000"/>
              </w:rPr>
              <w:t>2-</w:t>
            </w:r>
            <w:r w:rsidRPr="00435F5D">
              <w:rPr>
                <w:rFonts w:hint="eastAsia"/>
                <w:color w:val="000000"/>
              </w:rPr>
              <w:t>小卡</w:t>
            </w:r>
          </w:p>
          <w:p w14:paraId="31923056" w14:textId="77777777" w:rsidR="00435F5D" w:rsidRPr="00435F5D" w:rsidRDefault="00435F5D" w:rsidP="00435F5D">
            <w:pPr>
              <w:rPr>
                <w:color w:val="000000"/>
              </w:rPr>
            </w:pPr>
            <w:r w:rsidRPr="00435F5D">
              <w:rPr>
                <w:rFonts w:hint="eastAsia"/>
                <w:color w:val="000000"/>
              </w:rPr>
              <w:tab/>
              <w:t>status, #</w:t>
            </w:r>
            <w:r w:rsidRPr="00435F5D">
              <w:rPr>
                <w:rFonts w:hint="eastAsia"/>
                <w:color w:val="000000"/>
              </w:rPr>
              <w:t>用户状态：</w:t>
            </w:r>
            <w:r w:rsidRPr="00435F5D">
              <w:rPr>
                <w:rFonts w:hint="eastAsia"/>
                <w:color w:val="000000"/>
              </w:rPr>
              <w:t>-1-</w:t>
            </w:r>
            <w:r w:rsidRPr="00435F5D">
              <w:rPr>
                <w:rFonts w:hint="eastAsia"/>
                <w:color w:val="000000"/>
              </w:rPr>
              <w:t>激活失败，</w:t>
            </w:r>
            <w:r w:rsidRPr="00435F5D">
              <w:rPr>
                <w:rFonts w:hint="eastAsia"/>
                <w:color w:val="000000"/>
              </w:rPr>
              <w:t>0-</w:t>
            </w:r>
            <w:r w:rsidRPr="00435F5D">
              <w:rPr>
                <w:rFonts w:hint="eastAsia"/>
                <w:color w:val="000000"/>
              </w:rPr>
              <w:t>待激活，</w:t>
            </w:r>
            <w:r w:rsidRPr="00435F5D">
              <w:rPr>
                <w:rFonts w:hint="eastAsia"/>
                <w:color w:val="000000"/>
              </w:rPr>
              <w:t>1-</w:t>
            </w:r>
            <w:r w:rsidRPr="00435F5D">
              <w:rPr>
                <w:rFonts w:hint="eastAsia"/>
                <w:color w:val="000000"/>
              </w:rPr>
              <w:t>激活，</w:t>
            </w:r>
            <w:r w:rsidRPr="00435F5D">
              <w:rPr>
                <w:rFonts w:hint="eastAsia"/>
                <w:color w:val="000000"/>
              </w:rPr>
              <w:t>2-</w:t>
            </w:r>
            <w:r w:rsidRPr="00435F5D">
              <w:rPr>
                <w:rFonts w:hint="eastAsia"/>
                <w:color w:val="000000"/>
              </w:rPr>
              <w:t>销户</w:t>
            </w:r>
          </w:p>
          <w:p w14:paraId="505511F5" w14:textId="77777777" w:rsidR="00435F5D" w:rsidRPr="00435F5D" w:rsidRDefault="00435F5D" w:rsidP="00435F5D">
            <w:pPr>
              <w:rPr>
                <w:color w:val="000000"/>
              </w:rPr>
            </w:pPr>
            <w:r w:rsidRPr="00435F5D">
              <w:rPr>
                <w:rFonts w:hint="eastAsia"/>
                <w:color w:val="000000"/>
              </w:rPr>
              <w:tab/>
              <w:t>isOpenDirection, #</w:t>
            </w:r>
            <w:r w:rsidRPr="00435F5D">
              <w:rPr>
                <w:rFonts w:hint="eastAsia"/>
                <w:color w:val="000000"/>
              </w:rPr>
              <w:t>是否己开通免流产品：</w:t>
            </w:r>
            <w:r w:rsidRPr="00435F5D">
              <w:rPr>
                <w:rFonts w:hint="eastAsia"/>
                <w:color w:val="000000"/>
              </w:rPr>
              <w:t>0-</w:t>
            </w:r>
            <w:r w:rsidRPr="00435F5D">
              <w:rPr>
                <w:rFonts w:hint="eastAsia"/>
                <w:color w:val="000000"/>
              </w:rPr>
              <w:t>未开通，</w:t>
            </w:r>
            <w:r w:rsidRPr="00435F5D">
              <w:rPr>
                <w:rFonts w:hint="eastAsia"/>
                <w:color w:val="000000"/>
              </w:rPr>
              <w:t>1-</w:t>
            </w:r>
            <w:r w:rsidRPr="00435F5D">
              <w:rPr>
                <w:rFonts w:hint="eastAsia"/>
                <w:color w:val="000000"/>
              </w:rPr>
              <w:t>己开通</w:t>
            </w:r>
          </w:p>
          <w:p w14:paraId="6A9EBF1D" w14:textId="77777777" w:rsidR="00435F5D" w:rsidRPr="00435F5D" w:rsidRDefault="00435F5D" w:rsidP="00435F5D">
            <w:pPr>
              <w:rPr>
                <w:color w:val="000000"/>
              </w:rPr>
            </w:pPr>
            <w:r w:rsidRPr="00435F5D">
              <w:rPr>
                <w:rFonts w:hint="eastAsia"/>
                <w:color w:val="000000"/>
              </w:rPr>
              <w:tab/>
              <w:t>activateOrderId #</w:t>
            </w:r>
            <w:r w:rsidRPr="00435F5D">
              <w:rPr>
                <w:rFonts w:hint="eastAsia"/>
                <w:color w:val="000000"/>
              </w:rPr>
              <w:t>激活订单号</w:t>
            </w:r>
          </w:p>
          <w:p w14:paraId="6716B6F1" w14:textId="77777777" w:rsidR="00435F5D" w:rsidRPr="00435F5D" w:rsidRDefault="00435F5D" w:rsidP="00435F5D">
            <w:pPr>
              <w:rPr>
                <w:color w:val="000000"/>
              </w:rPr>
            </w:pPr>
            <w:r w:rsidRPr="00435F5D">
              <w:rPr>
                <w:color w:val="000000"/>
              </w:rPr>
              <w:t>from</w:t>
            </w:r>
          </w:p>
          <w:p w14:paraId="6D751B9B" w14:textId="77777777" w:rsidR="00435F5D" w:rsidRPr="00435F5D" w:rsidRDefault="00435F5D" w:rsidP="00435F5D">
            <w:pPr>
              <w:rPr>
                <w:color w:val="000000"/>
              </w:rPr>
            </w:pPr>
            <w:r w:rsidRPr="00435F5D">
              <w:rPr>
                <w:color w:val="000000"/>
              </w:rPr>
              <w:t xml:space="preserve">    operator_user</w:t>
            </w:r>
          </w:p>
          <w:p w14:paraId="40B10444" w14:textId="77777777" w:rsidR="00435F5D" w:rsidRPr="00435F5D" w:rsidRDefault="00435F5D" w:rsidP="00435F5D">
            <w:pPr>
              <w:rPr>
                <w:color w:val="000000"/>
              </w:rPr>
            </w:pPr>
            <w:r w:rsidRPr="00435F5D">
              <w:rPr>
                <w:color w:val="000000"/>
              </w:rPr>
              <w:t>where</w:t>
            </w:r>
          </w:p>
          <w:p w14:paraId="61FD8163" w14:textId="77777777" w:rsidR="009C049F" w:rsidRPr="00435F5D" w:rsidRDefault="009C049F" w:rsidP="009C049F">
            <w:pPr>
              <w:rPr>
                <w:color w:val="000000"/>
              </w:rPr>
            </w:pPr>
            <w:r w:rsidRPr="00435F5D">
              <w:rPr>
                <w:color w:val="000000"/>
              </w:rPr>
              <w:t xml:space="preserve">    customerId = 6</w:t>
            </w:r>
            <w:r>
              <w:rPr>
                <w:rFonts w:hint="eastAsia"/>
                <w:color w:val="000000"/>
              </w:rPr>
              <w:t xml:space="preserve"> #</w:t>
            </w:r>
            <w:r>
              <w:rPr>
                <w:rFonts w:hint="eastAsia"/>
                <w:color w:val="000000"/>
              </w:rPr>
              <w:t>传入</w:t>
            </w:r>
            <w:r>
              <w:rPr>
                <w:rFonts w:hint="eastAsia"/>
                <w:color w:val="000000"/>
              </w:rPr>
              <w:t>app_id</w:t>
            </w:r>
            <w:r>
              <w:rPr>
                <w:rFonts w:hint="eastAsia"/>
                <w:color w:val="000000"/>
              </w:rPr>
              <w:t>反查的</w:t>
            </w:r>
            <w:r w:rsidRPr="00435F5D">
              <w:rPr>
                <w:color w:val="000000"/>
              </w:rPr>
              <w:t>customerId</w:t>
            </w:r>
          </w:p>
          <w:p w14:paraId="5559A741" w14:textId="77777777" w:rsidR="009C049F" w:rsidRDefault="009C049F" w:rsidP="009C049F">
            <w:pPr>
              <w:rPr>
                <w:color w:val="000000"/>
              </w:rPr>
            </w:pPr>
            <w:r w:rsidRPr="00435F5D">
              <w:rPr>
                <w:color w:val="000000"/>
              </w:rPr>
              <w:t xml:space="preserve">        and mobile = '18627580562'</w:t>
            </w:r>
            <w:r>
              <w:rPr>
                <w:rFonts w:hint="eastAsia"/>
                <w:color w:val="000000"/>
              </w:rPr>
              <w:t xml:space="preserve"> #</w:t>
            </w:r>
            <w:r>
              <w:rPr>
                <w:rFonts w:hint="eastAsia"/>
                <w:color w:val="000000"/>
              </w:rPr>
              <w:t>传入请求参数</w:t>
            </w:r>
            <w:r>
              <w:rPr>
                <w:rFonts w:hint="eastAsia"/>
                <w:color w:val="000000"/>
              </w:rPr>
              <w:t>mobile</w:t>
            </w:r>
          </w:p>
          <w:p w14:paraId="6B723EDA" w14:textId="77777777" w:rsidR="00435F5D" w:rsidRDefault="00435F5D" w:rsidP="00435F5D">
            <w:pPr>
              <w:rPr>
                <w:color w:val="000000"/>
              </w:rPr>
            </w:pPr>
          </w:p>
          <w:p w14:paraId="18E23406" w14:textId="77777777" w:rsidR="00435F5D" w:rsidRDefault="00435F5D" w:rsidP="00435F5D">
            <w:pPr>
              <w:rPr>
                <w:color w:val="000000"/>
              </w:rPr>
            </w:pPr>
            <w:r>
              <w:rPr>
                <w:rFonts w:hint="eastAsia"/>
                <w:color w:val="000000"/>
              </w:rPr>
              <w:t>用户</w:t>
            </w:r>
            <w:r w:rsidR="00A710AF">
              <w:rPr>
                <w:rFonts w:hint="eastAsia"/>
                <w:color w:val="000000"/>
              </w:rPr>
              <w:t>记录</w:t>
            </w:r>
            <w:r>
              <w:rPr>
                <w:rFonts w:hint="eastAsia"/>
                <w:color w:val="000000"/>
              </w:rPr>
              <w:t>己存在：</w:t>
            </w:r>
          </w:p>
          <w:p w14:paraId="38F2835A" w14:textId="77777777" w:rsidR="00435F5D" w:rsidRDefault="00A710AF" w:rsidP="00435F5D">
            <w:pPr>
              <w:rPr>
                <w:color w:val="000000"/>
              </w:rPr>
            </w:pPr>
            <w:r w:rsidRPr="00435F5D">
              <w:rPr>
                <w:rFonts w:hint="eastAsia"/>
                <w:color w:val="000000"/>
              </w:rPr>
              <w:t>status</w:t>
            </w:r>
            <w:r>
              <w:rPr>
                <w:rFonts w:hint="eastAsia"/>
                <w:color w:val="000000"/>
              </w:rPr>
              <w:t xml:space="preserve"> = 1 </w:t>
            </w:r>
            <w:r>
              <w:rPr>
                <w:rFonts w:hint="eastAsia"/>
                <w:color w:val="000000"/>
              </w:rPr>
              <w:t>表示</w:t>
            </w:r>
            <w:r w:rsidR="009C5EBC">
              <w:rPr>
                <w:rFonts w:hint="eastAsia"/>
                <w:color w:val="000000"/>
              </w:rPr>
              <w:t>：用户</w:t>
            </w:r>
            <w:r>
              <w:rPr>
                <w:rFonts w:hint="eastAsia"/>
                <w:color w:val="000000"/>
              </w:rPr>
              <w:t>己经激活</w:t>
            </w:r>
            <w:r w:rsidR="009C5EBC">
              <w:rPr>
                <w:rFonts w:hint="eastAsia"/>
                <w:color w:val="000000"/>
              </w:rPr>
              <w:t>，不能重复激活，报异常跳转到第</w:t>
            </w:r>
            <w:r w:rsidR="00F630C4">
              <w:rPr>
                <w:rFonts w:hint="eastAsia"/>
                <w:color w:val="000000"/>
              </w:rPr>
              <w:t>7</w:t>
            </w:r>
            <w:r w:rsidR="009C5EBC">
              <w:rPr>
                <w:rFonts w:hint="eastAsia"/>
                <w:color w:val="000000"/>
              </w:rPr>
              <w:t>步处理失败；</w:t>
            </w:r>
          </w:p>
          <w:p w14:paraId="4AA5DDE0" w14:textId="77777777" w:rsidR="00CD3907" w:rsidRDefault="009C5EBC" w:rsidP="00435F5D">
            <w:pPr>
              <w:rPr>
                <w:color w:val="000000"/>
              </w:rPr>
            </w:pPr>
            <w:r>
              <w:rPr>
                <w:rFonts w:hint="eastAsia"/>
                <w:color w:val="000000"/>
              </w:rPr>
              <w:t>其它情况更新</w:t>
            </w:r>
            <w:r w:rsidR="00025687">
              <w:rPr>
                <w:rFonts w:hint="eastAsia"/>
                <w:color w:val="000000"/>
              </w:rPr>
              <w:t>用户</w:t>
            </w:r>
            <w:r>
              <w:rPr>
                <w:rFonts w:hint="eastAsia"/>
                <w:color w:val="000000"/>
              </w:rPr>
              <w:t>数据后跳转第</w:t>
            </w:r>
            <w:r>
              <w:rPr>
                <w:rFonts w:hint="eastAsia"/>
                <w:color w:val="000000"/>
              </w:rPr>
              <w:t>4</w:t>
            </w:r>
            <w:r>
              <w:rPr>
                <w:rFonts w:hint="eastAsia"/>
                <w:color w:val="000000"/>
              </w:rPr>
              <w:t>步处理（允许出错重试或销户后重新激活）；</w:t>
            </w:r>
          </w:p>
          <w:p w14:paraId="583DAD78" w14:textId="77777777" w:rsidR="000F2B20" w:rsidRPr="000F2B20" w:rsidRDefault="000F2B20" w:rsidP="000F2B20">
            <w:pPr>
              <w:rPr>
                <w:color w:val="000000"/>
              </w:rPr>
            </w:pPr>
            <w:r w:rsidRPr="000F2B20">
              <w:rPr>
                <w:color w:val="000000"/>
              </w:rPr>
              <w:t xml:space="preserve">update operator_user </w:t>
            </w:r>
          </w:p>
          <w:p w14:paraId="5134BF4A" w14:textId="77777777" w:rsidR="000F2B20" w:rsidRPr="000F2B20" w:rsidRDefault="000F2B20" w:rsidP="000F2B20">
            <w:pPr>
              <w:rPr>
                <w:color w:val="000000"/>
              </w:rPr>
            </w:pPr>
            <w:r w:rsidRPr="000F2B20">
              <w:rPr>
                <w:color w:val="000000"/>
              </w:rPr>
              <w:t xml:space="preserve">set </w:t>
            </w:r>
          </w:p>
          <w:p w14:paraId="6F9B6CE5" w14:textId="77777777" w:rsidR="000F2B20" w:rsidRPr="000F2B20" w:rsidRDefault="000F2B20" w:rsidP="000F2B20">
            <w:pPr>
              <w:rPr>
                <w:color w:val="000000"/>
              </w:rPr>
            </w:pPr>
            <w:r w:rsidRPr="000F2B20">
              <w:rPr>
                <w:color w:val="000000"/>
              </w:rPr>
              <w:t xml:space="preserve">    activateOrderId = '1111',</w:t>
            </w:r>
            <w:r>
              <w:rPr>
                <w:rFonts w:hint="eastAsia"/>
                <w:color w:val="000000"/>
              </w:rPr>
              <w:t xml:space="preserve"> </w:t>
            </w:r>
            <w:r w:rsidRPr="00CB5EFB">
              <w:rPr>
                <w:rFonts w:hint="eastAsia"/>
                <w:color w:val="000000"/>
              </w:rPr>
              <w:t>#</w:t>
            </w:r>
            <w:r w:rsidRPr="00CB5EFB">
              <w:rPr>
                <w:rFonts w:hint="eastAsia"/>
                <w:color w:val="000000"/>
              </w:rPr>
              <w:t>传入请求参数：</w:t>
            </w:r>
            <w:r w:rsidRPr="00CB5EFB">
              <w:rPr>
                <w:rFonts w:hint="eastAsia"/>
                <w:color w:val="000000"/>
              </w:rPr>
              <w:t>operator_order_id</w:t>
            </w:r>
          </w:p>
          <w:p w14:paraId="38AD866D" w14:textId="77777777" w:rsidR="000F2B20" w:rsidRPr="000F2B20" w:rsidRDefault="000F2B20" w:rsidP="000F2B20">
            <w:r w:rsidRPr="000F2B20">
              <w:rPr>
                <w:color w:val="000000"/>
              </w:rPr>
              <w:t xml:space="preserve">    mobileProduct = '1'</w:t>
            </w:r>
            <w:r>
              <w:rPr>
                <w:rFonts w:hint="eastAsia"/>
                <w:color w:val="000000"/>
              </w:rPr>
              <w:t xml:space="preserve"> #</w:t>
            </w:r>
            <w:r>
              <w:rPr>
                <w:rFonts w:hint="eastAsia"/>
                <w:color w:val="000000"/>
              </w:rPr>
              <w:t>传入请求参数：</w:t>
            </w:r>
            <w:r>
              <w:rPr>
                <w:rFonts w:hint="eastAsia"/>
              </w:rPr>
              <w:t xml:space="preserve"> product</w:t>
            </w:r>
          </w:p>
          <w:p w14:paraId="740AD98A" w14:textId="77777777" w:rsidR="000F2B20" w:rsidRPr="000F2B20" w:rsidRDefault="000F2B20" w:rsidP="000F2B20">
            <w:pPr>
              <w:rPr>
                <w:color w:val="000000"/>
              </w:rPr>
            </w:pPr>
            <w:r w:rsidRPr="000F2B20">
              <w:rPr>
                <w:color w:val="000000"/>
              </w:rPr>
              <w:t>where</w:t>
            </w:r>
          </w:p>
          <w:p w14:paraId="5F486A15" w14:textId="77777777" w:rsidR="009C5EBC" w:rsidRDefault="000F2B20" w:rsidP="000F2B20">
            <w:pPr>
              <w:ind w:firstLine="420"/>
              <w:rPr>
                <w:color w:val="000000"/>
              </w:rPr>
            </w:pPr>
            <w:r w:rsidRPr="000F2B20">
              <w:rPr>
                <w:color w:val="000000"/>
              </w:rPr>
              <w:t>operatorUserId = 1;</w:t>
            </w:r>
            <w:r w:rsidRPr="000F2B20">
              <w:rPr>
                <w:rFonts w:hint="eastAsia"/>
                <w:color w:val="000000"/>
              </w:rPr>
              <w:t xml:space="preserve"> </w:t>
            </w:r>
            <w:r>
              <w:rPr>
                <w:rFonts w:hint="eastAsia"/>
                <w:color w:val="000000"/>
              </w:rPr>
              <w:t>#</w:t>
            </w:r>
            <w:r>
              <w:rPr>
                <w:rFonts w:hint="eastAsia"/>
                <w:color w:val="000000"/>
              </w:rPr>
              <w:t>传入查询出来的的用户</w:t>
            </w:r>
            <w:r>
              <w:rPr>
                <w:rFonts w:hint="eastAsia"/>
                <w:color w:val="000000"/>
              </w:rPr>
              <w:t>ID</w:t>
            </w:r>
          </w:p>
          <w:p w14:paraId="781A97A5" w14:textId="77777777" w:rsidR="000F2B20" w:rsidRDefault="000F2B20" w:rsidP="000F2B20">
            <w:pPr>
              <w:ind w:firstLine="420"/>
              <w:rPr>
                <w:color w:val="000000"/>
              </w:rPr>
            </w:pPr>
          </w:p>
          <w:p w14:paraId="2F3883FD" w14:textId="77777777" w:rsidR="00435F5D" w:rsidRDefault="00435F5D" w:rsidP="00435F5D">
            <w:pPr>
              <w:rPr>
                <w:color w:val="000000"/>
              </w:rPr>
            </w:pPr>
            <w:r>
              <w:rPr>
                <w:rFonts w:hint="eastAsia"/>
                <w:color w:val="000000"/>
              </w:rPr>
              <w:t>用户不存在：</w:t>
            </w:r>
          </w:p>
          <w:p w14:paraId="262C3BE1" w14:textId="77777777" w:rsidR="00EA3C87" w:rsidRDefault="009C5EBC" w:rsidP="009103D7">
            <w:pPr>
              <w:rPr>
                <w:color w:val="000000"/>
              </w:rPr>
            </w:pPr>
            <w:r>
              <w:rPr>
                <w:rFonts w:hint="eastAsia"/>
                <w:color w:val="000000"/>
              </w:rPr>
              <w:t>新增用户后跳转致第</w:t>
            </w:r>
            <w:r>
              <w:rPr>
                <w:rFonts w:hint="eastAsia"/>
                <w:color w:val="000000"/>
              </w:rPr>
              <w:t>4</w:t>
            </w:r>
            <w:r>
              <w:rPr>
                <w:rFonts w:hint="eastAsia"/>
                <w:color w:val="000000"/>
              </w:rPr>
              <w:t>步处理；</w:t>
            </w:r>
          </w:p>
          <w:p w14:paraId="0A01FEB5" w14:textId="77777777" w:rsidR="00DA7B77" w:rsidRPr="00DA7B77" w:rsidRDefault="00DA7B77" w:rsidP="00DA7B77">
            <w:pPr>
              <w:rPr>
                <w:color w:val="000000"/>
              </w:rPr>
            </w:pPr>
            <w:r w:rsidRPr="00DA7B77">
              <w:rPr>
                <w:color w:val="000000"/>
              </w:rPr>
              <w:t>INSERT INTO `ott_cms`.`operator_user`</w:t>
            </w:r>
          </w:p>
          <w:p w14:paraId="099522AD" w14:textId="77777777" w:rsidR="00DA7B77" w:rsidRPr="00DA7B77" w:rsidRDefault="00DA7B77" w:rsidP="00DA7B77">
            <w:pPr>
              <w:rPr>
                <w:color w:val="000000"/>
              </w:rPr>
            </w:pPr>
            <w:r w:rsidRPr="00DA7B77">
              <w:rPr>
                <w:color w:val="000000"/>
              </w:rPr>
              <w:t>(`customerId`,</w:t>
            </w:r>
          </w:p>
          <w:p w14:paraId="395FEDD0" w14:textId="77777777" w:rsidR="00DA7B77" w:rsidRPr="00DA7B77" w:rsidRDefault="00DA7B77" w:rsidP="00DA7B77">
            <w:pPr>
              <w:rPr>
                <w:color w:val="000000"/>
              </w:rPr>
            </w:pPr>
            <w:r w:rsidRPr="00DA7B77">
              <w:rPr>
                <w:color w:val="000000"/>
              </w:rPr>
              <w:t>`mobile`,</w:t>
            </w:r>
          </w:p>
          <w:p w14:paraId="3033096C" w14:textId="77777777" w:rsidR="00DA7B77" w:rsidRPr="00DA7B77" w:rsidRDefault="00DA7B77" w:rsidP="00DA7B77">
            <w:pPr>
              <w:rPr>
                <w:color w:val="000000"/>
              </w:rPr>
            </w:pPr>
            <w:r w:rsidRPr="00DA7B77">
              <w:rPr>
                <w:color w:val="000000"/>
              </w:rPr>
              <w:t>`mobileProduct`,</w:t>
            </w:r>
          </w:p>
          <w:p w14:paraId="30FD4B4D" w14:textId="77777777" w:rsidR="00DA7B77" w:rsidRPr="00DA7B77" w:rsidRDefault="00DA7B77" w:rsidP="00DA7B77">
            <w:pPr>
              <w:rPr>
                <w:color w:val="000000"/>
              </w:rPr>
            </w:pPr>
            <w:r w:rsidRPr="00DA7B77">
              <w:rPr>
                <w:color w:val="000000"/>
              </w:rPr>
              <w:t>`status`,</w:t>
            </w:r>
          </w:p>
          <w:p w14:paraId="003EA55D" w14:textId="77777777" w:rsidR="00DA7B77" w:rsidRPr="00DA7B77" w:rsidRDefault="00DA7B77" w:rsidP="00DA7B77">
            <w:pPr>
              <w:rPr>
                <w:color w:val="000000"/>
              </w:rPr>
            </w:pPr>
            <w:r w:rsidRPr="00DA7B77">
              <w:rPr>
                <w:color w:val="000000"/>
              </w:rPr>
              <w:t>`isOpenDirection`,</w:t>
            </w:r>
          </w:p>
          <w:p w14:paraId="7E5A92D5" w14:textId="77777777" w:rsidR="00DA7B77" w:rsidRPr="00DA7B77" w:rsidRDefault="00DA7B77" w:rsidP="00DA7B77">
            <w:pPr>
              <w:rPr>
                <w:color w:val="000000"/>
              </w:rPr>
            </w:pPr>
            <w:r w:rsidRPr="00DA7B77">
              <w:rPr>
                <w:color w:val="000000"/>
              </w:rPr>
              <w:t>`activateOrderId`,</w:t>
            </w:r>
          </w:p>
          <w:p w14:paraId="73C00278" w14:textId="77777777" w:rsidR="00DA7B77" w:rsidRPr="00DA7B77" w:rsidRDefault="00DA7B77" w:rsidP="00DA7B77">
            <w:pPr>
              <w:rPr>
                <w:color w:val="000000"/>
              </w:rPr>
            </w:pPr>
            <w:r w:rsidRPr="00DA7B77">
              <w:rPr>
                <w:color w:val="000000"/>
              </w:rPr>
              <w:t>`createTime`</w:t>
            </w:r>
          </w:p>
          <w:p w14:paraId="282B9F05" w14:textId="77777777" w:rsidR="00DA7B77" w:rsidRPr="00DA7B77" w:rsidRDefault="00DA7B77" w:rsidP="00DA7B77">
            <w:pPr>
              <w:rPr>
                <w:color w:val="000000"/>
              </w:rPr>
            </w:pPr>
            <w:r w:rsidRPr="00DA7B77">
              <w:rPr>
                <w:color w:val="000000"/>
              </w:rPr>
              <w:t>)</w:t>
            </w:r>
          </w:p>
          <w:p w14:paraId="2C804C2C" w14:textId="77777777" w:rsidR="00DA7B77" w:rsidRPr="00DA7B77" w:rsidRDefault="00DA7B77" w:rsidP="00DA7B77">
            <w:pPr>
              <w:rPr>
                <w:color w:val="000000"/>
              </w:rPr>
            </w:pPr>
            <w:r w:rsidRPr="00DA7B77">
              <w:rPr>
                <w:color w:val="000000"/>
              </w:rPr>
              <w:t>VALUES</w:t>
            </w:r>
          </w:p>
          <w:p w14:paraId="50F70727" w14:textId="77777777" w:rsidR="00DA7B77" w:rsidRPr="00DA7B77" w:rsidRDefault="00DA7B77" w:rsidP="00DA7B77">
            <w:pPr>
              <w:rPr>
                <w:color w:val="000000"/>
              </w:rPr>
            </w:pPr>
            <w:r w:rsidRPr="00DA7B77">
              <w:rPr>
                <w:rFonts w:hint="eastAsia"/>
                <w:color w:val="000000"/>
              </w:rPr>
              <w:t>(&lt;{customerId: }&gt;, #</w:t>
            </w:r>
            <w:r w:rsidRPr="00DA7B77">
              <w:rPr>
                <w:rFonts w:hint="eastAsia"/>
                <w:color w:val="000000"/>
              </w:rPr>
              <w:t>传入</w:t>
            </w:r>
            <w:r w:rsidRPr="00DA7B77">
              <w:rPr>
                <w:rFonts w:hint="eastAsia"/>
                <w:color w:val="000000"/>
              </w:rPr>
              <w:t>appid</w:t>
            </w:r>
            <w:r w:rsidRPr="00DA7B77">
              <w:rPr>
                <w:rFonts w:hint="eastAsia"/>
                <w:color w:val="000000"/>
              </w:rPr>
              <w:t>反查的</w:t>
            </w:r>
            <w:r w:rsidRPr="00DA7B77">
              <w:rPr>
                <w:rFonts w:hint="eastAsia"/>
                <w:color w:val="000000"/>
              </w:rPr>
              <w:t>customerId</w:t>
            </w:r>
          </w:p>
          <w:p w14:paraId="2FDA54D6" w14:textId="77777777" w:rsidR="00DA7B77" w:rsidRPr="00DA7B77" w:rsidRDefault="00DA7B77" w:rsidP="00DA7B77">
            <w:pPr>
              <w:rPr>
                <w:color w:val="000000"/>
              </w:rPr>
            </w:pPr>
            <w:r w:rsidRPr="00DA7B77">
              <w:rPr>
                <w:rFonts w:hint="eastAsia"/>
                <w:color w:val="000000"/>
              </w:rPr>
              <w:t>&lt;{mobile: }&gt;, #</w:t>
            </w:r>
            <w:r w:rsidRPr="00DA7B77">
              <w:rPr>
                <w:rFonts w:hint="eastAsia"/>
                <w:color w:val="000000"/>
              </w:rPr>
              <w:t>传入请求参数：</w:t>
            </w:r>
            <w:r w:rsidRPr="00DA7B77">
              <w:rPr>
                <w:rFonts w:hint="eastAsia"/>
                <w:color w:val="000000"/>
              </w:rPr>
              <w:t>mobile</w:t>
            </w:r>
          </w:p>
          <w:p w14:paraId="65F55E45" w14:textId="77777777" w:rsidR="00DA7B77" w:rsidRPr="00DA7B77" w:rsidRDefault="00DA7B77" w:rsidP="00DA7B77">
            <w:pPr>
              <w:rPr>
                <w:color w:val="000000"/>
              </w:rPr>
            </w:pPr>
            <w:r w:rsidRPr="00DA7B77">
              <w:rPr>
                <w:rFonts w:hint="eastAsia"/>
                <w:color w:val="000000"/>
              </w:rPr>
              <w:t>&lt;{mobileProduct: 2}&gt;, #</w:t>
            </w:r>
            <w:r w:rsidRPr="00DA7B77">
              <w:rPr>
                <w:rFonts w:hint="eastAsia"/>
                <w:color w:val="000000"/>
              </w:rPr>
              <w:t>传入请求参数</w:t>
            </w:r>
          </w:p>
          <w:p w14:paraId="112E76AE" w14:textId="77777777" w:rsidR="00DA7B77" w:rsidRPr="00DA7B77" w:rsidRDefault="00DA7B77" w:rsidP="00DA7B77">
            <w:pPr>
              <w:rPr>
                <w:color w:val="000000"/>
              </w:rPr>
            </w:pPr>
            <w:r w:rsidRPr="00DA7B77">
              <w:rPr>
                <w:rFonts w:hint="eastAsia"/>
                <w:color w:val="000000"/>
              </w:rPr>
              <w:t>&lt;{status: 0}&gt;,#</w:t>
            </w:r>
            <w:r w:rsidRPr="00DA7B77">
              <w:rPr>
                <w:rFonts w:hint="eastAsia"/>
                <w:color w:val="000000"/>
              </w:rPr>
              <w:t>状态：传入</w:t>
            </w:r>
            <w:r w:rsidRPr="00DA7B77">
              <w:rPr>
                <w:rFonts w:hint="eastAsia"/>
                <w:color w:val="000000"/>
              </w:rPr>
              <w:t>0</w:t>
            </w:r>
            <w:r w:rsidRPr="00DA7B77">
              <w:rPr>
                <w:rFonts w:hint="eastAsia"/>
                <w:color w:val="000000"/>
              </w:rPr>
              <w:t>，</w:t>
            </w:r>
            <w:r w:rsidRPr="00DA7B77">
              <w:rPr>
                <w:rFonts w:hint="eastAsia"/>
                <w:color w:val="000000"/>
              </w:rPr>
              <w:t>0-</w:t>
            </w:r>
            <w:r w:rsidRPr="00DA7B77">
              <w:rPr>
                <w:rFonts w:hint="eastAsia"/>
                <w:color w:val="000000"/>
              </w:rPr>
              <w:t>待激活</w:t>
            </w:r>
          </w:p>
          <w:p w14:paraId="3E8B9D1F" w14:textId="77777777" w:rsidR="00DA7B77" w:rsidRPr="00DA7B77" w:rsidRDefault="00DA7B77" w:rsidP="00DA7B77">
            <w:pPr>
              <w:rPr>
                <w:color w:val="000000"/>
              </w:rPr>
            </w:pPr>
            <w:r w:rsidRPr="00DA7B77">
              <w:rPr>
                <w:rFonts w:hint="eastAsia"/>
                <w:color w:val="000000"/>
              </w:rPr>
              <w:t>&lt;{isOpenDirection: 0}&gt;, #</w:t>
            </w:r>
            <w:r w:rsidRPr="00DA7B77">
              <w:rPr>
                <w:rFonts w:hint="eastAsia"/>
                <w:color w:val="000000"/>
              </w:rPr>
              <w:t>是否开通定向免流，传入</w:t>
            </w:r>
            <w:r w:rsidRPr="00DA7B77">
              <w:rPr>
                <w:rFonts w:hint="eastAsia"/>
                <w:color w:val="000000"/>
              </w:rPr>
              <w:t>0</w:t>
            </w:r>
            <w:r w:rsidRPr="00DA7B77">
              <w:rPr>
                <w:rFonts w:hint="eastAsia"/>
                <w:color w:val="000000"/>
              </w:rPr>
              <w:t>，</w:t>
            </w:r>
            <w:r w:rsidRPr="00DA7B77">
              <w:rPr>
                <w:rFonts w:hint="eastAsia"/>
                <w:color w:val="000000"/>
              </w:rPr>
              <w:t>0-</w:t>
            </w:r>
            <w:r w:rsidRPr="00DA7B77">
              <w:rPr>
                <w:rFonts w:hint="eastAsia"/>
                <w:color w:val="000000"/>
              </w:rPr>
              <w:t>未开通</w:t>
            </w:r>
          </w:p>
          <w:p w14:paraId="0D1772AD" w14:textId="77777777" w:rsidR="00DA7B77" w:rsidRPr="00DA7B77" w:rsidRDefault="00DA7B77" w:rsidP="00DA7B77">
            <w:pPr>
              <w:rPr>
                <w:color w:val="000000"/>
              </w:rPr>
            </w:pPr>
            <w:r w:rsidRPr="00DA7B77">
              <w:rPr>
                <w:rFonts w:hint="eastAsia"/>
                <w:color w:val="000000"/>
              </w:rPr>
              <w:t>&lt;{activateOrderId: }&gt;, #</w:t>
            </w:r>
            <w:r w:rsidRPr="00DA7B77">
              <w:rPr>
                <w:rFonts w:hint="eastAsia"/>
                <w:color w:val="000000"/>
              </w:rPr>
              <w:t>传请求参数：</w:t>
            </w:r>
            <w:r w:rsidRPr="00DA7B77">
              <w:rPr>
                <w:rFonts w:hint="eastAsia"/>
                <w:color w:val="000000"/>
              </w:rPr>
              <w:t>operator_order_id</w:t>
            </w:r>
          </w:p>
          <w:p w14:paraId="5797041A" w14:textId="77777777" w:rsidR="00DA7B77" w:rsidRPr="00DA7B77" w:rsidRDefault="00DA7B77" w:rsidP="00DA7B77">
            <w:pPr>
              <w:rPr>
                <w:color w:val="000000"/>
              </w:rPr>
            </w:pPr>
            <w:r w:rsidRPr="00DA7B77">
              <w:rPr>
                <w:rFonts w:hint="eastAsia"/>
                <w:color w:val="000000"/>
              </w:rPr>
              <w:t>&lt;{createTime: }&gt; #</w:t>
            </w:r>
            <w:r w:rsidRPr="00DA7B77">
              <w:rPr>
                <w:rFonts w:hint="eastAsia"/>
                <w:color w:val="000000"/>
              </w:rPr>
              <w:t>传入</w:t>
            </w:r>
            <w:r w:rsidRPr="00DA7B77">
              <w:rPr>
                <w:rFonts w:hint="eastAsia"/>
                <w:color w:val="000000"/>
              </w:rPr>
              <w:t>now()</w:t>
            </w:r>
          </w:p>
          <w:p w14:paraId="57854E8F" w14:textId="77777777" w:rsidR="009C5EBC" w:rsidRDefault="00DA7B77" w:rsidP="00DA7B77">
            <w:pPr>
              <w:rPr>
                <w:color w:val="000000"/>
              </w:rPr>
            </w:pPr>
            <w:r w:rsidRPr="00DA7B77">
              <w:rPr>
                <w:color w:val="000000"/>
              </w:rPr>
              <w:t>);</w:t>
            </w:r>
          </w:p>
          <w:p w14:paraId="30239A1E" w14:textId="77777777" w:rsidR="00DA7B77" w:rsidRDefault="00DA7B77" w:rsidP="00DA7B77">
            <w:pPr>
              <w:rPr>
                <w:color w:val="000000"/>
              </w:rPr>
            </w:pPr>
          </w:p>
          <w:p w14:paraId="60DC4664" w14:textId="77777777" w:rsidR="00585F98" w:rsidRPr="00404BD3" w:rsidRDefault="00585F98" w:rsidP="009103D7">
            <w:pPr>
              <w:rPr>
                <w:b/>
                <w:color w:val="000000"/>
              </w:rPr>
            </w:pPr>
            <w:r w:rsidRPr="00404BD3">
              <w:rPr>
                <w:rFonts w:hint="eastAsia"/>
                <w:b/>
                <w:color w:val="000000"/>
              </w:rPr>
              <w:t>4.</w:t>
            </w:r>
            <w:r w:rsidRPr="00404BD3">
              <w:rPr>
                <w:rFonts w:hint="eastAsia"/>
                <w:b/>
                <w:color w:val="000000"/>
              </w:rPr>
              <w:t>开通定免</w:t>
            </w:r>
          </w:p>
          <w:p w14:paraId="7D854DD4" w14:textId="77777777" w:rsidR="00585F98" w:rsidRDefault="00DA7B77" w:rsidP="009103D7">
            <w:pPr>
              <w:rPr>
                <w:color w:val="000000"/>
              </w:rPr>
            </w:pPr>
            <w:r>
              <w:rPr>
                <w:rFonts w:hint="eastAsia"/>
                <w:color w:val="000000"/>
              </w:rPr>
              <w:t>判断用户是否开通过定免，没有开通则调用流量商城接口开通定免</w:t>
            </w:r>
          </w:p>
          <w:p w14:paraId="7E07C69B" w14:textId="77777777" w:rsidR="00DA7B77" w:rsidRDefault="00DA7B77" w:rsidP="009103D7">
            <w:pPr>
              <w:rPr>
                <w:color w:val="000000"/>
              </w:rPr>
            </w:pPr>
            <w:r>
              <w:rPr>
                <w:rFonts w:hint="eastAsia"/>
                <w:color w:val="000000"/>
              </w:rPr>
              <w:t>第</w:t>
            </w:r>
            <w:r>
              <w:rPr>
                <w:rFonts w:hint="eastAsia"/>
                <w:color w:val="000000"/>
              </w:rPr>
              <w:t>3</w:t>
            </w:r>
            <w:r>
              <w:rPr>
                <w:rFonts w:hint="eastAsia"/>
                <w:color w:val="000000"/>
              </w:rPr>
              <w:t>步时查询出</w:t>
            </w:r>
            <w:r w:rsidRPr="00435F5D">
              <w:rPr>
                <w:color w:val="000000"/>
              </w:rPr>
              <w:t>operator_user</w:t>
            </w:r>
            <w:r>
              <w:rPr>
                <w:rFonts w:hint="eastAsia"/>
                <w:color w:val="000000"/>
              </w:rPr>
              <w:t>.</w:t>
            </w:r>
            <w:r w:rsidRPr="00435F5D">
              <w:rPr>
                <w:rFonts w:hint="eastAsia"/>
                <w:color w:val="000000"/>
              </w:rPr>
              <w:t xml:space="preserve"> isOpenDirection, #</w:t>
            </w:r>
            <w:r w:rsidRPr="00435F5D">
              <w:rPr>
                <w:rFonts w:hint="eastAsia"/>
                <w:color w:val="000000"/>
              </w:rPr>
              <w:t>是否己开通免流产品：</w:t>
            </w:r>
            <w:r w:rsidRPr="00435F5D">
              <w:rPr>
                <w:rFonts w:hint="eastAsia"/>
                <w:color w:val="000000"/>
              </w:rPr>
              <w:t>0-</w:t>
            </w:r>
            <w:r w:rsidRPr="00435F5D">
              <w:rPr>
                <w:rFonts w:hint="eastAsia"/>
                <w:color w:val="000000"/>
              </w:rPr>
              <w:t>未开通，</w:t>
            </w:r>
            <w:r w:rsidRPr="00435F5D">
              <w:rPr>
                <w:rFonts w:hint="eastAsia"/>
                <w:color w:val="000000"/>
              </w:rPr>
              <w:t>1-</w:t>
            </w:r>
            <w:r w:rsidRPr="00435F5D">
              <w:rPr>
                <w:rFonts w:hint="eastAsia"/>
                <w:color w:val="000000"/>
              </w:rPr>
              <w:t>己开通</w:t>
            </w:r>
          </w:p>
          <w:p w14:paraId="0B5B2D9C" w14:textId="77777777" w:rsidR="00DA7B77" w:rsidRDefault="00DA7B77" w:rsidP="009103D7">
            <w:pPr>
              <w:rPr>
                <w:color w:val="000000"/>
              </w:rPr>
            </w:pPr>
            <w:r>
              <w:rPr>
                <w:rFonts w:hint="eastAsia"/>
                <w:color w:val="000000"/>
              </w:rPr>
              <w:t>新增用户未开通过定免，需要开通</w:t>
            </w:r>
          </w:p>
          <w:p w14:paraId="43F1728B" w14:textId="77777777" w:rsidR="00DA7B77" w:rsidRDefault="00DA7B77" w:rsidP="00DA7B77">
            <w:pPr>
              <w:widowControl/>
              <w:jc w:val="left"/>
              <w:rPr>
                <w:color w:val="000000"/>
              </w:rPr>
            </w:pPr>
            <w:r w:rsidRPr="00DA7B77">
              <w:rPr>
                <w:color w:val="000000"/>
              </w:rPr>
              <w:t>接口文档：《视频风暴接口文档</w:t>
            </w:r>
            <w:r w:rsidRPr="00DA7B77">
              <w:rPr>
                <w:color w:val="000000"/>
              </w:rPr>
              <w:t>.docx</w:t>
            </w:r>
            <w:r w:rsidRPr="00DA7B77">
              <w:rPr>
                <w:color w:val="000000"/>
              </w:rPr>
              <w:t>》</w:t>
            </w:r>
            <w:r w:rsidRPr="00DA7B77">
              <w:rPr>
                <w:color w:val="000000"/>
              </w:rPr>
              <w:t>2.</w:t>
            </w:r>
            <w:r w:rsidRPr="00DA7B77">
              <w:rPr>
                <w:color w:val="000000"/>
              </w:rPr>
              <w:t>订单同步内部接口（含开通，关闭）</w:t>
            </w:r>
          </w:p>
          <w:p w14:paraId="20C4132B" w14:textId="77777777" w:rsidR="00DA7B77" w:rsidRPr="00DA7B77" w:rsidRDefault="00DA7B77" w:rsidP="00DA7B77">
            <w:pPr>
              <w:widowControl/>
              <w:jc w:val="left"/>
              <w:rPr>
                <w:color w:val="000000"/>
              </w:rPr>
            </w:pPr>
          </w:p>
          <w:p w14:paraId="1D2015D7" w14:textId="77777777" w:rsidR="00DA7B77" w:rsidRDefault="00DA7B77" w:rsidP="009103D7">
            <w:pPr>
              <w:rPr>
                <w:color w:val="000000"/>
              </w:rPr>
            </w:pPr>
            <w:r>
              <w:rPr>
                <w:rFonts w:hint="eastAsia"/>
                <w:color w:val="000000"/>
              </w:rPr>
              <w:t>开通</w:t>
            </w:r>
            <w:r w:rsidR="007C6547">
              <w:rPr>
                <w:rFonts w:hint="eastAsia"/>
                <w:color w:val="000000"/>
              </w:rPr>
              <w:t>定免</w:t>
            </w:r>
            <w:r>
              <w:rPr>
                <w:rFonts w:hint="eastAsia"/>
                <w:color w:val="000000"/>
              </w:rPr>
              <w:t>成功处理：</w:t>
            </w:r>
          </w:p>
          <w:p w14:paraId="72F29BF0" w14:textId="77777777" w:rsidR="00EA3C87" w:rsidRDefault="00E15681" w:rsidP="009103D7">
            <w:pPr>
              <w:rPr>
                <w:color w:val="000000"/>
              </w:rPr>
            </w:pPr>
            <w:r>
              <w:rPr>
                <w:rFonts w:hint="eastAsia"/>
                <w:color w:val="000000"/>
              </w:rPr>
              <w:t>更新用户表是否开通定向免流字段为己开通：</w:t>
            </w:r>
          </w:p>
          <w:p w14:paraId="6055474A" w14:textId="77777777" w:rsidR="00E15681" w:rsidRPr="000F2B20" w:rsidRDefault="00E15681" w:rsidP="00E15681">
            <w:pPr>
              <w:rPr>
                <w:color w:val="000000"/>
              </w:rPr>
            </w:pPr>
            <w:r w:rsidRPr="000F2B20">
              <w:rPr>
                <w:color w:val="000000"/>
              </w:rPr>
              <w:t xml:space="preserve">update operator_user </w:t>
            </w:r>
          </w:p>
          <w:p w14:paraId="429CBA86" w14:textId="77777777" w:rsidR="00E15681" w:rsidRPr="000F2B20" w:rsidRDefault="00E15681" w:rsidP="00E15681">
            <w:pPr>
              <w:rPr>
                <w:color w:val="000000"/>
              </w:rPr>
            </w:pPr>
            <w:r w:rsidRPr="000F2B20">
              <w:rPr>
                <w:color w:val="000000"/>
              </w:rPr>
              <w:t xml:space="preserve">set </w:t>
            </w:r>
          </w:p>
          <w:p w14:paraId="11AC7BF4" w14:textId="77777777" w:rsidR="00E15681" w:rsidRPr="00E15681" w:rsidRDefault="00E15681" w:rsidP="00E15681">
            <w:pPr>
              <w:rPr>
                <w:color w:val="000000"/>
              </w:rPr>
            </w:pPr>
            <w:r w:rsidRPr="000F2B20">
              <w:rPr>
                <w:color w:val="000000"/>
              </w:rPr>
              <w:t xml:space="preserve">    </w:t>
            </w:r>
            <w:r w:rsidRPr="00E15681">
              <w:rPr>
                <w:color w:val="000000"/>
              </w:rPr>
              <w:t>isOpenDirection</w:t>
            </w:r>
            <w:r w:rsidRPr="000F2B20">
              <w:rPr>
                <w:color w:val="000000"/>
              </w:rPr>
              <w:t>=</w:t>
            </w:r>
            <w:r>
              <w:rPr>
                <w:rFonts w:hint="eastAsia"/>
                <w:color w:val="000000"/>
              </w:rPr>
              <w:t xml:space="preserve">1 </w:t>
            </w:r>
            <w:r w:rsidRPr="00CB5EFB">
              <w:rPr>
                <w:rFonts w:hint="eastAsia"/>
                <w:color w:val="000000"/>
              </w:rPr>
              <w:t>#</w:t>
            </w:r>
            <w:r>
              <w:rPr>
                <w:rFonts w:hint="eastAsia"/>
                <w:color w:val="000000"/>
              </w:rPr>
              <w:t>1-</w:t>
            </w:r>
            <w:r>
              <w:rPr>
                <w:rFonts w:hint="eastAsia"/>
                <w:color w:val="000000"/>
              </w:rPr>
              <w:t>己开通</w:t>
            </w:r>
          </w:p>
          <w:p w14:paraId="211BE7E1" w14:textId="77777777" w:rsidR="00E15681" w:rsidRPr="000F2B20" w:rsidRDefault="00E15681" w:rsidP="00E15681">
            <w:pPr>
              <w:rPr>
                <w:color w:val="000000"/>
              </w:rPr>
            </w:pPr>
            <w:r w:rsidRPr="000F2B20">
              <w:rPr>
                <w:color w:val="000000"/>
              </w:rPr>
              <w:t>where</w:t>
            </w:r>
          </w:p>
          <w:p w14:paraId="469B6AF8" w14:textId="77777777" w:rsidR="00E15681" w:rsidRDefault="00E15681" w:rsidP="00E15681">
            <w:pPr>
              <w:ind w:firstLine="420"/>
              <w:rPr>
                <w:color w:val="000000"/>
              </w:rPr>
            </w:pPr>
            <w:r w:rsidRPr="000F2B20">
              <w:rPr>
                <w:color w:val="000000"/>
              </w:rPr>
              <w:t>operatorUserId = 1;</w:t>
            </w:r>
            <w:r w:rsidRPr="000F2B20">
              <w:rPr>
                <w:rFonts w:hint="eastAsia"/>
                <w:color w:val="000000"/>
              </w:rPr>
              <w:t xml:space="preserve"> </w:t>
            </w:r>
            <w:r>
              <w:rPr>
                <w:rFonts w:hint="eastAsia"/>
                <w:color w:val="000000"/>
              </w:rPr>
              <w:t>#</w:t>
            </w:r>
            <w:r>
              <w:rPr>
                <w:rFonts w:hint="eastAsia"/>
                <w:color w:val="000000"/>
              </w:rPr>
              <w:t>传入查询出来的的用户</w:t>
            </w:r>
            <w:r>
              <w:rPr>
                <w:rFonts w:hint="eastAsia"/>
                <w:color w:val="000000"/>
              </w:rPr>
              <w:t>ID</w:t>
            </w:r>
          </w:p>
          <w:p w14:paraId="536389D4" w14:textId="77777777" w:rsidR="00E15681" w:rsidRPr="00BD6314" w:rsidRDefault="00E15681" w:rsidP="009103D7">
            <w:pPr>
              <w:rPr>
                <w:strike/>
              </w:rPr>
            </w:pPr>
            <w:r w:rsidRPr="00BD6314">
              <w:rPr>
                <w:rFonts w:hint="eastAsia"/>
                <w:strike/>
                <w:color w:val="000000"/>
              </w:rPr>
              <w:t>大卡</w:t>
            </w:r>
            <w:r w:rsidRPr="00BD6314">
              <w:rPr>
                <w:rFonts w:hint="eastAsia"/>
                <w:strike/>
              </w:rPr>
              <w:t xml:space="preserve"> product=1 </w:t>
            </w:r>
            <w:r w:rsidRPr="00BD6314">
              <w:rPr>
                <w:rFonts w:hint="eastAsia"/>
                <w:strike/>
              </w:rPr>
              <w:t>跳转致第</w:t>
            </w:r>
            <w:r w:rsidRPr="00BD6314">
              <w:rPr>
                <w:rFonts w:hint="eastAsia"/>
                <w:strike/>
              </w:rPr>
              <w:t>5</w:t>
            </w:r>
            <w:r w:rsidRPr="00BD6314">
              <w:rPr>
                <w:rFonts w:hint="eastAsia"/>
                <w:strike/>
              </w:rPr>
              <w:t>步处理</w:t>
            </w:r>
            <w:r w:rsidR="007C6547" w:rsidRPr="00BD6314">
              <w:rPr>
                <w:rFonts w:hint="eastAsia"/>
                <w:strike/>
              </w:rPr>
              <w:t>开通</w:t>
            </w:r>
            <w:r w:rsidR="007C6547" w:rsidRPr="00BD6314">
              <w:rPr>
                <w:rFonts w:hint="eastAsia"/>
                <w:strike/>
              </w:rPr>
              <w:t>VIP</w:t>
            </w:r>
            <w:r w:rsidRPr="00BD6314">
              <w:rPr>
                <w:rFonts w:hint="eastAsia"/>
                <w:strike/>
              </w:rPr>
              <w:t>；</w:t>
            </w:r>
          </w:p>
          <w:p w14:paraId="2CAB6CC6" w14:textId="77777777" w:rsidR="00E15681" w:rsidRDefault="00E15681" w:rsidP="009103D7">
            <w:pPr>
              <w:rPr>
                <w:strike/>
              </w:rPr>
            </w:pPr>
            <w:r w:rsidRPr="00BD6314">
              <w:rPr>
                <w:rFonts w:hint="eastAsia"/>
                <w:strike/>
              </w:rPr>
              <w:t>小卡</w:t>
            </w:r>
            <w:r w:rsidRPr="00BD6314">
              <w:rPr>
                <w:rFonts w:hint="eastAsia"/>
                <w:strike/>
              </w:rPr>
              <w:t xml:space="preserve"> product=2</w:t>
            </w:r>
            <w:r w:rsidR="0084269D" w:rsidRPr="00BD6314">
              <w:rPr>
                <w:rFonts w:hint="eastAsia"/>
                <w:strike/>
              </w:rPr>
              <w:t>跳转致第</w:t>
            </w:r>
            <w:r w:rsidR="0084269D" w:rsidRPr="00BD6314">
              <w:rPr>
                <w:rFonts w:hint="eastAsia"/>
                <w:strike/>
              </w:rPr>
              <w:t>6</w:t>
            </w:r>
            <w:r w:rsidR="004B75D9" w:rsidRPr="00BD6314">
              <w:rPr>
                <w:rFonts w:hint="eastAsia"/>
                <w:strike/>
              </w:rPr>
              <w:t>步处理</w:t>
            </w:r>
            <w:r w:rsidR="007C6547" w:rsidRPr="00BD6314">
              <w:rPr>
                <w:rFonts w:hint="eastAsia"/>
                <w:strike/>
              </w:rPr>
              <w:t>为激活成功</w:t>
            </w:r>
            <w:r w:rsidR="0084269D" w:rsidRPr="00BD6314">
              <w:rPr>
                <w:rFonts w:hint="eastAsia"/>
                <w:strike/>
              </w:rPr>
              <w:t>；</w:t>
            </w:r>
          </w:p>
          <w:p w14:paraId="4778AAD7" w14:textId="77777777" w:rsidR="00BD6314" w:rsidRPr="00BD6314" w:rsidRDefault="00BD6314" w:rsidP="009103D7">
            <w:r>
              <w:rPr>
                <w:rFonts w:hint="eastAsia"/>
              </w:rPr>
              <w:t>开通定免成功后，跳转致第</w:t>
            </w:r>
            <w:r>
              <w:rPr>
                <w:rFonts w:hint="eastAsia"/>
              </w:rPr>
              <w:t>6</w:t>
            </w:r>
            <w:r>
              <w:rPr>
                <w:rFonts w:hint="eastAsia"/>
              </w:rPr>
              <w:t>步处理为激活成功；</w:t>
            </w:r>
          </w:p>
          <w:p w14:paraId="7B3EDBCF" w14:textId="77777777" w:rsidR="00E15681" w:rsidRDefault="00E15681" w:rsidP="009103D7">
            <w:pPr>
              <w:rPr>
                <w:color w:val="000000"/>
              </w:rPr>
            </w:pPr>
          </w:p>
          <w:p w14:paraId="35838F02" w14:textId="77777777" w:rsidR="00E15681" w:rsidRDefault="00E15681" w:rsidP="009103D7">
            <w:pPr>
              <w:rPr>
                <w:color w:val="000000"/>
              </w:rPr>
            </w:pPr>
            <w:r>
              <w:rPr>
                <w:rFonts w:hint="eastAsia"/>
                <w:color w:val="000000"/>
              </w:rPr>
              <w:t>开通</w:t>
            </w:r>
            <w:r w:rsidR="007C6547">
              <w:rPr>
                <w:rFonts w:hint="eastAsia"/>
                <w:color w:val="000000"/>
              </w:rPr>
              <w:t>定免</w:t>
            </w:r>
            <w:r>
              <w:rPr>
                <w:rFonts w:hint="eastAsia"/>
                <w:color w:val="000000"/>
              </w:rPr>
              <w:t>失败处理</w:t>
            </w:r>
            <w:r w:rsidR="00583F5A">
              <w:rPr>
                <w:rFonts w:hint="eastAsia"/>
                <w:color w:val="000000"/>
              </w:rPr>
              <w:t>：</w:t>
            </w:r>
          </w:p>
          <w:p w14:paraId="13120E7B" w14:textId="77777777" w:rsidR="007C6547" w:rsidRDefault="00760B41" w:rsidP="009103D7">
            <w:pPr>
              <w:rPr>
                <w:color w:val="000000"/>
              </w:rPr>
            </w:pPr>
            <w:r>
              <w:rPr>
                <w:rFonts w:hint="eastAsia"/>
                <w:color w:val="000000"/>
              </w:rPr>
              <w:t>跳转到第</w:t>
            </w:r>
            <w:r>
              <w:rPr>
                <w:rFonts w:hint="eastAsia"/>
                <w:color w:val="000000"/>
              </w:rPr>
              <w:t>7</w:t>
            </w:r>
            <w:r>
              <w:rPr>
                <w:rFonts w:hint="eastAsia"/>
                <w:color w:val="000000"/>
              </w:rPr>
              <w:t>步处理为失败并更新用户和操作表的状态为失败</w:t>
            </w:r>
          </w:p>
          <w:p w14:paraId="36C2347D" w14:textId="77777777" w:rsidR="00760B41" w:rsidRDefault="00760B41" w:rsidP="009103D7">
            <w:pPr>
              <w:rPr>
                <w:color w:val="000000"/>
              </w:rPr>
            </w:pPr>
          </w:p>
          <w:p w14:paraId="536474E7" w14:textId="77777777" w:rsidR="00DA7B77" w:rsidRPr="00BD6314" w:rsidRDefault="00BD6314" w:rsidP="009103D7">
            <w:pPr>
              <w:rPr>
                <w:color w:val="FF0000"/>
              </w:rPr>
            </w:pPr>
            <w:r w:rsidRPr="00BD6314">
              <w:rPr>
                <w:color w:val="FF0000"/>
              </w:rPr>
              <w:t>2017/6/21</w:t>
            </w:r>
            <w:r w:rsidRPr="00BD6314">
              <w:rPr>
                <w:rFonts w:hint="eastAsia"/>
                <w:color w:val="FF0000"/>
              </w:rPr>
              <w:t xml:space="preserve"> </w:t>
            </w:r>
            <w:r w:rsidRPr="00BD6314">
              <w:rPr>
                <w:rFonts w:hint="eastAsia"/>
                <w:color w:val="FF0000"/>
              </w:rPr>
              <w:t>大卡不需要开通</w:t>
            </w:r>
            <w:r w:rsidRPr="00BD6314">
              <w:rPr>
                <w:rFonts w:hint="eastAsia"/>
                <w:color w:val="FF0000"/>
              </w:rPr>
              <w:t>VIP</w:t>
            </w:r>
            <w:r w:rsidRPr="00BD6314">
              <w:rPr>
                <w:rFonts w:hint="eastAsia"/>
                <w:color w:val="FF0000"/>
              </w:rPr>
              <w:t>了</w:t>
            </w:r>
          </w:p>
          <w:p w14:paraId="4FE5A56C" w14:textId="77777777" w:rsidR="00585F98" w:rsidRPr="00BD6314" w:rsidRDefault="00585F98" w:rsidP="009103D7">
            <w:pPr>
              <w:rPr>
                <w:b/>
                <w:strike/>
                <w:color w:val="000000"/>
              </w:rPr>
            </w:pPr>
            <w:r w:rsidRPr="00BD6314">
              <w:rPr>
                <w:rFonts w:hint="eastAsia"/>
                <w:b/>
                <w:strike/>
                <w:color w:val="000000"/>
              </w:rPr>
              <w:t>5.</w:t>
            </w:r>
            <w:r w:rsidRPr="00BD6314">
              <w:rPr>
                <w:rFonts w:hint="eastAsia"/>
                <w:b/>
                <w:strike/>
                <w:color w:val="000000"/>
              </w:rPr>
              <w:t>大卡激活后开通当天到月底的</w:t>
            </w:r>
            <w:r w:rsidRPr="00BD6314">
              <w:rPr>
                <w:rFonts w:hint="eastAsia"/>
                <w:b/>
                <w:strike/>
                <w:color w:val="000000"/>
              </w:rPr>
              <w:t>VIP</w:t>
            </w:r>
          </w:p>
          <w:p w14:paraId="38080277" w14:textId="77777777" w:rsidR="00585F98" w:rsidRPr="00BD6314" w:rsidRDefault="0039073C" w:rsidP="009103D7">
            <w:pPr>
              <w:rPr>
                <w:strike/>
                <w:color w:val="000000"/>
              </w:rPr>
            </w:pPr>
            <w:r w:rsidRPr="00BD6314">
              <w:rPr>
                <w:rFonts w:hint="eastAsia"/>
                <w:strike/>
                <w:color w:val="000000"/>
              </w:rPr>
              <w:t>查询当前用户激活</w:t>
            </w:r>
            <w:r w:rsidR="001C0846" w:rsidRPr="00BD6314">
              <w:rPr>
                <w:rFonts w:hint="eastAsia"/>
                <w:strike/>
                <w:color w:val="000000"/>
              </w:rPr>
              <w:t>开通</w:t>
            </w:r>
            <w:r w:rsidR="001C0846" w:rsidRPr="00BD6314">
              <w:rPr>
                <w:rFonts w:hint="eastAsia"/>
                <w:strike/>
                <w:color w:val="000000"/>
              </w:rPr>
              <w:t>VIP</w:t>
            </w:r>
            <w:r w:rsidRPr="00BD6314">
              <w:rPr>
                <w:rFonts w:hint="eastAsia"/>
                <w:strike/>
                <w:color w:val="000000"/>
              </w:rPr>
              <w:t>订单是否存在</w:t>
            </w:r>
            <w:r w:rsidR="001C0846" w:rsidRPr="00BD6314">
              <w:rPr>
                <w:rFonts w:hint="eastAsia"/>
                <w:strike/>
                <w:color w:val="000000"/>
              </w:rPr>
              <w:t>：</w:t>
            </w:r>
          </w:p>
          <w:p w14:paraId="26536E17" w14:textId="77777777" w:rsidR="00BD5246" w:rsidRPr="00BD6314" w:rsidRDefault="00BD5246" w:rsidP="00BD5246">
            <w:pPr>
              <w:rPr>
                <w:strike/>
                <w:color w:val="000000"/>
              </w:rPr>
            </w:pPr>
            <w:r w:rsidRPr="00BD6314">
              <w:rPr>
                <w:strike/>
                <w:color w:val="000000"/>
              </w:rPr>
              <w:t xml:space="preserve">select </w:t>
            </w:r>
          </w:p>
          <w:p w14:paraId="69B3408B" w14:textId="77777777" w:rsidR="00BD5246" w:rsidRPr="00BD6314" w:rsidRDefault="00BD5246" w:rsidP="00BD5246">
            <w:pPr>
              <w:rPr>
                <w:strike/>
                <w:color w:val="000000"/>
              </w:rPr>
            </w:pPr>
            <w:r w:rsidRPr="00BD6314">
              <w:rPr>
                <w:rFonts w:hint="eastAsia"/>
                <w:strike/>
                <w:color w:val="000000"/>
              </w:rPr>
              <w:t xml:space="preserve">    operatorOrderId, #</w:t>
            </w:r>
            <w:r w:rsidRPr="00BD6314">
              <w:rPr>
                <w:rFonts w:hint="eastAsia"/>
                <w:strike/>
                <w:color w:val="000000"/>
              </w:rPr>
              <w:t>订单主键</w:t>
            </w:r>
            <w:r w:rsidRPr="00BD6314">
              <w:rPr>
                <w:rFonts w:hint="eastAsia"/>
                <w:strike/>
                <w:color w:val="000000"/>
              </w:rPr>
              <w:t>ID</w:t>
            </w:r>
          </w:p>
          <w:p w14:paraId="1CC00CAF" w14:textId="77777777" w:rsidR="00BD5246" w:rsidRPr="00BD6314" w:rsidRDefault="00BD5246" w:rsidP="00BD5246">
            <w:pPr>
              <w:rPr>
                <w:strike/>
                <w:color w:val="000000"/>
              </w:rPr>
            </w:pPr>
            <w:r w:rsidRPr="00BD6314">
              <w:rPr>
                <w:rFonts w:hint="eastAsia"/>
                <w:strike/>
                <w:color w:val="000000"/>
              </w:rPr>
              <w:tab/>
              <w:t>status</w:t>
            </w:r>
            <w:r w:rsidR="0058330B" w:rsidRPr="00BD6314">
              <w:rPr>
                <w:rFonts w:hint="eastAsia"/>
                <w:strike/>
                <w:color w:val="000000"/>
              </w:rPr>
              <w:t>,</w:t>
            </w:r>
            <w:r w:rsidRPr="00BD6314">
              <w:rPr>
                <w:rFonts w:hint="eastAsia"/>
                <w:strike/>
                <w:color w:val="000000"/>
              </w:rPr>
              <w:t xml:space="preserve"> #</w:t>
            </w:r>
            <w:r w:rsidRPr="00BD6314">
              <w:rPr>
                <w:rFonts w:hint="eastAsia"/>
                <w:strike/>
                <w:color w:val="000000"/>
              </w:rPr>
              <w:t>订单状态：</w:t>
            </w:r>
            <w:r w:rsidRPr="00BD6314">
              <w:rPr>
                <w:rFonts w:hint="eastAsia"/>
                <w:strike/>
                <w:color w:val="000000"/>
              </w:rPr>
              <w:t>-1-</w:t>
            </w:r>
            <w:r w:rsidRPr="00BD6314">
              <w:rPr>
                <w:rFonts w:hint="eastAsia"/>
                <w:strike/>
                <w:color w:val="000000"/>
              </w:rPr>
              <w:t>异常订单，</w:t>
            </w:r>
            <w:r w:rsidRPr="00BD6314">
              <w:rPr>
                <w:rFonts w:hint="eastAsia"/>
                <w:strike/>
                <w:color w:val="000000"/>
              </w:rPr>
              <w:t>0-</w:t>
            </w:r>
            <w:r w:rsidRPr="00BD6314">
              <w:rPr>
                <w:rFonts w:hint="eastAsia"/>
                <w:strike/>
                <w:color w:val="000000"/>
              </w:rPr>
              <w:t>待发货订单，</w:t>
            </w:r>
            <w:r w:rsidRPr="00BD6314">
              <w:rPr>
                <w:rFonts w:hint="eastAsia"/>
                <w:strike/>
                <w:color w:val="000000"/>
              </w:rPr>
              <w:t>1-</w:t>
            </w:r>
            <w:r w:rsidRPr="00BD6314">
              <w:rPr>
                <w:rFonts w:hint="eastAsia"/>
                <w:strike/>
                <w:color w:val="000000"/>
              </w:rPr>
              <w:t>正常订单，</w:t>
            </w:r>
            <w:r w:rsidRPr="00BD6314">
              <w:rPr>
                <w:rFonts w:hint="eastAsia"/>
                <w:strike/>
                <w:color w:val="000000"/>
              </w:rPr>
              <w:t>2-</w:t>
            </w:r>
            <w:r w:rsidRPr="00BD6314">
              <w:rPr>
                <w:rFonts w:hint="eastAsia"/>
                <w:strike/>
                <w:color w:val="000000"/>
              </w:rPr>
              <w:t>销户订单</w:t>
            </w:r>
          </w:p>
          <w:p w14:paraId="0EB3568A" w14:textId="77777777" w:rsidR="0058330B" w:rsidRPr="00BD6314" w:rsidRDefault="0058330B" w:rsidP="00BD5246">
            <w:pPr>
              <w:rPr>
                <w:strike/>
                <w:color w:val="000000"/>
              </w:rPr>
            </w:pPr>
            <w:r w:rsidRPr="00BD6314">
              <w:rPr>
                <w:rFonts w:hint="eastAsia"/>
                <w:strike/>
                <w:color w:val="000000"/>
              </w:rPr>
              <w:t xml:space="preserve">    days #</w:t>
            </w:r>
            <w:r w:rsidRPr="00BD6314">
              <w:rPr>
                <w:rFonts w:hint="eastAsia"/>
                <w:strike/>
                <w:color w:val="000000"/>
              </w:rPr>
              <w:t>开通</w:t>
            </w:r>
            <w:r w:rsidRPr="00BD6314">
              <w:rPr>
                <w:rFonts w:hint="eastAsia"/>
                <w:strike/>
                <w:color w:val="000000"/>
              </w:rPr>
              <w:t>VIP</w:t>
            </w:r>
            <w:r w:rsidRPr="00BD6314">
              <w:rPr>
                <w:rFonts w:hint="eastAsia"/>
                <w:strike/>
                <w:color w:val="000000"/>
              </w:rPr>
              <w:t>天数</w:t>
            </w:r>
          </w:p>
          <w:p w14:paraId="110BB21E" w14:textId="77777777" w:rsidR="00BD5246" w:rsidRPr="00BD6314" w:rsidRDefault="00BD5246" w:rsidP="00BD5246">
            <w:pPr>
              <w:rPr>
                <w:strike/>
                <w:color w:val="000000"/>
              </w:rPr>
            </w:pPr>
            <w:r w:rsidRPr="00BD6314">
              <w:rPr>
                <w:strike/>
                <w:color w:val="000000"/>
              </w:rPr>
              <w:t>from</w:t>
            </w:r>
          </w:p>
          <w:p w14:paraId="08BCF567" w14:textId="77777777" w:rsidR="00BD5246" w:rsidRPr="00BD6314" w:rsidRDefault="00BD5246" w:rsidP="00BD5246">
            <w:pPr>
              <w:rPr>
                <w:strike/>
                <w:color w:val="000000"/>
              </w:rPr>
            </w:pPr>
            <w:r w:rsidRPr="00BD6314">
              <w:rPr>
                <w:strike/>
                <w:color w:val="000000"/>
              </w:rPr>
              <w:t xml:space="preserve">    operator_vip_order</w:t>
            </w:r>
          </w:p>
          <w:p w14:paraId="541F355A" w14:textId="77777777" w:rsidR="00BD5246" w:rsidRPr="00BD6314" w:rsidRDefault="00BD5246" w:rsidP="00BD5246">
            <w:pPr>
              <w:rPr>
                <w:strike/>
                <w:color w:val="000000"/>
              </w:rPr>
            </w:pPr>
            <w:r w:rsidRPr="00BD6314">
              <w:rPr>
                <w:strike/>
                <w:color w:val="000000"/>
              </w:rPr>
              <w:t>where</w:t>
            </w:r>
          </w:p>
          <w:p w14:paraId="4C4E9BBB" w14:textId="77777777" w:rsidR="00BD5246" w:rsidRPr="00BD6314" w:rsidRDefault="00BD5246" w:rsidP="00BD5246">
            <w:pPr>
              <w:rPr>
                <w:strike/>
                <w:color w:val="000000"/>
              </w:rPr>
            </w:pPr>
            <w:r w:rsidRPr="00BD6314">
              <w:rPr>
                <w:rFonts w:hint="eastAsia"/>
                <w:strike/>
                <w:color w:val="000000"/>
              </w:rPr>
              <w:t xml:space="preserve">    customerId = 6 #</w:t>
            </w:r>
            <w:r w:rsidRPr="00BD6314">
              <w:rPr>
                <w:rFonts w:hint="eastAsia"/>
                <w:strike/>
                <w:color w:val="000000"/>
              </w:rPr>
              <w:t>伟入</w:t>
            </w:r>
            <w:r w:rsidRPr="00BD6314">
              <w:rPr>
                <w:rFonts w:hint="eastAsia"/>
                <w:strike/>
                <w:color w:val="000000"/>
              </w:rPr>
              <w:t>appid</w:t>
            </w:r>
            <w:r w:rsidRPr="00BD6314">
              <w:rPr>
                <w:rFonts w:hint="eastAsia"/>
                <w:strike/>
                <w:color w:val="000000"/>
              </w:rPr>
              <w:t>反查的</w:t>
            </w:r>
            <w:r w:rsidRPr="00BD6314">
              <w:rPr>
                <w:rFonts w:hint="eastAsia"/>
                <w:strike/>
                <w:color w:val="000000"/>
              </w:rPr>
              <w:t>customerId</w:t>
            </w:r>
          </w:p>
          <w:p w14:paraId="7EB92D32" w14:textId="77777777" w:rsidR="001C0846" w:rsidRPr="00BD6314" w:rsidRDefault="00BD5246" w:rsidP="00BD5246">
            <w:pPr>
              <w:rPr>
                <w:strike/>
                <w:color w:val="000000"/>
              </w:rPr>
            </w:pPr>
            <w:r w:rsidRPr="00BD6314">
              <w:rPr>
                <w:rFonts w:hint="eastAsia"/>
                <w:strike/>
                <w:color w:val="000000"/>
              </w:rPr>
              <w:t xml:space="preserve">        and orderId = 'xxxxx_201706' #</w:t>
            </w:r>
            <w:r w:rsidRPr="00BD6314">
              <w:rPr>
                <w:rFonts w:hint="eastAsia"/>
                <w:strike/>
                <w:color w:val="000000"/>
              </w:rPr>
              <w:t>传入请求参数订单号</w:t>
            </w:r>
            <w:r w:rsidRPr="00BD6314">
              <w:rPr>
                <w:rFonts w:hint="eastAsia"/>
                <w:strike/>
                <w:color w:val="000000"/>
              </w:rPr>
              <w:t>_</w:t>
            </w:r>
            <w:r w:rsidRPr="00BD6314">
              <w:rPr>
                <w:rFonts w:hint="eastAsia"/>
                <w:strike/>
                <w:color w:val="000000"/>
              </w:rPr>
              <w:t>当前年月</w:t>
            </w:r>
            <w:r w:rsidR="001C0846" w:rsidRPr="00BD6314">
              <w:rPr>
                <w:rFonts w:hint="eastAsia"/>
                <w:strike/>
                <w:color w:val="000000"/>
              </w:rPr>
              <w:t>：</w:t>
            </w:r>
          </w:p>
          <w:p w14:paraId="2107D652" w14:textId="77777777" w:rsidR="001C0846" w:rsidRPr="00BD6314" w:rsidRDefault="00BD5246" w:rsidP="001C0846">
            <w:pPr>
              <w:rPr>
                <w:strike/>
                <w:color w:val="000000"/>
              </w:rPr>
            </w:pPr>
            <w:r w:rsidRPr="00BD6314">
              <w:rPr>
                <w:rFonts w:hint="eastAsia"/>
                <w:strike/>
                <w:color w:val="000000"/>
              </w:rPr>
              <w:t>开通</w:t>
            </w:r>
            <w:r w:rsidRPr="00BD6314">
              <w:rPr>
                <w:rFonts w:hint="eastAsia"/>
                <w:strike/>
                <w:color w:val="000000"/>
              </w:rPr>
              <w:t>VIP</w:t>
            </w:r>
            <w:r w:rsidRPr="00BD6314">
              <w:rPr>
                <w:rFonts w:hint="eastAsia"/>
                <w:strike/>
                <w:color w:val="000000"/>
              </w:rPr>
              <w:t>订单己存在：</w:t>
            </w:r>
          </w:p>
          <w:p w14:paraId="44B5C4B5" w14:textId="77777777" w:rsidR="00BD5246" w:rsidRPr="00BD6314" w:rsidRDefault="00BD5246" w:rsidP="001C0846">
            <w:pPr>
              <w:rPr>
                <w:strike/>
                <w:color w:val="000000"/>
              </w:rPr>
            </w:pPr>
            <w:r w:rsidRPr="00BD6314">
              <w:rPr>
                <w:rFonts w:hint="eastAsia"/>
                <w:strike/>
                <w:color w:val="000000"/>
              </w:rPr>
              <w:t xml:space="preserve">status=1 </w:t>
            </w:r>
            <w:r w:rsidR="00760B41" w:rsidRPr="00BD6314">
              <w:rPr>
                <w:rFonts w:hint="eastAsia"/>
                <w:strike/>
                <w:color w:val="000000"/>
              </w:rPr>
              <w:t>订单己成</w:t>
            </w:r>
            <w:r w:rsidRPr="00BD6314">
              <w:rPr>
                <w:rFonts w:hint="eastAsia"/>
                <w:strike/>
                <w:color w:val="000000"/>
              </w:rPr>
              <w:t>功，当成成功处理，跳转到第</w:t>
            </w:r>
            <w:r w:rsidRPr="00BD6314">
              <w:rPr>
                <w:rFonts w:hint="eastAsia"/>
                <w:strike/>
                <w:color w:val="000000"/>
              </w:rPr>
              <w:t>6</w:t>
            </w:r>
            <w:r w:rsidRPr="00BD6314">
              <w:rPr>
                <w:rFonts w:hint="eastAsia"/>
                <w:strike/>
                <w:color w:val="000000"/>
              </w:rPr>
              <w:t>步处理为己激活</w:t>
            </w:r>
          </w:p>
          <w:p w14:paraId="0C482115" w14:textId="77777777" w:rsidR="009808C5" w:rsidRPr="00BD6314" w:rsidRDefault="00760B41" w:rsidP="001C0846">
            <w:pPr>
              <w:rPr>
                <w:strike/>
                <w:color w:val="000000"/>
              </w:rPr>
            </w:pPr>
            <w:r w:rsidRPr="00BD6314">
              <w:rPr>
                <w:rFonts w:hint="eastAsia"/>
                <w:strike/>
                <w:color w:val="000000"/>
              </w:rPr>
              <w:t xml:space="preserve">status=2 </w:t>
            </w:r>
            <w:r w:rsidRPr="00BD6314">
              <w:rPr>
                <w:rFonts w:hint="eastAsia"/>
                <w:strike/>
                <w:color w:val="000000"/>
              </w:rPr>
              <w:t>销户订单，跳转到第</w:t>
            </w:r>
            <w:r w:rsidRPr="00BD6314">
              <w:rPr>
                <w:rFonts w:hint="eastAsia"/>
                <w:strike/>
                <w:color w:val="000000"/>
              </w:rPr>
              <w:t>7</w:t>
            </w:r>
            <w:r w:rsidRPr="00BD6314">
              <w:rPr>
                <w:rFonts w:hint="eastAsia"/>
                <w:strike/>
                <w:color w:val="000000"/>
              </w:rPr>
              <w:t>点，返回错误，错误原因为</w:t>
            </w:r>
            <w:r w:rsidR="009808C5" w:rsidRPr="00BD6314">
              <w:rPr>
                <w:rFonts w:hint="eastAsia"/>
                <w:strike/>
                <w:color w:val="000000"/>
              </w:rPr>
              <w:t>开通</w:t>
            </w:r>
            <w:r w:rsidR="009808C5" w:rsidRPr="00BD6314">
              <w:rPr>
                <w:rFonts w:hint="eastAsia"/>
                <w:strike/>
                <w:color w:val="000000"/>
              </w:rPr>
              <w:t>VIP</w:t>
            </w:r>
            <w:r w:rsidR="009808C5" w:rsidRPr="00BD6314">
              <w:rPr>
                <w:rFonts w:hint="eastAsia"/>
                <w:strike/>
                <w:color w:val="000000"/>
              </w:rPr>
              <w:t>异常，</w:t>
            </w:r>
            <w:r w:rsidRPr="00BD6314">
              <w:rPr>
                <w:rFonts w:hint="eastAsia"/>
                <w:strike/>
                <w:color w:val="000000"/>
              </w:rPr>
              <w:t>用户订单状态异常</w:t>
            </w:r>
          </w:p>
          <w:p w14:paraId="4629E77D" w14:textId="77777777" w:rsidR="00BD5246" w:rsidRPr="00BD6314" w:rsidRDefault="009808C5" w:rsidP="001C0846">
            <w:pPr>
              <w:rPr>
                <w:strike/>
                <w:color w:val="000000"/>
              </w:rPr>
            </w:pPr>
            <w:r w:rsidRPr="00BD6314">
              <w:rPr>
                <w:rFonts w:hint="eastAsia"/>
                <w:strike/>
                <w:color w:val="000000"/>
              </w:rPr>
              <w:t>其它情况走</w:t>
            </w:r>
            <w:r w:rsidRPr="00BD6314">
              <w:rPr>
                <w:rFonts w:hint="eastAsia"/>
                <w:strike/>
                <w:color w:val="000000"/>
              </w:rPr>
              <w:t>VIP</w:t>
            </w:r>
            <w:r w:rsidRPr="00BD6314">
              <w:rPr>
                <w:rFonts w:hint="eastAsia"/>
                <w:strike/>
                <w:color w:val="000000"/>
              </w:rPr>
              <w:t>开通流程</w:t>
            </w:r>
          </w:p>
          <w:p w14:paraId="50A27D7A" w14:textId="77777777" w:rsidR="009808C5" w:rsidRPr="00BD6314" w:rsidRDefault="009808C5" w:rsidP="001C0846">
            <w:pPr>
              <w:rPr>
                <w:strike/>
                <w:color w:val="000000"/>
              </w:rPr>
            </w:pPr>
          </w:p>
          <w:p w14:paraId="04B48DB6" w14:textId="77777777" w:rsidR="00BD5246" w:rsidRPr="00BD6314" w:rsidRDefault="00BD5246" w:rsidP="001C0846">
            <w:pPr>
              <w:rPr>
                <w:strike/>
                <w:color w:val="000000"/>
              </w:rPr>
            </w:pPr>
            <w:r w:rsidRPr="00BD6314">
              <w:rPr>
                <w:rFonts w:hint="eastAsia"/>
                <w:strike/>
                <w:color w:val="000000"/>
              </w:rPr>
              <w:t>开通</w:t>
            </w:r>
            <w:r w:rsidRPr="00BD6314">
              <w:rPr>
                <w:rFonts w:hint="eastAsia"/>
                <w:strike/>
                <w:color w:val="000000"/>
              </w:rPr>
              <w:t>VIP</w:t>
            </w:r>
            <w:r w:rsidRPr="00BD6314">
              <w:rPr>
                <w:rFonts w:hint="eastAsia"/>
                <w:strike/>
                <w:color w:val="000000"/>
              </w:rPr>
              <w:t>订单不存在：</w:t>
            </w:r>
          </w:p>
          <w:p w14:paraId="1DAD312C" w14:textId="77777777" w:rsidR="00EA3C87" w:rsidRPr="00BD6314" w:rsidRDefault="009808C5" w:rsidP="009103D7">
            <w:pPr>
              <w:rPr>
                <w:strike/>
                <w:color w:val="000000"/>
              </w:rPr>
            </w:pPr>
            <w:r w:rsidRPr="00BD6314">
              <w:rPr>
                <w:rFonts w:hint="eastAsia"/>
                <w:strike/>
                <w:color w:val="000000"/>
              </w:rPr>
              <w:t>新增订单后走</w:t>
            </w:r>
            <w:r w:rsidRPr="00BD6314">
              <w:rPr>
                <w:rFonts w:hint="eastAsia"/>
                <w:strike/>
                <w:color w:val="000000"/>
              </w:rPr>
              <w:t>VIP</w:t>
            </w:r>
            <w:r w:rsidRPr="00BD6314">
              <w:rPr>
                <w:rFonts w:hint="eastAsia"/>
                <w:strike/>
                <w:color w:val="000000"/>
              </w:rPr>
              <w:t>开通流程</w:t>
            </w:r>
          </w:p>
          <w:p w14:paraId="1844255A" w14:textId="77777777" w:rsidR="009808C5" w:rsidRPr="00BD6314" w:rsidRDefault="009808C5" w:rsidP="009808C5">
            <w:pPr>
              <w:rPr>
                <w:strike/>
                <w:color w:val="000000"/>
              </w:rPr>
            </w:pPr>
            <w:r w:rsidRPr="00BD6314">
              <w:rPr>
                <w:strike/>
                <w:color w:val="000000"/>
              </w:rPr>
              <w:t>INSERT INTO `ott_cms`.`operator_vip_order`</w:t>
            </w:r>
          </w:p>
          <w:p w14:paraId="0959A24C" w14:textId="77777777" w:rsidR="009808C5" w:rsidRPr="00BD6314" w:rsidRDefault="009808C5" w:rsidP="009808C5">
            <w:pPr>
              <w:rPr>
                <w:strike/>
                <w:color w:val="000000"/>
              </w:rPr>
            </w:pPr>
            <w:r w:rsidRPr="00BD6314">
              <w:rPr>
                <w:strike/>
                <w:color w:val="000000"/>
              </w:rPr>
              <w:t>(`customerId`,</w:t>
            </w:r>
          </w:p>
          <w:p w14:paraId="4EB404B7" w14:textId="77777777" w:rsidR="009808C5" w:rsidRPr="00BD6314" w:rsidRDefault="009808C5" w:rsidP="009808C5">
            <w:pPr>
              <w:rPr>
                <w:strike/>
                <w:color w:val="000000"/>
              </w:rPr>
            </w:pPr>
            <w:r w:rsidRPr="00BD6314">
              <w:rPr>
                <w:strike/>
                <w:color w:val="000000"/>
              </w:rPr>
              <w:t>`operatorUserId`,</w:t>
            </w:r>
          </w:p>
          <w:p w14:paraId="6B25C8C7" w14:textId="77777777" w:rsidR="009808C5" w:rsidRPr="00BD6314" w:rsidRDefault="009808C5" w:rsidP="009808C5">
            <w:pPr>
              <w:rPr>
                <w:strike/>
                <w:color w:val="000000"/>
              </w:rPr>
            </w:pPr>
            <w:r w:rsidRPr="00BD6314">
              <w:rPr>
                <w:strike/>
                <w:color w:val="000000"/>
              </w:rPr>
              <w:t>`mobile`,</w:t>
            </w:r>
          </w:p>
          <w:p w14:paraId="23947481" w14:textId="77777777" w:rsidR="009808C5" w:rsidRPr="00BD6314" w:rsidRDefault="009808C5" w:rsidP="009808C5">
            <w:pPr>
              <w:rPr>
                <w:strike/>
                <w:color w:val="000000"/>
              </w:rPr>
            </w:pPr>
            <w:r w:rsidRPr="00BD6314">
              <w:rPr>
                <w:strike/>
                <w:color w:val="000000"/>
              </w:rPr>
              <w:t>`orderId`,</w:t>
            </w:r>
          </w:p>
          <w:p w14:paraId="1146363C" w14:textId="77777777" w:rsidR="009808C5" w:rsidRPr="00BD6314" w:rsidRDefault="009808C5" w:rsidP="009808C5">
            <w:pPr>
              <w:rPr>
                <w:strike/>
                <w:color w:val="000000"/>
              </w:rPr>
            </w:pPr>
            <w:r w:rsidRPr="00BD6314">
              <w:rPr>
                <w:strike/>
                <w:color w:val="000000"/>
              </w:rPr>
              <w:t>`orderType`,</w:t>
            </w:r>
          </w:p>
          <w:p w14:paraId="4D9B4635" w14:textId="77777777" w:rsidR="009808C5" w:rsidRPr="00BD6314" w:rsidRDefault="009808C5" w:rsidP="009808C5">
            <w:pPr>
              <w:rPr>
                <w:strike/>
                <w:color w:val="000000"/>
              </w:rPr>
            </w:pPr>
            <w:r w:rsidRPr="00BD6314">
              <w:rPr>
                <w:strike/>
                <w:color w:val="000000"/>
              </w:rPr>
              <w:t>`startTime`,</w:t>
            </w:r>
          </w:p>
          <w:p w14:paraId="58E131C0" w14:textId="77777777" w:rsidR="009808C5" w:rsidRPr="00BD6314" w:rsidRDefault="009808C5" w:rsidP="009808C5">
            <w:pPr>
              <w:rPr>
                <w:strike/>
                <w:color w:val="000000"/>
              </w:rPr>
            </w:pPr>
            <w:r w:rsidRPr="00BD6314">
              <w:rPr>
                <w:strike/>
                <w:color w:val="000000"/>
              </w:rPr>
              <w:t>`endTime`,</w:t>
            </w:r>
          </w:p>
          <w:p w14:paraId="523E6C10" w14:textId="77777777" w:rsidR="009808C5" w:rsidRPr="00BD6314" w:rsidRDefault="009808C5" w:rsidP="009808C5">
            <w:pPr>
              <w:rPr>
                <w:strike/>
                <w:color w:val="000000"/>
              </w:rPr>
            </w:pPr>
            <w:r w:rsidRPr="00BD6314">
              <w:rPr>
                <w:strike/>
                <w:color w:val="000000"/>
              </w:rPr>
              <w:t>`days`,</w:t>
            </w:r>
          </w:p>
          <w:p w14:paraId="3FC48F6F" w14:textId="77777777" w:rsidR="009808C5" w:rsidRPr="00BD6314" w:rsidRDefault="009808C5" w:rsidP="009808C5">
            <w:pPr>
              <w:rPr>
                <w:strike/>
                <w:color w:val="000000"/>
              </w:rPr>
            </w:pPr>
            <w:r w:rsidRPr="00BD6314">
              <w:rPr>
                <w:strike/>
                <w:color w:val="000000"/>
              </w:rPr>
              <w:t>`status`,</w:t>
            </w:r>
          </w:p>
          <w:p w14:paraId="72BF6532" w14:textId="77777777" w:rsidR="009808C5" w:rsidRPr="00BD6314" w:rsidRDefault="009808C5" w:rsidP="009808C5">
            <w:pPr>
              <w:rPr>
                <w:strike/>
                <w:color w:val="000000"/>
              </w:rPr>
            </w:pPr>
            <w:r w:rsidRPr="00BD6314">
              <w:rPr>
                <w:strike/>
                <w:color w:val="000000"/>
              </w:rPr>
              <w:t>`createTime`</w:t>
            </w:r>
          </w:p>
          <w:p w14:paraId="339A2122" w14:textId="77777777" w:rsidR="009808C5" w:rsidRPr="00BD6314" w:rsidRDefault="009808C5" w:rsidP="009808C5">
            <w:pPr>
              <w:rPr>
                <w:strike/>
                <w:color w:val="000000"/>
              </w:rPr>
            </w:pPr>
            <w:r w:rsidRPr="00BD6314">
              <w:rPr>
                <w:strike/>
                <w:color w:val="000000"/>
              </w:rPr>
              <w:t>)</w:t>
            </w:r>
          </w:p>
          <w:p w14:paraId="3AF5D378" w14:textId="77777777" w:rsidR="009808C5" w:rsidRPr="00BD6314" w:rsidRDefault="009808C5" w:rsidP="009808C5">
            <w:pPr>
              <w:rPr>
                <w:strike/>
                <w:color w:val="000000"/>
              </w:rPr>
            </w:pPr>
            <w:r w:rsidRPr="00BD6314">
              <w:rPr>
                <w:strike/>
                <w:color w:val="000000"/>
              </w:rPr>
              <w:t>VALUES</w:t>
            </w:r>
          </w:p>
          <w:p w14:paraId="03BE6C54" w14:textId="77777777" w:rsidR="009808C5" w:rsidRPr="00BD6314" w:rsidRDefault="009808C5" w:rsidP="009808C5">
            <w:pPr>
              <w:rPr>
                <w:strike/>
                <w:color w:val="000000"/>
              </w:rPr>
            </w:pPr>
            <w:r w:rsidRPr="00BD6314">
              <w:rPr>
                <w:rFonts w:hint="eastAsia"/>
                <w:strike/>
                <w:color w:val="000000"/>
              </w:rPr>
              <w:t>(&lt;{customerId: }&gt;, #</w:t>
            </w:r>
            <w:r w:rsidRPr="00BD6314">
              <w:rPr>
                <w:rFonts w:hint="eastAsia"/>
                <w:strike/>
                <w:color w:val="000000"/>
              </w:rPr>
              <w:t>传入</w:t>
            </w:r>
            <w:r w:rsidRPr="00BD6314">
              <w:rPr>
                <w:rFonts w:hint="eastAsia"/>
                <w:strike/>
                <w:color w:val="000000"/>
              </w:rPr>
              <w:t>appid</w:t>
            </w:r>
            <w:r w:rsidRPr="00BD6314">
              <w:rPr>
                <w:rFonts w:hint="eastAsia"/>
                <w:strike/>
                <w:color w:val="000000"/>
              </w:rPr>
              <w:t>反查的</w:t>
            </w:r>
            <w:r w:rsidRPr="00BD6314">
              <w:rPr>
                <w:rFonts w:hint="eastAsia"/>
                <w:strike/>
                <w:color w:val="000000"/>
              </w:rPr>
              <w:t>customerId</w:t>
            </w:r>
          </w:p>
          <w:p w14:paraId="3B4E7BCD" w14:textId="77777777" w:rsidR="009808C5" w:rsidRPr="00BD6314" w:rsidRDefault="009808C5" w:rsidP="009808C5">
            <w:pPr>
              <w:rPr>
                <w:strike/>
                <w:color w:val="000000"/>
              </w:rPr>
            </w:pPr>
            <w:r w:rsidRPr="00BD6314">
              <w:rPr>
                <w:rFonts w:hint="eastAsia"/>
                <w:strike/>
                <w:color w:val="000000"/>
              </w:rPr>
              <w:t>&lt;{operatorUserId: }&gt;, #</w:t>
            </w:r>
            <w:r w:rsidRPr="00BD6314">
              <w:rPr>
                <w:rFonts w:hint="eastAsia"/>
                <w:strike/>
                <w:color w:val="000000"/>
              </w:rPr>
              <w:t>传入当前用户</w:t>
            </w:r>
            <w:r w:rsidRPr="00BD6314">
              <w:rPr>
                <w:rFonts w:hint="eastAsia"/>
                <w:strike/>
                <w:color w:val="000000"/>
              </w:rPr>
              <w:t>ID</w:t>
            </w:r>
          </w:p>
          <w:p w14:paraId="4CF04488" w14:textId="77777777" w:rsidR="009808C5" w:rsidRPr="00BD6314" w:rsidRDefault="009808C5" w:rsidP="009808C5">
            <w:pPr>
              <w:rPr>
                <w:strike/>
                <w:color w:val="000000"/>
              </w:rPr>
            </w:pPr>
            <w:r w:rsidRPr="00BD6314">
              <w:rPr>
                <w:rFonts w:hint="eastAsia"/>
                <w:strike/>
                <w:color w:val="000000"/>
              </w:rPr>
              <w:t>&lt;{mobile: }&gt;, #</w:t>
            </w:r>
            <w:r w:rsidRPr="00BD6314">
              <w:rPr>
                <w:rFonts w:hint="eastAsia"/>
                <w:strike/>
                <w:color w:val="000000"/>
              </w:rPr>
              <w:t>传入请求参数：</w:t>
            </w:r>
            <w:r w:rsidRPr="00BD6314">
              <w:rPr>
                <w:rFonts w:hint="eastAsia"/>
                <w:strike/>
                <w:color w:val="000000"/>
              </w:rPr>
              <w:t>mobile</w:t>
            </w:r>
          </w:p>
          <w:p w14:paraId="3882062D" w14:textId="77777777" w:rsidR="009808C5" w:rsidRPr="00BD6314" w:rsidRDefault="009808C5" w:rsidP="009808C5">
            <w:pPr>
              <w:rPr>
                <w:strike/>
                <w:color w:val="000000"/>
              </w:rPr>
            </w:pPr>
            <w:r w:rsidRPr="00BD6314">
              <w:rPr>
                <w:rFonts w:hint="eastAsia"/>
                <w:strike/>
                <w:color w:val="000000"/>
              </w:rPr>
              <w:t>&lt;{orderId: }&gt;, #</w:t>
            </w:r>
            <w:r w:rsidRPr="00BD6314">
              <w:rPr>
                <w:rFonts w:hint="eastAsia"/>
                <w:strike/>
                <w:color w:val="000000"/>
              </w:rPr>
              <w:t>传入请求参数</w:t>
            </w:r>
            <w:r w:rsidRPr="00BD6314">
              <w:rPr>
                <w:rFonts w:hint="eastAsia"/>
                <w:strike/>
                <w:color w:val="000000"/>
              </w:rPr>
              <w:t>+</w:t>
            </w:r>
            <w:r w:rsidRPr="00BD6314">
              <w:rPr>
                <w:rFonts w:hint="eastAsia"/>
                <w:strike/>
                <w:color w:val="000000"/>
              </w:rPr>
              <w:t>年明月：</w:t>
            </w:r>
            <w:r w:rsidRPr="00BD6314">
              <w:rPr>
                <w:rFonts w:hint="eastAsia"/>
                <w:strike/>
                <w:color w:val="000000"/>
              </w:rPr>
              <w:t>operator_order_id+_</w:t>
            </w:r>
            <w:r w:rsidRPr="00BD6314">
              <w:rPr>
                <w:rFonts w:hint="eastAsia"/>
                <w:strike/>
                <w:color w:val="000000"/>
              </w:rPr>
              <w:t>年月</w:t>
            </w:r>
          </w:p>
          <w:p w14:paraId="6F33ADFB" w14:textId="77777777" w:rsidR="009808C5" w:rsidRPr="00BD6314" w:rsidRDefault="009808C5" w:rsidP="009808C5">
            <w:pPr>
              <w:rPr>
                <w:strike/>
                <w:color w:val="000000"/>
              </w:rPr>
            </w:pPr>
            <w:r w:rsidRPr="00BD6314">
              <w:rPr>
                <w:rFonts w:hint="eastAsia"/>
                <w:strike/>
                <w:color w:val="000000"/>
              </w:rPr>
              <w:t>&lt;{orderType: 1}&gt;, #</w:t>
            </w:r>
            <w:r w:rsidRPr="00BD6314">
              <w:rPr>
                <w:rFonts w:hint="eastAsia"/>
                <w:strike/>
                <w:color w:val="000000"/>
              </w:rPr>
              <w:t>传入</w:t>
            </w:r>
            <w:r w:rsidRPr="00BD6314">
              <w:rPr>
                <w:rFonts w:hint="eastAsia"/>
                <w:strike/>
                <w:color w:val="000000"/>
              </w:rPr>
              <w:t>1</w:t>
            </w:r>
            <w:r w:rsidRPr="00BD6314">
              <w:rPr>
                <w:rFonts w:hint="eastAsia"/>
                <w:strike/>
                <w:color w:val="000000"/>
              </w:rPr>
              <w:t>，</w:t>
            </w:r>
            <w:r w:rsidRPr="00BD6314">
              <w:rPr>
                <w:rFonts w:hint="eastAsia"/>
                <w:strike/>
                <w:color w:val="000000"/>
              </w:rPr>
              <w:t>1-</w:t>
            </w:r>
            <w:r w:rsidRPr="00BD6314">
              <w:rPr>
                <w:rFonts w:hint="eastAsia"/>
                <w:strike/>
                <w:color w:val="000000"/>
              </w:rPr>
              <w:t>开户订单</w:t>
            </w:r>
          </w:p>
          <w:p w14:paraId="2CA67AE2" w14:textId="77777777" w:rsidR="009808C5" w:rsidRPr="00BD6314" w:rsidRDefault="009808C5" w:rsidP="009808C5">
            <w:pPr>
              <w:rPr>
                <w:strike/>
                <w:color w:val="000000"/>
              </w:rPr>
            </w:pPr>
            <w:r w:rsidRPr="00BD6314">
              <w:rPr>
                <w:rFonts w:hint="eastAsia"/>
                <w:strike/>
                <w:color w:val="000000"/>
              </w:rPr>
              <w:t>&lt;{startTime: }&gt;, #</w:t>
            </w:r>
            <w:r w:rsidRPr="00BD6314">
              <w:rPr>
                <w:rFonts w:hint="eastAsia"/>
                <w:strike/>
                <w:color w:val="000000"/>
              </w:rPr>
              <w:t>传入</w:t>
            </w:r>
            <w:r w:rsidRPr="00BD6314">
              <w:rPr>
                <w:rFonts w:hint="eastAsia"/>
                <w:strike/>
                <w:color w:val="000000"/>
              </w:rPr>
              <w:t>now()</w:t>
            </w:r>
            <w:r w:rsidRPr="00BD6314">
              <w:rPr>
                <w:rFonts w:hint="eastAsia"/>
                <w:strike/>
                <w:color w:val="000000"/>
              </w:rPr>
              <w:t>，当前时间</w:t>
            </w:r>
          </w:p>
          <w:p w14:paraId="09C4FDF5" w14:textId="77777777" w:rsidR="009808C5" w:rsidRPr="00BD6314" w:rsidRDefault="009808C5" w:rsidP="009808C5">
            <w:pPr>
              <w:rPr>
                <w:strike/>
                <w:color w:val="000000"/>
              </w:rPr>
            </w:pPr>
            <w:r w:rsidRPr="00BD6314">
              <w:rPr>
                <w:rFonts w:hint="eastAsia"/>
                <w:strike/>
                <w:color w:val="000000"/>
              </w:rPr>
              <w:t>&lt;{endTime: }&gt;, #</w:t>
            </w:r>
            <w:r w:rsidRPr="00BD6314">
              <w:rPr>
                <w:rFonts w:hint="eastAsia"/>
                <w:strike/>
                <w:color w:val="000000"/>
              </w:rPr>
              <w:t>传入当前时间到当前月底日期</w:t>
            </w:r>
            <w:r w:rsidRPr="00BD6314">
              <w:rPr>
                <w:rFonts w:hint="eastAsia"/>
                <w:strike/>
                <w:color w:val="000000"/>
              </w:rPr>
              <w:t>23:59:59</w:t>
            </w:r>
            <w:r w:rsidRPr="00BD6314">
              <w:rPr>
                <w:rFonts w:hint="eastAsia"/>
                <w:strike/>
                <w:color w:val="000000"/>
              </w:rPr>
              <w:t>，例：</w:t>
            </w:r>
            <w:r w:rsidRPr="00BD6314">
              <w:rPr>
                <w:rFonts w:hint="eastAsia"/>
                <w:strike/>
                <w:color w:val="000000"/>
              </w:rPr>
              <w:t>2017-06-30 23:59:59</w:t>
            </w:r>
          </w:p>
          <w:p w14:paraId="654F48EA" w14:textId="77777777" w:rsidR="009808C5" w:rsidRPr="00BD6314" w:rsidRDefault="009808C5" w:rsidP="009808C5">
            <w:pPr>
              <w:rPr>
                <w:strike/>
                <w:color w:val="000000"/>
              </w:rPr>
            </w:pPr>
            <w:r w:rsidRPr="00BD6314">
              <w:rPr>
                <w:rFonts w:hint="eastAsia"/>
                <w:strike/>
                <w:color w:val="000000"/>
              </w:rPr>
              <w:t xml:space="preserve">&lt;{days: 0}&gt;, #startTime - endTime </w:t>
            </w:r>
            <w:r w:rsidRPr="00BD6314">
              <w:rPr>
                <w:rFonts w:hint="eastAsia"/>
                <w:strike/>
                <w:color w:val="000000"/>
              </w:rPr>
              <w:t>的天数，取整（不需要四舍五入）</w:t>
            </w:r>
            <w:r w:rsidR="00DC0AD7" w:rsidRPr="00BD6314">
              <w:rPr>
                <w:rFonts w:hint="eastAsia"/>
                <w:strike/>
                <w:color w:val="000000"/>
              </w:rPr>
              <w:t>，如果计算出来为</w:t>
            </w:r>
            <w:r w:rsidR="00DC0AD7" w:rsidRPr="00BD6314">
              <w:rPr>
                <w:rFonts w:hint="eastAsia"/>
                <w:strike/>
                <w:color w:val="000000"/>
              </w:rPr>
              <w:t>0</w:t>
            </w:r>
            <w:r w:rsidR="00DC0AD7" w:rsidRPr="00BD6314">
              <w:rPr>
                <w:rFonts w:hint="eastAsia"/>
                <w:strike/>
                <w:color w:val="000000"/>
              </w:rPr>
              <w:t>，则最小值为</w:t>
            </w:r>
            <w:r w:rsidR="00DC0AD7" w:rsidRPr="00BD6314">
              <w:rPr>
                <w:rFonts w:hint="eastAsia"/>
                <w:strike/>
                <w:color w:val="000000"/>
              </w:rPr>
              <w:t>1</w:t>
            </w:r>
            <w:r w:rsidR="00DC0AD7" w:rsidRPr="00BD6314">
              <w:rPr>
                <w:rFonts w:hint="eastAsia"/>
                <w:strike/>
                <w:color w:val="000000"/>
              </w:rPr>
              <w:t>（开通日期</w:t>
            </w:r>
            <w:r w:rsidR="00DC0AD7" w:rsidRPr="00BD6314">
              <w:rPr>
                <w:rFonts w:hint="eastAsia"/>
                <w:strike/>
                <w:color w:val="000000"/>
              </w:rPr>
              <w:t>=</w:t>
            </w:r>
            <w:r w:rsidR="00DC0AD7" w:rsidRPr="00BD6314">
              <w:rPr>
                <w:rFonts w:hint="eastAsia"/>
                <w:strike/>
                <w:color w:val="000000"/>
              </w:rPr>
              <w:t>月底最后一天）</w:t>
            </w:r>
          </w:p>
          <w:p w14:paraId="2DAD1998" w14:textId="77777777" w:rsidR="009808C5" w:rsidRPr="00BD6314" w:rsidRDefault="009808C5" w:rsidP="009808C5">
            <w:pPr>
              <w:rPr>
                <w:strike/>
                <w:color w:val="000000"/>
              </w:rPr>
            </w:pPr>
            <w:r w:rsidRPr="00BD6314">
              <w:rPr>
                <w:rFonts w:hint="eastAsia"/>
                <w:strike/>
                <w:color w:val="000000"/>
              </w:rPr>
              <w:t>&lt;{status: 0}&gt;, #</w:t>
            </w:r>
            <w:r w:rsidRPr="00BD6314">
              <w:rPr>
                <w:rFonts w:hint="eastAsia"/>
                <w:strike/>
                <w:color w:val="000000"/>
              </w:rPr>
              <w:t>传入</w:t>
            </w:r>
            <w:r w:rsidRPr="00BD6314">
              <w:rPr>
                <w:rFonts w:hint="eastAsia"/>
                <w:strike/>
                <w:color w:val="000000"/>
              </w:rPr>
              <w:t>0</w:t>
            </w:r>
            <w:r w:rsidRPr="00BD6314">
              <w:rPr>
                <w:rFonts w:hint="eastAsia"/>
                <w:strike/>
                <w:color w:val="000000"/>
              </w:rPr>
              <w:t>，</w:t>
            </w:r>
            <w:r w:rsidRPr="00BD6314">
              <w:rPr>
                <w:rFonts w:hint="eastAsia"/>
                <w:strike/>
                <w:color w:val="000000"/>
              </w:rPr>
              <w:t>0-</w:t>
            </w:r>
            <w:r w:rsidRPr="00BD6314">
              <w:rPr>
                <w:rFonts w:hint="eastAsia"/>
                <w:strike/>
                <w:color w:val="000000"/>
              </w:rPr>
              <w:t>待发货订单</w:t>
            </w:r>
          </w:p>
          <w:p w14:paraId="64BB94DD" w14:textId="77777777" w:rsidR="009808C5" w:rsidRPr="00BD6314" w:rsidRDefault="009808C5" w:rsidP="009808C5">
            <w:pPr>
              <w:rPr>
                <w:strike/>
                <w:color w:val="000000"/>
              </w:rPr>
            </w:pPr>
            <w:r w:rsidRPr="00BD6314">
              <w:rPr>
                <w:rFonts w:hint="eastAsia"/>
                <w:strike/>
                <w:color w:val="000000"/>
              </w:rPr>
              <w:t>&lt;{createTime: }&gt; #</w:t>
            </w:r>
            <w:r w:rsidRPr="00BD6314">
              <w:rPr>
                <w:rFonts w:hint="eastAsia"/>
                <w:strike/>
                <w:color w:val="000000"/>
              </w:rPr>
              <w:t>传入</w:t>
            </w:r>
            <w:r w:rsidRPr="00BD6314">
              <w:rPr>
                <w:rFonts w:hint="eastAsia"/>
                <w:strike/>
                <w:color w:val="000000"/>
              </w:rPr>
              <w:t>now()</w:t>
            </w:r>
            <w:r w:rsidRPr="00BD6314">
              <w:rPr>
                <w:rFonts w:hint="eastAsia"/>
                <w:strike/>
                <w:color w:val="000000"/>
              </w:rPr>
              <w:t>，当前时间</w:t>
            </w:r>
          </w:p>
          <w:p w14:paraId="0B4AC86A" w14:textId="77777777" w:rsidR="009808C5" w:rsidRPr="00BD6314" w:rsidRDefault="009808C5" w:rsidP="009808C5">
            <w:pPr>
              <w:rPr>
                <w:strike/>
                <w:color w:val="000000"/>
              </w:rPr>
            </w:pPr>
            <w:r w:rsidRPr="00BD6314">
              <w:rPr>
                <w:strike/>
                <w:color w:val="000000"/>
              </w:rPr>
              <w:t>);</w:t>
            </w:r>
          </w:p>
          <w:p w14:paraId="4EF75416" w14:textId="77777777" w:rsidR="009808C5" w:rsidRPr="00BD6314" w:rsidRDefault="009808C5" w:rsidP="009808C5">
            <w:pPr>
              <w:rPr>
                <w:strike/>
                <w:color w:val="000000"/>
              </w:rPr>
            </w:pPr>
          </w:p>
          <w:p w14:paraId="0161B812" w14:textId="77777777" w:rsidR="009808C5" w:rsidRPr="00BD6314" w:rsidRDefault="009808C5" w:rsidP="009103D7">
            <w:pPr>
              <w:rPr>
                <w:strike/>
                <w:color w:val="000000"/>
              </w:rPr>
            </w:pPr>
            <w:r w:rsidRPr="00BD6314">
              <w:rPr>
                <w:rFonts w:hint="eastAsia"/>
                <w:strike/>
                <w:color w:val="000000"/>
              </w:rPr>
              <w:t>VIP</w:t>
            </w:r>
            <w:r w:rsidRPr="00BD6314">
              <w:rPr>
                <w:rFonts w:hint="eastAsia"/>
                <w:strike/>
                <w:color w:val="000000"/>
              </w:rPr>
              <w:t>开通流程：</w:t>
            </w:r>
          </w:p>
          <w:p w14:paraId="1CDF497B" w14:textId="77777777" w:rsidR="009808C5" w:rsidRPr="00BD6314" w:rsidRDefault="009808C5" w:rsidP="009103D7">
            <w:pPr>
              <w:rPr>
                <w:strike/>
                <w:color w:val="000000"/>
              </w:rPr>
            </w:pPr>
            <w:r w:rsidRPr="00BD6314">
              <w:rPr>
                <w:rFonts w:hint="eastAsia"/>
                <w:strike/>
                <w:color w:val="000000"/>
              </w:rPr>
              <w:t>调用</w:t>
            </w:r>
            <w:r w:rsidRPr="00BD6314">
              <w:rPr>
                <w:rFonts w:hint="eastAsia"/>
                <w:strike/>
                <w:color w:val="000000"/>
              </w:rPr>
              <w:t>VIP</w:t>
            </w:r>
            <w:r w:rsidRPr="00BD6314">
              <w:rPr>
                <w:rFonts w:hint="eastAsia"/>
                <w:strike/>
                <w:color w:val="000000"/>
              </w:rPr>
              <w:t>会员部门接口：</w:t>
            </w:r>
          </w:p>
          <w:p w14:paraId="3D12BD57" w14:textId="77777777" w:rsidR="009808C5" w:rsidRPr="00BD6314" w:rsidRDefault="009808C5" w:rsidP="009103D7">
            <w:pPr>
              <w:rPr>
                <w:strike/>
                <w:color w:val="000000"/>
              </w:rPr>
            </w:pPr>
            <w:r w:rsidRPr="00BD6314">
              <w:rPr>
                <w:rFonts w:hint="eastAsia"/>
                <w:strike/>
                <w:color w:val="000000"/>
              </w:rPr>
              <w:t>《开通和取消服务接口</w:t>
            </w:r>
            <w:r w:rsidRPr="00BD6314">
              <w:rPr>
                <w:rFonts w:hint="eastAsia"/>
                <w:strike/>
                <w:color w:val="000000"/>
              </w:rPr>
              <w:t>.pdf</w:t>
            </w:r>
            <w:r w:rsidRPr="00BD6314">
              <w:rPr>
                <w:rFonts w:hint="eastAsia"/>
                <w:strike/>
                <w:color w:val="000000"/>
              </w:rPr>
              <w:t>》</w:t>
            </w:r>
            <w:r w:rsidRPr="00BD6314">
              <w:rPr>
                <w:rFonts w:hint="eastAsia"/>
                <w:strike/>
                <w:color w:val="000000"/>
              </w:rPr>
              <w:t xml:space="preserve"> 1.</w:t>
            </w:r>
            <w:r w:rsidRPr="00BD6314">
              <w:rPr>
                <w:rFonts w:hint="eastAsia"/>
                <w:strike/>
                <w:color w:val="000000"/>
              </w:rPr>
              <w:t>通用会员开通接口</w:t>
            </w:r>
          </w:p>
          <w:p w14:paraId="12F686CA" w14:textId="77777777" w:rsidR="0058330B" w:rsidRPr="00BD6314" w:rsidRDefault="0058330B" w:rsidP="009103D7">
            <w:pPr>
              <w:rPr>
                <w:strike/>
                <w:color w:val="FF0000"/>
              </w:rPr>
            </w:pPr>
            <w:r w:rsidRPr="00BD6314">
              <w:rPr>
                <w:rFonts w:hint="eastAsia"/>
                <w:strike/>
                <w:color w:val="FF0000"/>
              </w:rPr>
              <w:t>注意：联通基目的产品是</w:t>
            </w:r>
            <w:r w:rsidRPr="00BD6314">
              <w:rPr>
                <w:rFonts w:hint="eastAsia"/>
                <w:strike/>
                <w:color w:val="FF0000"/>
              </w:rPr>
              <w:t>1</w:t>
            </w:r>
            <w:r w:rsidRPr="00BD6314">
              <w:rPr>
                <w:rFonts w:hint="eastAsia"/>
                <w:strike/>
                <w:color w:val="FF0000"/>
              </w:rPr>
              <w:t>天产品包，调用</w:t>
            </w:r>
            <w:r w:rsidRPr="00BD6314">
              <w:rPr>
                <w:rFonts w:hint="eastAsia"/>
                <w:strike/>
                <w:color w:val="FF0000"/>
              </w:rPr>
              <w:t>AAA</w:t>
            </w:r>
            <w:r w:rsidRPr="00BD6314">
              <w:rPr>
                <w:rFonts w:hint="eastAsia"/>
                <w:strike/>
                <w:color w:val="FF0000"/>
              </w:rPr>
              <w:t>接口需要传入</w:t>
            </w:r>
            <w:r w:rsidRPr="00BD6314">
              <w:rPr>
                <w:rFonts w:hint="eastAsia"/>
                <w:strike/>
                <w:color w:val="FF0000"/>
              </w:rPr>
              <w:t>days</w:t>
            </w:r>
            <w:r w:rsidRPr="00BD6314">
              <w:rPr>
                <w:rFonts w:hint="eastAsia"/>
                <w:strike/>
                <w:color w:val="FF0000"/>
              </w:rPr>
              <w:t>（天数）开通多天。</w:t>
            </w:r>
          </w:p>
          <w:p w14:paraId="169DBCD1" w14:textId="77777777" w:rsidR="0058330B" w:rsidRPr="00BD6314" w:rsidRDefault="0058330B" w:rsidP="009103D7">
            <w:pPr>
              <w:rPr>
                <w:strike/>
                <w:color w:val="000000"/>
              </w:rPr>
            </w:pPr>
            <w:r w:rsidRPr="00BD6314">
              <w:rPr>
                <w:rFonts w:hint="eastAsia"/>
                <w:strike/>
                <w:color w:val="000000"/>
              </w:rPr>
              <w:t>VIP</w:t>
            </w:r>
            <w:r w:rsidRPr="00BD6314">
              <w:rPr>
                <w:rFonts w:hint="eastAsia"/>
                <w:strike/>
                <w:color w:val="000000"/>
              </w:rPr>
              <w:t>开通成功处理：</w:t>
            </w:r>
          </w:p>
          <w:p w14:paraId="3C6151B4" w14:textId="77777777" w:rsidR="0058330B" w:rsidRPr="00BD6314" w:rsidRDefault="0058330B" w:rsidP="009103D7">
            <w:pPr>
              <w:rPr>
                <w:strike/>
                <w:color w:val="000000"/>
              </w:rPr>
            </w:pPr>
            <w:r w:rsidRPr="00BD6314">
              <w:rPr>
                <w:rFonts w:hint="eastAsia"/>
                <w:strike/>
                <w:color w:val="000000"/>
              </w:rPr>
              <w:t>更新开通</w:t>
            </w:r>
            <w:r w:rsidRPr="00BD6314">
              <w:rPr>
                <w:rFonts w:hint="eastAsia"/>
                <w:strike/>
                <w:color w:val="000000"/>
              </w:rPr>
              <w:t>VIP</w:t>
            </w:r>
            <w:r w:rsidRPr="00BD6314">
              <w:rPr>
                <w:rFonts w:hint="eastAsia"/>
                <w:strike/>
                <w:color w:val="000000"/>
              </w:rPr>
              <w:t>订单为成功：</w:t>
            </w:r>
          </w:p>
          <w:p w14:paraId="7C882D92" w14:textId="77777777" w:rsidR="0058330B" w:rsidRPr="00BD6314" w:rsidRDefault="0058330B" w:rsidP="0058330B">
            <w:pPr>
              <w:rPr>
                <w:strike/>
                <w:color w:val="000000"/>
              </w:rPr>
            </w:pPr>
            <w:r w:rsidRPr="00BD6314">
              <w:rPr>
                <w:strike/>
                <w:color w:val="000000"/>
              </w:rPr>
              <w:t xml:space="preserve">update operator_vip_order </w:t>
            </w:r>
          </w:p>
          <w:p w14:paraId="0F492950" w14:textId="77777777" w:rsidR="0058330B" w:rsidRPr="00BD6314" w:rsidRDefault="0058330B" w:rsidP="0058330B">
            <w:pPr>
              <w:rPr>
                <w:strike/>
                <w:color w:val="000000"/>
              </w:rPr>
            </w:pPr>
            <w:r w:rsidRPr="00BD6314">
              <w:rPr>
                <w:strike/>
                <w:color w:val="000000"/>
              </w:rPr>
              <w:t xml:space="preserve">set </w:t>
            </w:r>
          </w:p>
          <w:p w14:paraId="04C28B80" w14:textId="77777777" w:rsidR="0058330B" w:rsidRPr="00BD6314" w:rsidRDefault="0058330B" w:rsidP="0058330B">
            <w:pPr>
              <w:rPr>
                <w:strike/>
                <w:color w:val="000000"/>
              </w:rPr>
            </w:pPr>
            <w:r w:rsidRPr="00BD6314">
              <w:rPr>
                <w:rFonts w:hint="eastAsia"/>
                <w:strike/>
                <w:color w:val="000000"/>
              </w:rPr>
              <w:t xml:space="preserve">    status = 1, #</w:t>
            </w:r>
            <w:r w:rsidRPr="00BD6314">
              <w:rPr>
                <w:rFonts w:hint="eastAsia"/>
                <w:strike/>
                <w:color w:val="000000"/>
              </w:rPr>
              <w:t>传入</w:t>
            </w:r>
            <w:r w:rsidRPr="00BD6314">
              <w:rPr>
                <w:rFonts w:hint="eastAsia"/>
                <w:strike/>
                <w:color w:val="000000"/>
              </w:rPr>
              <w:t>1</w:t>
            </w:r>
            <w:r w:rsidRPr="00BD6314">
              <w:rPr>
                <w:rFonts w:hint="eastAsia"/>
                <w:strike/>
                <w:color w:val="000000"/>
              </w:rPr>
              <w:t>，</w:t>
            </w:r>
            <w:r w:rsidRPr="00BD6314">
              <w:rPr>
                <w:rFonts w:hint="eastAsia"/>
                <w:strike/>
                <w:color w:val="000000"/>
              </w:rPr>
              <w:t>1-</w:t>
            </w:r>
            <w:r w:rsidRPr="00BD6314">
              <w:rPr>
                <w:rFonts w:hint="eastAsia"/>
                <w:strike/>
                <w:color w:val="000000"/>
              </w:rPr>
              <w:t>正常订单</w:t>
            </w:r>
          </w:p>
          <w:p w14:paraId="366E7223" w14:textId="77777777" w:rsidR="0058330B" w:rsidRPr="00BD6314" w:rsidRDefault="0058330B" w:rsidP="0058330B">
            <w:pPr>
              <w:rPr>
                <w:strike/>
                <w:color w:val="000000"/>
              </w:rPr>
            </w:pPr>
            <w:r w:rsidRPr="00BD6314">
              <w:rPr>
                <w:rFonts w:hint="eastAsia"/>
                <w:strike/>
                <w:color w:val="000000"/>
              </w:rPr>
              <w:t xml:space="preserve">    errorReason = '', #</w:t>
            </w:r>
            <w:r w:rsidRPr="00BD6314">
              <w:rPr>
                <w:rFonts w:hint="eastAsia"/>
                <w:strike/>
                <w:color w:val="000000"/>
              </w:rPr>
              <w:t>修改为空</w:t>
            </w:r>
          </w:p>
          <w:p w14:paraId="461D6AE0" w14:textId="77777777" w:rsidR="0058330B" w:rsidRPr="00BD6314" w:rsidRDefault="0058330B" w:rsidP="0058330B">
            <w:pPr>
              <w:rPr>
                <w:strike/>
                <w:color w:val="000000"/>
              </w:rPr>
            </w:pPr>
            <w:r w:rsidRPr="00BD6314">
              <w:rPr>
                <w:rFonts w:hint="eastAsia"/>
                <w:strike/>
                <w:color w:val="000000"/>
              </w:rPr>
              <w:tab/>
              <w:t>aaaOpenOrderId = '111111' #AAA</w:t>
            </w:r>
            <w:r w:rsidRPr="00BD6314">
              <w:rPr>
                <w:rFonts w:hint="eastAsia"/>
                <w:strike/>
                <w:color w:val="000000"/>
              </w:rPr>
              <w:t>返回的开通订单号</w:t>
            </w:r>
          </w:p>
          <w:p w14:paraId="7199FC1F" w14:textId="77777777" w:rsidR="0058330B" w:rsidRPr="00BD6314" w:rsidRDefault="0058330B" w:rsidP="0058330B">
            <w:pPr>
              <w:rPr>
                <w:strike/>
                <w:color w:val="000000"/>
              </w:rPr>
            </w:pPr>
            <w:r w:rsidRPr="00BD6314">
              <w:rPr>
                <w:strike/>
                <w:color w:val="000000"/>
              </w:rPr>
              <w:t>where</w:t>
            </w:r>
          </w:p>
          <w:p w14:paraId="3B6A2EEB" w14:textId="77777777" w:rsidR="0058330B" w:rsidRPr="00BD6314" w:rsidRDefault="0058330B" w:rsidP="0058330B">
            <w:pPr>
              <w:ind w:firstLine="420"/>
              <w:rPr>
                <w:strike/>
                <w:color w:val="000000"/>
              </w:rPr>
            </w:pPr>
            <w:r w:rsidRPr="00BD6314">
              <w:rPr>
                <w:rFonts w:hint="eastAsia"/>
                <w:strike/>
                <w:color w:val="000000"/>
              </w:rPr>
              <w:t>operatorOrderId = 1 #</w:t>
            </w:r>
            <w:r w:rsidRPr="00BD6314">
              <w:rPr>
                <w:rFonts w:hint="eastAsia"/>
                <w:strike/>
                <w:color w:val="000000"/>
              </w:rPr>
              <w:t>传入新增或查询出的订单主键</w:t>
            </w:r>
            <w:r w:rsidRPr="00BD6314">
              <w:rPr>
                <w:rFonts w:hint="eastAsia"/>
                <w:strike/>
                <w:color w:val="000000"/>
              </w:rPr>
              <w:t>ID</w:t>
            </w:r>
          </w:p>
          <w:p w14:paraId="7396B85F" w14:textId="77777777" w:rsidR="0058330B" w:rsidRPr="00BD6314" w:rsidRDefault="0058330B" w:rsidP="0058330B">
            <w:pPr>
              <w:rPr>
                <w:strike/>
                <w:color w:val="000000"/>
              </w:rPr>
            </w:pPr>
            <w:r w:rsidRPr="00BD6314">
              <w:rPr>
                <w:rFonts w:hint="eastAsia"/>
                <w:strike/>
                <w:color w:val="000000"/>
              </w:rPr>
              <w:t>跳转到第</w:t>
            </w:r>
            <w:r w:rsidRPr="00BD6314">
              <w:rPr>
                <w:rFonts w:hint="eastAsia"/>
                <w:strike/>
                <w:color w:val="000000"/>
              </w:rPr>
              <w:t>6</w:t>
            </w:r>
            <w:r w:rsidRPr="00BD6314">
              <w:rPr>
                <w:rFonts w:hint="eastAsia"/>
                <w:strike/>
                <w:color w:val="000000"/>
              </w:rPr>
              <w:t>步处理用户为己激活</w:t>
            </w:r>
            <w:r w:rsidRPr="00BD6314">
              <w:rPr>
                <w:rFonts w:hint="eastAsia"/>
                <w:strike/>
                <w:color w:val="000000"/>
              </w:rPr>
              <w:t xml:space="preserve"> </w:t>
            </w:r>
          </w:p>
          <w:p w14:paraId="782C0DE4" w14:textId="77777777" w:rsidR="0058330B" w:rsidRPr="00BD6314" w:rsidRDefault="0058330B" w:rsidP="0058330B">
            <w:pPr>
              <w:rPr>
                <w:strike/>
                <w:color w:val="000000"/>
              </w:rPr>
            </w:pPr>
          </w:p>
          <w:p w14:paraId="4D1DEDEC" w14:textId="77777777" w:rsidR="0058330B" w:rsidRPr="00BD6314" w:rsidRDefault="0058330B" w:rsidP="009103D7">
            <w:pPr>
              <w:rPr>
                <w:strike/>
                <w:color w:val="000000"/>
              </w:rPr>
            </w:pPr>
            <w:r w:rsidRPr="00BD6314">
              <w:rPr>
                <w:rFonts w:hint="eastAsia"/>
                <w:strike/>
                <w:color w:val="000000"/>
              </w:rPr>
              <w:t>VIP</w:t>
            </w:r>
            <w:r w:rsidRPr="00BD6314">
              <w:rPr>
                <w:rFonts w:hint="eastAsia"/>
                <w:strike/>
                <w:color w:val="000000"/>
              </w:rPr>
              <w:t>开通失败处理：</w:t>
            </w:r>
          </w:p>
          <w:p w14:paraId="103D4796" w14:textId="77777777" w:rsidR="0058330B" w:rsidRPr="00BD6314" w:rsidRDefault="0058330B" w:rsidP="0058330B">
            <w:pPr>
              <w:rPr>
                <w:strike/>
                <w:color w:val="000000"/>
              </w:rPr>
            </w:pPr>
            <w:r w:rsidRPr="00BD6314">
              <w:rPr>
                <w:rFonts w:hint="eastAsia"/>
                <w:strike/>
                <w:color w:val="000000"/>
              </w:rPr>
              <w:t>更新开通</w:t>
            </w:r>
            <w:r w:rsidRPr="00BD6314">
              <w:rPr>
                <w:rFonts w:hint="eastAsia"/>
                <w:strike/>
                <w:color w:val="000000"/>
              </w:rPr>
              <w:t>VIP</w:t>
            </w:r>
            <w:r w:rsidRPr="00BD6314">
              <w:rPr>
                <w:rFonts w:hint="eastAsia"/>
                <w:strike/>
                <w:color w:val="000000"/>
              </w:rPr>
              <w:t>订单为失败：</w:t>
            </w:r>
          </w:p>
          <w:p w14:paraId="19EFF899" w14:textId="77777777" w:rsidR="0058330B" w:rsidRPr="00BD6314" w:rsidRDefault="0058330B" w:rsidP="0058330B">
            <w:pPr>
              <w:rPr>
                <w:strike/>
                <w:color w:val="000000"/>
              </w:rPr>
            </w:pPr>
            <w:r w:rsidRPr="00BD6314">
              <w:rPr>
                <w:strike/>
                <w:color w:val="000000"/>
              </w:rPr>
              <w:t xml:space="preserve">update operator_vip_order </w:t>
            </w:r>
          </w:p>
          <w:p w14:paraId="2620B46A" w14:textId="77777777" w:rsidR="0058330B" w:rsidRPr="00BD6314" w:rsidRDefault="0058330B" w:rsidP="0058330B">
            <w:pPr>
              <w:rPr>
                <w:strike/>
                <w:color w:val="000000"/>
              </w:rPr>
            </w:pPr>
            <w:r w:rsidRPr="00BD6314">
              <w:rPr>
                <w:strike/>
                <w:color w:val="000000"/>
              </w:rPr>
              <w:t xml:space="preserve">set </w:t>
            </w:r>
          </w:p>
          <w:p w14:paraId="4FB60E23" w14:textId="77777777" w:rsidR="0058330B" w:rsidRPr="00BD6314" w:rsidRDefault="0058330B" w:rsidP="0058330B">
            <w:pPr>
              <w:rPr>
                <w:strike/>
                <w:color w:val="000000"/>
              </w:rPr>
            </w:pPr>
            <w:r w:rsidRPr="00BD6314">
              <w:rPr>
                <w:rFonts w:hint="eastAsia"/>
                <w:strike/>
                <w:color w:val="000000"/>
              </w:rPr>
              <w:t xml:space="preserve">    status = -1, #</w:t>
            </w:r>
            <w:r w:rsidRPr="00BD6314">
              <w:rPr>
                <w:rFonts w:hint="eastAsia"/>
                <w:strike/>
                <w:color w:val="000000"/>
              </w:rPr>
              <w:t>传入</w:t>
            </w:r>
            <w:r w:rsidRPr="00BD6314">
              <w:rPr>
                <w:rFonts w:hint="eastAsia"/>
                <w:strike/>
                <w:color w:val="000000"/>
              </w:rPr>
              <w:t>-1</w:t>
            </w:r>
            <w:r w:rsidRPr="00BD6314">
              <w:rPr>
                <w:rFonts w:hint="eastAsia"/>
                <w:strike/>
                <w:color w:val="000000"/>
              </w:rPr>
              <w:t>，</w:t>
            </w:r>
            <w:r w:rsidRPr="00BD6314">
              <w:rPr>
                <w:rFonts w:hint="eastAsia"/>
                <w:strike/>
                <w:color w:val="000000"/>
              </w:rPr>
              <w:t>-1-</w:t>
            </w:r>
            <w:r w:rsidRPr="00BD6314">
              <w:rPr>
                <w:rFonts w:hint="eastAsia"/>
                <w:strike/>
                <w:color w:val="000000"/>
              </w:rPr>
              <w:t>异常订单</w:t>
            </w:r>
          </w:p>
          <w:p w14:paraId="1649476F" w14:textId="77777777" w:rsidR="0058330B" w:rsidRPr="00BD6314" w:rsidRDefault="003756FE" w:rsidP="0058330B">
            <w:pPr>
              <w:rPr>
                <w:strike/>
                <w:color w:val="000000"/>
              </w:rPr>
            </w:pPr>
            <w:r w:rsidRPr="00BD6314">
              <w:rPr>
                <w:rFonts w:hint="eastAsia"/>
                <w:strike/>
                <w:color w:val="000000"/>
              </w:rPr>
              <w:t xml:space="preserve">    errorReason = '' </w:t>
            </w:r>
            <w:r w:rsidR="0058330B" w:rsidRPr="00BD6314">
              <w:rPr>
                <w:rFonts w:hint="eastAsia"/>
                <w:strike/>
                <w:color w:val="000000"/>
              </w:rPr>
              <w:t>#</w:t>
            </w:r>
            <w:r w:rsidR="0058330B" w:rsidRPr="00BD6314">
              <w:rPr>
                <w:rFonts w:hint="eastAsia"/>
                <w:strike/>
                <w:color w:val="000000"/>
              </w:rPr>
              <w:t>传入异常源因，如</w:t>
            </w:r>
            <w:r w:rsidR="0058330B" w:rsidRPr="00BD6314">
              <w:rPr>
                <w:rFonts w:hint="eastAsia"/>
                <w:strike/>
                <w:color w:val="000000"/>
              </w:rPr>
              <w:t>AAA</w:t>
            </w:r>
            <w:r w:rsidR="0058330B" w:rsidRPr="00BD6314">
              <w:rPr>
                <w:rFonts w:hint="eastAsia"/>
                <w:strike/>
                <w:color w:val="000000"/>
              </w:rPr>
              <w:t>的返回数据和说明</w:t>
            </w:r>
            <w:r w:rsidR="0058330B" w:rsidRPr="00BD6314">
              <w:rPr>
                <w:rFonts w:hint="eastAsia"/>
                <w:strike/>
                <w:color w:val="000000"/>
              </w:rPr>
              <w:t xml:space="preserve"> </w:t>
            </w:r>
          </w:p>
          <w:p w14:paraId="14462453" w14:textId="77777777" w:rsidR="0058330B" w:rsidRPr="00BD6314" w:rsidRDefault="0058330B" w:rsidP="0058330B">
            <w:pPr>
              <w:rPr>
                <w:strike/>
                <w:color w:val="000000"/>
              </w:rPr>
            </w:pPr>
            <w:r w:rsidRPr="00BD6314">
              <w:rPr>
                <w:strike/>
                <w:color w:val="000000"/>
              </w:rPr>
              <w:t>where</w:t>
            </w:r>
          </w:p>
          <w:p w14:paraId="61EC4410" w14:textId="77777777" w:rsidR="0058330B" w:rsidRPr="00BD6314" w:rsidRDefault="0058330B" w:rsidP="0058330B">
            <w:pPr>
              <w:ind w:firstLine="420"/>
              <w:rPr>
                <w:strike/>
                <w:color w:val="000000"/>
              </w:rPr>
            </w:pPr>
            <w:r w:rsidRPr="00BD6314">
              <w:rPr>
                <w:rFonts w:hint="eastAsia"/>
                <w:strike/>
                <w:color w:val="000000"/>
              </w:rPr>
              <w:t>operatorOrderId = 1 #</w:t>
            </w:r>
            <w:r w:rsidRPr="00BD6314">
              <w:rPr>
                <w:rFonts w:hint="eastAsia"/>
                <w:strike/>
                <w:color w:val="000000"/>
              </w:rPr>
              <w:t>传入新增或查询出的订单主键</w:t>
            </w:r>
            <w:r w:rsidRPr="00BD6314">
              <w:rPr>
                <w:rFonts w:hint="eastAsia"/>
                <w:strike/>
                <w:color w:val="000000"/>
              </w:rPr>
              <w:t>ID</w:t>
            </w:r>
          </w:p>
          <w:p w14:paraId="3FFC17B1" w14:textId="77777777" w:rsidR="009808C5" w:rsidRPr="00BD6314" w:rsidRDefault="003756FE" w:rsidP="009103D7">
            <w:pPr>
              <w:rPr>
                <w:strike/>
                <w:color w:val="000000"/>
              </w:rPr>
            </w:pPr>
            <w:r w:rsidRPr="00BD6314">
              <w:rPr>
                <w:rFonts w:hint="eastAsia"/>
                <w:strike/>
                <w:color w:val="000000"/>
              </w:rPr>
              <w:t>跳转到第</w:t>
            </w:r>
            <w:r w:rsidRPr="00BD6314">
              <w:rPr>
                <w:rFonts w:hint="eastAsia"/>
                <w:strike/>
                <w:color w:val="000000"/>
              </w:rPr>
              <w:t>7</w:t>
            </w:r>
            <w:r w:rsidRPr="00BD6314">
              <w:rPr>
                <w:rFonts w:hint="eastAsia"/>
                <w:strike/>
                <w:color w:val="000000"/>
              </w:rPr>
              <w:t>步，处理为失败，并更新用户与操作明细表处理为失败，返回错误原因：开通</w:t>
            </w:r>
            <w:r w:rsidRPr="00BD6314">
              <w:rPr>
                <w:rFonts w:hint="eastAsia"/>
                <w:strike/>
                <w:color w:val="000000"/>
              </w:rPr>
              <w:t>VIP</w:t>
            </w:r>
            <w:r w:rsidRPr="00BD6314">
              <w:rPr>
                <w:rFonts w:hint="eastAsia"/>
                <w:strike/>
                <w:color w:val="000000"/>
              </w:rPr>
              <w:t>失败，</w:t>
            </w:r>
            <w:r w:rsidRPr="00BD6314">
              <w:rPr>
                <w:rFonts w:hint="eastAsia"/>
                <w:strike/>
                <w:color w:val="000000"/>
              </w:rPr>
              <w:t>Boss</w:t>
            </w:r>
            <w:r w:rsidRPr="00BD6314">
              <w:rPr>
                <w:rFonts w:hint="eastAsia"/>
                <w:strike/>
                <w:color w:val="000000"/>
              </w:rPr>
              <w:t>处理失败</w:t>
            </w:r>
          </w:p>
          <w:p w14:paraId="4525C122" w14:textId="77777777" w:rsidR="00BD5246" w:rsidRDefault="00BD5246" w:rsidP="009103D7">
            <w:pPr>
              <w:rPr>
                <w:color w:val="000000"/>
              </w:rPr>
            </w:pPr>
          </w:p>
          <w:p w14:paraId="546F1B67" w14:textId="77777777" w:rsidR="004B75D9" w:rsidRPr="00404BD3" w:rsidRDefault="004B75D9" w:rsidP="009103D7">
            <w:pPr>
              <w:rPr>
                <w:b/>
                <w:color w:val="000000"/>
              </w:rPr>
            </w:pPr>
            <w:r w:rsidRPr="00404BD3">
              <w:rPr>
                <w:rFonts w:hint="eastAsia"/>
                <w:b/>
                <w:color w:val="000000"/>
              </w:rPr>
              <w:t>6.</w:t>
            </w:r>
            <w:r w:rsidRPr="00404BD3">
              <w:rPr>
                <w:rFonts w:hint="eastAsia"/>
                <w:b/>
                <w:color w:val="000000"/>
              </w:rPr>
              <w:t>处理用户为己激活</w:t>
            </w:r>
          </w:p>
          <w:p w14:paraId="457B2764" w14:textId="77777777" w:rsidR="004B75D9" w:rsidRDefault="004B75D9" w:rsidP="009103D7">
            <w:pPr>
              <w:rPr>
                <w:color w:val="000000"/>
              </w:rPr>
            </w:pPr>
            <w:r>
              <w:rPr>
                <w:rFonts w:hint="eastAsia"/>
                <w:color w:val="000000"/>
              </w:rPr>
              <w:t>处理用户为己激活</w:t>
            </w:r>
          </w:p>
          <w:p w14:paraId="20A31387" w14:textId="77777777" w:rsidR="004B75D9" w:rsidRPr="004B75D9" w:rsidRDefault="004B75D9" w:rsidP="004B75D9">
            <w:pPr>
              <w:rPr>
                <w:color w:val="000000"/>
              </w:rPr>
            </w:pPr>
            <w:r w:rsidRPr="004B75D9">
              <w:rPr>
                <w:color w:val="000000"/>
              </w:rPr>
              <w:t xml:space="preserve">update operator_user </w:t>
            </w:r>
          </w:p>
          <w:p w14:paraId="2B30E09C" w14:textId="77777777" w:rsidR="004B75D9" w:rsidRPr="004B75D9" w:rsidRDefault="004B75D9" w:rsidP="004B75D9">
            <w:pPr>
              <w:rPr>
                <w:color w:val="000000"/>
              </w:rPr>
            </w:pPr>
            <w:r w:rsidRPr="004B75D9">
              <w:rPr>
                <w:color w:val="000000"/>
              </w:rPr>
              <w:t xml:space="preserve">set </w:t>
            </w:r>
          </w:p>
          <w:p w14:paraId="0D258DDA" w14:textId="77777777" w:rsidR="004B75D9" w:rsidRPr="004B75D9" w:rsidRDefault="004B75D9" w:rsidP="004B75D9">
            <w:pPr>
              <w:rPr>
                <w:color w:val="000000"/>
              </w:rPr>
            </w:pPr>
            <w:r w:rsidRPr="004B75D9">
              <w:rPr>
                <w:rFonts w:hint="eastAsia"/>
                <w:color w:val="000000"/>
              </w:rPr>
              <w:t xml:space="preserve">    status = 1, #</w:t>
            </w:r>
            <w:r w:rsidRPr="004B75D9">
              <w:rPr>
                <w:rFonts w:hint="eastAsia"/>
                <w:color w:val="000000"/>
              </w:rPr>
              <w:t>状态，传入</w:t>
            </w:r>
            <w:r w:rsidRPr="004B75D9">
              <w:rPr>
                <w:rFonts w:hint="eastAsia"/>
                <w:color w:val="000000"/>
              </w:rPr>
              <w:t>1</w:t>
            </w:r>
            <w:r w:rsidRPr="004B75D9">
              <w:rPr>
                <w:rFonts w:hint="eastAsia"/>
                <w:color w:val="000000"/>
              </w:rPr>
              <w:t>，</w:t>
            </w:r>
            <w:r w:rsidRPr="004B75D9">
              <w:rPr>
                <w:rFonts w:hint="eastAsia"/>
                <w:color w:val="000000"/>
              </w:rPr>
              <w:t>1-</w:t>
            </w:r>
            <w:r w:rsidRPr="004B75D9">
              <w:rPr>
                <w:rFonts w:hint="eastAsia"/>
                <w:color w:val="000000"/>
              </w:rPr>
              <w:t>己激活</w:t>
            </w:r>
          </w:p>
          <w:p w14:paraId="74BF9B1D" w14:textId="77777777" w:rsidR="004B75D9" w:rsidRPr="004B75D9" w:rsidRDefault="004B75D9" w:rsidP="004B75D9">
            <w:pPr>
              <w:rPr>
                <w:color w:val="000000"/>
              </w:rPr>
            </w:pPr>
            <w:r w:rsidRPr="004B75D9">
              <w:rPr>
                <w:rFonts w:hint="eastAsia"/>
                <w:color w:val="000000"/>
              </w:rPr>
              <w:tab/>
              <w:t>errorReason = '', #</w:t>
            </w:r>
            <w:r w:rsidRPr="004B75D9">
              <w:rPr>
                <w:rFonts w:hint="eastAsia"/>
                <w:color w:val="000000"/>
              </w:rPr>
              <w:t>异常原为传空</w:t>
            </w:r>
          </w:p>
          <w:p w14:paraId="75AEAD34" w14:textId="77777777" w:rsidR="004B75D9" w:rsidRPr="004B75D9" w:rsidRDefault="004B75D9" w:rsidP="004B75D9">
            <w:pPr>
              <w:rPr>
                <w:color w:val="000000"/>
              </w:rPr>
            </w:pPr>
            <w:r w:rsidRPr="004B75D9">
              <w:rPr>
                <w:rFonts w:hint="eastAsia"/>
                <w:color w:val="000000"/>
              </w:rPr>
              <w:tab/>
              <w:t>activateTime = now(), #</w:t>
            </w:r>
            <w:r w:rsidRPr="004B75D9">
              <w:rPr>
                <w:rFonts w:hint="eastAsia"/>
                <w:color w:val="000000"/>
              </w:rPr>
              <w:t>激活时间</w:t>
            </w:r>
          </w:p>
          <w:p w14:paraId="4937A5E4" w14:textId="77777777" w:rsidR="004B75D9" w:rsidRDefault="004B75D9" w:rsidP="004B75D9">
            <w:pPr>
              <w:rPr>
                <w:color w:val="000000"/>
              </w:rPr>
            </w:pPr>
            <w:r w:rsidRPr="004B75D9">
              <w:rPr>
                <w:rFonts w:hint="eastAsia"/>
                <w:color w:val="000000"/>
              </w:rPr>
              <w:tab/>
              <w:t>changeProductTime = '1000-01-01 00:00:00', #</w:t>
            </w:r>
            <w:r w:rsidRPr="004B75D9">
              <w:rPr>
                <w:rFonts w:hint="eastAsia"/>
                <w:color w:val="000000"/>
              </w:rPr>
              <w:t>更改产品时间初始化为默认值</w:t>
            </w:r>
          </w:p>
          <w:p w14:paraId="76E3FB5C" w14:textId="77777777" w:rsidR="00AD202F" w:rsidRPr="00AD202F" w:rsidRDefault="00AD202F" w:rsidP="004B75D9">
            <w:pPr>
              <w:rPr>
                <w:color w:val="FF0000"/>
              </w:rPr>
            </w:pPr>
            <w:r w:rsidRPr="00AD202F">
              <w:rPr>
                <w:rFonts w:hint="eastAsia"/>
                <w:color w:val="FF0000"/>
              </w:rPr>
              <w:t xml:space="preserve">    </w:t>
            </w:r>
            <w:r w:rsidRPr="00AD202F">
              <w:rPr>
                <w:color w:val="FF0000"/>
              </w:rPr>
              <w:t>isChangeProduct</w:t>
            </w:r>
            <w:r w:rsidRPr="00AD202F">
              <w:rPr>
                <w:rFonts w:hint="eastAsia"/>
                <w:color w:val="FF0000"/>
              </w:rPr>
              <w:t xml:space="preserve"> = 0, #</w:t>
            </w:r>
            <w:r w:rsidRPr="00AD202F">
              <w:rPr>
                <w:rFonts w:hint="eastAsia"/>
                <w:color w:val="FF0000"/>
              </w:rPr>
              <w:t>初始化为</w:t>
            </w:r>
            <w:r w:rsidRPr="00AD202F">
              <w:rPr>
                <w:rFonts w:hint="eastAsia"/>
                <w:color w:val="FF0000"/>
              </w:rPr>
              <w:t>0-</w:t>
            </w:r>
            <w:r w:rsidRPr="00AD202F">
              <w:rPr>
                <w:rFonts w:hint="eastAsia"/>
                <w:color w:val="FF0000"/>
              </w:rPr>
              <w:t>未更换套餐</w:t>
            </w:r>
          </w:p>
          <w:p w14:paraId="232EE8F7" w14:textId="77777777" w:rsidR="004B75D9" w:rsidRDefault="004B75D9" w:rsidP="004B75D9">
            <w:pPr>
              <w:rPr>
                <w:color w:val="000000"/>
              </w:rPr>
            </w:pPr>
            <w:r w:rsidRPr="004B75D9">
              <w:rPr>
                <w:rFonts w:hint="eastAsia"/>
                <w:color w:val="000000"/>
              </w:rPr>
              <w:tab/>
              <w:t>cancelTime = '1000-01-01 00:00:00', #</w:t>
            </w:r>
            <w:r w:rsidRPr="004B75D9">
              <w:rPr>
                <w:rFonts w:hint="eastAsia"/>
                <w:color w:val="000000"/>
              </w:rPr>
              <w:t>注销时间初始化为默认值</w:t>
            </w:r>
          </w:p>
          <w:p w14:paraId="59AC1EF9" w14:textId="77777777" w:rsidR="00963D39" w:rsidRPr="004B75D9" w:rsidRDefault="00963D39" w:rsidP="004B75D9">
            <w:pPr>
              <w:rPr>
                <w:color w:val="000000"/>
              </w:rPr>
            </w:pPr>
            <w:r>
              <w:rPr>
                <w:rFonts w:hint="eastAsia"/>
                <w:color w:val="000000"/>
              </w:rPr>
              <w:t xml:space="preserve">    </w:t>
            </w:r>
            <w:r w:rsidRPr="00963D39">
              <w:rPr>
                <w:rFonts w:hint="eastAsia"/>
                <w:color w:val="000000"/>
              </w:rPr>
              <w:t>renewYearMonth = '</w:t>
            </w:r>
            <w:r>
              <w:rPr>
                <w:rFonts w:hint="eastAsia"/>
                <w:color w:val="000000"/>
              </w:rPr>
              <w:t>201706</w:t>
            </w:r>
            <w:r w:rsidRPr="00963D39">
              <w:rPr>
                <w:rFonts w:hint="eastAsia"/>
                <w:color w:val="000000"/>
              </w:rPr>
              <w:t>' #</w:t>
            </w:r>
            <w:r>
              <w:rPr>
                <w:rFonts w:hint="eastAsia"/>
                <w:color w:val="000000"/>
              </w:rPr>
              <w:t>VIP</w:t>
            </w:r>
            <w:r>
              <w:rPr>
                <w:rFonts w:hint="eastAsia"/>
                <w:color w:val="000000"/>
              </w:rPr>
              <w:t>续定年月，</w:t>
            </w:r>
            <w:r w:rsidRPr="00963D39">
              <w:rPr>
                <w:rFonts w:hint="eastAsia"/>
                <w:color w:val="FF0000"/>
              </w:rPr>
              <w:t>小卡为空，大卡为当前年月</w:t>
            </w:r>
          </w:p>
          <w:p w14:paraId="3B2D2F18" w14:textId="77777777" w:rsidR="004B75D9" w:rsidRPr="004B75D9" w:rsidRDefault="004B75D9" w:rsidP="004B75D9">
            <w:pPr>
              <w:rPr>
                <w:color w:val="000000"/>
              </w:rPr>
            </w:pPr>
            <w:r w:rsidRPr="004B75D9">
              <w:rPr>
                <w:color w:val="000000"/>
              </w:rPr>
              <w:t>where</w:t>
            </w:r>
          </w:p>
          <w:p w14:paraId="4F747021" w14:textId="77777777" w:rsidR="007C6547" w:rsidRDefault="004B75D9" w:rsidP="00686343">
            <w:pPr>
              <w:ind w:firstLine="420"/>
              <w:rPr>
                <w:color w:val="000000"/>
              </w:rPr>
            </w:pPr>
            <w:r w:rsidRPr="004B75D9">
              <w:rPr>
                <w:rFonts w:hint="eastAsia"/>
                <w:color w:val="000000"/>
              </w:rPr>
              <w:t>operatorUserId = 1; #</w:t>
            </w:r>
            <w:r w:rsidRPr="004B75D9">
              <w:rPr>
                <w:rFonts w:hint="eastAsia"/>
                <w:color w:val="000000"/>
              </w:rPr>
              <w:t>传入查询或新增时的用户</w:t>
            </w:r>
            <w:r w:rsidRPr="004B75D9">
              <w:rPr>
                <w:rFonts w:hint="eastAsia"/>
                <w:color w:val="000000"/>
              </w:rPr>
              <w:t>ID</w:t>
            </w:r>
          </w:p>
          <w:p w14:paraId="40FE759C" w14:textId="77777777" w:rsidR="003756FE" w:rsidRDefault="003756FE" w:rsidP="007C6547">
            <w:pPr>
              <w:ind w:firstLine="420"/>
              <w:rPr>
                <w:color w:val="000000"/>
              </w:rPr>
            </w:pPr>
          </w:p>
          <w:p w14:paraId="7CF2B06B" w14:textId="77777777" w:rsidR="00585F98" w:rsidRPr="00404BD3" w:rsidRDefault="004B75D9" w:rsidP="009103D7">
            <w:pPr>
              <w:rPr>
                <w:b/>
                <w:color w:val="000000"/>
              </w:rPr>
            </w:pPr>
            <w:r w:rsidRPr="00404BD3">
              <w:rPr>
                <w:rFonts w:hint="eastAsia"/>
                <w:b/>
                <w:color w:val="000000"/>
              </w:rPr>
              <w:t>7</w:t>
            </w:r>
            <w:r w:rsidR="00585F98" w:rsidRPr="00404BD3">
              <w:rPr>
                <w:rFonts w:hint="eastAsia"/>
                <w:b/>
                <w:color w:val="000000"/>
              </w:rPr>
              <w:t>.</w:t>
            </w:r>
            <w:r w:rsidR="00585F98" w:rsidRPr="00404BD3">
              <w:rPr>
                <w:rFonts w:hint="eastAsia"/>
                <w:b/>
                <w:color w:val="000000"/>
              </w:rPr>
              <w:t>返回成功或失败</w:t>
            </w:r>
          </w:p>
          <w:p w14:paraId="0566F568" w14:textId="77777777" w:rsidR="00585F98" w:rsidRDefault="00EA3C87" w:rsidP="009103D7">
            <w:pPr>
              <w:rPr>
                <w:color w:val="000000"/>
              </w:rPr>
            </w:pPr>
            <w:r>
              <w:rPr>
                <w:rFonts w:hint="eastAsia"/>
                <w:color w:val="000000"/>
              </w:rPr>
              <w:t>处理成功：</w:t>
            </w:r>
          </w:p>
          <w:p w14:paraId="59E1460F" w14:textId="77777777" w:rsidR="00686343" w:rsidRDefault="00686343" w:rsidP="00686343">
            <w:pPr>
              <w:rPr>
                <w:color w:val="000000"/>
              </w:rPr>
            </w:pPr>
            <w:r>
              <w:rPr>
                <w:rFonts w:hint="eastAsia"/>
                <w:color w:val="000000"/>
              </w:rPr>
              <w:t>处理操作订单为成功</w:t>
            </w:r>
          </w:p>
          <w:p w14:paraId="32499EE4" w14:textId="77777777" w:rsidR="00686343" w:rsidRPr="007C6547" w:rsidRDefault="00686343" w:rsidP="00686343">
            <w:pPr>
              <w:rPr>
                <w:color w:val="000000"/>
              </w:rPr>
            </w:pPr>
            <w:r w:rsidRPr="007C6547">
              <w:rPr>
                <w:color w:val="000000"/>
              </w:rPr>
              <w:t xml:space="preserve">update operator_operate_detail </w:t>
            </w:r>
          </w:p>
          <w:p w14:paraId="4D616AD1" w14:textId="77777777" w:rsidR="00686343" w:rsidRPr="007C6547" w:rsidRDefault="00686343" w:rsidP="00686343">
            <w:pPr>
              <w:rPr>
                <w:color w:val="000000"/>
              </w:rPr>
            </w:pPr>
            <w:r w:rsidRPr="007C6547">
              <w:rPr>
                <w:color w:val="000000"/>
              </w:rPr>
              <w:t xml:space="preserve">set </w:t>
            </w:r>
          </w:p>
          <w:p w14:paraId="2D4BB389" w14:textId="77777777" w:rsidR="00686343" w:rsidRPr="007C6547" w:rsidRDefault="00686343" w:rsidP="00686343">
            <w:pPr>
              <w:rPr>
                <w:color w:val="000000"/>
              </w:rPr>
            </w:pPr>
            <w:r w:rsidRPr="007C6547">
              <w:rPr>
                <w:rFonts w:hint="eastAsia"/>
                <w:color w:val="000000"/>
              </w:rPr>
              <w:t xml:space="preserve">    status = 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4C335FEB" w14:textId="77777777" w:rsidR="00686343" w:rsidRPr="007C6547" w:rsidRDefault="00686343" w:rsidP="00686343">
            <w:pPr>
              <w:rPr>
                <w:color w:val="000000"/>
              </w:rPr>
            </w:pPr>
            <w:r w:rsidRPr="007C6547">
              <w:rPr>
                <w:rFonts w:hint="eastAsia"/>
                <w:color w:val="000000"/>
              </w:rPr>
              <w:t xml:space="preserve">    errorReason = '' #</w:t>
            </w:r>
            <w:r w:rsidRPr="007C6547">
              <w:rPr>
                <w:rFonts w:hint="eastAsia"/>
                <w:color w:val="000000"/>
              </w:rPr>
              <w:t>异常原因更新为空</w:t>
            </w:r>
          </w:p>
          <w:p w14:paraId="69F38958" w14:textId="77777777" w:rsidR="00686343" w:rsidRPr="007C6547" w:rsidRDefault="00686343" w:rsidP="00686343">
            <w:pPr>
              <w:rPr>
                <w:color w:val="000000"/>
              </w:rPr>
            </w:pPr>
            <w:r w:rsidRPr="007C6547">
              <w:rPr>
                <w:color w:val="000000"/>
              </w:rPr>
              <w:t>where</w:t>
            </w:r>
          </w:p>
          <w:p w14:paraId="3EE8E00B" w14:textId="77777777" w:rsidR="00686343" w:rsidRDefault="00686343" w:rsidP="00686343">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p>
          <w:p w14:paraId="06E7CF21" w14:textId="77777777" w:rsidR="00EA3C87" w:rsidRDefault="00EA3C87" w:rsidP="009103D7">
            <w:pPr>
              <w:rPr>
                <w:color w:val="000000"/>
              </w:rPr>
            </w:pPr>
            <w:r>
              <w:rPr>
                <w:rFonts w:hint="eastAsia"/>
                <w:color w:val="000000"/>
              </w:rPr>
              <w:t>返回成功状态码与</w:t>
            </w:r>
            <w:r w:rsidRPr="00EA3C87">
              <w:rPr>
                <w:color w:val="000000"/>
              </w:rPr>
              <w:t xml:space="preserve"> operator_operate_detail</w:t>
            </w:r>
            <w:r>
              <w:rPr>
                <w:rFonts w:hint="eastAsia"/>
                <w:color w:val="000000"/>
              </w:rPr>
              <w:t>.</w:t>
            </w:r>
            <w:r w:rsidRPr="00EA3C87">
              <w:rPr>
                <w:rFonts w:hint="eastAsia"/>
                <w:color w:val="000000"/>
              </w:rPr>
              <w:t xml:space="preserve"> mgOrderId</w:t>
            </w:r>
            <w:r>
              <w:rPr>
                <w:rFonts w:hint="eastAsia"/>
                <w:color w:val="000000"/>
              </w:rPr>
              <w:t xml:space="preserve"> </w:t>
            </w:r>
            <w:r>
              <w:rPr>
                <w:rFonts w:hint="eastAsia"/>
                <w:color w:val="000000"/>
              </w:rPr>
              <w:t>芒果处理订单号</w:t>
            </w:r>
          </w:p>
          <w:p w14:paraId="0601E342" w14:textId="77777777" w:rsidR="00EA3C87" w:rsidRDefault="00EA3C87" w:rsidP="009103D7">
            <w:pPr>
              <w:rPr>
                <w:color w:val="000000"/>
              </w:rPr>
            </w:pPr>
          </w:p>
          <w:p w14:paraId="11780C48" w14:textId="77777777" w:rsidR="00EA3C87" w:rsidRDefault="00EA3C87" w:rsidP="009103D7">
            <w:pPr>
              <w:rPr>
                <w:color w:val="000000"/>
              </w:rPr>
            </w:pPr>
            <w:r>
              <w:rPr>
                <w:rFonts w:hint="eastAsia"/>
                <w:color w:val="000000"/>
              </w:rPr>
              <w:t>处理失败：</w:t>
            </w:r>
          </w:p>
          <w:p w14:paraId="457BED90" w14:textId="77777777" w:rsidR="00760B41" w:rsidRDefault="00760B41" w:rsidP="00760B41">
            <w:pPr>
              <w:rPr>
                <w:color w:val="000000"/>
              </w:rPr>
            </w:pPr>
            <w:r>
              <w:rPr>
                <w:rFonts w:hint="eastAsia"/>
                <w:color w:val="000000"/>
              </w:rPr>
              <w:t>用户记录处理为激活失败：</w:t>
            </w:r>
          </w:p>
          <w:p w14:paraId="3E558B20" w14:textId="77777777" w:rsidR="00760B41" w:rsidRPr="004B75D9" w:rsidRDefault="00760B41" w:rsidP="00760B41">
            <w:pPr>
              <w:rPr>
                <w:color w:val="000000"/>
              </w:rPr>
            </w:pPr>
            <w:r w:rsidRPr="004B75D9">
              <w:rPr>
                <w:color w:val="000000"/>
              </w:rPr>
              <w:t xml:space="preserve">update operator_user </w:t>
            </w:r>
          </w:p>
          <w:p w14:paraId="72C70DFC" w14:textId="77777777" w:rsidR="00760B41" w:rsidRPr="004B75D9" w:rsidRDefault="00760B41" w:rsidP="00760B41">
            <w:pPr>
              <w:rPr>
                <w:color w:val="000000"/>
              </w:rPr>
            </w:pPr>
            <w:r w:rsidRPr="004B75D9">
              <w:rPr>
                <w:color w:val="000000"/>
              </w:rPr>
              <w:t xml:space="preserve">set </w:t>
            </w:r>
          </w:p>
          <w:p w14:paraId="597061B3" w14:textId="77777777" w:rsidR="00760B41" w:rsidRPr="004B75D9" w:rsidRDefault="00760B41" w:rsidP="00760B41">
            <w:pPr>
              <w:rPr>
                <w:color w:val="000000"/>
              </w:rPr>
            </w:pPr>
            <w:r w:rsidRPr="004B75D9">
              <w:rPr>
                <w:rFonts w:hint="eastAsia"/>
                <w:color w:val="000000"/>
              </w:rPr>
              <w:t xml:space="preserve">    status = </w:t>
            </w:r>
            <w:r>
              <w:rPr>
                <w:rFonts w:hint="eastAsia"/>
                <w:color w:val="000000"/>
              </w:rPr>
              <w:t>-1</w:t>
            </w:r>
            <w:r w:rsidRPr="004B75D9">
              <w:rPr>
                <w:rFonts w:hint="eastAsia"/>
                <w:color w:val="000000"/>
              </w:rPr>
              <w:t>, #</w:t>
            </w:r>
            <w:r w:rsidRPr="004B75D9">
              <w:rPr>
                <w:rFonts w:hint="eastAsia"/>
                <w:color w:val="000000"/>
              </w:rPr>
              <w:t>状态，传入</w:t>
            </w:r>
            <w:r>
              <w:rPr>
                <w:rFonts w:hint="eastAsia"/>
                <w:color w:val="000000"/>
              </w:rPr>
              <w:t>-</w:t>
            </w:r>
            <w:r w:rsidRPr="004B75D9">
              <w:rPr>
                <w:rFonts w:hint="eastAsia"/>
                <w:color w:val="000000"/>
              </w:rPr>
              <w:t>1</w:t>
            </w:r>
            <w:r w:rsidRPr="004B75D9">
              <w:rPr>
                <w:rFonts w:hint="eastAsia"/>
                <w:color w:val="000000"/>
              </w:rPr>
              <w:t>，</w:t>
            </w:r>
            <w:r>
              <w:rPr>
                <w:rFonts w:hint="eastAsia"/>
                <w:color w:val="000000"/>
              </w:rPr>
              <w:t>-</w:t>
            </w:r>
            <w:r w:rsidRPr="004B75D9">
              <w:rPr>
                <w:rFonts w:hint="eastAsia"/>
                <w:color w:val="000000"/>
              </w:rPr>
              <w:t>1-</w:t>
            </w:r>
            <w:r>
              <w:rPr>
                <w:rFonts w:hint="eastAsia"/>
                <w:color w:val="000000"/>
              </w:rPr>
              <w:t>激活失败</w:t>
            </w:r>
          </w:p>
          <w:p w14:paraId="4760F242" w14:textId="77777777" w:rsidR="00760B41" w:rsidRPr="004B75D9" w:rsidRDefault="00760B41" w:rsidP="00760B41">
            <w:pPr>
              <w:rPr>
                <w:color w:val="000000"/>
              </w:rPr>
            </w:pPr>
            <w:r w:rsidRPr="004B75D9">
              <w:rPr>
                <w:rFonts w:hint="eastAsia"/>
                <w:color w:val="000000"/>
              </w:rPr>
              <w:tab/>
              <w:t>errorReason = '</w:t>
            </w:r>
            <w:r>
              <w:rPr>
                <w:rFonts w:hint="eastAsia"/>
                <w:color w:val="000000"/>
              </w:rPr>
              <w:t>异常原因</w:t>
            </w:r>
            <w:r w:rsidRPr="004B75D9">
              <w:rPr>
                <w:rFonts w:hint="eastAsia"/>
                <w:color w:val="000000"/>
              </w:rPr>
              <w:t>', #</w:t>
            </w:r>
            <w:r>
              <w:rPr>
                <w:rFonts w:hint="eastAsia"/>
                <w:color w:val="000000"/>
              </w:rPr>
              <w:t>传入异常原因，可以详细点，说明，接口返回值</w:t>
            </w:r>
          </w:p>
          <w:p w14:paraId="6D3AACD5" w14:textId="77777777" w:rsidR="00760B41" w:rsidRPr="004B75D9" w:rsidRDefault="00760B41" w:rsidP="00760B41">
            <w:pPr>
              <w:rPr>
                <w:color w:val="000000"/>
              </w:rPr>
            </w:pPr>
            <w:r w:rsidRPr="004B75D9">
              <w:rPr>
                <w:color w:val="000000"/>
              </w:rPr>
              <w:t>where</w:t>
            </w:r>
          </w:p>
          <w:p w14:paraId="7F0565EE" w14:textId="77777777" w:rsidR="00760B41" w:rsidRDefault="00760B41" w:rsidP="00760B41">
            <w:pPr>
              <w:ind w:firstLine="420"/>
              <w:rPr>
                <w:color w:val="000000"/>
              </w:rPr>
            </w:pPr>
            <w:r w:rsidRPr="004B75D9">
              <w:rPr>
                <w:rFonts w:hint="eastAsia"/>
                <w:color w:val="000000"/>
              </w:rPr>
              <w:t>operatorUserId = 1; #</w:t>
            </w:r>
            <w:r w:rsidRPr="004B75D9">
              <w:rPr>
                <w:rFonts w:hint="eastAsia"/>
                <w:color w:val="000000"/>
              </w:rPr>
              <w:t>传入查询或新增时的用户</w:t>
            </w:r>
            <w:r w:rsidRPr="004B75D9">
              <w:rPr>
                <w:rFonts w:hint="eastAsia"/>
                <w:color w:val="000000"/>
              </w:rPr>
              <w:t>ID</w:t>
            </w:r>
          </w:p>
          <w:p w14:paraId="0D2453B9" w14:textId="77777777" w:rsidR="00760B41" w:rsidRDefault="00760B41" w:rsidP="00760B41">
            <w:pPr>
              <w:rPr>
                <w:color w:val="000000"/>
              </w:rPr>
            </w:pPr>
            <w:r>
              <w:rPr>
                <w:rFonts w:hint="eastAsia"/>
                <w:color w:val="000000"/>
              </w:rPr>
              <w:t>订单操作记录更新为失败：</w:t>
            </w:r>
          </w:p>
          <w:p w14:paraId="45ACA837" w14:textId="77777777" w:rsidR="00760B41" w:rsidRPr="007C6547" w:rsidRDefault="00760B41" w:rsidP="00760B41">
            <w:pPr>
              <w:rPr>
                <w:color w:val="000000"/>
              </w:rPr>
            </w:pPr>
            <w:r w:rsidRPr="007C6547">
              <w:rPr>
                <w:color w:val="000000"/>
              </w:rPr>
              <w:t xml:space="preserve">update operator_operate_detail </w:t>
            </w:r>
          </w:p>
          <w:p w14:paraId="0BBE0ED0" w14:textId="77777777" w:rsidR="00760B41" w:rsidRPr="007C6547" w:rsidRDefault="00760B41" w:rsidP="00760B41">
            <w:pPr>
              <w:rPr>
                <w:color w:val="000000"/>
              </w:rPr>
            </w:pPr>
            <w:r w:rsidRPr="007C6547">
              <w:rPr>
                <w:color w:val="000000"/>
              </w:rPr>
              <w:t xml:space="preserve">set </w:t>
            </w:r>
          </w:p>
          <w:p w14:paraId="154B0A52" w14:textId="77777777" w:rsidR="00760B41" w:rsidRPr="007C6547" w:rsidRDefault="00760B41" w:rsidP="00760B41">
            <w:pPr>
              <w:rPr>
                <w:color w:val="000000"/>
              </w:rPr>
            </w:pPr>
            <w:r w:rsidRPr="007C6547">
              <w:rPr>
                <w:rFonts w:hint="eastAsia"/>
                <w:color w:val="000000"/>
              </w:rPr>
              <w:t xml:space="preserve">    status = </w:t>
            </w:r>
            <w:r>
              <w:rPr>
                <w:rFonts w:hint="eastAsia"/>
                <w:color w:val="000000"/>
              </w:rPr>
              <w:t>-</w:t>
            </w:r>
            <w:r w:rsidRPr="007C6547">
              <w:rPr>
                <w:rFonts w:hint="eastAsia"/>
                <w:color w:val="000000"/>
              </w:rPr>
              <w:t>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7AD7AD93" w14:textId="77777777" w:rsidR="00760B41" w:rsidRPr="007C6547" w:rsidRDefault="00760B41" w:rsidP="00760B41">
            <w:pPr>
              <w:rPr>
                <w:color w:val="000000"/>
              </w:rPr>
            </w:pPr>
            <w:r w:rsidRPr="007C6547">
              <w:rPr>
                <w:rFonts w:hint="eastAsia"/>
                <w:color w:val="000000"/>
              </w:rPr>
              <w:t xml:space="preserve">    errorReason = '</w:t>
            </w:r>
            <w:r>
              <w:rPr>
                <w:rFonts w:hint="eastAsia"/>
                <w:color w:val="000000"/>
              </w:rPr>
              <w:t>异常原因</w:t>
            </w:r>
            <w:r w:rsidRPr="007C6547">
              <w:rPr>
                <w:rFonts w:hint="eastAsia"/>
                <w:color w:val="000000"/>
              </w:rPr>
              <w:t>' #</w:t>
            </w:r>
            <w:r>
              <w:rPr>
                <w:rFonts w:hint="eastAsia"/>
                <w:color w:val="000000"/>
              </w:rPr>
              <w:t>传入异常原因，可以详细点，说明，接口返回值</w:t>
            </w:r>
          </w:p>
          <w:p w14:paraId="3F2ACCAD" w14:textId="77777777" w:rsidR="00760B41" w:rsidRPr="007C6547" w:rsidRDefault="00760B41" w:rsidP="00760B41">
            <w:pPr>
              <w:rPr>
                <w:color w:val="000000"/>
              </w:rPr>
            </w:pPr>
            <w:r w:rsidRPr="007C6547">
              <w:rPr>
                <w:color w:val="000000"/>
              </w:rPr>
              <w:t>where</w:t>
            </w:r>
          </w:p>
          <w:p w14:paraId="67FACE74" w14:textId="77777777" w:rsidR="00760B41" w:rsidRDefault="00760B41" w:rsidP="00760B41">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r>
              <w:rPr>
                <w:rFonts w:hint="eastAsia"/>
                <w:color w:val="000000"/>
              </w:rPr>
              <w:t>。</w:t>
            </w:r>
          </w:p>
          <w:p w14:paraId="1BCF2E88" w14:textId="77777777" w:rsidR="00585F98" w:rsidRDefault="00EA3C87" w:rsidP="009103D7">
            <w:pPr>
              <w:rPr>
                <w:color w:val="000000"/>
              </w:rPr>
            </w:pPr>
            <w:r>
              <w:rPr>
                <w:rFonts w:hint="eastAsia"/>
                <w:color w:val="000000"/>
              </w:rPr>
              <w:t>返回错误码和错误说明</w:t>
            </w:r>
          </w:p>
          <w:p w14:paraId="7638CA94" w14:textId="77777777" w:rsidR="009103D7" w:rsidRPr="00D77096" w:rsidRDefault="009103D7" w:rsidP="009103D7">
            <w:pPr>
              <w:rPr>
                <w:color w:val="000000"/>
              </w:rPr>
            </w:pPr>
          </w:p>
        </w:tc>
      </w:tr>
      <w:tr w:rsidR="009103D7" w:rsidRPr="00C9018A" w14:paraId="46E44105" w14:textId="77777777" w:rsidTr="009103D7">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25B90AE9" w14:textId="77777777" w:rsidR="009103D7" w:rsidRPr="00C9018A" w:rsidRDefault="009103D7" w:rsidP="009103D7">
            <w:pPr>
              <w:rPr>
                <w:b/>
                <w:color w:val="000000"/>
              </w:rPr>
            </w:pPr>
            <w:r w:rsidRPr="00C9018A">
              <w:rPr>
                <w:rFonts w:hint="eastAsia"/>
                <w:b/>
                <w:color w:val="000000"/>
              </w:rPr>
              <w:t>更新记录</w:t>
            </w:r>
          </w:p>
        </w:tc>
      </w:tr>
      <w:tr w:rsidR="009103D7" w:rsidRPr="00BA1F0B" w14:paraId="21633970" w14:textId="77777777" w:rsidTr="009103D7">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3D9F3562" w14:textId="77777777" w:rsidR="009103D7" w:rsidRPr="00BA1F0B" w:rsidRDefault="009103D7" w:rsidP="009103D7">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FCFBEE7" w14:textId="77777777" w:rsidR="009103D7" w:rsidRPr="00BA1F0B" w:rsidRDefault="009103D7" w:rsidP="009103D7">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FDB76A3" w14:textId="77777777" w:rsidR="009103D7" w:rsidRPr="00BA1F0B" w:rsidRDefault="009103D7" w:rsidP="009103D7">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9103D7" w14:paraId="4D251570" w14:textId="77777777" w:rsidTr="009103D7">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69F38A7" w14:textId="77777777" w:rsidR="009103D7" w:rsidRDefault="00BD6314" w:rsidP="009103D7">
            <w:pPr>
              <w:rPr>
                <w:color w:val="000000"/>
              </w:rPr>
            </w:pPr>
            <w:r>
              <w:rPr>
                <w:rFonts w:hint="eastAsia"/>
                <w:color w:val="000000"/>
              </w:rPr>
              <w:t>2017-06-21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54D5CFF" w14:textId="77777777" w:rsidR="009103D7" w:rsidRDefault="00BD6314" w:rsidP="009103D7">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13F58612" w14:textId="77777777" w:rsidR="009103D7" w:rsidRDefault="00BD6314" w:rsidP="009103D7">
            <w:pPr>
              <w:tabs>
                <w:tab w:val="center" w:pos="2460"/>
                <w:tab w:val="left" w:pos="3555"/>
              </w:tabs>
              <w:jc w:val="left"/>
              <w:rPr>
                <w:color w:val="000000"/>
              </w:rPr>
            </w:pPr>
            <w:r>
              <w:rPr>
                <w:rFonts w:hint="eastAsia"/>
                <w:color w:val="000000"/>
              </w:rPr>
              <w:t>大、小卡改为统一处理，只开通免流，不再开通</w:t>
            </w:r>
            <w:r>
              <w:rPr>
                <w:rFonts w:hint="eastAsia"/>
                <w:color w:val="000000"/>
              </w:rPr>
              <w:t>VIP</w:t>
            </w:r>
          </w:p>
        </w:tc>
      </w:tr>
    </w:tbl>
    <w:p w14:paraId="22B44CAB" w14:textId="77777777" w:rsidR="009103D7" w:rsidRDefault="009103D7" w:rsidP="007E3130"/>
    <w:p w14:paraId="79EE13EF" w14:textId="77777777" w:rsidR="007E3130" w:rsidRDefault="007E3130" w:rsidP="007E313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E3130" w14:paraId="7B99E975" w14:textId="77777777" w:rsidTr="009103D7">
        <w:tc>
          <w:tcPr>
            <w:tcW w:w="1843" w:type="dxa"/>
            <w:shd w:val="clear" w:color="auto" w:fill="808080"/>
          </w:tcPr>
          <w:p w14:paraId="3D7FB388" w14:textId="77777777" w:rsidR="007E3130" w:rsidRDefault="007E3130" w:rsidP="009103D7">
            <w:r>
              <w:rPr>
                <w:rFonts w:hint="eastAsia"/>
              </w:rPr>
              <w:t>参数名称</w:t>
            </w:r>
          </w:p>
        </w:tc>
        <w:tc>
          <w:tcPr>
            <w:tcW w:w="1417" w:type="dxa"/>
            <w:shd w:val="clear" w:color="auto" w:fill="808080"/>
          </w:tcPr>
          <w:p w14:paraId="67173E0C" w14:textId="77777777" w:rsidR="007E3130" w:rsidRDefault="007E3130" w:rsidP="009103D7">
            <w:r>
              <w:rPr>
                <w:rFonts w:hint="eastAsia"/>
              </w:rPr>
              <w:t>位置</w:t>
            </w:r>
          </w:p>
        </w:tc>
        <w:tc>
          <w:tcPr>
            <w:tcW w:w="5103" w:type="dxa"/>
            <w:shd w:val="clear" w:color="auto" w:fill="808080"/>
          </w:tcPr>
          <w:p w14:paraId="01B443CE" w14:textId="77777777" w:rsidR="007E3130" w:rsidRDefault="007E3130" w:rsidP="009103D7">
            <w:r>
              <w:rPr>
                <w:rFonts w:hint="eastAsia"/>
              </w:rPr>
              <w:t>含义</w:t>
            </w:r>
          </w:p>
        </w:tc>
      </w:tr>
      <w:tr w:rsidR="007E3130" w14:paraId="3F2CCF56" w14:textId="77777777" w:rsidTr="009103D7">
        <w:tc>
          <w:tcPr>
            <w:tcW w:w="1843" w:type="dxa"/>
          </w:tcPr>
          <w:p w14:paraId="5A9E337A" w14:textId="77777777" w:rsidR="007E3130" w:rsidRDefault="007E3130" w:rsidP="009103D7">
            <w:r>
              <w:rPr>
                <w:rFonts w:hint="eastAsia"/>
              </w:rPr>
              <w:t>CODE</w:t>
            </w:r>
          </w:p>
        </w:tc>
        <w:tc>
          <w:tcPr>
            <w:tcW w:w="1417" w:type="dxa"/>
          </w:tcPr>
          <w:p w14:paraId="0229B78D" w14:textId="77777777" w:rsidR="007E3130" w:rsidRDefault="007E3130" w:rsidP="009103D7">
            <w:r>
              <w:rPr>
                <w:rFonts w:hint="eastAsia"/>
              </w:rPr>
              <w:t>RESPONSE</w:t>
            </w:r>
          </w:p>
        </w:tc>
        <w:tc>
          <w:tcPr>
            <w:tcW w:w="5103" w:type="dxa"/>
          </w:tcPr>
          <w:p w14:paraId="157342BD" w14:textId="77777777" w:rsidR="007E3130" w:rsidRDefault="007E3130" w:rsidP="009103D7">
            <w:pPr>
              <w:autoSpaceDE w:val="0"/>
              <w:autoSpaceDN w:val="0"/>
              <w:adjustRightInd w:val="0"/>
              <w:jc w:val="left"/>
            </w:pPr>
            <w:r>
              <w:rPr>
                <w:rFonts w:hint="eastAsia"/>
              </w:rPr>
              <w:t xml:space="preserve">200 </w:t>
            </w:r>
            <w:r>
              <w:rPr>
                <w:rFonts w:hint="eastAsia"/>
              </w:rPr>
              <w:t>成功</w:t>
            </w:r>
            <w:r>
              <w:rPr>
                <w:rFonts w:hint="eastAsia"/>
              </w:rPr>
              <w:t xml:space="preserve"> </w:t>
            </w:r>
          </w:p>
          <w:p w14:paraId="01D40E14" w14:textId="77777777" w:rsidR="007E3130" w:rsidRDefault="007E3130" w:rsidP="009103D7">
            <w:r>
              <w:rPr>
                <w:rFonts w:hint="eastAsia"/>
              </w:rPr>
              <w:t>其它</w:t>
            </w:r>
            <w:r>
              <w:rPr>
                <w:rFonts w:hint="eastAsia"/>
              </w:rPr>
              <w:t>,</w:t>
            </w:r>
            <w:r>
              <w:rPr>
                <w:rFonts w:hint="eastAsia"/>
              </w:rPr>
              <w:t>读取失败</w:t>
            </w:r>
          </w:p>
        </w:tc>
      </w:tr>
      <w:tr w:rsidR="007E3130" w14:paraId="0523A8B9" w14:textId="77777777" w:rsidTr="009103D7">
        <w:tc>
          <w:tcPr>
            <w:tcW w:w="1843" w:type="dxa"/>
          </w:tcPr>
          <w:p w14:paraId="351AE751" w14:textId="77777777" w:rsidR="007E3130" w:rsidRDefault="007E3130" w:rsidP="009103D7">
            <w:r>
              <w:rPr>
                <w:rFonts w:hint="eastAsia"/>
              </w:rPr>
              <w:t>返回值</w:t>
            </w:r>
          </w:p>
        </w:tc>
        <w:tc>
          <w:tcPr>
            <w:tcW w:w="1417" w:type="dxa"/>
          </w:tcPr>
          <w:p w14:paraId="6428ED6F" w14:textId="77777777" w:rsidR="007E3130" w:rsidRDefault="007E3130" w:rsidP="009103D7">
            <w:r>
              <w:rPr>
                <w:rFonts w:hint="eastAsia"/>
              </w:rPr>
              <w:t>BODY</w:t>
            </w:r>
          </w:p>
        </w:tc>
        <w:tc>
          <w:tcPr>
            <w:tcW w:w="5103" w:type="dxa"/>
          </w:tcPr>
          <w:p w14:paraId="1129A174" w14:textId="77777777" w:rsidR="007E3130" w:rsidRDefault="007E3130" w:rsidP="009103D7">
            <w:pPr>
              <w:rPr>
                <w:color w:val="000000"/>
              </w:rPr>
            </w:pPr>
          </w:p>
        </w:tc>
      </w:tr>
      <w:tr w:rsidR="007E3130" w14:paraId="78DA12B5" w14:textId="77777777" w:rsidTr="009103D7">
        <w:tc>
          <w:tcPr>
            <w:tcW w:w="8363" w:type="dxa"/>
            <w:gridSpan w:val="3"/>
          </w:tcPr>
          <w:p w14:paraId="440C82EB" w14:textId="77777777" w:rsidR="007E3130" w:rsidRDefault="007E3130" w:rsidP="009103D7">
            <w:pPr>
              <w:ind w:leftChars="50" w:left="105"/>
              <w:rPr>
                <w:color w:val="000000"/>
              </w:rPr>
            </w:pPr>
            <w:r>
              <w:rPr>
                <w:rFonts w:hint="eastAsia"/>
                <w:color w:val="000000"/>
              </w:rPr>
              <w:t>未加密返回格试：</w:t>
            </w:r>
          </w:p>
          <w:p w14:paraId="2F0756AD" w14:textId="77777777" w:rsidR="007E3130" w:rsidRPr="00124675" w:rsidRDefault="007E3130" w:rsidP="009103D7">
            <w:pPr>
              <w:ind w:leftChars="50" w:left="105"/>
              <w:rPr>
                <w:color w:val="000000"/>
              </w:rPr>
            </w:pPr>
            <w:r w:rsidRPr="00124675">
              <w:rPr>
                <w:color w:val="000000"/>
              </w:rPr>
              <w:t>{</w:t>
            </w:r>
          </w:p>
          <w:p w14:paraId="4794F481" w14:textId="77777777" w:rsidR="007E3130" w:rsidRPr="00CA7C55" w:rsidRDefault="007E3130" w:rsidP="009103D7">
            <w:pPr>
              <w:ind w:leftChars="50" w:left="105"/>
            </w:pPr>
            <w:r w:rsidRPr="00CA7C55">
              <w:t xml:space="preserve">    "errno": "0",</w:t>
            </w:r>
          </w:p>
          <w:p w14:paraId="3874C18B" w14:textId="77777777" w:rsidR="007E3130" w:rsidRPr="00CA7C55" w:rsidRDefault="007E3130" w:rsidP="009103D7">
            <w:pPr>
              <w:ind w:leftChars="50" w:left="105"/>
            </w:pPr>
            <w:r w:rsidRPr="00CA7C55">
              <w:rPr>
                <w:rFonts w:hint="eastAsia"/>
              </w:rPr>
              <w:t xml:space="preserve">    "msg": "</w:t>
            </w:r>
            <w:r w:rsidRPr="00CA7C55">
              <w:rPr>
                <w:rFonts w:hint="eastAsia"/>
              </w:rPr>
              <w:t>成功</w:t>
            </w:r>
            <w:r w:rsidRPr="00CA7C55">
              <w:rPr>
                <w:rFonts w:hint="eastAsia"/>
              </w:rPr>
              <w:t>",</w:t>
            </w:r>
          </w:p>
          <w:p w14:paraId="7231D2AD" w14:textId="77777777" w:rsidR="007E3130" w:rsidRPr="00CA7C55" w:rsidRDefault="007E3130" w:rsidP="009103D7">
            <w:pPr>
              <w:ind w:leftChars="50" w:left="105"/>
            </w:pPr>
            <w:r w:rsidRPr="00CA7C55">
              <w:t xml:space="preserve">    "server_time": 1455815935,</w:t>
            </w:r>
          </w:p>
          <w:p w14:paraId="7C6C273D" w14:textId="77777777" w:rsidR="007E3130" w:rsidRDefault="007E3130" w:rsidP="009103D7">
            <w:pPr>
              <w:ind w:leftChars="50" w:left="105" w:firstLine="420"/>
            </w:pPr>
            <w:r w:rsidRPr="00CA7C55">
              <w:t>"data": {</w:t>
            </w:r>
          </w:p>
          <w:p w14:paraId="5C2A3AAE" w14:textId="77777777" w:rsidR="007E3130" w:rsidRDefault="007E3130" w:rsidP="009103D7">
            <w:pPr>
              <w:ind w:leftChars="50" w:left="105" w:firstLine="420"/>
            </w:pPr>
            <w:r>
              <w:rPr>
                <w:rFonts w:hint="eastAsia"/>
              </w:rPr>
              <w:t xml:space="preserve">    "mg_order_id</w:t>
            </w:r>
            <w:r w:rsidRPr="00CA7C55">
              <w:rPr>
                <w:rFonts w:hint="eastAsia"/>
              </w:rPr>
              <w:t>": "</w:t>
            </w:r>
            <w:r>
              <w:rPr>
                <w:rFonts w:hint="eastAsia"/>
              </w:rPr>
              <w:t>1234567890123</w:t>
            </w:r>
            <w:r>
              <w:rPr>
                <w:rFonts w:hint="eastAsia"/>
              </w:rPr>
              <w:t>（芒果业务订单号）</w:t>
            </w:r>
            <w:r>
              <w:rPr>
                <w:rFonts w:hint="eastAsia"/>
              </w:rPr>
              <w:t>"</w:t>
            </w:r>
          </w:p>
          <w:p w14:paraId="5B1A1839" w14:textId="77777777" w:rsidR="007E3130" w:rsidRPr="00BF4CAA" w:rsidRDefault="007E3130" w:rsidP="009103D7">
            <w:pPr>
              <w:ind w:leftChars="50" w:left="105"/>
            </w:pPr>
            <w:r w:rsidRPr="00BF4CAA">
              <w:t xml:space="preserve">    }</w:t>
            </w:r>
          </w:p>
          <w:p w14:paraId="13203BF2" w14:textId="77777777" w:rsidR="007E3130" w:rsidRDefault="007E3130" w:rsidP="009103D7">
            <w:pPr>
              <w:ind w:leftChars="50" w:left="105"/>
              <w:rPr>
                <w:color w:val="000000"/>
              </w:rPr>
            </w:pPr>
            <w:r w:rsidRPr="00124675">
              <w:rPr>
                <w:color w:val="000000"/>
              </w:rPr>
              <w:t>}</w:t>
            </w:r>
          </w:p>
          <w:p w14:paraId="56A86258" w14:textId="77777777" w:rsidR="007E3130" w:rsidRDefault="007E3130" w:rsidP="009103D7">
            <w:pPr>
              <w:ind w:leftChars="50" w:left="105"/>
              <w:rPr>
                <w:color w:val="000000"/>
              </w:rPr>
            </w:pPr>
          </w:p>
          <w:p w14:paraId="14D1A2FD" w14:textId="77777777" w:rsidR="007E3130" w:rsidRDefault="007E3130" w:rsidP="009103D7">
            <w:pPr>
              <w:ind w:leftChars="50" w:left="105"/>
              <w:rPr>
                <w:color w:val="000000"/>
              </w:rPr>
            </w:pPr>
          </w:p>
          <w:p w14:paraId="49666F4B" w14:textId="77777777" w:rsidR="007E3130" w:rsidRDefault="007E3130" w:rsidP="009103D7">
            <w:pPr>
              <w:ind w:leftChars="50" w:left="105"/>
              <w:rPr>
                <w:color w:val="000000"/>
              </w:rPr>
            </w:pPr>
            <w:r>
              <w:rPr>
                <w:rFonts w:hint="eastAsia"/>
                <w:color w:val="000000"/>
              </w:rPr>
              <w:t>加密后返回：</w:t>
            </w:r>
          </w:p>
          <w:p w14:paraId="79C8709A" w14:textId="77777777" w:rsidR="007E3130" w:rsidRPr="00F10FB6" w:rsidRDefault="007E3130" w:rsidP="009103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1994B46A" w14:textId="77777777" w:rsidR="007E3130" w:rsidRDefault="007E3130" w:rsidP="009103D7">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610C9F8A" w14:textId="77777777" w:rsidR="007E3130" w:rsidRDefault="007E3130" w:rsidP="007E3130">
      <w:r>
        <w:rPr>
          <w:rFonts w:hint="eastAsia"/>
        </w:rPr>
        <w:t>错误码：</w:t>
      </w:r>
    </w:p>
    <w:tbl>
      <w:tblPr>
        <w:tblStyle w:val="ab"/>
        <w:tblW w:w="0" w:type="auto"/>
        <w:tblLook w:val="04A0" w:firstRow="1" w:lastRow="0" w:firstColumn="1" w:lastColumn="0" w:noHBand="0" w:noVBand="1"/>
      </w:tblPr>
      <w:tblGrid>
        <w:gridCol w:w="1242"/>
        <w:gridCol w:w="4439"/>
        <w:gridCol w:w="2841"/>
      </w:tblGrid>
      <w:tr w:rsidR="007E3130" w14:paraId="0BD7B26E" w14:textId="77777777" w:rsidTr="009103D7">
        <w:tc>
          <w:tcPr>
            <w:tcW w:w="1242" w:type="dxa"/>
            <w:shd w:val="clear" w:color="auto" w:fill="7F7F7F" w:themeFill="text1" w:themeFillTint="80"/>
          </w:tcPr>
          <w:p w14:paraId="3C515FA7" w14:textId="77777777" w:rsidR="007E3130" w:rsidRPr="0057258A" w:rsidRDefault="007E3130" w:rsidP="009103D7">
            <w:r w:rsidRPr="0057258A">
              <w:rPr>
                <w:rFonts w:hint="eastAsia"/>
              </w:rPr>
              <w:t>状态码</w:t>
            </w:r>
          </w:p>
        </w:tc>
        <w:tc>
          <w:tcPr>
            <w:tcW w:w="4439" w:type="dxa"/>
            <w:shd w:val="clear" w:color="auto" w:fill="7F7F7F" w:themeFill="text1" w:themeFillTint="80"/>
          </w:tcPr>
          <w:p w14:paraId="18CF6070" w14:textId="77777777" w:rsidR="007E3130" w:rsidRPr="0057258A" w:rsidRDefault="007E3130" w:rsidP="009103D7">
            <w:r w:rsidRPr="0057258A">
              <w:rPr>
                <w:rFonts w:hint="eastAsia"/>
              </w:rPr>
              <w:t>状态说明</w:t>
            </w:r>
          </w:p>
        </w:tc>
        <w:tc>
          <w:tcPr>
            <w:tcW w:w="2841" w:type="dxa"/>
            <w:shd w:val="clear" w:color="auto" w:fill="7F7F7F" w:themeFill="text1" w:themeFillTint="80"/>
          </w:tcPr>
          <w:p w14:paraId="66B36933" w14:textId="77777777" w:rsidR="007E3130" w:rsidRPr="0057258A" w:rsidRDefault="007E3130" w:rsidP="009103D7">
            <w:r w:rsidRPr="0057258A">
              <w:rPr>
                <w:rFonts w:hint="eastAsia"/>
              </w:rPr>
              <w:t>备注</w:t>
            </w:r>
          </w:p>
        </w:tc>
      </w:tr>
      <w:tr w:rsidR="007E3130" w:rsidRPr="00077DCC" w14:paraId="2D2A595A" w14:textId="77777777" w:rsidTr="009103D7">
        <w:tc>
          <w:tcPr>
            <w:tcW w:w="1242" w:type="dxa"/>
          </w:tcPr>
          <w:p w14:paraId="6CE4E4D3" w14:textId="77777777" w:rsidR="007E3130" w:rsidRPr="0057258A" w:rsidRDefault="007E3130" w:rsidP="009103D7">
            <w:r w:rsidRPr="0057258A">
              <w:rPr>
                <w:rFonts w:hint="eastAsia"/>
              </w:rPr>
              <w:t>0</w:t>
            </w:r>
          </w:p>
        </w:tc>
        <w:tc>
          <w:tcPr>
            <w:tcW w:w="4439" w:type="dxa"/>
          </w:tcPr>
          <w:p w14:paraId="242B5BB4" w14:textId="77777777" w:rsidR="007E3130" w:rsidRPr="0057258A" w:rsidRDefault="007E3130" w:rsidP="009103D7">
            <w:r w:rsidRPr="0057258A">
              <w:rPr>
                <w:rFonts w:hint="eastAsia"/>
              </w:rPr>
              <w:t>成功</w:t>
            </w:r>
          </w:p>
        </w:tc>
        <w:tc>
          <w:tcPr>
            <w:tcW w:w="2841" w:type="dxa"/>
          </w:tcPr>
          <w:p w14:paraId="2E69D558" w14:textId="77777777" w:rsidR="007E3130" w:rsidRPr="0057258A" w:rsidRDefault="007E3130" w:rsidP="009103D7"/>
        </w:tc>
      </w:tr>
      <w:tr w:rsidR="009C5EBC" w:rsidRPr="00077DCC" w14:paraId="31EAC5CB" w14:textId="77777777" w:rsidTr="009103D7">
        <w:tc>
          <w:tcPr>
            <w:tcW w:w="1242" w:type="dxa"/>
          </w:tcPr>
          <w:p w14:paraId="4CB29701" w14:textId="77777777" w:rsidR="009C5EBC" w:rsidRDefault="009C5EBC" w:rsidP="009103D7"/>
        </w:tc>
        <w:tc>
          <w:tcPr>
            <w:tcW w:w="4439" w:type="dxa"/>
          </w:tcPr>
          <w:p w14:paraId="7A57DBE0" w14:textId="77777777" w:rsidR="009C5EBC" w:rsidRDefault="009C5EBC" w:rsidP="009103D7">
            <w:r>
              <w:rPr>
                <w:rFonts w:hint="eastAsia"/>
              </w:rPr>
              <w:t>用户己经激活，不能重复激活</w:t>
            </w:r>
          </w:p>
        </w:tc>
        <w:tc>
          <w:tcPr>
            <w:tcW w:w="2841" w:type="dxa"/>
          </w:tcPr>
          <w:p w14:paraId="179B0A67" w14:textId="77777777" w:rsidR="009C5EBC" w:rsidRPr="0057258A" w:rsidRDefault="009C5EBC" w:rsidP="009103D7"/>
        </w:tc>
      </w:tr>
      <w:tr w:rsidR="00583F5A" w:rsidRPr="00077DCC" w14:paraId="2CE14916" w14:textId="77777777" w:rsidTr="009103D7">
        <w:tc>
          <w:tcPr>
            <w:tcW w:w="1242" w:type="dxa"/>
          </w:tcPr>
          <w:p w14:paraId="16B2D550" w14:textId="77777777" w:rsidR="00583F5A" w:rsidRDefault="00583F5A" w:rsidP="009103D7"/>
        </w:tc>
        <w:tc>
          <w:tcPr>
            <w:tcW w:w="4439" w:type="dxa"/>
          </w:tcPr>
          <w:p w14:paraId="65AE2C5C" w14:textId="77777777" w:rsidR="00583F5A" w:rsidRDefault="00583F5A" w:rsidP="009103D7">
            <w:r>
              <w:rPr>
                <w:rFonts w:hint="eastAsia"/>
              </w:rPr>
              <w:t>用户开通定免流量失败</w:t>
            </w:r>
          </w:p>
        </w:tc>
        <w:tc>
          <w:tcPr>
            <w:tcW w:w="2841" w:type="dxa"/>
          </w:tcPr>
          <w:p w14:paraId="65E8BE81" w14:textId="77777777" w:rsidR="00583F5A" w:rsidRPr="0057258A" w:rsidRDefault="00583F5A" w:rsidP="009103D7"/>
        </w:tc>
      </w:tr>
      <w:tr w:rsidR="00760B41" w:rsidRPr="00077DCC" w14:paraId="3BC99605" w14:textId="77777777" w:rsidTr="009103D7">
        <w:tc>
          <w:tcPr>
            <w:tcW w:w="1242" w:type="dxa"/>
          </w:tcPr>
          <w:p w14:paraId="59BD8BE2" w14:textId="77777777" w:rsidR="00760B41" w:rsidRDefault="00760B41" w:rsidP="009103D7"/>
        </w:tc>
        <w:tc>
          <w:tcPr>
            <w:tcW w:w="4439" w:type="dxa"/>
          </w:tcPr>
          <w:p w14:paraId="57AC5476" w14:textId="77777777" w:rsidR="00760B41" w:rsidRDefault="00760B41" w:rsidP="009103D7">
            <w:r>
              <w:rPr>
                <w:rFonts w:hint="eastAsia"/>
                <w:color w:val="000000"/>
              </w:rPr>
              <w:t>开通</w:t>
            </w:r>
            <w:r>
              <w:rPr>
                <w:rFonts w:hint="eastAsia"/>
                <w:color w:val="000000"/>
              </w:rPr>
              <w:t>VIP</w:t>
            </w:r>
            <w:r>
              <w:rPr>
                <w:rFonts w:hint="eastAsia"/>
                <w:color w:val="000000"/>
              </w:rPr>
              <w:t>失败，用户订单状态异常</w:t>
            </w:r>
          </w:p>
        </w:tc>
        <w:tc>
          <w:tcPr>
            <w:tcW w:w="2841" w:type="dxa"/>
          </w:tcPr>
          <w:p w14:paraId="09311A46" w14:textId="77777777" w:rsidR="00760B41" w:rsidRPr="0057258A" w:rsidRDefault="00760B41" w:rsidP="009103D7"/>
        </w:tc>
      </w:tr>
      <w:tr w:rsidR="003756FE" w:rsidRPr="00077DCC" w14:paraId="2D6CF2A3" w14:textId="77777777" w:rsidTr="009103D7">
        <w:tc>
          <w:tcPr>
            <w:tcW w:w="1242" w:type="dxa"/>
          </w:tcPr>
          <w:p w14:paraId="3F8D0633" w14:textId="77777777" w:rsidR="003756FE" w:rsidRDefault="003756FE" w:rsidP="009103D7"/>
        </w:tc>
        <w:tc>
          <w:tcPr>
            <w:tcW w:w="4439" w:type="dxa"/>
          </w:tcPr>
          <w:p w14:paraId="203397D7" w14:textId="77777777" w:rsidR="003756FE" w:rsidRDefault="003756FE" w:rsidP="009103D7">
            <w:r>
              <w:rPr>
                <w:rFonts w:hint="eastAsia"/>
              </w:rPr>
              <w:t>开通</w:t>
            </w:r>
            <w:r>
              <w:rPr>
                <w:rFonts w:hint="eastAsia"/>
              </w:rPr>
              <w:t>VIP</w:t>
            </w:r>
            <w:r>
              <w:rPr>
                <w:rFonts w:hint="eastAsia"/>
              </w:rPr>
              <w:t>失败，</w:t>
            </w:r>
            <w:r>
              <w:rPr>
                <w:rFonts w:hint="eastAsia"/>
              </w:rPr>
              <w:t>Boss</w:t>
            </w:r>
            <w:r>
              <w:rPr>
                <w:rFonts w:hint="eastAsia"/>
              </w:rPr>
              <w:t>处理异常</w:t>
            </w:r>
          </w:p>
        </w:tc>
        <w:tc>
          <w:tcPr>
            <w:tcW w:w="2841" w:type="dxa"/>
          </w:tcPr>
          <w:p w14:paraId="7654C741" w14:textId="77777777" w:rsidR="003756FE" w:rsidRPr="0057258A" w:rsidRDefault="003756FE" w:rsidP="009103D7"/>
        </w:tc>
      </w:tr>
      <w:tr w:rsidR="007E3130" w:rsidRPr="00077DCC" w14:paraId="08D7E34F" w14:textId="77777777" w:rsidTr="009103D7">
        <w:tc>
          <w:tcPr>
            <w:tcW w:w="1242" w:type="dxa"/>
          </w:tcPr>
          <w:p w14:paraId="47A531F4" w14:textId="77777777" w:rsidR="007E3130" w:rsidRDefault="007E3130" w:rsidP="009103D7">
            <w:r>
              <w:rPr>
                <w:rFonts w:hint="eastAsia"/>
              </w:rPr>
              <w:t>其它</w:t>
            </w:r>
          </w:p>
        </w:tc>
        <w:tc>
          <w:tcPr>
            <w:tcW w:w="4439" w:type="dxa"/>
          </w:tcPr>
          <w:p w14:paraId="277A3635" w14:textId="77777777" w:rsidR="007E3130" w:rsidRDefault="007E3130" w:rsidP="009103D7">
            <w:r>
              <w:rPr>
                <w:rFonts w:hint="eastAsia"/>
              </w:rPr>
              <w:t>系统异常，详细错误待确定</w:t>
            </w:r>
          </w:p>
        </w:tc>
        <w:tc>
          <w:tcPr>
            <w:tcW w:w="2841" w:type="dxa"/>
          </w:tcPr>
          <w:p w14:paraId="167E5D8F" w14:textId="77777777" w:rsidR="007E3130" w:rsidRPr="0057258A" w:rsidRDefault="007E3130" w:rsidP="009103D7"/>
        </w:tc>
      </w:tr>
    </w:tbl>
    <w:p w14:paraId="5D38158E" w14:textId="77777777" w:rsidR="007E3130" w:rsidRDefault="007E3130" w:rsidP="007E3130">
      <w:pPr>
        <w:pStyle w:val="2"/>
      </w:pPr>
      <w:r>
        <w:rPr>
          <w:rFonts w:hint="eastAsia"/>
        </w:rPr>
        <w:t>9.2</w:t>
      </w:r>
      <w:r>
        <w:rPr>
          <w:rFonts w:hint="eastAsia"/>
        </w:rPr>
        <w:t>小卡升级大卡</w:t>
      </w:r>
    </w:p>
    <w:p w14:paraId="4B9FC9D8" w14:textId="77777777" w:rsidR="007E3130" w:rsidRDefault="007E3130" w:rsidP="007E3130">
      <w:pPr>
        <w:rPr>
          <w:szCs w:val="21"/>
        </w:rPr>
      </w:pPr>
      <w:r>
        <w:rPr>
          <w:rFonts w:hint="eastAsia"/>
        </w:rPr>
        <w:t>接口地址：</w:t>
      </w:r>
      <w:r w:rsidRPr="00605831">
        <w:rPr>
          <w:szCs w:val="21"/>
        </w:rPr>
        <w:t xml:space="preserve"> </w:t>
      </w:r>
      <w:r>
        <w:rPr>
          <w:rFonts w:hint="eastAsia"/>
          <w:szCs w:val="21"/>
        </w:rPr>
        <w:t>operator</w:t>
      </w:r>
      <w:r w:rsidRPr="00605831">
        <w:rPr>
          <w:rFonts w:hint="eastAsia"/>
          <w:szCs w:val="21"/>
        </w:rPr>
        <w:t>/</w:t>
      </w:r>
      <w:r>
        <w:rPr>
          <w:rFonts w:hint="eastAsia"/>
          <w:szCs w:val="21"/>
        </w:rPr>
        <w:t>account/upGrade</w:t>
      </w:r>
    </w:p>
    <w:p w14:paraId="4C0F3477" w14:textId="77777777" w:rsidR="007E3130" w:rsidRDefault="007E3130" w:rsidP="007E3130">
      <w:pPr>
        <w:rPr>
          <w:szCs w:val="21"/>
        </w:rPr>
      </w:pPr>
      <w:r>
        <w:rPr>
          <w:rFonts w:hint="eastAsia"/>
          <w:szCs w:val="21"/>
        </w:rPr>
        <w:t>接口说明：</w:t>
      </w:r>
      <w:r>
        <w:rPr>
          <w:szCs w:val="21"/>
        </w:rPr>
        <w:t xml:space="preserve"> </w:t>
      </w:r>
    </w:p>
    <w:p w14:paraId="7E5CA0A1" w14:textId="77777777" w:rsidR="007E3130" w:rsidRDefault="007E3130" w:rsidP="007E313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7E3130" w14:paraId="10ECB2AF" w14:textId="77777777" w:rsidTr="009103D7">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428B33CE" w14:textId="77777777" w:rsidR="007E3130" w:rsidRDefault="007E3130" w:rsidP="009103D7">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714F2E4A" w14:textId="77777777" w:rsidR="007E3130" w:rsidRDefault="007E3130" w:rsidP="009103D7">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05AFBF87" w14:textId="77777777" w:rsidR="007E3130" w:rsidRDefault="007E3130" w:rsidP="009103D7">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42534E39" w14:textId="77777777" w:rsidR="007E3130" w:rsidRDefault="007E3130" w:rsidP="009103D7">
            <w:r>
              <w:rPr>
                <w:rFonts w:hint="eastAsia"/>
              </w:rPr>
              <w:t>是否必传</w:t>
            </w:r>
          </w:p>
        </w:tc>
      </w:tr>
      <w:tr w:rsidR="007E3130" w:rsidRPr="00B160F8" w14:paraId="29BC2FB3"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638F8C1C" w14:textId="77777777" w:rsidR="007E3130" w:rsidRDefault="007E3130" w:rsidP="009103D7">
            <w:pPr>
              <w:jc w:val="left"/>
            </w:pPr>
            <w:r>
              <w:rPr>
                <w:rFonts w:hint="eastAsia"/>
              </w:rPr>
              <w:t>app_id</w:t>
            </w:r>
          </w:p>
        </w:tc>
        <w:tc>
          <w:tcPr>
            <w:tcW w:w="522" w:type="pct"/>
            <w:tcBorders>
              <w:top w:val="single" w:sz="0" w:space="0" w:color="000000"/>
              <w:left w:val="single" w:sz="0" w:space="0" w:color="000000"/>
              <w:bottom w:val="single" w:sz="0" w:space="0" w:color="000000"/>
              <w:right w:val="single" w:sz="0" w:space="0" w:color="000000"/>
            </w:tcBorders>
          </w:tcPr>
          <w:p w14:paraId="14FEF247"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13A15B0C" w14:textId="77777777" w:rsidR="007E3130" w:rsidRDefault="007E3130" w:rsidP="009103D7">
            <w:pPr>
              <w:jc w:val="left"/>
            </w:pPr>
            <w:r>
              <w:rPr>
                <w:rFonts w:hint="eastAsia"/>
              </w:rPr>
              <w:t>应用</w:t>
            </w:r>
            <w:r>
              <w:rPr>
                <w:rFonts w:hint="eastAsia"/>
              </w:rPr>
              <w:t>ID</w:t>
            </w:r>
            <w:r>
              <w:rPr>
                <w:rFonts w:hint="eastAsia"/>
              </w:rPr>
              <w:t>，芒果分配</w:t>
            </w:r>
          </w:p>
          <w:p w14:paraId="302E9940" w14:textId="77777777" w:rsidR="007E3130" w:rsidRDefault="007E3130" w:rsidP="009103D7">
            <w:pPr>
              <w:jc w:val="left"/>
            </w:pPr>
            <w:r w:rsidRPr="00541C6A">
              <w:rPr>
                <w:rFonts w:hint="eastAsia"/>
                <w:color w:val="FF0000"/>
              </w:rPr>
              <w:t>app_id</w:t>
            </w:r>
            <w:r w:rsidRPr="00541C6A">
              <w:rPr>
                <w:rFonts w:hint="eastAsia"/>
                <w:color w:val="FF0000"/>
              </w:rPr>
              <w:t>参数不参与加密和签名，做为外部参数传入。</w:t>
            </w:r>
          </w:p>
        </w:tc>
        <w:tc>
          <w:tcPr>
            <w:tcW w:w="428" w:type="pct"/>
            <w:tcBorders>
              <w:top w:val="single" w:sz="0" w:space="0" w:color="000000"/>
              <w:left w:val="single" w:sz="0" w:space="0" w:color="000000"/>
              <w:bottom w:val="single" w:sz="0" w:space="0" w:color="000000"/>
              <w:right w:val="single" w:sz="0" w:space="0" w:color="000000"/>
            </w:tcBorders>
          </w:tcPr>
          <w:p w14:paraId="06BA0771" w14:textId="77777777" w:rsidR="007E3130" w:rsidRDefault="007E3130" w:rsidP="009103D7">
            <w:pPr>
              <w:jc w:val="left"/>
            </w:pPr>
            <w:r>
              <w:rPr>
                <w:rFonts w:hint="eastAsia"/>
              </w:rPr>
              <w:t>Y</w:t>
            </w:r>
          </w:p>
        </w:tc>
      </w:tr>
      <w:tr w:rsidR="007E3130" w:rsidRPr="00B160F8" w14:paraId="1E58D346"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337EC1F7" w14:textId="77777777" w:rsidR="007E3130" w:rsidRDefault="007E3130" w:rsidP="009103D7">
            <w:pPr>
              <w:jc w:val="left"/>
            </w:pPr>
            <w:r>
              <w:rPr>
                <w:rFonts w:hint="eastAsia"/>
              </w:rPr>
              <w:t>mobile</w:t>
            </w:r>
          </w:p>
        </w:tc>
        <w:tc>
          <w:tcPr>
            <w:tcW w:w="522" w:type="pct"/>
            <w:tcBorders>
              <w:top w:val="single" w:sz="0" w:space="0" w:color="000000"/>
              <w:left w:val="single" w:sz="0" w:space="0" w:color="000000"/>
              <w:bottom w:val="single" w:sz="0" w:space="0" w:color="000000"/>
              <w:right w:val="single" w:sz="0" w:space="0" w:color="000000"/>
            </w:tcBorders>
          </w:tcPr>
          <w:p w14:paraId="20E3F5B4"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6455AD1D" w14:textId="77777777" w:rsidR="007E3130" w:rsidRDefault="007E3130" w:rsidP="009103D7">
            <w:pPr>
              <w:jc w:val="left"/>
            </w:pPr>
            <w:r>
              <w:rPr>
                <w:rFonts w:hint="eastAsia"/>
              </w:rPr>
              <w:t>用户手机号</w:t>
            </w:r>
          </w:p>
        </w:tc>
        <w:tc>
          <w:tcPr>
            <w:tcW w:w="428" w:type="pct"/>
            <w:tcBorders>
              <w:top w:val="single" w:sz="0" w:space="0" w:color="000000"/>
              <w:left w:val="single" w:sz="0" w:space="0" w:color="000000"/>
              <w:bottom w:val="single" w:sz="0" w:space="0" w:color="000000"/>
              <w:right w:val="single" w:sz="0" w:space="0" w:color="000000"/>
            </w:tcBorders>
          </w:tcPr>
          <w:p w14:paraId="45DF309D" w14:textId="77777777" w:rsidR="007E3130" w:rsidRDefault="007E3130" w:rsidP="009103D7">
            <w:pPr>
              <w:jc w:val="left"/>
            </w:pPr>
            <w:r>
              <w:rPr>
                <w:rFonts w:hint="eastAsia"/>
              </w:rPr>
              <w:t>Y</w:t>
            </w:r>
          </w:p>
        </w:tc>
      </w:tr>
      <w:tr w:rsidR="007E3130" w:rsidRPr="00B160F8" w14:paraId="14023164"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50ADEEE8" w14:textId="77777777" w:rsidR="007E3130" w:rsidRDefault="007E3130" w:rsidP="009103D7">
            <w:pPr>
              <w:jc w:val="left"/>
            </w:pPr>
            <w:r>
              <w:rPr>
                <w:rFonts w:hint="eastAsia"/>
              </w:rPr>
              <w:t>product</w:t>
            </w:r>
          </w:p>
        </w:tc>
        <w:tc>
          <w:tcPr>
            <w:tcW w:w="522" w:type="pct"/>
            <w:tcBorders>
              <w:top w:val="single" w:sz="0" w:space="0" w:color="000000"/>
              <w:left w:val="single" w:sz="0" w:space="0" w:color="000000"/>
              <w:bottom w:val="single" w:sz="0" w:space="0" w:color="000000"/>
              <w:right w:val="single" w:sz="0" w:space="0" w:color="000000"/>
            </w:tcBorders>
          </w:tcPr>
          <w:p w14:paraId="3BB32940"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63425676" w14:textId="77777777" w:rsidR="007E3130" w:rsidRDefault="007E3130" w:rsidP="009103D7">
            <w:pPr>
              <w:jc w:val="left"/>
            </w:pPr>
            <w:r>
              <w:rPr>
                <w:rFonts w:hint="eastAsia"/>
              </w:rPr>
              <w:t>升级后的卡类型：</w:t>
            </w:r>
            <w:r>
              <w:rPr>
                <w:rFonts w:hint="eastAsia"/>
              </w:rPr>
              <w:t>1-</w:t>
            </w:r>
            <w:r>
              <w:rPr>
                <w:rFonts w:hint="eastAsia"/>
              </w:rPr>
              <w:t>大卡，</w:t>
            </w:r>
            <w:r>
              <w:rPr>
                <w:rFonts w:hint="eastAsia"/>
              </w:rPr>
              <w:t>2-</w:t>
            </w:r>
            <w:r>
              <w:rPr>
                <w:rFonts w:hint="eastAsia"/>
              </w:rPr>
              <w:t>小卡</w:t>
            </w:r>
          </w:p>
        </w:tc>
        <w:tc>
          <w:tcPr>
            <w:tcW w:w="428" w:type="pct"/>
            <w:tcBorders>
              <w:top w:val="single" w:sz="0" w:space="0" w:color="000000"/>
              <w:left w:val="single" w:sz="0" w:space="0" w:color="000000"/>
              <w:bottom w:val="single" w:sz="0" w:space="0" w:color="000000"/>
              <w:right w:val="single" w:sz="0" w:space="0" w:color="000000"/>
            </w:tcBorders>
          </w:tcPr>
          <w:p w14:paraId="02FBE162" w14:textId="77777777" w:rsidR="007E3130" w:rsidRDefault="007E3130" w:rsidP="009103D7">
            <w:pPr>
              <w:jc w:val="left"/>
            </w:pPr>
            <w:r>
              <w:rPr>
                <w:rFonts w:hint="eastAsia"/>
              </w:rPr>
              <w:t>Y</w:t>
            </w:r>
          </w:p>
        </w:tc>
      </w:tr>
      <w:tr w:rsidR="007E3130" w:rsidRPr="00B160F8" w14:paraId="1D4AA4E7"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332D7311" w14:textId="77777777" w:rsidR="007E3130" w:rsidRDefault="007E3130" w:rsidP="009103D7">
            <w:pPr>
              <w:jc w:val="left"/>
            </w:pPr>
            <w:r>
              <w:rPr>
                <w:rFonts w:hint="eastAsia"/>
              </w:rPr>
              <w:t>operator_</w:t>
            </w:r>
            <w:r>
              <w:t>order</w:t>
            </w:r>
            <w:r>
              <w:rPr>
                <w:rFonts w:hint="eastAsia"/>
              </w:rPr>
              <w:t>_id</w:t>
            </w:r>
          </w:p>
        </w:tc>
        <w:tc>
          <w:tcPr>
            <w:tcW w:w="522" w:type="pct"/>
            <w:tcBorders>
              <w:top w:val="single" w:sz="0" w:space="0" w:color="000000"/>
              <w:left w:val="single" w:sz="0" w:space="0" w:color="000000"/>
              <w:bottom w:val="single" w:sz="0" w:space="0" w:color="000000"/>
              <w:right w:val="single" w:sz="0" w:space="0" w:color="000000"/>
            </w:tcBorders>
          </w:tcPr>
          <w:p w14:paraId="71A42452"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41125321" w14:textId="77777777" w:rsidR="007E3130" w:rsidRDefault="007E3130" w:rsidP="009103D7">
            <w:pPr>
              <w:jc w:val="left"/>
            </w:pPr>
            <w:r>
              <w:rPr>
                <w:rFonts w:hint="eastAsia"/>
              </w:rPr>
              <w:t>接入方业务订单号</w:t>
            </w:r>
          </w:p>
        </w:tc>
        <w:tc>
          <w:tcPr>
            <w:tcW w:w="428" w:type="pct"/>
            <w:tcBorders>
              <w:top w:val="single" w:sz="0" w:space="0" w:color="000000"/>
              <w:left w:val="single" w:sz="0" w:space="0" w:color="000000"/>
              <w:bottom w:val="single" w:sz="0" w:space="0" w:color="000000"/>
              <w:right w:val="single" w:sz="0" w:space="0" w:color="000000"/>
            </w:tcBorders>
          </w:tcPr>
          <w:p w14:paraId="770BDDD8" w14:textId="77777777" w:rsidR="007E3130" w:rsidRDefault="007E3130" w:rsidP="009103D7">
            <w:pPr>
              <w:jc w:val="left"/>
            </w:pPr>
            <w:r>
              <w:rPr>
                <w:rFonts w:hint="eastAsia"/>
              </w:rPr>
              <w:t>Y</w:t>
            </w:r>
          </w:p>
        </w:tc>
      </w:tr>
      <w:tr w:rsidR="007E3130" w:rsidRPr="00B160F8" w14:paraId="11C85209"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53A4E817" w14:textId="77777777" w:rsidR="007E3130" w:rsidRDefault="007E3130" w:rsidP="009103D7">
            <w:pPr>
              <w:jc w:val="left"/>
            </w:pPr>
            <w:r>
              <w:rPr>
                <w:rFonts w:hint="eastAsia"/>
              </w:rPr>
              <w:t>order_time</w:t>
            </w:r>
          </w:p>
        </w:tc>
        <w:tc>
          <w:tcPr>
            <w:tcW w:w="522" w:type="pct"/>
            <w:tcBorders>
              <w:top w:val="single" w:sz="0" w:space="0" w:color="000000"/>
              <w:left w:val="single" w:sz="0" w:space="0" w:color="000000"/>
              <w:bottom w:val="single" w:sz="0" w:space="0" w:color="000000"/>
              <w:right w:val="single" w:sz="0" w:space="0" w:color="000000"/>
            </w:tcBorders>
          </w:tcPr>
          <w:p w14:paraId="7868A0B4"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60EA1E3D" w14:textId="77777777" w:rsidR="007E3130" w:rsidRDefault="007E3130" w:rsidP="009103D7">
            <w:pPr>
              <w:jc w:val="left"/>
            </w:pPr>
            <w:r>
              <w:rPr>
                <w:rFonts w:hint="eastAsia"/>
              </w:rPr>
              <w:t>接入方业务订单开通时间</w:t>
            </w:r>
          </w:p>
          <w:p w14:paraId="1096E5F3" w14:textId="77777777" w:rsidR="007E3130" w:rsidRDefault="007E3130" w:rsidP="009103D7">
            <w:pPr>
              <w:jc w:val="left"/>
            </w:pPr>
            <w:r>
              <w:rPr>
                <w:rFonts w:hint="eastAsia"/>
              </w:rPr>
              <w:t>格试：</w:t>
            </w:r>
            <w:r>
              <w:rPr>
                <w:rFonts w:hint="eastAsia"/>
              </w:rPr>
              <w:t>yyyyMMddhhmmss(</w:t>
            </w:r>
            <w:r>
              <w:rPr>
                <w:rFonts w:hint="eastAsia"/>
              </w:rPr>
              <w:t>年月日时分秒</w:t>
            </w:r>
            <w:r>
              <w:rPr>
                <w:rFonts w:hint="eastAsia"/>
              </w:rPr>
              <w:t>)</w:t>
            </w:r>
          </w:p>
        </w:tc>
        <w:tc>
          <w:tcPr>
            <w:tcW w:w="428" w:type="pct"/>
            <w:tcBorders>
              <w:top w:val="single" w:sz="0" w:space="0" w:color="000000"/>
              <w:left w:val="single" w:sz="0" w:space="0" w:color="000000"/>
              <w:bottom w:val="single" w:sz="0" w:space="0" w:color="000000"/>
              <w:right w:val="single" w:sz="0" w:space="0" w:color="000000"/>
            </w:tcBorders>
          </w:tcPr>
          <w:p w14:paraId="08006250" w14:textId="77777777" w:rsidR="007E3130" w:rsidRDefault="007E3130" w:rsidP="009103D7">
            <w:pPr>
              <w:jc w:val="left"/>
            </w:pPr>
            <w:r>
              <w:rPr>
                <w:rFonts w:hint="eastAsia"/>
              </w:rPr>
              <w:t>Y</w:t>
            </w:r>
          </w:p>
        </w:tc>
      </w:tr>
      <w:tr w:rsidR="007E3130" w:rsidRPr="00B160F8" w14:paraId="66447168"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4CFFD4DF" w14:textId="77777777" w:rsidR="007E3130" w:rsidRDefault="007E3130" w:rsidP="009103D7">
            <w:pPr>
              <w:jc w:val="left"/>
            </w:pPr>
            <w:r>
              <w:rPr>
                <w:rFonts w:hint="eastAsia"/>
              </w:rPr>
              <w:t>timestamp</w:t>
            </w:r>
          </w:p>
        </w:tc>
        <w:tc>
          <w:tcPr>
            <w:tcW w:w="522" w:type="pct"/>
            <w:tcBorders>
              <w:top w:val="single" w:sz="0" w:space="0" w:color="000000"/>
              <w:left w:val="single" w:sz="0" w:space="0" w:color="000000"/>
              <w:bottom w:val="single" w:sz="0" w:space="0" w:color="000000"/>
              <w:right w:val="single" w:sz="0" w:space="0" w:color="000000"/>
            </w:tcBorders>
          </w:tcPr>
          <w:p w14:paraId="0D96524C"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5ADFD492" w14:textId="77777777" w:rsidR="007E3130" w:rsidRDefault="007E3130" w:rsidP="009103D7">
            <w:pPr>
              <w:jc w:val="left"/>
            </w:pPr>
            <w:r>
              <w:rPr>
                <w:rFonts w:hint="eastAsia"/>
              </w:rPr>
              <w:t>请求接口时间戳，单位：毫秒。</w:t>
            </w:r>
          </w:p>
        </w:tc>
        <w:tc>
          <w:tcPr>
            <w:tcW w:w="428" w:type="pct"/>
            <w:tcBorders>
              <w:top w:val="single" w:sz="0" w:space="0" w:color="000000"/>
              <w:left w:val="single" w:sz="0" w:space="0" w:color="000000"/>
              <w:bottom w:val="single" w:sz="0" w:space="0" w:color="000000"/>
              <w:right w:val="single" w:sz="0" w:space="0" w:color="000000"/>
            </w:tcBorders>
          </w:tcPr>
          <w:p w14:paraId="57EAD043" w14:textId="77777777" w:rsidR="007E3130" w:rsidRDefault="007E3130" w:rsidP="009103D7">
            <w:pPr>
              <w:jc w:val="left"/>
            </w:pPr>
            <w:r>
              <w:rPr>
                <w:rFonts w:hint="eastAsia"/>
              </w:rPr>
              <w:t>Y</w:t>
            </w:r>
          </w:p>
        </w:tc>
      </w:tr>
      <w:tr w:rsidR="007E3130" w:rsidRPr="00B160F8" w14:paraId="7E89A00C"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6ABF7F2A" w14:textId="77777777" w:rsidR="007E3130" w:rsidRDefault="007E3130" w:rsidP="009103D7">
            <w:pPr>
              <w:jc w:val="left"/>
            </w:pPr>
            <w:r>
              <w:rPr>
                <w:rFonts w:hint="eastAsia"/>
              </w:rPr>
              <w:t>sign</w:t>
            </w:r>
          </w:p>
        </w:tc>
        <w:tc>
          <w:tcPr>
            <w:tcW w:w="522" w:type="pct"/>
            <w:tcBorders>
              <w:top w:val="single" w:sz="0" w:space="0" w:color="000000"/>
              <w:left w:val="single" w:sz="0" w:space="0" w:color="000000"/>
              <w:bottom w:val="single" w:sz="0" w:space="0" w:color="000000"/>
              <w:right w:val="single" w:sz="0" w:space="0" w:color="000000"/>
            </w:tcBorders>
          </w:tcPr>
          <w:p w14:paraId="4F7E6D09"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4029D8FF" w14:textId="77777777" w:rsidR="007E3130" w:rsidRDefault="007E3130" w:rsidP="009103D7">
            <w:pPr>
              <w:jc w:val="left"/>
            </w:pPr>
            <w:r>
              <w:rPr>
                <w:rFonts w:hint="eastAsia"/>
              </w:rPr>
              <w:t>签名，详见文档签名算法说明</w:t>
            </w:r>
          </w:p>
        </w:tc>
        <w:tc>
          <w:tcPr>
            <w:tcW w:w="428" w:type="pct"/>
            <w:tcBorders>
              <w:top w:val="single" w:sz="0" w:space="0" w:color="000000"/>
              <w:left w:val="single" w:sz="0" w:space="0" w:color="000000"/>
              <w:bottom w:val="single" w:sz="0" w:space="0" w:color="000000"/>
              <w:right w:val="single" w:sz="0" w:space="0" w:color="000000"/>
            </w:tcBorders>
          </w:tcPr>
          <w:p w14:paraId="2076899A" w14:textId="77777777" w:rsidR="007E3130" w:rsidRDefault="007E3130" w:rsidP="009103D7">
            <w:pPr>
              <w:jc w:val="left"/>
            </w:pPr>
            <w:r>
              <w:rPr>
                <w:rFonts w:hint="eastAsia"/>
              </w:rPr>
              <w:t>Y</w:t>
            </w:r>
          </w:p>
        </w:tc>
      </w:tr>
    </w:tbl>
    <w:p w14:paraId="00CDFB07" w14:textId="77777777" w:rsidR="000C34E9" w:rsidRDefault="000C34E9" w:rsidP="000C34E9"/>
    <w:p w14:paraId="7923E905" w14:textId="77777777" w:rsidR="000C34E9" w:rsidRDefault="000C34E9" w:rsidP="000C34E9">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C34E9" w14:paraId="723BDD15" w14:textId="77777777" w:rsidTr="00585F98">
        <w:tc>
          <w:tcPr>
            <w:tcW w:w="8363" w:type="dxa"/>
            <w:gridSpan w:val="3"/>
            <w:shd w:val="clear" w:color="auto" w:fill="808080"/>
          </w:tcPr>
          <w:p w14:paraId="71AF6ED5" w14:textId="77777777" w:rsidR="000C34E9" w:rsidRDefault="000C34E9" w:rsidP="00585F98">
            <w:r>
              <w:rPr>
                <w:rFonts w:hint="eastAsia"/>
              </w:rPr>
              <w:t>开发方案：</w:t>
            </w:r>
          </w:p>
        </w:tc>
      </w:tr>
      <w:tr w:rsidR="000C34E9" w:rsidRPr="00D77096" w14:paraId="330887B7" w14:textId="77777777" w:rsidTr="00585F98">
        <w:tc>
          <w:tcPr>
            <w:tcW w:w="8363" w:type="dxa"/>
            <w:gridSpan w:val="3"/>
            <w:tcBorders>
              <w:bottom w:val="single" w:sz="2" w:space="0" w:color="auto"/>
            </w:tcBorders>
          </w:tcPr>
          <w:p w14:paraId="7D9D6AA2" w14:textId="77777777" w:rsidR="000C34E9" w:rsidRDefault="000C34E9" w:rsidP="00585F98">
            <w:pPr>
              <w:rPr>
                <w:color w:val="000000"/>
              </w:rPr>
            </w:pPr>
            <w:r>
              <w:rPr>
                <w:rFonts w:hint="eastAsia"/>
                <w:color w:val="000000"/>
              </w:rPr>
              <w:t>1.</w:t>
            </w:r>
            <w:r>
              <w:rPr>
                <w:rFonts w:hint="eastAsia"/>
                <w:color w:val="000000"/>
              </w:rPr>
              <w:t>加密签名</w:t>
            </w:r>
          </w:p>
          <w:p w14:paraId="1B10BA5F" w14:textId="77777777" w:rsidR="000C34E9" w:rsidRDefault="000C34E9" w:rsidP="00585F98">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6BCA892E" w14:textId="77777777" w:rsidR="000C34E9" w:rsidRDefault="000C34E9" w:rsidP="00585F98">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53FD8C2A" w14:textId="77777777" w:rsidR="000C34E9" w:rsidRDefault="000C34E9" w:rsidP="00585F98">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40F71B2C" w14:textId="77777777" w:rsidR="000C34E9" w:rsidRPr="005C3440" w:rsidRDefault="000C34E9" w:rsidP="00585F98">
            <w:pPr>
              <w:ind w:firstLineChars="200" w:firstLine="420"/>
              <w:rPr>
                <w:color w:val="000000"/>
              </w:rPr>
            </w:pPr>
            <w:r w:rsidRPr="005C3440">
              <w:rPr>
                <w:color w:val="000000"/>
              </w:rPr>
              <w:t xml:space="preserve">SELECT </w:t>
            </w:r>
          </w:p>
          <w:p w14:paraId="62DA40BF" w14:textId="77777777" w:rsidR="000C34E9" w:rsidRPr="005C3440" w:rsidRDefault="000C34E9" w:rsidP="00585F98">
            <w:pPr>
              <w:ind w:firstLineChars="200" w:firstLine="420"/>
              <w:rPr>
                <w:color w:val="000000"/>
              </w:rPr>
            </w:pPr>
            <w:r w:rsidRPr="005C3440">
              <w:rPr>
                <w:color w:val="000000"/>
              </w:rPr>
              <w:t xml:space="preserve">    customerId, </w:t>
            </w:r>
          </w:p>
          <w:p w14:paraId="69F2D074" w14:textId="77777777" w:rsidR="000C34E9" w:rsidRPr="005C3440" w:rsidRDefault="000C34E9" w:rsidP="00585F98">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2333CFA7" w14:textId="77777777" w:rsidR="000C34E9" w:rsidRPr="005C3440" w:rsidRDefault="000C34E9" w:rsidP="00585F98">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15B20785" w14:textId="77777777" w:rsidR="000C34E9" w:rsidRPr="005C3440" w:rsidRDefault="000C34E9" w:rsidP="00585F98">
            <w:pPr>
              <w:ind w:firstLineChars="200" w:firstLine="420"/>
              <w:rPr>
                <w:color w:val="000000"/>
              </w:rPr>
            </w:pPr>
            <w:r w:rsidRPr="005C3440">
              <w:rPr>
                <w:color w:val="000000"/>
              </w:rPr>
              <w:t xml:space="preserve">    appAesKey, #AESKEY</w:t>
            </w:r>
          </w:p>
          <w:p w14:paraId="69D74897" w14:textId="77777777" w:rsidR="000C34E9" w:rsidRPr="005C3440" w:rsidRDefault="000C34E9" w:rsidP="00585F98">
            <w:pPr>
              <w:ind w:firstLineChars="200" w:firstLine="420"/>
              <w:rPr>
                <w:color w:val="000000"/>
              </w:rPr>
            </w:pPr>
            <w:r w:rsidRPr="005C3440">
              <w:rPr>
                <w:color w:val="000000"/>
              </w:rPr>
              <w:t xml:space="preserve">    appAesIv #AESIV</w:t>
            </w:r>
          </w:p>
          <w:p w14:paraId="0308A971" w14:textId="77777777" w:rsidR="000C34E9" w:rsidRPr="005C3440" w:rsidRDefault="000C34E9" w:rsidP="00585F98">
            <w:pPr>
              <w:ind w:firstLineChars="200" w:firstLine="420"/>
              <w:rPr>
                <w:color w:val="000000"/>
              </w:rPr>
            </w:pPr>
            <w:r w:rsidRPr="005C3440">
              <w:rPr>
                <w:color w:val="000000"/>
              </w:rPr>
              <w:t>FROM</w:t>
            </w:r>
          </w:p>
          <w:p w14:paraId="7E590CB1" w14:textId="77777777" w:rsidR="000C34E9" w:rsidRPr="005C3440" w:rsidRDefault="000C34E9" w:rsidP="00585F98">
            <w:pPr>
              <w:ind w:firstLineChars="200" w:firstLine="420"/>
              <w:rPr>
                <w:color w:val="000000"/>
              </w:rPr>
            </w:pPr>
            <w:r w:rsidRPr="005C3440">
              <w:rPr>
                <w:color w:val="000000"/>
              </w:rPr>
              <w:t xml:space="preserve">    fac_customer</w:t>
            </w:r>
          </w:p>
          <w:p w14:paraId="3948EECB" w14:textId="77777777" w:rsidR="000C34E9" w:rsidRPr="005C3440" w:rsidRDefault="000C34E9" w:rsidP="00585F98">
            <w:pPr>
              <w:ind w:firstLineChars="200" w:firstLine="420"/>
              <w:rPr>
                <w:color w:val="000000"/>
              </w:rPr>
            </w:pPr>
            <w:r w:rsidRPr="005C3440">
              <w:rPr>
                <w:color w:val="000000"/>
              </w:rPr>
              <w:t>WHERE</w:t>
            </w:r>
          </w:p>
          <w:p w14:paraId="3DFDC254" w14:textId="77777777" w:rsidR="000C34E9" w:rsidRPr="005C3440" w:rsidRDefault="000C34E9" w:rsidP="00585F98">
            <w:pPr>
              <w:ind w:firstLineChars="200" w:firstLine="420"/>
              <w:rPr>
                <w:color w:val="000000"/>
              </w:rPr>
            </w:pPr>
            <w:r w:rsidRPr="005C3440">
              <w:rPr>
                <w:color w:val="000000"/>
              </w:rPr>
              <w:t xml:space="preserve">    appId = '66ec7d8ca12bed37'</w:t>
            </w:r>
          </w:p>
          <w:p w14:paraId="4B14EF86" w14:textId="77777777" w:rsidR="000C34E9" w:rsidRDefault="000C34E9" w:rsidP="00585F98">
            <w:pPr>
              <w:ind w:firstLineChars="200" w:firstLine="420"/>
              <w:rPr>
                <w:color w:val="000000"/>
              </w:rPr>
            </w:pPr>
            <w:r w:rsidRPr="005C3440">
              <w:rPr>
                <w:color w:val="000000"/>
              </w:rPr>
              <w:t xml:space="preserve">        AND status = 1</w:t>
            </w:r>
          </w:p>
          <w:p w14:paraId="7D35CDCE" w14:textId="77777777" w:rsidR="000C34E9" w:rsidRDefault="000C34E9" w:rsidP="00585F98">
            <w:pPr>
              <w:rPr>
                <w:color w:val="FF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142547C8" w14:textId="77777777" w:rsidR="000C34E9" w:rsidRDefault="000C34E9" w:rsidP="00585F98">
            <w:pPr>
              <w:rPr>
                <w:color w:val="000000"/>
              </w:rPr>
            </w:pPr>
          </w:p>
          <w:p w14:paraId="753F8584" w14:textId="77777777" w:rsidR="000C34E9" w:rsidRDefault="000C34E9" w:rsidP="00585F98">
            <w:pPr>
              <w:rPr>
                <w:color w:val="000000"/>
              </w:rPr>
            </w:pPr>
          </w:p>
          <w:p w14:paraId="20F20C32" w14:textId="77777777" w:rsidR="00F67E66" w:rsidRPr="00F67E66" w:rsidRDefault="00F67E66" w:rsidP="00F67E66">
            <w:pPr>
              <w:rPr>
                <w:b/>
                <w:color w:val="000000"/>
              </w:rPr>
            </w:pPr>
            <w:r>
              <w:rPr>
                <w:rFonts w:hint="eastAsia"/>
                <w:b/>
                <w:color w:val="000000"/>
              </w:rPr>
              <w:t>2.</w:t>
            </w:r>
            <w:r w:rsidRPr="00F67E66">
              <w:rPr>
                <w:rFonts w:hint="eastAsia"/>
                <w:b/>
                <w:color w:val="000000"/>
              </w:rPr>
              <w:t>添加运营商操作明细并生成订单号</w:t>
            </w:r>
          </w:p>
          <w:p w14:paraId="00CA9BBB" w14:textId="77777777" w:rsidR="00F67E66" w:rsidRPr="00790D58" w:rsidRDefault="00F67E66" w:rsidP="00F67E66">
            <w:pPr>
              <w:ind w:left="105"/>
              <w:rPr>
                <w:color w:val="FF0000"/>
              </w:rPr>
            </w:pPr>
            <w:r w:rsidRPr="00790D58">
              <w:rPr>
                <w:rFonts w:hint="eastAsia"/>
                <w:color w:val="FF0000"/>
              </w:rPr>
              <w:t>需要针对同一个</w:t>
            </w:r>
            <w:r w:rsidRPr="00790D58">
              <w:rPr>
                <w:color w:val="FF0000"/>
              </w:rPr>
              <w:t>customerId</w:t>
            </w:r>
            <w:r w:rsidRPr="00790D58">
              <w:rPr>
                <w:rFonts w:hint="eastAsia"/>
                <w:color w:val="FF0000"/>
              </w:rPr>
              <w:t>的订单号做并发控制处理</w:t>
            </w:r>
          </w:p>
          <w:p w14:paraId="77C505EF" w14:textId="77777777" w:rsidR="00F67E66" w:rsidRDefault="00F67E66" w:rsidP="00F67E66">
            <w:pPr>
              <w:rPr>
                <w:color w:val="000000"/>
              </w:rPr>
            </w:pPr>
            <w:r>
              <w:rPr>
                <w:rFonts w:hint="eastAsia"/>
                <w:color w:val="000000"/>
              </w:rPr>
              <w:t>查询操作明细是否存在</w:t>
            </w:r>
          </w:p>
          <w:p w14:paraId="5C819A15" w14:textId="77777777" w:rsidR="00F67E66" w:rsidRPr="00EA3C87" w:rsidRDefault="00F67E66" w:rsidP="00F67E66">
            <w:pPr>
              <w:rPr>
                <w:color w:val="000000"/>
              </w:rPr>
            </w:pPr>
            <w:r w:rsidRPr="00EA3C87">
              <w:rPr>
                <w:color w:val="000000"/>
              </w:rPr>
              <w:t xml:space="preserve">select </w:t>
            </w:r>
          </w:p>
          <w:p w14:paraId="73011189" w14:textId="77777777" w:rsidR="00F67E66" w:rsidRPr="00EA3C87" w:rsidRDefault="00F67E66" w:rsidP="00F67E66">
            <w:pPr>
              <w:rPr>
                <w:color w:val="000000"/>
              </w:rPr>
            </w:pPr>
            <w:r w:rsidRPr="00EA3C87">
              <w:rPr>
                <w:rFonts w:hint="eastAsia"/>
                <w:color w:val="000000"/>
              </w:rPr>
              <w:t xml:space="preserve">    operatorDetailId, #</w:t>
            </w:r>
            <w:r w:rsidRPr="00EA3C87">
              <w:rPr>
                <w:rFonts w:hint="eastAsia"/>
                <w:color w:val="000000"/>
              </w:rPr>
              <w:t>操作明细主键</w:t>
            </w:r>
            <w:r w:rsidRPr="00EA3C87">
              <w:rPr>
                <w:rFonts w:hint="eastAsia"/>
                <w:color w:val="000000"/>
              </w:rPr>
              <w:t>ID</w:t>
            </w:r>
          </w:p>
          <w:p w14:paraId="0B0AA2EB" w14:textId="77777777" w:rsidR="00F67E66" w:rsidRPr="00EA3C87" w:rsidRDefault="00F67E66" w:rsidP="00F67E66">
            <w:pPr>
              <w:rPr>
                <w:color w:val="000000"/>
              </w:rPr>
            </w:pPr>
            <w:r w:rsidRPr="00EA3C87">
              <w:rPr>
                <w:rFonts w:hint="eastAsia"/>
                <w:color w:val="000000"/>
              </w:rPr>
              <w:t xml:space="preserve">    type, #</w:t>
            </w:r>
            <w:r w:rsidRPr="00EA3C87">
              <w:rPr>
                <w:rFonts w:hint="eastAsia"/>
                <w:color w:val="000000"/>
              </w:rPr>
              <w:t>操作类型：</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3218C573" w14:textId="77777777" w:rsidR="00F67E66" w:rsidRPr="00EA3C87" w:rsidRDefault="00F67E66" w:rsidP="00F67E66">
            <w:pPr>
              <w:rPr>
                <w:color w:val="000000"/>
              </w:rPr>
            </w:pPr>
            <w:r w:rsidRPr="00EA3C87">
              <w:rPr>
                <w:rFonts w:hint="eastAsia"/>
                <w:color w:val="000000"/>
              </w:rPr>
              <w:t xml:space="preserve">    mobile, #</w:t>
            </w:r>
            <w:r w:rsidRPr="00EA3C87">
              <w:rPr>
                <w:rFonts w:hint="eastAsia"/>
                <w:color w:val="000000"/>
              </w:rPr>
              <w:t>手机号</w:t>
            </w:r>
          </w:p>
          <w:p w14:paraId="7B5B8977" w14:textId="77777777" w:rsidR="00F67E66" w:rsidRPr="00EA3C87" w:rsidRDefault="00F67E66" w:rsidP="00F67E66">
            <w:pPr>
              <w:rPr>
                <w:color w:val="000000"/>
              </w:rPr>
            </w:pPr>
            <w:r w:rsidRPr="00EA3C87">
              <w:rPr>
                <w:rFonts w:hint="eastAsia"/>
                <w:color w:val="000000"/>
              </w:rPr>
              <w:t xml:space="preserve">    operatorOrderId,#</w:t>
            </w:r>
            <w:r w:rsidRPr="00EA3C87">
              <w:rPr>
                <w:rFonts w:hint="eastAsia"/>
                <w:color w:val="000000"/>
              </w:rPr>
              <w:t>运营商订单号</w:t>
            </w:r>
          </w:p>
          <w:p w14:paraId="01B59F62" w14:textId="77777777" w:rsidR="00F67E66" w:rsidRPr="00EA3C87" w:rsidRDefault="00F67E66" w:rsidP="00F67E66">
            <w:pPr>
              <w:rPr>
                <w:color w:val="000000"/>
              </w:rPr>
            </w:pPr>
            <w:r w:rsidRPr="00EA3C87">
              <w:rPr>
                <w:rFonts w:hint="eastAsia"/>
                <w:color w:val="000000"/>
              </w:rPr>
              <w:t xml:space="preserve">    dataParams, #</w:t>
            </w:r>
            <w:r w:rsidRPr="00EA3C87">
              <w:rPr>
                <w:rFonts w:hint="eastAsia"/>
                <w:color w:val="000000"/>
              </w:rPr>
              <w:t>参数打包</w:t>
            </w:r>
            <w:r w:rsidRPr="00EA3C87">
              <w:rPr>
                <w:rFonts w:hint="eastAsia"/>
                <w:color w:val="000000"/>
              </w:rPr>
              <w:t>json</w:t>
            </w:r>
          </w:p>
          <w:p w14:paraId="2FB01D89" w14:textId="77777777" w:rsidR="00F67E66" w:rsidRPr="00EA3C87" w:rsidRDefault="00F67E66" w:rsidP="00F67E66">
            <w:pPr>
              <w:rPr>
                <w:color w:val="000000"/>
              </w:rPr>
            </w:pPr>
            <w:r w:rsidRPr="00EA3C87">
              <w:rPr>
                <w:rFonts w:hint="eastAsia"/>
                <w:color w:val="000000"/>
              </w:rPr>
              <w:t xml:space="preserve">    mgOrderId, #</w:t>
            </w:r>
            <w:r w:rsidRPr="00EA3C87">
              <w:rPr>
                <w:rFonts w:hint="eastAsia"/>
                <w:color w:val="000000"/>
              </w:rPr>
              <w:t>芒果订单号</w:t>
            </w:r>
          </w:p>
          <w:p w14:paraId="1269EDB0" w14:textId="77777777" w:rsidR="00F67E66" w:rsidRPr="00EA3C87" w:rsidRDefault="00F67E66" w:rsidP="00F67E66">
            <w:pPr>
              <w:rPr>
                <w:color w:val="000000"/>
              </w:rPr>
            </w:pPr>
            <w:r w:rsidRPr="00EA3C87">
              <w:rPr>
                <w:rFonts w:hint="eastAsia"/>
                <w:color w:val="000000"/>
              </w:rPr>
              <w:t xml:space="preserve">    status #</w:t>
            </w:r>
            <w:r w:rsidRPr="00EA3C87">
              <w:rPr>
                <w:rFonts w:hint="eastAsia"/>
                <w:color w:val="000000"/>
              </w:rPr>
              <w:t>状态：</w:t>
            </w:r>
            <w:r w:rsidRPr="00EA3C87">
              <w:rPr>
                <w:rFonts w:hint="eastAsia"/>
                <w:color w:val="000000"/>
              </w:rPr>
              <w:t>-1-</w:t>
            </w:r>
            <w:r w:rsidRPr="00EA3C87">
              <w:rPr>
                <w:rFonts w:hint="eastAsia"/>
                <w:color w:val="000000"/>
              </w:rPr>
              <w:t>异常，</w:t>
            </w:r>
            <w:r w:rsidRPr="00EA3C87">
              <w:rPr>
                <w:rFonts w:hint="eastAsia"/>
                <w:color w:val="000000"/>
              </w:rPr>
              <w:t>0-</w:t>
            </w:r>
            <w:r w:rsidRPr="00EA3C87">
              <w:rPr>
                <w:rFonts w:hint="eastAsia"/>
                <w:color w:val="000000"/>
              </w:rPr>
              <w:t>待处理，</w:t>
            </w:r>
            <w:r w:rsidRPr="00EA3C87">
              <w:rPr>
                <w:rFonts w:hint="eastAsia"/>
                <w:color w:val="000000"/>
              </w:rPr>
              <w:t>1-</w:t>
            </w:r>
            <w:r w:rsidRPr="00EA3C87">
              <w:rPr>
                <w:rFonts w:hint="eastAsia"/>
                <w:color w:val="000000"/>
              </w:rPr>
              <w:t>完成</w:t>
            </w:r>
          </w:p>
          <w:p w14:paraId="04D0260C" w14:textId="77777777" w:rsidR="00F67E66" w:rsidRPr="00EA3C87" w:rsidRDefault="00F67E66" w:rsidP="00F67E66">
            <w:pPr>
              <w:rPr>
                <w:color w:val="000000"/>
              </w:rPr>
            </w:pPr>
            <w:r w:rsidRPr="00EA3C87">
              <w:rPr>
                <w:color w:val="000000"/>
              </w:rPr>
              <w:t>from</w:t>
            </w:r>
          </w:p>
          <w:p w14:paraId="40505B2C" w14:textId="77777777" w:rsidR="00F67E66" w:rsidRPr="00EA3C87" w:rsidRDefault="00F67E66" w:rsidP="00F67E66">
            <w:pPr>
              <w:rPr>
                <w:color w:val="000000"/>
              </w:rPr>
            </w:pPr>
            <w:r w:rsidRPr="00EA3C87">
              <w:rPr>
                <w:color w:val="000000"/>
              </w:rPr>
              <w:t xml:space="preserve">    operator_operate_detail</w:t>
            </w:r>
          </w:p>
          <w:p w14:paraId="65C68564" w14:textId="77777777" w:rsidR="00F67E66" w:rsidRPr="00EA3C87" w:rsidRDefault="00F67E66" w:rsidP="00F67E66">
            <w:pPr>
              <w:rPr>
                <w:color w:val="000000"/>
              </w:rPr>
            </w:pPr>
            <w:r w:rsidRPr="00EA3C87">
              <w:rPr>
                <w:color w:val="000000"/>
              </w:rPr>
              <w:t>where</w:t>
            </w:r>
          </w:p>
          <w:p w14:paraId="0BF84870" w14:textId="77777777" w:rsidR="00F67E66" w:rsidRPr="00EA3C87" w:rsidRDefault="00F67E66" w:rsidP="00F67E66">
            <w:pPr>
              <w:rPr>
                <w:color w:val="000000"/>
              </w:rPr>
            </w:pPr>
            <w:r w:rsidRPr="00EA3C87">
              <w:rPr>
                <w:rFonts w:hint="eastAsia"/>
                <w:color w:val="000000"/>
              </w:rPr>
              <w:t xml:space="preserve">    customerId = 6 #</w:t>
            </w:r>
            <w:r w:rsidRPr="00EA3C87">
              <w:rPr>
                <w:rFonts w:hint="eastAsia"/>
                <w:color w:val="000000"/>
              </w:rPr>
              <w:t>传入</w:t>
            </w:r>
            <w:r w:rsidRPr="00EA3C87">
              <w:rPr>
                <w:rFonts w:hint="eastAsia"/>
                <w:color w:val="000000"/>
              </w:rPr>
              <w:t>appid</w:t>
            </w:r>
            <w:r w:rsidRPr="00EA3C87">
              <w:rPr>
                <w:rFonts w:hint="eastAsia"/>
                <w:color w:val="000000"/>
              </w:rPr>
              <w:t>反查的厂家</w:t>
            </w:r>
            <w:r w:rsidRPr="00EA3C87">
              <w:rPr>
                <w:rFonts w:hint="eastAsia"/>
                <w:color w:val="000000"/>
              </w:rPr>
              <w:t>ID</w:t>
            </w:r>
          </w:p>
          <w:p w14:paraId="4EFFB4DF" w14:textId="77777777" w:rsidR="00F67E66" w:rsidRPr="00EA3C87" w:rsidRDefault="00F67E66" w:rsidP="00F67E66">
            <w:pPr>
              <w:rPr>
                <w:color w:val="000000"/>
              </w:rPr>
            </w:pPr>
            <w:r w:rsidRPr="00EA3C87">
              <w:rPr>
                <w:rFonts w:hint="eastAsia"/>
                <w:color w:val="000000"/>
              </w:rPr>
              <w:tab/>
            </w:r>
            <w:r w:rsidRPr="00EA3C87">
              <w:rPr>
                <w:rFonts w:hint="eastAsia"/>
                <w:color w:val="000000"/>
              </w:rPr>
              <w:tab/>
              <w:t>and type = 1 #</w:t>
            </w:r>
            <w:r w:rsidRPr="00EA3C87">
              <w:rPr>
                <w:rFonts w:hint="eastAsia"/>
                <w:color w:val="000000"/>
              </w:rPr>
              <w:t>传入接口处理类理：</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42CAB417" w14:textId="77777777" w:rsidR="00F67E66" w:rsidRDefault="00F67E66" w:rsidP="00F67E66">
            <w:pPr>
              <w:rPr>
                <w:color w:val="000000"/>
              </w:rPr>
            </w:pPr>
            <w:r w:rsidRPr="00EA3C87">
              <w:rPr>
                <w:rFonts w:hint="eastAsia"/>
                <w:color w:val="000000"/>
              </w:rPr>
              <w:t xml:space="preserve">        and operatorOrderId = '1111111' #</w:t>
            </w:r>
            <w:r w:rsidRPr="00EA3C87">
              <w:rPr>
                <w:rFonts w:hint="eastAsia"/>
                <w:color w:val="000000"/>
              </w:rPr>
              <w:t>传入请求参数：</w:t>
            </w:r>
            <w:r w:rsidRPr="00EA3C87">
              <w:rPr>
                <w:rFonts w:hint="eastAsia"/>
                <w:color w:val="000000"/>
              </w:rPr>
              <w:t>operator_order_id</w:t>
            </w:r>
          </w:p>
          <w:p w14:paraId="756BB177" w14:textId="77777777" w:rsidR="00F67E66" w:rsidRDefault="00F67E66" w:rsidP="00F67E66">
            <w:pPr>
              <w:rPr>
                <w:color w:val="000000"/>
              </w:rPr>
            </w:pPr>
          </w:p>
          <w:p w14:paraId="3F841DA3" w14:textId="77777777" w:rsidR="00F67E66" w:rsidRDefault="00F67E66" w:rsidP="00F67E66">
            <w:pPr>
              <w:rPr>
                <w:color w:val="000000"/>
              </w:rPr>
            </w:pPr>
            <w:r>
              <w:rPr>
                <w:rFonts w:hint="eastAsia"/>
                <w:color w:val="000000"/>
              </w:rPr>
              <w:t>订单记录存在处理：</w:t>
            </w:r>
          </w:p>
          <w:p w14:paraId="4A71D659" w14:textId="77777777" w:rsidR="00F67E66" w:rsidRDefault="00F67E66" w:rsidP="00F67E66">
            <w:pPr>
              <w:rPr>
                <w:color w:val="000000"/>
              </w:rPr>
            </w:pPr>
            <w:r>
              <w:rPr>
                <w:rFonts w:hint="eastAsia"/>
                <w:color w:val="000000"/>
              </w:rPr>
              <w:t>status=1</w:t>
            </w:r>
            <w:r>
              <w:rPr>
                <w:rFonts w:hint="eastAsia"/>
                <w:color w:val="000000"/>
              </w:rPr>
              <w:t>订单己完成，直接跳到第</w:t>
            </w:r>
            <w:r w:rsidR="001B524C">
              <w:rPr>
                <w:rFonts w:hint="eastAsia"/>
                <w:color w:val="000000"/>
              </w:rPr>
              <w:t>5</w:t>
            </w:r>
            <w:r>
              <w:rPr>
                <w:rFonts w:hint="eastAsia"/>
                <w:color w:val="000000"/>
              </w:rPr>
              <w:t>步，当成成功处理；</w:t>
            </w:r>
          </w:p>
          <w:p w14:paraId="0C38EFE6" w14:textId="77777777" w:rsidR="00F67E66" w:rsidRDefault="00F67E66" w:rsidP="00F67E66">
            <w:pPr>
              <w:rPr>
                <w:color w:val="000000"/>
              </w:rPr>
            </w:pPr>
            <w:r>
              <w:rPr>
                <w:rFonts w:hint="eastAsia"/>
                <w:color w:val="000000"/>
              </w:rPr>
              <w:t>其它状态，跳到第</w:t>
            </w:r>
            <w:r>
              <w:rPr>
                <w:rFonts w:hint="eastAsia"/>
                <w:color w:val="000000"/>
              </w:rPr>
              <w:t>3</w:t>
            </w:r>
            <w:r>
              <w:rPr>
                <w:rFonts w:hint="eastAsia"/>
                <w:color w:val="000000"/>
              </w:rPr>
              <w:t>步；</w:t>
            </w:r>
          </w:p>
          <w:p w14:paraId="7F57FCAE" w14:textId="77777777" w:rsidR="00F67E66" w:rsidRDefault="00F67E66" w:rsidP="00F67E66">
            <w:pPr>
              <w:rPr>
                <w:color w:val="000000"/>
              </w:rPr>
            </w:pPr>
          </w:p>
          <w:p w14:paraId="6D858CE7" w14:textId="77777777" w:rsidR="00F67E66" w:rsidRDefault="00F67E66" w:rsidP="00F67E66">
            <w:pPr>
              <w:rPr>
                <w:color w:val="000000"/>
              </w:rPr>
            </w:pPr>
            <w:r>
              <w:rPr>
                <w:rFonts w:hint="eastAsia"/>
                <w:color w:val="000000"/>
              </w:rPr>
              <w:t>订单记录不存在处理：</w:t>
            </w:r>
          </w:p>
          <w:p w14:paraId="377B7720" w14:textId="77777777" w:rsidR="00F67E66" w:rsidRDefault="00F67E66" w:rsidP="00F67E66">
            <w:pPr>
              <w:rPr>
                <w:color w:val="000000"/>
              </w:rPr>
            </w:pPr>
            <w:r>
              <w:rPr>
                <w:rFonts w:hint="eastAsia"/>
                <w:color w:val="000000"/>
              </w:rPr>
              <w:t>新增处理订单后跳转到第</w:t>
            </w:r>
            <w:r>
              <w:rPr>
                <w:rFonts w:hint="eastAsia"/>
                <w:color w:val="000000"/>
              </w:rPr>
              <w:t>3</w:t>
            </w:r>
            <w:r>
              <w:rPr>
                <w:rFonts w:hint="eastAsia"/>
                <w:color w:val="000000"/>
              </w:rPr>
              <w:t>步；</w:t>
            </w:r>
          </w:p>
          <w:p w14:paraId="1695CE2F" w14:textId="77777777" w:rsidR="00F67E66" w:rsidRPr="00CB5EFB" w:rsidRDefault="00F67E66" w:rsidP="00F67E66">
            <w:pPr>
              <w:rPr>
                <w:color w:val="000000"/>
              </w:rPr>
            </w:pPr>
            <w:r w:rsidRPr="00CB5EFB">
              <w:rPr>
                <w:color w:val="000000"/>
              </w:rPr>
              <w:t>INSERT INTO `operator_operate_detail`</w:t>
            </w:r>
          </w:p>
          <w:p w14:paraId="0C13A676" w14:textId="77777777" w:rsidR="00F67E66" w:rsidRPr="00CB5EFB" w:rsidRDefault="00F67E66" w:rsidP="00F67E66">
            <w:pPr>
              <w:rPr>
                <w:color w:val="000000"/>
              </w:rPr>
            </w:pPr>
            <w:r w:rsidRPr="00CB5EFB">
              <w:rPr>
                <w:color w:val="000000"/>
              </w:rPr>
              <w:t>(`customerId`,</w:t>
            </w:r>
          </w:p>
          <w:p w14:paraId="68E5B7FC" w14:textId="77777777" w:rsidR="00F67E66" w:rsidRPr="00CB5EFB" w:rsidRDefault="00F67E66" w:rsidP="00F67E66">
            <w:pPr>
              <w:rPr>
                <w:color w:val="000000"/>
              </w:rPr>
            </w:pPr>
            <w:r w:rsidRPr="00CB5EFB">
              <w:rPr>
                <w:color w:val="000000"/>
              </w:rPr>
              <w:t>`type`,</w:t>
            </w:r>
          </w:p>
          <w:p w14:paraId="4FD02473" w14:textId="77777777" w:rsidR="00F67E66" w:rsidRPr="00CB5EFB" w:rsidRDefault="00F67E66" w:rsidP="00F67E66">
            <w:pPr>
              <w:rPr>
                <w:color w:val="000000"/>
              </w:rPr>
            </w:pPr>
            <w:r w:rsidRPr="00CB5EFB">
              <w:rPr>
                <w:color w:val="000000"/>
              </w:rPr>
              <w:t>`mobile`,</w:t>
            </w:r>
          </w:p>
          <w:p w14:paraId="7F132AD0" w14:textId="77777777" w:rsidR="00F67E66" w:rsidRPr="00CB5EFB" w:rsidRDefault="00F67E66" w:rsidP="00F67E66">
            <w:pPr>
              <w:rPr>
                <w:color w:val="000000"/>
              </w:rPr>
            </w:pPr>
            <w:r w:rsidRPr="00CB5EFB">
              <w:rPr>
                <w:color w:val="000000"/>
              </w:rPr>
              <w:t>`operatorOrderId`,</w:t>
            </w:r>
          </w:p>
          <w:p w14:paraId="1D5E6201" w14:textId="77777777" w:rsidR="00F67E66" w:rsidRPr="00CB5EFB" w:rsidRDefault="00F67E66" w:rsidP="00F67E66">
            <w:pPr>
              <w:rPr>
                <w:color w:val="000000"/>
              </w:rPr>
            </w:pPr>
            <w:r w:rsidRPr="00CB5EFB">
              <w:rPr>
                <w:color w:val="000000"/>
              </w:rPr>
              <w:t>`orderTime`,</w:t>
            </w:r>
          </w:p>
          <w:p w14:paraId="48E27E54" w14:textId="77777777" w:rsidR="00F67E66" w:rsidRPr="00CB5EFB" w:rsidRDefault="00F67E66" w:rsidP="00F67E66">
            <w:pPr>
              <w:rPr>
                <w:color w:val="000000"/>
              </w:rPr>
            </w:pPr>
            <w:r w:rsidRPr="00CB5EFB">
              <w:rPr>
                <w:color w:val="000000"/>
              </w:rPr>
              <w:t>`dataParams`,</w:t>
            </w:r>
          </w:p>
          <w:p w14:paraId="34153EAC" w14:textId="77777777" w:rsidR="00F67E66" w:rsidRPr="00CB5EFB" w:rsidRDefault="00F67E66" w:rsidP="00F67E66">
            <w:pPr>
              <w:rPr>
                <w:color w:val="000000"/>
              </w:rPr>
            </w:pPr>
            <w:r w:rsidRPr="00CB5EFB">
              <w:rPr>
                <w:color w:val="000000"/>
              </w:rPr>
              <w:t>`mgOrderId`,</w:t>
            </w:r>
          </w:p>
          <w:p w14:paraId="2E122460" w14:textId="77777777" w:rsidR="00F67E66" w:rsidRPr="00CB5EFB" w:rsidRDefault="00F67E66" w:rsidP="00F67E66">
            <w:pPr>
              <w:rPr>
                <w:color w:val="000000"/>
              </w:rPr>
            </w:pPr>
            <w:r w:rsidRPr="00CB5EFB">
              <w:rPr>
                <w:color w:val="000000"/>
              </w:rPr>
              <w:t>`status`,</w:t>
            </w:r>
          </w:p>
          <w:p w14:paraId="090A5331" w14:textId="77777777" w:rsidR="00F67E66" w:rsidRPr="00CB5EFB" w:rsidRDefault="00F67E66" w:rsidP="00F67E66">
            <w:pPr>
              <w:rPr>
                <w:color w:val="000000"/>
              </w:rPr>
            </w:pPr>
            <w:r w:rsidRPr="00CB5EFB">
              <w:rPr>
                <w:color w:val="000000"/>
              </w:rPr>
              <w:t>`createTime`)</w:t>
            </w:r>
          </w:p>
          <w:p w14:paraId="6C2629E2" w14:textId="77777777" w:rsidR="00F67E66" w:rsidRPr="00CB5EFB" w:rsidRDefault="00F67E66" w:rsidP="00F67E66">
            <w:pPr>
              <w:rPr>
                <w:color w:val="000000"/>
              </w:rPr>
            </w:pPr>
            <w:r w:rsidRPr="00CB5EFB">
              <w:rPr>
                <w:color w:val="000000"/>
              </w:rPr>
              <w:t>VALUES</w:t>
            </w:r>
          </w:p>
          <w:p w14:paraId="0F21ADF4" w14:textId="77777777" w:rsidR="00F67E66" w:rsidRPr="00CB5EFB" w:rsidRDefault="00F67E66" w:rsidP="00F67E66">
            <w:pPr>
              <w:rPr>
                <w:color w:val="000000"/>
              </w:rPr>
            </w:pPr>
            <w:r w:rsidRPr="00CB5EFB">
              <w:rPr>
                <w:rFonts w:hint="eastAsia"/>
                <w:color w:val="000000"/>
              </w:rPr>
              <w:t>(&lt;{customerId: }&gt;, #</w:t>
            </w:r>
            <w:r w:rsidRPr="00CB5EFB">
              <w:rPr>
                <w:rFonts w:hint="eastAsia"/>
                <w:color w:val="000000"/>
              </w:rPr>
              <w:t>传入</w:t>
            </w:r>
            <w:r w:rsidRPr="00CB5EFB">
              <w:rPr>
                <w:rFonts w:hint="eastAsia"/>
                <w:color w:val="000000"/>
              </w:rPr>
              <w:t>appid</w:t>
            </w:r>
            <w:r w:rsidRPr="00CB5EFB">
              <w:rPr>
                <w:rFonts w:hint="eastAsia"/>
                <w:color w:val="000000"/>
              </w:rPr>
              <w:t>反查的</w:t>
            </w:r>
            <w:r w:rsidRPr="00CB5EFB">
              <w:rPr>
                <w:rFonts w:hint="eastAsia"/>
                <w:color w:val="000000"/>
              </w:rPr>
              <w:t>customerId</w:t>
            </w:r>
          </w:p>
          <w:p w14:paraId="1A1B1E05" w14:textId="77777777" w:rsidR="00F67E66" w:rsidRPr="00CB5EFB" w:rsidRDefault="00F67E66" w:rsidP="00F67E66">
            <w:pPr>
              <w:rPr>
                <w:color w:val="000000"/>
              </w:rPr>
            </w:pPr>
            <w:r w:rsidRPr="00CB5EFB">
              <w:rPr>
                <w:rFonts w:hint="eastAsia"/>
                <w:color w:val="000000"/>
              </w:rPr>
              <w:t>&lt;{type: 1}&gt;, #</w:t>
            </w:r>
            <w:r w:rsidRPr="00CB5EFB">
              <w:rPr>
                <w:rFonts w:hint="eastAsia"/>
                <w:color w:val="000000"/>
              </w:rPr>
              <w:t>传入当前接口处理类型：</w:t>
            </w:r>
            <w:r w:rsidRPr="00CB5EFB">
              <w:rPr>
                <w:rFonts w:hint="eastAsia"/>
                <w:color w:val="000000"/>
              </w:rPr>
              <w:t>1-</w:t>
            </w:r>
            <w:r w:rsidRPr="00CB5EFB">
              <w:rPr>
                <w:rFonts w:hint="eastAsia"/>
                <w:color w:val="000000"/>
              </w:rPr>
              <w:t>开户激活，</w:t>
            </w:r>
            <w:r w:rsidRPr="00CB5EFB">
              <w:rPr>
                <w:rFonts w:hint="eastAsia"/>
                <w:color w:val="000000"/>
              </w:rPr>
              <w:t>2-</w:t>
            </w:r>
            <w:r w:rsidRPr="00CB5EFB">
              <w:rPr>
                <w:rFonts w:hint="eastAsia"/>
                <w:color w:val="000000"/>
              </w:rPr>
              <w:t>小卡升大卡，</w:t>
            </w:r>
            <w:r w:rsidRPr="00CB5EFB">
              <w:rPr>
                <w:rFonts w:hint="eastAsia"/>
                <w:color w:val="000000"/>
              </w:rPr>
              <w:t>3-</w:t>
            </w:r>
            <w:r w:rsidRPr="00CB5EFB">
              <w:rPr>
                <w:rFonts w:hint="eastAsia"/>
                <w:color w:val="000000"/>
              </w:rPr>
              <w:t>参与活动，</w:t>
            </w:r>
            <w:r w:rsidRPr="00CB5EFB">
              <w:rPr>
                <w:rFonts w:hint="eastAsia"/>
                <w:color w:val="000000"/>
              </w:rPr>
              <w:t>4-</w:t>
            </w:r>
            <w:r w:rsidRPr="00CB5EFB">
              <w:rPr>
                <w:rFonts w:hint="eastAsia"/>
                <w:color w:val="000000"/>
              </w:rPr>
              <w:t>销户</w:t>
            </w:r>
          </w:p>
          <w:p w14:paraId="1D5B5805" w14:textId="77777777" w:rsidR="00F67E66" w:rsidRPr="00CB5EFB" w:rsidRDefault="00F67E66" w:rsidP="00F67E66">
            <w:pPr>
              <w:rPr>
                <w:color w:val="000000"/>
              </w:rPr>
            </w:pPr>
            <w:r w:rsidRPr="00CB5EFB">
              <w:rPr>
                <w:rFonts w:hint="eastAsia"/>
                <w:color w:val="000000"/>
              </w:rPr>
              <w:t>&lt;{mobile: }&gt;, #</w:t>
            </w:r>
            <w:r w:rsidRPr="00CB5EFB">
              <w:rPr>
                <w:rFonts w:hint="eastAsia"/>
                <w:color w:val="000000"/>
              </w:rPr>
              <w:t>传入请求参数：</w:t>
            </w:r>
            <w:r w:rsidRPr="00CB5EFB">
              <w:rPr>
                <w:rFonts w:hint="eastAsia"/>
                <w:color w:val="000000"/>
              </w:rPr>
              <w:t>mobile</w:t>
            </w:r>
          </w:p>
          <w:p w14:paraId="544C861E" w14:textId="77777777" w:rsidR="00F67E66" w:rsidRPr="00CB5EFB" w:rsidRDefault="00F67E66" w:rsidP="00F67E66">
            <w:pPr>
              <w:rPr>
                <w:color w:val="000000"/>
              </w:rPr>
            </w:pPr>
            <w:r w:rsidRPr="00CB5EFB">
              <w:rPr>
                <w:rFonts w:hint="eastAsia"/>
                <w:color w:val="000000"/>
              </w:rPr>
              <w:t>&lt;{operatorOrderId: }&gt;,#</w:t>
            </w:r>
            <w:r w:rsidRPr="00CB5EFB">
              <w:rPr>
                <w:rFonts w:hint="eastAsia"/>
                <w:color w:val="000000"/>
              </w:rPr>
              <w:t>传入请求参数：</w:t>
            </w:r>
            <w:r w:rsidRPr="00CB5EFB">
              <w:rPr>
                <w:rFonts w:hint="eastAsia"/>
                <w:color w:val="000000"/>
              </w:rPr>
              <w:t>operator_order_id</w:t>
            </w:r>
          </w:p>
          <w:p w14:paraId="16C1FF9F" w14:textId="77777777" w:rsidR="00F67E66" w:rsidRPr="00CB5EFB" w:rsidRDefault="00F67E66" w:rsidP="00F67E66">
            <w:pPr>
              <w:rPr>
                <w:color w:val="000000"/>
              </w:rPr>
            </w:pPr>
            <w:r w:rsidRPr="00CB5EFB">
              <w:rPr>
                <w:rFonts w:hint="eastAsia"/>
                <w:color w:val="000000"/>
              </w:rPr>
              <w:t>&lt;{orderTime: }&gt;, #</w:t>
            </w:r>
            <w:r w:rsidRPr="00CB5EFB">
              <w:rPr>
                <w:rFonts w:hint="eastAsia"/>
                <w:color w:val="000000"/>
              </w:rPr>
              <w:t>传入请求参数：</w:t>
            </w:r>
            <w:r w:rsidRPr="00CB5EFB">
              <w:rPr>
                <w:rFonts w:hint="eastAsia"/>
                <w:color w:val="000000"/>
              </w:rPr>
              <w:t>order_time</w:t>
            </w:r>
          </w:p>
          <w:p w14:paraId="2B783E9F" w14:textId="77777777" w:rsidR="00F67E66" w:rsidRPr="00CB5EFB" w:rsidRDefault="00F67E66" w:rsidP="00F67E66">
            <w:pPr>
              <w:rPr>
                <w:color w:val="000000"/>
              </w:rPr>
            </w:pPr>
            <w:r w:rsidRPr="00CB5EFB">
              <w:rPr>
                <w:rFonts w:hint="eastAsia"/>
                <w:color w:val="000000"/>
              </w:rPr>
              <w:t>&lt;{dataParams: }&gt;, #</w:t>
            </w:r>
            <w:r w:rsidRPr="00CB5EFB">
              <w:rPr>
                <w:rFonts w:hint="eastAsia"/>
                <w:color w:val="000000"/>
              </w:rPr>
              <w:t>传入接口请求参数打包成的</w:t>
            </w:r>
            <w:r w:rsidRPr="00CB5EFB">
              <w:rPr>
                <w:rFonts w:hint="eastAsia"/>
                <w:color w:val="000000"/>
              </w:rPr>
              <w:t>json</w:t>
            </w:r>
          </w:p>
          <w:p w14:paraId="3F0714A8" w14:textId="77777777" w:rsidR="00F67E66" w:rsidRPr="00CB5EFB" w:rsidRDefault="00F67E66" w:rsidP="00F67E66">
            <w:pPr>
              <w:rPr>
                <w:color w:val="000000"/>
              </w:rPr>
            </w:pPr>
            <w:r w:rsidRPr="00CB5EFB">
              <w:rPr>
                <w:rFonts w:hint="eastAsia"/>
                <w:color w:val="000000"/>
              </w:rPr>
              <w:t>&lt;{mgOrderId: }&gt;, #</w:t>
            </w:r>
            <w:r w:rsidRPr="00CB5EFB">
              <w:rPr>
                <w:rFonts w:hint="eastAsia"/>
                <w:color w:val="000000"/>
              </w:rPr>
              <w:t>生成一个新的芒果订单号，订单号生成规则：</w:t>
            </w:r>
            <w:r w:rsidRPr="00CB5EFB">
              <w:rPr>
                <w:rFonts w:hint="eastAsia"/>
                <w:color w:val="000000"/>
              </w:rPr>
              <w:t xml:space="preserve"> yyyyMMddhhmmssfffrrr </w:t>
            </w:r>
            <w:r w:rsidRPr="00CB5EFB">
              <w:rPr>
                <w:rFonts w:hint="eastAsia"/>
                <w:color w:val="000000"/>
              </w:rPr>
              <w:t>年月日时分秒豪秒</w:t>
            </w:r>
            <w:r w:rsidRPr="00CB5EFB">
              <w:rPr>
                <w:rFonts w:hint="eastAsia"/>
                <w:color w:val="000000"/>
              </w:rPr>
              <w:t>+</w:t>
            </w:r>
            <w:r w:rsidRPr="00CB5EFB">
              <w:rPr>
                <w:rFonts w:hint="eastAsia"/>
                <w:color w:val="000000"/>
              </w:rPr>
              <w:t>三位随机数</w:t>
            </w:r>
          </w:p>
          <w:p w14:paraId="0DB04208" w14:textId="77777777" w:rsidR="00F67E66" w:rsidRPr="00CB5EFB" w:rsidRDefault="00F67E66" w:rsidP="00F67E66">
            <w:pPr>
              <w:rPr>
                <w:color w:val="000000"/>
              </w:rPr>
            </w:pPr>
            <w:r w:rsidRPr="00CB5EFB">
              <w:rPr>
                <w:rFonts w:hint="eastAsia"/>
                <w:color w:val="000000"/>
              </w:rPr>
              <w:t>&lt;{status: 0}&gt;, #</w:t>
            </w:r>
            <w:r w:rsidRPr="00CB5EFB">
              <w:rPr>
                <w:rFonts w:hint="eastAsia"/>
                <w:color w:val="000000"/>
              </w:rPr>
              <w:t>传入</w:t>
            </w:r>
            <w:r w:rsidRPr="00CB5EFB">
              <w:rPr>
                <w:rFonts w:hint="eastAsia"/>
                <w:color w:val="000000"/>
              </w:rPr>
              <w:t>0</w:t>
            </w:r>
            <w:r w:rsidRPr="00CB5EFB">
              <w:rPr>
                <w:rFonts w:hint="eastAsia"/>
                <w:color w:val="000000"/>
              </w:rPr>
              <w:t>，状态为待处理</w:t>
            </w:r>
          </w:p>
          <w:p w14:paraId="3DE1EDF2" w14:textId="77777777" w:rsidR="00F67E66" w:rsidRPr="00CB5EFB" w:rsidRDefault="00F67E66" w:rsidP="00F67E66">
            <w:pPr>
              <w:rPr>
                <w:color w:val="000000"/>
              </w:rPr>
            </w:pPr>
            <w:r w:rsidRPr="00CB5EFB">
              <w:rPr>
                <w:rFonts w:hint="eastAsia"/>
                <w:color w:val="000000"/>
              </w:rPr>
              <w:t>&lt;{createTime: }&gt; #</w:t>
            </w:r>
            <w:r w:rsidRPr="00CB5EFB">
              <w:rPr>
                <w:rFonts w:hint="eastAsia"/>
                <w:color w:val="000000"/>
              </w:rPr>
              <w:t>传入</w:t>
            </w:r>
            <w:r w:rsidRPr="00CB5EFB">
              <w:rPr>
                <w:rFonts w:hint="eastAsia"/>
                <w:color w:val="000000"/>
              </w:rPr>
              <w:t>now()</w:t>
            </w:r>
          </w:p>
          <w:p w14:paraId="1F7229DE" w14:textId="77777777" w:rsidR="00F67E66" w:rsidRDefault="00F67E66" w:rsidP="00F67E66">
            <w:pPr>
              <w:rPr>
                <w:color w:val="000000"/>
              </w:rPr>
            </w:pPr>
            <w:r w:rsidRPr="00CB5EFB">
              <w:rPr>
                <w:color w:val="000000"/>
              </w:rPr>
              <w:t>);</w:t>
            </w:r>
          </w:p>
          <w:p w14:paraId="79BCF207" w14:textId="77777777" w:rsidR="00F67E66" w:rsidRDefault="00F67E66" w:rsidP="00585F98">
            <w:pPr>
              <w:rPr>
                <w:color w:val="000000"/>
              </w:rPr>
            </w:pPr>
          </w:p>
          <w:p w14:paraId="609DE237" w14:textId="77777777" w:rsidR="00F67E66" w:rsidRDefault="00F67E66" w:rsidP="00585F98">
            <w:pPr>
              <w:rPr>
                <w:color w:val="000000"/>
              </w:rPr>
            </w:pPr>
          </w:p>
          <w:p w14:paraId="23FC3292" w14:textId="77777777" w:rsidR="00F67E66" w:rsidRPr="001B524C" w:rsidRDefault="00F67E66" w:rsidP="00585F98">
            <w:pPr>
              <w:rPr>
                <w:b/>
                <w:color w:val="000000"/>
              </w:rPr>
            </w:pPr>
            <w:r w:rsidRPr="001B524C">
              <w:rPr>
                <w:rFonts w:hint="eastAsia"/>
                <w:b/>
                <w:color w:val="000000"/>
              </w:rPr>
              <w:t>3.</w:t>
            </w:r>
            <w:r w:rsidRPr="001B524C">
              <w:rPr>
                <w:rFonts w:hint="eastAsia"/>
                <w:b/>
                <w:color w:val="000000"/>
              </w:rPr>
              <w:t>查询用户记录并判断合法性</w:t>
            </w:r>
          </w:p>
          <w:p w14:paraId="1D2CD5AC" w14:textId="77777777" w:rsidR="002B0CCA" w:rsidRDefault="002B0CCA" w:rsidP="002B0CCA">
            <w:pPr>
              <w:rPr>
                <w:color w:val="000000"/>
              </w:rPr>
            </w:pPr>
            <w:r>
              <w:rPr>
                <w:rFonts w:hint="eastAsia"/>
                <w:color w:val="000000"/>
              </w:rPr>
              <w:t>查询用户手机号是否己存在</w:t>
            </w:r>
          </w:p>
          <w:p w14:paraId="5C0DD7A9" w14:textId="77777777" w:rsidR="002B0CCA" w:rsidRPr="00435F5D" w:rsidRDefault="002B0CCA" w:rsidP="002B0CCA">
            <w:pPr>
              <w:rPr>
                <w:color w:val="000000"/>
              </w:rPr>
            </w:pPr>
            <w:r w:rsidRPr="00435F5D">
              <w:rPr>
                <w:color w:val="000000"/>
              </w:rPr>
              <w:t xml:space="preserve">select </w:t>
            </w:r>
          </w:p>
          <w:p w14:paraId="1A1766BB" w14:textId="77777777" w:rsidR="002B0CCA" w:rsidRPr="00435F5D" w:rsidRDefault="002B0CCA" w:rsidP="002B0CCA">
            <w:pPr>
              <w:rPr>
                <w:color w:val="000000"/>
              </w:rPr>
            </w:pPr>
            <w:r w:rsidRPr="00435F5D">
              <w:rPr>
                <w:rFonts w:hint="eastAsia"/>
                <w:color w:val="000000"/>
              </w:rPr>
              <w:t xml:space="preserve">    operatorUserId, #</w:t>
            </w:r>
            <w:r w:rsidRPr="00435F5D">
              <w:rPr>
                <w:rFonts w:hint="eastAsia"/>
                <w:color w:val="000000"/>
              </w:rPr>
              <w:t>用户</w:t>
            </w:r>
            <w:r w:rsidRPr="00435F5D">
              <w:rPr>
                <w:rFonts w:hint="eastAsia"/>
                <w:color w:val="000000"/>
              </w:rPr>
              <w:t>ID</w:t>
            </w:r>
          </w:p>
          <w:p w14:paraId="0ECCE2D6" w14:textId="77777777" w:rsidR="002B0CCA" w:rsidRPr="00435F5D" w:rsidRDefault="002B0CCA" w:rsidP="002B0CCA">
            <w:pPr>
              <w:rPr>
                <w:color w:val="000000"/>
              </w:rPr>
            </w:pPr>
            <w:r w:rsidRPr="00435F5D">
              <w:rPr>
                <w:rFonts w:hint="eastAsia"/>
                <w:color w:val="000000"/>
              </w:rPr>
              <w:tab/>
              <w:t>mobile, #</w:t>
            </w:r>
            <w:r w:rsidRPr="00435F5D">
              <w:rPr>
                <w:rFonts w:hint="eastAsia"/>
                <w:color w:val="000000"/>
              </w:rPr>
              <w:t>用户手机号</w:t>
            </w:r>
          </w:p>
          <w:p w14:paraId="6526E97B" w14:textId="77777777" w:rsidR="002B0CCA" w:rsidRPr="00435F5D" w:rsidRDefault="002B0CCA" w:rsidP="002B0CCA">
            <w:pPr>
              <w:rPr>
                <w:color w:val="000000"/>
              </w:rPr>
            </w:pPr>
            <w:r w:rsidRPr="00435F5D">
              <w:rPr>
                <w:rFonts w:hint="eastAsia"/>
                <w:color w:val="000000"/>
              </w:rPr>
              <w:tab/>
              <w:t>mobileProduct, #</w:t>
            </w:r>
            <w:r w:rsidRPr="00435F5D">
              <w:rPr>
                <w:rFonts w:hint="eastAsia"/>
                <w:color w:val="000000"/>
              </w:rPr>
              <w:t>用户产品类型：</w:t>
            </w:r>
            <w:r w:rsidRPr="00435F5D">
              <w:rPr>
                <w:rFonts w:hint="eastAsia"/>
                <w:color w:val="000000"/>
              </w:rPr>
              <w:t>1-</w:t>
            </w:r>
            <w:r w:rsidRPr="00435F5D">
              <w:rPr>
                <w:rFonts w:hint="eastAsia"/>
                <w:color w:val="000000"/>
              </w:rPr>
              <w:t>大卡，</w:t>
            </w:r>
            <w:r w:rsidRPr="00435F5D">
              <w:rPr>
                <w:rFonts w:hint="eastAsia"/>
                <w:color w:val="000000"/>
              </w:rPr>
              <w:t>2-</w:t>
            </w:r>
            <w:r w:rsidRPr="00435F5D">
              <w:rPr>
                <w:rFonts w:hint="eastAsia"/>
                <w:color w:val="000000"/>
              </w:rPr>
              <w:t>小卡</w:t>
            </w:r>
          </w:p>
          <w:p w14:paraId="20D8074D" w14:textId="77777777" w:rsidR="002B0CCA" w:rsidRPr="00435F5D" w:rsidRDefault="002B0CCA" w:rsidP="002B0CCA">
            <w:pPr>
              <w:rPr>
                <w:color w:val="000000"/>
              </w:rPr>
            </w:pPr>
            <w:r w:rsidRPr="00435F5D">
              <w:rPr>
                <w:rFonts w:hint="eastAsia"/>
                <w:color w:val="000000"/>
              </w:rPr>
              <w:tab/>
              <w:t>status, #</w:t>
            </w:r>
            <w:r w:rsidRPr="00435F5D">
              <w:rPr>
                <w:rFonts w:hint="eastAsia"/>
                <w:color w:val="000000"/>
              </w:rPr>
              <w:t>用户状态：</w:t>
            </w:r>
            <w:r w:rsidRPr="00435F5D">
              <w:rPr>
                <w:rFonts w:hint="eastAsia"/>
                <w:color w:val="000000"/>
              </w:rPr>
              <w:t>-1-</w:t>
            </w:r>
            <w:r w:rsidRPr="00435F5D">
              <w:rPr>
                <w:rFonts w:hint="eastAsia"/>
                <w:color w:val="000000"/>
              </w:rPr>
              <w:t>激活失败，</w:t>
            </w:r>
            <w:r w:rsidRPr="00435F5D">
              <w:rPr>
                <w:rFonts w:hint="eastAsia"/>
                <w:color w:val="000000"/>
              </w:rPr>
              <w:t>0-</w:t>
            </w:r>
            <w:r w:rsidRPr="00435F5D">
              <w:rPr>
                <w:rFonts w:hint="eastAsia"/>
                <w:color w:val="000000"/>
              </w:rPr>
              <w:t>待激活，</w:t>
            </w:r>
            <w:r w:rsidRPr="00435F5D">
              <w:rPr>
                <w:rFonts w:hint="eastAsia"/>
                <w:color w:val="000000"/>
              </w:rPr>
              <w:t>1-</w:t>
            </w:r>
            <w:r w:rsidRPr="00435F5D">
              <w:rPr>
                <w:rFonts w:hint="eastAsia"/>
                <w:color w:val="000000"/>
              </w:rPr>
              <w:t>激活，</w:t>
            </w:r>
            <w:r w:rsidRPr="00435F5D">
              <w:rPr>
                <w:rFonts w:hint="eastAsia"/>
                <w:color w:val="000000"/>
              </w:rPr>
              <w:t>2-</w:t>
            </w:r>
            <w:r w:rsidRPr="00435F5D">
              <w:rPr>
                <w:rFonts w:hint="eastAsia"/>
                <w:color w:val="000000"/>
              </w:rPr>
              <w:t>销户</w:t>
            </w:r>
          </w:p>
          <w:p w14:paraId="1A9CD2DE" w14:textId="77777777" w:rsidR="002B0CCA" w:rsidRPr="00435F5D" w:rsidRDefault="002B0CCA" w:rsidP="002B0CCA">
            <w:pPr>
              <w:rPr>
                <w:color w:val="000000"/>
              </w:rPr>
            </w:pPr>
            <w:r w:rsidRPr="00435F5D">
              <w:rPr>
                <w:rFonts w:hint="eastAsia"/>
                <w:color w:val="000000"/>
              </w:rPr>
              <w:tab/>
              <w:t>isOpenDirection, #</w:t>
            </w:r>
            <w:r w:rsidRPr="00435F5D">
              <w:rPr>
                <w:rFonts w:hint="eastAsia"/>
                <w:color w:val="000000"/>
              </w:rPr>
              <w:t>是否己开通免流产品：</w:t>
            </w:r>
            <w:r w:rsidRPr="00435F5D">
              <w:rPr>
                <w:rFonts w:hint="eastAsia"/>
                <w:color w:val="000000"/>
              </w:rPr>
              <w:t>0-</w:t>
            </w:r>
            <w:r w:rsidRPr="00435F5D">
              <w:rPr>
                <w:rFonts w:hint="eastAsia"/>
                <w:color w:val="000000"/>
              </w:rPr>
              <w:t>未开通，</w:t>
            </w:r>
            <w:r w:rsidRPr="00435F5D">
              <w:rPr>
                <w:rFonts w:hint="eastAsia"/>
                <w:color w:val="000000"/>
              </w:rPr>
              <w:t>1-</w:t>
            </w:r>
            <w:r w:rsidRPr="00435F5D">
              <w:rPr>
                <w:rFonts w:hint="eastAsia"/>
                <w:color w:val="000000"/>
              </w:rPr>
              <w:t>己开通</w:t>
            </w:r>
          </w:p>
          <w:p w14:paraId="0D52437A" w14:textId="77777777" w:rsidR="002B0CCA" w:rsidRPr="00435F5D" w:rsidRDefault="002B0CCA" w:rsidP="002B0CCA">
            <w:pPr>
              <w:rPr>
                <w:color w:val="000000"/>
              </w:rPr>
            </w:pPr>
            <w:r w:rsidRPr="00435F5D">
              <w:rPr>
                <w:rFonts w:hint="eastAsia"/>
                <w:color w:val="000000"/>
              </w:rPr>
              <w:tab/>
              <w:t>activateOrderId #</w:t>
            </w:r>
            <w:r w:rsidRPr="00435F5D">
              <w:rPr>
                <w:rFonts w:hint="eastAsia"/>
                <w:color w:val="000000"/>
              </w:rPr>
              <w:t>激活订单号</w:t>
            </w:r>
          </w:p>
          <w:p w14:paraId="27F354F9" w14:textId="77777777" w:rsidR="002B0CCA" w:rsidRPr="00435F5D" w:rsidRDefault="002B0CCA" w:rsidP="002B0CCA">
            <w:pPr>
              <w:rPr>
                <w:color w:val="000000"/>
              </w:rPr>
            </w:pPr>
            <w:r w:rsidRPr="00435F5D">
              <w:rPr>
                <w:color w:val="000000"/>
              </w:rPr>
              <w:t>from</w:t>
            </w:r>
          </w:p>
          <w:p w14:paraId="3D0F8A08" w14:textId="77777777" w:rsidR="002B0CCA" w:rsidRPr="00435F5D" w:rsidRDefault="002B0CCA" w:rsidP="002B0CCA">
            <w:pPr>
              <w:rPr>
                <w:color w:val="000000"/>
              </w:rPr>
            </w:pPr>
            <w:r w:rsidRPr="00435F5D">
              <w:rPr>
                <w:color w:val="000000"/>
              </w:rPr>
              <w:t xml:space="preserve">    operator_user</w:t>
            </w:r>
          </w:p>
          <w:p w14:paraId="182F29E1" w14:textId="77777777" w:rsidR="002B0CCA" w:rsidRPr="00435F5D" w:rsidRDefault="002B0CCA" w:rsidP="002B0CCA">
            <w:pPr>
              <w:rPr>
                <w:color w:val="000000"/>
              </w:rPr>
            </w:pPr>
            <w:r w:rsidRPr="00435F5D">
              <w:rPr>
                <w:color w:val="000000"/>
              </w:rPr>
              <w:t>where</w:t>
            </w:r>
          </w:p>
          <w:p w14:paraId="64664F76" w14:textId="77777777" w:rsidR="009C049F" w:rsidRPr="00435F5D" w:rsidRDefault="009C049F" w:rsidP="009C049F">
            <w:pPr>
              <w:rPr>
                <w:color w:val="000000"/>
              </w:rPr>
            </w:pPr>
            <w:r w:rsidRPr="00435F5D">
              <w:rPr>
                <w:color w:val="000000"/>
              </w:rPr>
              <w:t xml:space="preserve">    customerId = 6</w:t>
            </w:r>
            <w:r>
              <w:rPr>
                <w:rFonts w:hint="eastAsia"/>
                <w:color w:val="000000"/>
              </w:rPr>
              <w:t xml:space="preserve"> #</w:t>
            </w:r>
            <w:r>
              <w:rPr>
                <w:rFonts w:hint="eastAsia"/>
                <w:color w:val="000000"/>
              </w:rPr>
              <w:t>传入</w:t>
            </w:r>
            <w:r>
              <w:rPr>
                <w:rFonts w:hint="eastAsia"/>
                <w:color w:val="000000"/>
              </w:rPr>
              <w:t>app_id</w:t>
            </w:r>
            <w:r>
              <w:rPr>
                <w:rFonts w:hint="eastAsia"/>
                <w:color w:val="000000"/>
              </w:rPr>
              <w:t>反查的</w:t>
            </w:r>
            <w:r w:rsidRPr="00435F5D">
              <w:rPr>
                <w:color w:val="000000"/>
              </w:rPr>
              <w:t>customerId</w:t>
            </w:r>
          </w:p>
          <w:p w14:paraId="440360F2" w14:textId="77777777" w:rsidR="009C049F" w:rsidRDefault="009C049F" w:rsidP="009C049F">
            <w:pPr>
              <w:rPr>
                <w:color w:val="000000"/>
              </w:rPr>
            </w:pPr>
            <w:r w:rsidRPr="00435F5D">
              <w:rPr>
                <w:color w:val="000000"/>
              </w:rPr>
              <w:t xml:space="preserve">        and mobile = '18627580562'</w:t>
            </w:r>
            <w:r>
              <w:rPr>
                <w:rFonts w:hint="eastAsia"/>
                <w:color w:val="000000"/>
              </w:rPr>
              <w:t xml:space="preserve"> #</w:t>
            </w:r>
            <w:r>
              <w:rPr>
                <w:rFonts w:hint="eastAsia"/>
                <w:color w:val="000000"/>
              </w:rPr>
              <w:t>传入请求参数</w:t>
            </w:r>
            <w:r>
              <w:rPr>
                <w:rFonts w:hint="eastAsia"/>
                <w:color w:val="000000"/>
              </w:rPr>
              <w:t>mobile</w:t>
            </w:r>
          </w:p>
          <w:p w14:paraId="50AB0026" w14:textId="77777777" w:rsidR="00F67E66" w:rsidRDefault="002B0CCA" w:rsidP="00585F98">
            <w:pPr>
              <w:rPr>
                <w:color w:val="000000"/>
              </w:rPr>
            </w:pPr>
            <w:r>
              <w:rPr>
                <w:rFonts w:hint="eastAsia"/>
                <w:color w:val="000000"/>
              </w:rPr>
              <w:t>记录不存在：直接跳转到第</w:t>
            </w:r>
            <w:r>
              <w:rPr>
                <w:rFonts w:hint="eastAsia"/>
                <w:color w:val="000000"/>
              </w:rPr>
              <w:t>5</w:t>
            </w:r>
            <w:r>
              <w:rPr>
                <w:rFonts w:hint="eastAsia"/>
                <w:color w:val="000000"/>
              </w:rPr>
              <w:t>步，处理为失败，失败原因：用户不存在记录</w:t>
            </w:r>
          </w:p>
          <w:p w14:paraId="4B31A2A5" w14:textId="77777777" w:rsidR="00F67E66" w:rsidRDefault="002B0CCA" w:rsidP="00585F98">
            <w:pPr>
              <w:rPr>
                <w:color w:val="000000"/>
              </w:rPr>
            </w:pPr>
            <w:r>
              <w:rPr>
                <w:rFonts w:hint="eastAsia"/>
                <w:color w:val="000000"/>
              </w:rPr>
              <w:t>记录存在处理：</w:t>
            </w:r>
          </w:p>
          <w:p w14:paraId="4A3982E9" w14:textId="77777777" w:rsidR="002B0CCA" w:rsidRDefault="002B0CCA" w:rsidP="00585F98">
            <w:pPr>
              <w:rPr>
                <w:color w:val="000000"/>
              </w:rPr>
            </w:pPr>
            <w:r w:rsidRPr="00435F5D">
              <w:rPr>
                <w:rFonts w:hint="eastAsia"/>
                <w:color w:val="000000"/>
              </w:rPr>
              <w:t>status</w:t>
            </w:r>
            <w:r>
              <w:rPr>
                <w:rFonts w:hint="eastAsia"/>
                <w:color w:val="000000"/>
              </w:rPr>
              <w:t>&lt;&gt;1</w:t>
            </w:r>
            <w:r>
              <w:rPr>
                <w:rFonts w:hint="eastAsia"/>
                <w:color w:val="000000"/>
              </w:rPr>
              <w:t>：直接跳转到第</w:t>
            </w:r>
            <w:r>
              <w:rPr>
                <w:rFonts w:hint="eastAsia"/>
                <w:color w:val="000000"/>
              </w:rPr>
              <w:t>5</w:t>
            </w:r>
            <w:r>
              <w:rPr>
                <w:rFonts w:hint="eastAsia"/>
                <w:color w:val="000000"/>
              </w:rPr>
              <w:t>步，处理为失败，失败原因：用户状态不是激活状态</w:t>
            </w:r>
          </w:p>
          <w:p w14:paraId="1B5FFEDC" w14:textId="77777777" w:rsidR="002B0CCA" w:rsidRDefault="002B0CCA" w:rsidP="00585F98">
            <w:pPr>
              <w:rPr>
                <w:color w:val="000000"/>
              </w:rPr>
            </w:pPr>
            <w:r w:rsidRPr="00435F5D">
              <w:rPr>
                <w:rFonts w:hint="eastAsia"/>
                <w:color w:val="000000"/>
              </w:rPr>
              <w:t>mobileProduct</w:t>
            </w:r>
            <w:r>
              <w:rPr>
                <w:rFonts w:hint="eastAsia"/>
                <w:color w:val="000000"/>
              </w:rPr>
              <w:t xml:space="preserve"> &lt;&gt; 2</w:t>
            </w:r>
            <w:r>
              <w:rPr>
                <w:rFonts w:hint="eastAsia"/>
                <w:color w:val="000000"/>
              </w:rPr>
              <w:t>：直接跳转到第</w:t>
            </w:r>
            <w:r>
              <w:rPr>
                <w:rFonts w:hint="eastAsia"/>
                <w:color w:val="000000"/>
              </w:rPr>
              <w:t>5</w:t>
            </w:r>
            <w:r>
              <w:rPr>
                <w:rFonts w:hint="eastAsia"/>
                <w:color w:val="000000"/>
              </w:rPr>
              <w:t>步，处理为失败，失败原因：用户当前产品不是小卡</w:t>
            </w:r>
          </w:p>
          <w:p w14:paraId="4CC10C12" w14:textId="77777777" w:rsidR="002B0CCA" w:rsidRDefault="002B0CCA" w:rsidP="00585F98">
            <w:pPr>
              <w:rPr>
                <w:color w:val="000000"/>
              </w:rPr>
            </w:pPr>
            <w:r>
              <w:rPr>
                <w:rFonts w:hint="eastAsia"/>
                <w:color w:val="000000"/>
              </w:rPr>
              <w:t>其它情况，更新</w:t>
            </w:r>
            <w:r w:rsidR="00436729">
              <w:rPr>
                <w:rFonts w:hint="eastAsia"/>
                <w:color w:val="000000"/>
              </w:rPr>
              <w:t>用户信息后，跳转到第</w:t>
            </w:r>
            <w:r w:rsidR="00436729">
              <w:rPr>
                <w:rFonts w:hint="eastAsia"/>
                <w:color w:val="000000"/>
              </w:rPr>
              <w:t>4</w:t>
            </w:r>
            <w:r w:rsidR="00436729">
              <w:rPr>
                <w:rFonts w:hint="eastAsia"/>
                <w:color w:val="000000"/>
              </w:rPr>
              <w:t>步开通当天到月底的</w:t>
            </w:r>
            <w:r w:rsidR="00436729">
              <w:rPr>
                <w:rFonts w:hint="eastAsia"/>
                <w:color w:val="000000"/>
              </w:rPr>
              <w:t>VIP</w:t>
            </w:r>
          </w:p>
          <w:p w14:paraId="24F8F9B0" w14:textId="77777777" w:rsidR="00651D6B" w:rsidRPr="00651D6B" w:rsidRDefault="00651D6B" w:rsidP="00651D6B">
            <w:pPr>
              <w:rPr>
                <w:color w:val="000000"/>
              </w:rPr>
            </w:pPr>
            <w:r w:rsidRPr="00651D6B">
              <w:rPr>
                <w:color w:val="000000"/>
              </w:rPr>
              <w:t xml:space="preserve">update operator_user </w:t>
            </w:r>
          </w:p>
          <w:p w14:paraId="7E8FA508" w14:textId="77777777" w:rsidR="00651D6B" w:rsidRPr="00651D6B" w:rsidRDefault="00651D6B" w:rsidP="00651D6B">
            <w:pPr>
              <w:rPr>
                <w:color w:val="000000"/>
              </w:rPr>
            </w:pPr>
            <w:r w:rsidRPr="00651D6B">
              <w:rPr>
                <w:rFonts w:hint="eastAsia"/>
                <w:color w:val="000000"/>
              </w:rPr>
              <w:tab/>
              <w:t>mobileProduct = 1, #</w:t>
            </w:r>
            <w:r w:rsidRPr="00651D6B">
              <w:rPr>
                <w:rFonts w:hint="eastAsia"/>
                <w:color w:val="000000"/>
              </w:rPr>
              <w:t>变更后的产品</w:t>
            </w:r>
            <w:r w:rsidRPr="00651D6B">
              <w:rPr>
                <w:rFonts w:hint="eastAsia"/>
                <w:color w:val="000000"/>
              </w:rPr>
              <w:t>ID</w:t>
            </w:r>
            <w:r w:rsidRPr="00651D6B">
              <w:rPr>
                <w:rFonts w:hint="eastAsia"/>
                <w:color w:val="000000"/>
              </w:rPr>
              <w:t>，</w:t>
            </w:r>
            <w:r w:rsidRPr="00651D6B">
              <w:rPr>
                <w:rFonts w:hint="eastAsia"/>
                <w:color w:val="000000"/>
              </w:rPr>
              <w:t>1-</w:t>
            </w:r>
            <w:r w:rsidRPr="00651D6B">
              <w:rPr>
                <w:rFonts w:hint="eastAsia"/>
                <w:color w:val="000000"/>
              </w:rPr>
              <w:t>大卡</w:t>
            </w:r>
          </w:p>
          <w:p w14:paraId="67BB2AC6" w14:textId="77777777" w:rsidR="00651D6B" w:rsidRPr="00651D6B" w:rsidRDefault="00651D6B" w:rsidP="00651D6B">
            <w:pPr>
              <w:rPr>
                <w:color w:val="000000"/>
              </w:rPr>
            </w:pPr>
            <w:r w:rsidRPr="00651D6B">
              <w:rPr>
                <w:rFonts w:hint="eastAsia"/>
                <w:color w:val="000000"/>
              </w:rPr>
              <w:tab/>
              <w:t>isChangeProduct = 1, #</w:t>
            </w:r>
            <w:r w:rsidRPr="00651D6B">
              <w:rPr>
                <w:rFonts w:hint="eastAsia"/>
                <w:color w:val="000000"/>
              </w:rPr>
              <w:t>是否变更过产品，</w:t>
            </w:r>
            <w:r w:rsidRPr="00651D6B">
              <w:rPr>
                <w:rFonts w:hint="eastAsia"/>
                <w:color w:val="000000"/>
              </w:rPr>
              <w:t>1-</w:t>
            </w:r>
            <w:r w:rsidRPr="00651D6B">
              <w:rPr>
                <w:rFonts w:hint="eastAsia"/>
                <w:color w:val="000000"/>
              </w:rPr>
              <w:t>变更过</w:t>
            </w:r>
          </w:p>
          <w:p w14:paraId="1264EC56" w14:textId="77777777" w:rsidR="00651D6B" w:rsidRPr="00651D6B" w:rsidRDefault="00651D6B" w:rsidP="00651D6B">
            <w:pPr>
              <w:rPr>
                <w:color w:val="000000"/>
              </w:rPr>
            </w:pPr>
            <w:r w:rsidRPr="00651D6B">
              <w:rPr>
                <w:rFonts w:hint="eastAsia"/>
                <w:color w:val="000000"/>
              </w:rPr>
              <w:tab/>
              <w:t>changeProductTime = now(), #</w:t>
            </w:r>
            <w:r w:rsidRPr="00651D6B">
              <w:rPr>
                <w:rFonts w:hint="eastAsia"/>
                <w:color w:val="000000"/>
              </w:rPr>
              <w:t>变更产品时间</w:t>
            </w:r>
          </w:p>
          <w:p w14:paraId="44CB6321" w14:textId="77777777" w:rsidR="00651D6B" w:rsidRPr="00651D6B" w:rsidRDefault="00651D6B" w:rsidP="00651D6B">
            <w:pPr>
              <w:rPr>
                <w:color w:val="000000"/>
              </w:rPr>
            </w:pPr>
            <w:r w:rsidRPr="00651D6B">
              <w:rPr>
                <w:rFonts w:hint="eastAsia"/>
                <w:color w:val="000000"/>
              </w:rPr>
              <w:tab/>
              <w:t>activateOrderId = '111111', #</w:t>
            </w:r>
            <w:r w:rsidRPr="00651D6B">
              <w:rPr>
                <w:rFonts w:hint="eastAsia"/>
                <w:color w:val="000000"/>
              </w:rPr>
              <w:t>传入请求参数</w:t>
            </w:r>
            <w:r w:rsidRPr="00651D6B">
              <w:rPr>
                <w:rFonts w:hint="eastAsia"/>
                <w:color w:val="000000"/>
              </w:rPr>
              <w:t>operator_order_id</w:t>
            </w:r>
            <w:r w:rsidRPr="00651D6B">
              <w:rPr>
                <w:rFonts w:hint="eastAsia"/>
                <w:color w:val="000000"/>
              </w:rPr>
              <w:t>，修改为变更后产品后的订单号</w:t>
            </w:r>
          </w:p>
          <w:p w14:paraId="49A6B231" w14:textId="77777777" w:rsidR="00651D6B" w:rsidRPr="00651D6B" w:rsidRDefault="00651D6B" w:rsidP="00651D6B">
            <w:pPr>
              <w:rPr>
                <w:color w:val="000000"/>
              </w:rPr>
            </w:pPr>
            <w:r w:rsidRPr="00651D6B">
              <w:rPr>
                <w:color w:val="000000"/>
              </w:rPr>
              <w:tab/>
              <w:t>renewYearMonth = '</w:t>
            </w:r>
            <w:r>
              <w:rPr>
                <w:rFonts w:hint="eastAsia"/>
                <w:color w:val="000000"/>
              </w:rPr>
              <w:t>201706</w:t>
            </w:r>
            <w:r w:rsidRPr="00651D6B">
              <w:rPr>
                <w:color w:val="000000"/>
              </w:rPr>
              <w:t>'</w:t>
            </w:r>
            <w:r>
              <w:rPr>
                <w:rFonts w:hint="eastAsia"/>
                <w:color w:val="000000"/>
              </w:rPr>
              <w:t xml:space="preserve"> #</w:t>
            </w:r>
            <w:r>
              <w:rPr>
                <w:rFonts w:hint="eastAsia"/>
                <w:color w:val="000000"/>
              </w:rPr>
              <w:t>更新为当前年月</w:t>
            </w:r>
          </w:p>
          <w:p w14:paraId="1B0EED66" w14:textId="77777777" w:rsidR="00651D6B" w:rsidRPr="00651D6B" w:rsidRDefault="00651D6B" w:rsidP="00651D6B">
            <w:pPr>
              <w:rPr>
                <w:color w:val="000000"/>
              </w:rPr>
            </w:pPr>
            <w:r w:rsidRPr="00651D6B">
              <w:rPr>
                <w:color w:val="000000"/>
              </w:rPr>
              <w:t>where</w:t>
            </w:r>
          </w:p>
          <w:p w14:paraId="26B6359A" w14:textId="77777777" w:rsidR="00651D6B" w:rsidRPr="00651D6B" w:rsidRDefault="00651D6B" w:rsidP="00651D6B">
            <w:pPr>
              <w:rPr>
                <w:color w:val="000000"/>
              </w:rPr>
            </w:pPr>
            <w:r w:rsidRPr="00651D6B">
              <w:rPr>
                <w:rFonts w:hint="eastAsia"/>
                <w:color w:val="000000"/>
              </w:rPr>
              <w:t xml:space="preserve">    operatorUserId = 1; #</w:t>
            </w:r>
            <w:r w:rsidRPr="00651D6B">
              <w:rPr>
                <w:rFonts w:hint="eastAsia"/>
                <w:color w:val="000000"/>
              </w:rPr>
              <w:t>传入查询或新增时的用户</w:t>
            </w:r>
            <w:r w:rsidRPr="00651D6B">
              <w:rPr>
                <w:rFonts w:hint="eastAsia"/>
                <w:color w:val="000000"/>
              </w:rPr>
              <w:t>ID</w:t>
            </w:r>
          </w:p>
          <w:p w14:paraId="37331CBA" w14:textId="77777777" w:rsidR="00651D6B" w:rsidRDefault="00651D6B" w:rsidP="00585F98">
            <w:pPr>
              <w:rPr>
                <w:strike/>
                <w:color w:val="000000"/>
              </w:rPr>
            </w:pPr>
            <w:r w:rsidRPr="003D0C59">
              <w:rPr>
                <w:rFonts w:hint="eastAsia"/>
                <w:strike/>
                <w:color w:val="000000"/>
              </w:rPr>
              <w:t>更新成功后跳转致第</w:t>
            </w:r>
            <w:r w:rsidRPr="003D0C59">
              <w:rPr>
                <w:rFonts w:hint="eastAsia"/>
                <w:strike/>
                <w:color w:val="000000"/>
              </w:rPr>
              <w:t>4</w:t>
            </w:r>
            <w:r w:rsidRPr="003D0C59">
              <w:rPr>
                <w:rFonts w:hint="eastAsia"/>
                <w:strike/>
                <w:color w:val="000000"/>
              </w:rPr>
              <w:t>步开通</w:t>
            </w:r>
            <w:r w:rsidRPr="003D0C59">
              <w:rPr>
                <w:rFonts w:hint="eastAsia"/>
                <w:strike/>
                <w:color w:val="000000"/>
              </w:rPr>
              <w:t>VIP</w:t>
            </w:r>
          </w:p>
          <w:p w14:paraId="3EE1E5DC" w14:textId="77777777" w:rsidR="003D0C59" w:rsidRPr="003D0C59" w:rsidRDefault="003D0C59" w:rsidP="00585F98">
            <w:pPr>
              <w:rPr>
                <w:color w:val="000000"/>
              </w:rPr>
            </w:pPr>
            <w:r>
              <w:rPr>
                <w:rFonts w:hint="eastAsia"/>
                <w:color w:val="000000"/>
              </w:rPr>
              <w:t>更新成功后，跳转致第</w:t>
            </w:r>
            <w:r>
              <w:rPr>
                <w:rFonts w:hint="eastAsia"/>
                <w:color w:val="000000"/>
              </w:rPr>
              <w:t>5</w:t>
            </w:r>
            <w:r>
              <w:rPr>
                <w:rFonts w:hint="eastAsia"/>
                <w:color w:val="000000"/>
              </w:rPr>
              <w:t>步处理为成功</w:t>
            </w:r>
          </w:p>
          <w:p w14:paraId="7B3BFE0A" w14:textId="77777777" w:rsidR="00436729" w:rsidRDefault="00436729" w:rsidP="00585F98">
            <w:pPr>
              <w:rPr>
                <w:color w:val="000000"/>
              </w:rPr>
            </w:pPr>
          </w:p>
          <w:p w14:paraId="478DACA9" w14:textId="77777777" w:rsidR="00651D6B" w:rsidRPr="003D0C59" w:rsidRDefault="003D0C59" w:rsidP="00585F98">
            <w:pPr>
              <w:rPr>
                <w:color w:val="FF0000"/>
              </w:rPr>
            </w:pPr>
            <w:r w:rsidRPr="003D0C59">
              <w:rPr>
                <w:color w:val="FF0000"/>
              </w:rPr>
              <w:t>2017/6/21</w:t>
            </w:r>
            <w:r w:rsidRPr="003D0C59">
              <w:rPr>
                <w:rFonts w:hint="eastAsia"/>
                <w:color w:val="FF0000"/>
              </w:rPr>
              <w:t xml:space="preserve"> </w:t>
            </w:r>
            <w:r w:rsidRPr="003D0C59">
              <w:rPr>
                <w:rFonts w:hint="eastAsia"/>
                <w:color w:val="FF0000"/>
              </w:rPr>
              <w:t>小卡升级大卡不再开通</w:t>
            </w:r>
            <w:r w:rsidRPr="003D0C59">
              <w:rPr>
                <w:rFonts w:hint="eastAsia"/>
                <w:color w:val="FF0000"/>
              </w:rPr>
              <w:t>VIP</w:t>
            </w:r>
          </w:p>
          <w:p w14:paraId="21259FF2" w14:textId="77777777" w:rsidR="00F67E66" w:rsidRPr="003D0C59" w:rsidRDefault="00F67E66" w:rsidP="00585F98">
            <w:pPr>
              <w:rPr>
                <w:b/>
                <w:strike/>
                <w:color w:val="000000"/>
              </w:rPr>
            </w:pPr>
            <w:r w:rsidRPr="003D0C59">
              <w:rPr>
                <w:rFonts w:hint="eastAsia"/>
                <w:b/>
                <w:strike/>
                <w:color w:val="000000"/>
              </w:rPr>
              <w:t>4.</w:t>
            </w:r>
            <w:r w:rsidRPr="003D0C59">
              <w:rPr>
                <w:rFonts w:hint="eastAsia"/>
                <w:b/>
                <w:strike/>
                <w:color w:val="000000"/>
              </w:rPr>
              <w:t>开通</w:t>
            </w:r>
            <w:r w:rsidR="00963D39" w:rsidRPr="003D0C59">
              <w:rPr>
                <w:rFonts w:hint="eastAsia"/>
                <w:b/>
                <w:strike/>
                <w:color w:val="000000"/>
              </w:rPr>
              <w:t>当前天</w:t>
            </w:r>
            <w:r w:rsidR="00436729" w:rsidRPr="003D0C59">
              <w:rPr>
                <w:rFonts w:hint="eastAsia"/>
                <w:b/>
                <w:strike/>
                <w:color w:val="000000"/>
              </w:rPr>
              <w:t>到</w:t>
            </w:r>
            <w:r w:rsidR="00963D39" w:rsidRPr="003D0C59">
              <w:rPr>
                <w:rFonts w:hint="eastAsia"/>
                <w:b/>
                <w:strike/>
                <w:color w:val="000000"/>
              </w:rPr>
              <w:t>月底的</w:t>
            </w:r>
            <w:r w:rsidR="00963D39" w:rsidRPr="003D0C59">
              <w:rPr>
                <w:rFonts w:hint="eastAsia"/>
                <w:b/>
                <w:strike/>
                <w:color w:val="000000"/>
              </w:rPr>
              <w:t>VIP</w:t>
            </w:r>
          </w:p>
          <w:p w14:paraId="3B75C481" w14:textId="77777777" w:rsidR="00963D39" w:rsidRPr="003D0C59" w:rsidRDefault="00651D6B" w:rsidP="00585F98">
            <w:pPr>
              <w:rPr>
                <w:strike/>
                <w:color w:val="000000"/>
              </w:rPr>
            </w:pPr>
            <w:r w:rsidRPr="003D0C59">
              <w:rPr>
                <w:rFonts w:hint="eastAsia"/>
                <w:strike/>
                <w:color w:val="000000"/>
              </w:rPr>
              <w:t>开通流程同</w:t>
            </w:r>
            <w:r w:rsidRPr="003D0C59">
              <w:rPr>
                <w:rFonts w:hint="eastAsia"/>
                <w:strike/>
                <w:color w:val="000000"/>
              </w:rPr>
              <w:t>9.1</w:t>
            </w:r>
            <w:r w:rsidRPr="003D0C59">
              <w:rPr>
                <w:rFonts w:hint="eastAsia"/>
                <w:strike/>
                <w:color w:val="000000"/>
              </w:rPr>
              <w:t>开户激活时第</w:t>
            </w:r>
            <w:r w:rsidRPr="003D0C59">
              <w:rPr>
                <w:rFonts w:hint="eastAsia"/>
                <w:strike/>
                <w:color w:val="000000"/>
              </w:rPr>
              <w:t>5</w:t>
            </w:r>
            <w:r w:rsidRPr="003D0C59">
              <w:rPr>
                <w:rFonts w:hint="eastAsia"/>
                <w:strike/>
                <w:color w:val="000000"/>
              </w:rPr>
              <w:t>步流程</w:t>
            </w:r>
          </w:p>
          <w:p w14:paraId="30006E8B" w14:textId="77777777" w:rsidR="00651D6B" w:rsidRDefault="00651D6B" w:rsidP="00585F98">
            <w:pPr>
              <w:rPr>
                <w:color w:val="000000"/>
              </w:rPr>
            </w:pPr>
          </w:p>
          <w:p w14:paraId="1B9D90A2" w14:textId="77777777" w:rsidR="00963D39" w:rsidRDefault="00963D39" w:rsidP="00585F98">
            <w:pPr>
              <w:rPr>
                <w:color w:val="000000"/>
              </w:rPr>
            </w:pPr>
          </w:p>
          <w:p w14:paraId="06C24AEE" w14:textId="77777777" w:rsidR="002B0CCA" w:rsidRPr="001B524C" w:rsidRDefault="002B0CCA" w:rsidP="00585F98">
            <w:pPr>
              <w:rPr>
                <w:b/>
                <w:color w:val="000000"/>
              </w:rPr>
            </w:pPr>
            <w:r w:rsidRPr="001B524C">
              <w:rPr>
                <w:rFonts w:hint="eastAsia"/>
                <w:b/>
                <w:color w:val="000000"/>
              </w:rPr>
              <w:t>5.</w:t>
            </w:r>
            <w:r w:rsidRPr="001B524C">
              <w:rPr>
                <w:rFonts w:hint="eastAsia"/>
                <w:b/>
                <w:color w:val="000000"/>
              </w:rPr>
              <w:t>返回成功或失败</w:t>
            </w:r>
          </w:p>
          <w:p w14:paraId="66C14927" w14:textId="77777777" w:rsidR="002B0CCA" w:rsidRDefault="002B0CCA" w:rsidP="00585F98">
            <w:pPr>
              <w:rPr>
                <w:color w:val="000000"/>
              </w:rPr>
            </w:pPr>
            <w:r>
              <w:rPr>
                <w:rFonts w:hint="eastAsia"/>
                <w:color w:val="000000"/>
              </w:rPr>
              <w:t>处理成功：</w:t>
            </w:r>
          </w:p>
          <w:p w14:paraId="20203BF4" w14:textId="77777777" w:rsidR="00686343" w:rsidRDefault="00686343" w:rsidP="00686343">
            <w:pPr>
              <w:rPr>
                <w:color w:val="000000"/>
              </w:rPr>
            </w:pPr>
            <w:r>
              <w:rPr>
                <w:rFonts w:hint="eastAsia"/>
                <w:color w:val="000000"/>
              </w:rPr>
              <w:t>处理操作订单为成功</w:t>
            </w:r>
          </w:p>
          <w:p w14:paraId="0FA8D0DE" w14:textId="77777777" w:rsidR="00686343" w:rsidRPr="007C6547" w:rsidRDefault="00686343" w:rsidP="00686343">
            <w:pPr>
              <w:rPr>
                <w:color w:val="000000"/>
              </w:rPr>
            </w:pPr>
            <w:r w:rsidRPr="007C6547">
              <w:rPr>
                <w:color w:val="000000"/>
              </w:rPr>
              <w:t xml:space="preserve">update operator_operate_detail </w:t>
            </w:r>
          </w:p>
          <w:p w14:paraId="5A61843A" w14:textId="77777777" w:rsidR="00686343" w:rsidRPr="007C6547" w:rsidRDefault="00686343" w:rsidP="00686343">
            <w:pPr>
              <w:rPr>
                <w:color w:val="000000"/>
              </w:rPr>
            </w:pPr>
            <w:r w:rsidRPr="007C6547">
              <w:rPr>
                <w:color w:val="000000"/>
              </w:rPr>
              <w:t xml:space="preserve">set </w:t>
            </w:r>
          </w:p>
          <w:p w14:paraId="6A1A8C05" w14:textId="77777777" w:rsidR="00686343" w:rsidRPr="007C6547" w:rsidRDefault="00686343" w:rsidP="00686343">
            <w:pPr>
              <w:rPr>
                <w:color w:val="000000"/>
              </w:rPr>
            </w:pPr>
            <w:r w:rsidRPr="007C6547">
              <w:rPr>
                <w:rFonts w:hint="eastAsia"/>
                <w:color w:val="000000"/>
              </w:rPr>
              <w:t xml:space="preserve">    status = 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177A8BB0" w14:textId="77777777" w:rsidR="00686343" w:rsidRPr="007C6547" w:rsidRDefault="00686343" w:rsidP="00686343">
            <w:pPr>
              <w:rPr>
                <w:color w:val="000000"/>
              </w:rPr>
            </w:pPr>
            <w:r w:rsidRPr="007C6547">
              <w:rPr>
                <w:rFonts w:hint="eastAsia"/>
                <w:color w:val="000000"/>
              </w:rPr>
              <w:t xml:space="preserve">    errorReason = '' #</w:t>
            </w:r>
            <w:r w:rsidRPr="007C6547">
              <w:rPr>
                <w:rFonts w:hint="eastAsia"/>
                <w:color w:val="000000"/>
              </w:rPr>
              <w:t>异常原因更新为空</w:t>
            </w:r>
          </w:p>
          <w:p w14:paraId="534D99AE" w14:textId="77777777" w:rsidR="00686343" w:rsidRPr="007C6547" w:rsidRDefault="00686343" w:rsidP="00686343">
            <w:pPr>
              <w:rPr>
                <w:color w:val="000000"/>
              </w:rPr>
            </w:pPr>
            <w:r w:rsidRPr="007C6547">
              <w:rPr>
                <w:color w:val="000000"/>
              </w:rPr>
              <w:t>where</w:t>
            </w:r>
          </w:p>
          <w:p w14:paraId="630D91A2" w14:textId="77777777" w:rsidR="00686343" w:rsidRDefault="00686343" w:rsidP="00686343">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p>
          <w:p w14:paraId="1A98E37F" w14:textId="77777777" w:rsidR="002B0CCA" w:rsidRDefault="002B0CCA" w:rsidP="002B0CCA">
            <w:pPr>
              <w:rPr>
                <w:color w:val="000000"/>
              </w:rPr>
            </w:pPr>
            <w:r>
              <w:rPr>
                <w:rFonts w:hint="eastAsia"/>
                <w:color w:val="000000"/>
              </w:rPr>
              <w:t>返回成功状态码与</w:t>
            </w:r>
            <w:r w:rsidRPr="00EA3C87">
              <w:rPr>
                <w:color w:val="000000"/>
              </w:rPr>
              <w:t xml:space="preserve"> operator_operate_detail</w:t>
            </w:r>
            <w:r>
              <w:rPr>
                <w:rFonts w:hint="eastAsia"/>
                <w:color w:val="000000"/>
              </w:rPr>
              <w:t>.</w:t>
            </w:r>
            <w:r w:rsidRPr="00EA3C87">
              <w:rPr>
                <w:rFonts w:hint="eastAsia"/>
                <w:color w:val="000000"/>
              </w:rPr>
              <w:t xml:space="preserve"> mgOrderId</w:t>
            </w:r>
            <w:r>
              <w:rPr>
                <w:rFonts w:hint="eastAsia"/>
                <w:color w:val="000000"/>
              </w:rPr>
              <w:t xml:space="preserve"> </w:t>
            </w:r>
            <w:r>
              <w:rPr>
                <w:rFonts w:hint="eastAsia"/>
                <w:color w:val="000000"/>
              </w:rPr>
              <w:t>芒果处理订单号</w:t>
            </w:r>
          </w:p>
          <w:p w14:paraId="765C4B56" w14:textId="77777777" w:rsidR="002B0CCA" w:rsidRDefault="002B0CCA" w:rsidP="00585F98">
            <w:pPr>
              <w:rPr>
                <w:color w:val="000000"/>
              </w:rPr>
            </w:pPr>
          </w:p>
          <w:p w14:paraId="4DC31807" w14:textId="77777777" w:rsidR="002B0CCA" w:rsidRDefault="002B0CCA" w:rsidP="00585F98">
            <w:pPr>
              <w:rPr>
                <w:color w:val="000000"/>
              </w:rPr>
            </w:pPr>
            <w:r>
              <w:rPr>
                <w:rFonts w:hint="eastAsia"/>
                <w:color w:val="000000"/>
              </w:rPr>
              <w:t>处理失败：</w:t>
            </w:r>
          </w:p>
          <w:p w14:paraId="507DB310" w14:textId="77777777" w:rsidR="002B0CCA" w:rsidRDefault="002B0CCA" w:rsidP="002B0CCA">
            <w:pPr>
              <w:rPr>
                <w:color w:val="000000"/>
              </w:rPr>
            </w:pPr>
            <w:r>
              <w:rPr>
                <w:rFonts w:hint="eastAsia"/>
                <w:color w:val="000000"/>
              </w:rPr>
              <w:t>订单操作记录更新为失败：</w:t>
            </w:r>
          </w:p>
          <w:p w14:paraId="014B4395" w14:textId="77777777" w:rsidR="002B0CCA" w:rsidRPr="007C6547" w:rsidRDefault="002B0CCA" w:rsidP="002B0CCA">
            <w:pPr>
              <w:rPr>
                <w:color w:val="000000"/>
              </w:rPr>
            </w:pPr>
            <w:r w:rsidRPr="007C6547">
              <w:rPr>
                <w:color w:val="000000"/>
              </w:rPr>
              <w:t xml:space="preserve">update operator_operate_detail </w:t>
            </w:r>
          </w:p>
          <w:p w14:paraId="3F6C6BA4" w14:textId="77777777" w:rsidR="002B0CCA" w:rsidRPr="007C6547" w:rsidRDefault="002B0CCA" w:rsidP="002B0CCA">
            <w:pPr>
              <w:rPr>
                <w:color w:val="000000"/>
              </w:rPr>
            </w:pPr>
            <w:r w:rsidRPr="007C6547">
              <w:rPr>
                <w:color w:val="000000"/>
              </w:rPr>
              <w:t xml:space="preserve">set </w:t>
            </w:r>
          </w:p>
          <w:p w14:paraId="3D6A5B7B" w14:textId="77777777" w:rsidR="002B0CCA" w:rsidRPr="007C6547" w:rsidRDefault="002B0CCA" w:rsidP="002B0CCA">
            <w:pPr>
              <w:rPr>
                <w:color w:val="000000"/>
              </w:rPr>
            </w:pPr>
            <w:r w:rsidRPr="007C6547">
              <w:rPr>
                <w:rFonts w:hint="eastAsia"/>
                <w:color w:val="000000"/>
              </w:rPr>
              <w:t xml:space="preserve">    status = </w:t>
            </w:r>
            <w:r>
              <w:rPr>
                <w:rFonts w:hint="eastAsia"/>
                <w:color w:val="000000"/>
              </w:rPr>
              <w:t>-</w:t>
            </w:r>
            <w:r w:rsidRPr="007C6547">
              <w:rPr>
                <w:rFonts w:hint="eastAsia"/>
                <w:color w:val="000000"/>
              </w:rPr>
              <w:t>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34444803" w14:textId="77777777" w:rsidR="002B0CCA" w:rsidRPr="007C6547" w:rsidRDefault="002B0CCA" w:rsidP="002B0CCA">
            <w:pPr>
              <w:rPr>
                <w:color w:val="000000"/>
              </w:rPr>
            </w:pPr>
            <w:r w:rsidRPr="007C6547">
              <w:rPr>
                <w:rFonts w:hint="eastAsia"/>
                <w:color w:val="000000"/>
              </w:rPr>
              <w:t xml:space="preserve">    errorReason = '</w:t>
            </w:r>
            <w:r>
              <w:rPr>
                <w:rFonts w:hint="eastAsia"/>
                <w:color w:val="000000"/>
              </w:rPr>
              <w:t>异常原因</w:t>
            </w:r>
            <w:r w:rsidRPr="007C6547">
              <w:rPr>
                <w:rFonts w:hint="eastAsia"/>
                <w:color w:val="000000"/>
              </w:rPr>
              <w:t>' #</w:t>
            </w:r>
            <w:r>
              <w:rPr>
                <w:rFonts w:hint="eastAsia"/>
                <w:color w:val="000000"/>
              </w:rPr>
              <w:t>传入异常原因，可以详细点，说明，接口返回值</w:t>
            </w:r>
          </w:p>
          <w:p w14:paraId="3A8B7C1F" w14:textId="77777777" w:rsidR="002B0CCA" w:rsidRPr="007C6547" w:rsidRDefault="002B0CCA" w:rsidP="002B0CCA">
            <w:pPr>
              <w:rPr>
                <w:color w:val="000000"/>
              </w:rPr>
            </w:pPr>
            <w:r w:rsidRPr="007C6547">
              <w:rPr>
                <w:color w:val="000000"/>
              </w:rPr>
              <w:t>where</w:t>
            </w:r>
          </w:p>
          <w:p w14:paraId="142593B8" w14:textId="77777777" w:rsidR="002B0CCA" w:rsidRDefault="002B0CCA" w:rsidP="002B0CCA">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r>
              <w:rPr>
                <w:rFonts w:hint="eastAsia"/>
                <w:color w:val="000000"/>
              </w:rPr>
              <w:t>。</w:t>
            </w:r>
          </w:p>
          <w:p w14:paraId="00A0C740" w14:textId="77777777" w:rsidR="002B0CCA" w:rsidRPr="00D77096" w:rsidRDefault="002B0CCA" w:rsidP="00585F98">
            <w:pPr>
              <w:rPr>
                <w:color w:val="000000"/>
              </w:rPr>
            </w:pPr>
            <w:r>
              <w:rPr>
                <w:rFonts w:hint="eastAsia"/>
                <w:color w:val="000000"/>
              </w:rPr>
              <w:t>返回失败原因。</w:t>
            </w:r>
          </w:p>
        </w:tc>
      </w:tr>
      <w:tr w:rsidR="000C34E9" w:rsidRPr="00C9018A" w14:paraId="08731FDD" w14:textId="77777777" w:rsidTr="00585F98">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94B4A6D" w14:textId="77777777" w:rsidR="000C34E9" w:rsidRPr="00C9018A" w:rsidRDefault="000C34E9" w:rsidP="00585F98">
            <w:pPr>
              <w:rPr>
                <w:b/>
                <w:color w:val="000000"/>
              </w:rPr>
            </w:pPr>
            <w:r w:rsidRPr="00C9018A">
              <w:rPr>
                <w:rFonts w:hint="eastAsia"/>
                <w:b/>
                <w:color w:val="000000"/>
              </w:rPr>
              <w:t>更新记录</w:t>
            </w:r>
          </w:p>
        </w:tc>
      </w:tr>
      <w:tr w:rsidR="000C34E9" w:rsidRPr="00BA1F0B" w14:paraId="72956590"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39A1E6D" w14:textId="77777777" w:rsidR="000C34E9" w:rsidRPr="00BA1F0B" w:rsidRDefault="000C34E9" w:rsidP="00585F98">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A8E1DD5" w14:textId="77777777" w:rsidR="000C34E9" w:rsidRPr="00BA1F0B" w:rsidRDefault="000C34E9" w:rsidP="00585F98">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91B2CE1" w14:textId="77777777" w:rsidR="000C34E9" w:rsidRPr="00BA1F0B" w:rsidRDefault="000C34E9" w:rsidP="00585F98">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C34E9" w14:paraId="6162317B"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68663D7F" w14:textId="77777777" w:rsidR="000C34E9" w:rsidRDefault="003D0C59" w:rsidP="00585F98">
            <w:pPr>
              <w:rPr>
                <w:color w:val="000000"/>
              </w:rPr>
            </w:pPr>
            <w:r>
              <w:rPr>
                <w:rFonts w:hint="eastAsia"/>
                <w:color w:val="000000"/>
              </w:rPr>
              <w:t>2017-06-21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35521877" w14:textId="77777777" w:rsidR="000C34E9" w:rsidRDefault="003D0C59" w:rsidP="00585F98">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9815337" w14:textId="77777777" w:rsidR="000C34E9" w:rsidRDefault="003D0C59" w:rsidP="00585F98">
            <w:pPr>
              <w:tabs>
                <w:tab w:val="center" w:pos="2460"/>
                <w:tab w:val="left" w:pos="3555"/>
              </w:tabs>
              <w:jc w:val="left"/>
              <w:rPr>
                <w:color w:val="000000"/>
              </w:rPr>
            </w:pPr>
            <w:r>
              <w:rPr>
                <w:rFonts w:hint="eastAsia"/>
                <w:color w:val="000000"/>
              </w:rPr>
              <w:t>小卡升级大卡后，不再和理开通</w:t>
            </w:r>
            <w:r>
              <w:rPr>
                <w:rFonts w:hint="eastAsia"/>
                <w:color w:val="000000"/>
              </w:rPr>
              <w:t>VIP</w:t>
            </w:r>
          </w:p>
        </w:tc>
      </w:tr>
    </w:tbl>
    <w:p w14:paraId="0F1126FC" w14:textId="77777777" w:rsidR="007E3130" w:rsidRDefault="007E3130" w:rsidP="007E3130"/>
    <w:p w14:paraId="20114939" w14:textId="77777777" w:rsidR="007E3130" w:rsidRDefault="007E3130" w:rsidP="007E313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E3130" w14:paraId="68222F42" w14:textId="77777777" w:rsidTr="009103D7">
        <w:tc>
          <w:tcPr>
            <w:tcW w:w="1843" w:type="dxa"/>
            <w:shd w:val="clear" w:color="auto" w:fill="808080"/>
          </w:tcPr>
          <w:p w14:paraId="5232C19C" w14:textId="77777777" w:rsidR="007E3130" w:rsidRDefault="007E3130" w:rsidP="009103D7">
            <w:r>
              <w:rPr>
                <w:rFonts w:hint="eastAsia"/>
              </w:rPr>
              <w:t>参数名称</w:t>
            </w:r>
          </w:p>
        </w:tc>
        <w:tc>
          <w:tcPr>
            <w:tcW w:w="1417" w:type="dxa"/>
            <w:shd w:val="clear" w:color="auto" w:fill="808080"/>
          </w:tcPr>
          <w:p w14:paraId="003A5677" w14:textId="77777777" w:rsidR="007E3130" w:rsidRDefault="007E3130" w:rsidP="009103D7">
            <w:r>
              <w:rPr>
                <w:rFonts w:hint="eastAsia"/>
              </w:rPr>
              <w:t>位置</w:t>
            </w:r>
          </w:p>
        </w:tc>
        <w:tc>
          <w:tcPr>
            <w:tcW w:w="5103" w:type="dxa"/>
            <w:shd w:val="clear" w:color="auto" w:fill="808080"/>
          </w:tcPr>
          <w:p w14:paraId="5913D012" w14:textId="77777777" w:rsidR="007E3130" w:rsidRDefault="007E3130" w:rsidP="009103D7">
            <w:r>
              <w:rPr>
                <w:rFonts w:hint="eastAsia"/>
              </w:rPr>
              <w:t>含义</w:t>
            </w:r>
          </w:p>
        </w:tc>
      </w:tr>
      <w:tr w:rsidR="007E3130" w14:paraId="7D73525F" w14:textId="77777777" w:rsidTr="009103D7">
        <w:tc>
          <w:tcPr>
            <w:tcW w:w="1843" w:type="dxa"/>
          </w:tcPr>
          <w:p w14:paraId="027BF4B6" w14:textId="77777777" w:rsidR="007E3130" w:rsidRDefault="007E3130" w:rsidP="009103D7">
            <w:r>
              <w:rPr>
                <w:rFonts w:hint="eastAsia"/>
              </w:rPr>
              <w:t>CODE</w:t>
            </w:r>
          </w:p>
        </w:tc>
        <w:tc>
          <w:tcPr>
            <w:tcW w:w="1417" w:type="dxa"/>
          </w:tcPr>
          <w:p w14:paraId="686795A6" w14:textId="77777777" w:rsidR="007E3130" w:rsidRDefault="007E3130" w:rsidP="009103D7">
            <w:r>
              <w:rPr>
                <w:rFonts w:hint="eastAsia"/>
              </w:rPr>
              <w:t>RESPONSE</w:t>
            </w:r>
          </w:p>
        </w:tc>
        <w:tc>
          <w:tcPr>
            <w:tcW w:w="5103" w:type="dxa"/>
          </w:tcPr>
          <w:p w14:paraId="68E4EF99" w14:textId="77777777" w:rsidR="007E3130" w:rsidRDefault="007E3130" w:rsidP="009103D7">
            <w:pPr>
              <w:autoSpaceDE w:val="0"/>
              <w:autoSpaceDN w:val="0"/>
              <w:adjustRightInd w:val="0"/>
              <w:jc w:val="left"/>
            </w:pPr>
            <w:r>
              <w:rPr>
                <w:rFonts w:hint="eastAsia"/>
              </w:rPr>
              <w:t xml:space="preserve">200 </w:t>
            </w:r>
            <w:r>
              <w:rPr>
                <w:rFonts w:hint="eastAsia"/>
              </w:rPr>
              <w:t>成功</w:t>
            </w:r>
            <w:r>
              <w:rPr>
                <w:rFonts w:hint="eastAsia"/>
              </w:rPr>
              <w:t xml:space="preserve"> </w:t>
            </w:r>
          </w:p>
          <w:p w14:paraId="31C8BFD0" w14:textId="77777777" w:rsidR="007E3130" w:rsidRDefault="007E3130" w:rsidP="009103D7">
            <w:r>
              <w:rPr>
                <w:rFonts w:hint="eastAsia"/>
              </w:rPr>
              <w:t>其它</w:t>
            </w:r>
            <w:r>
              <w:rPr>
                <w:rFonts w:hint="eastAsia"/>
              </w:rPr>
              <w:t>,</w:t>
            </w:r>
            <w:r>
              <w:rPr>
                <w:rFonts w:hint="eastAsia"/>
              </w:rPr>
              <w:t>读取失败</w:t>
            </w:r>
          </w:p>
        </w:tc>
      </w:tr>
      <w:tr w:rsidR="007E3130" w14:paraId="4636A54E" w14:textId="77777777" w:rsidTr="009103D7">
        <w:tc>
          <w:tcPr>
            <w:tcW w:w="1843" w:type="dxa"/>
          </w:tcPr>
          <w:p w14:paraId="4C2BEF1C" w14:textId="77777777" w:rsidR="007E3130" w:rsidRDefault="007E3130" w:rsidP="009103D7">
            <w:r>
              <w:rPr>
                <w:rFonts w:hint="eastAsia"/>
              </w:rPr>
              <w:t>返回值</w:t>
            </w:r>
          </w:p>
        </w:tc>
        <w:tc>
          <w:tcPr>
            <w:tcW w:w="1417" w:type="dxa"/>
          </w:tcPr>
          <w:p w14:paraId="4C80F4E4" w14:textId="77777777" w:rsidR="007E3130" w:rsidRDefault="007E3130" w:rsidP="009103D7">
            <w:r>
              <w:rPr>
                <w:rFonts w:hint="eastAsia"/>
              </w:rPr>
              <w:t>BODY</w:t>
            </w:r>
          </w:p>
        </w:tc>
        <w:tc>
          <w:tcPr>
            <w:tcW w:w="5103" w:type="dxa"/>
          </w:tcPr>
          <w:p w14:paraId="0A3FA201" w14:textId="77777777" w:rsidR="007E3130" w:rsidRDefault="007E3130" w:rsidP="009103D7">
            <w:pPr>
              <w:rPr>
                <w:color w:val="000000"/>
              </w:rPr>
            </w:pPr>
          </w:p>
        </w:tc>
      </w:tr>
      <w:tr w:rsidR="007E3130" w14:paraId="6B59D016" w14:textId="77777777" w:rsidTr="009103D7">
        <w:tc>
          <w:tcPr>
            <w:tcW w:w="8363" w:type="dxa"/>
            <w:gridSpan w:val="3"/>
          </w:tcPr>
          <w:p w14:paraId="397069DE" w14:textId="77777777" w:rsidR="007E3130" w:rsidRDefault="007E3130" w:rsidP="009103D7">
            <w:pPr>
              <w:ind w:leftChars="50" w:left="105"/>
              <w:rPr>
                <w:color w:val="000000"/>
              </w:rPr>
            </w:pPr>
            <w:r>
              <w:rPr>
                <w:rFonts w:hint="eastAsia"/>
                <w:color w:val="000000"/>
              </w:rPr>
              <w:t>未加密返回格试：</w:t>
            </w:r>
          </w:p>
          <w:p w14:paraId="289A3CE5" w14:textId="77777777" w:rsidR="007E3130" w:rsidRPr="00124675" w:rsidRDefault="007E3130" w:rsidP="009103D7">
            <w:pPr>
              <w:ind w:leftChars="50" w:left="105"/>
              <w:rPr>
                <w:color w:val="000000"/>
              </w:rPr>
            </w:pPr>
            <w:r w:rsidRPr="00124675">
              <w:rPr>
                <w:color w:val="000000"/>
              </w:rPr>
              <w:t>{</w:t>
            </w:r>
          </w:p>
          <w:p w14:paraId="401EEF77" w14:textId="77777777" w:rsidR="007E3130" w:rsidRPr="00CA7C55" w:rsidRDefault="007E3130" w:rsidP="009103D7">
            <w:pPr>
              <w:ind w:leftChars="50" w:left="105"/>
            </w:pPr>
            <w:r w:rsidRPr="00CA7C55">
              <w:t xml:space="preserve">    "errno": "0",</w:t>
            </w:r>
          </w:p>
          <w:p w14:paraId="7DD56CA3" w14:textId="77777777" w:rsidR="007E3130" w:rsidRPr="00CA7C55" w:rsidRDefault="007E3130" w:rsidP="009103D7">
            <w:pPr>
              <w:ind w:leftChars="50" w:left="105"/>
            </w:pPr>
            <w:r w:rsidRPr="00CA7C55">
              <w:rPr>
                <w:rFonts w:hint="eastAsia"/>
              </w:rPr>
              <w:t xml:space="preserve">    "msg": "</w:t>
            </w:r>
            <w:r w:rsidRPr="00CA7C55">
              <w:rPr>
                <w:rFonts w:hint="eastAsia"/>
              </w:rPr>
              <w:t>成功</w:t>
            </w:r>
            <w:r w:rsidRPr="00CA7C55">
              <w:rPr>
                <w:rFonts w:hint="eastAsia"/>
              </w:rPr>
              <w:t>",</w:t>
            </w:r>
          </w:p>
          <w:p w14:paraId="7FB5A332" w14:textId="77777777" w:rsidR="007E3130" w:rsidRPr="00CA7C55" w:rsidRDefault="007E3130" w:rsidP="009103D7">
            <w:pPr>
              <w:ind w:leftChars="50" w:left="105"/>
            </w:pPr>
            <w:r w:rsidRPr="00CA7C55">
              <w:t xml:space="preserve">    "server_time": 1455815935,</w:t>
            </w:r>
          </w:p>
          <w:p w14:paraId="7642AA46" w14:textId="77777777" w:rsidR="007E3130" w:rsidRDefault="007E3130" w:rsidP="009103D7">
            <w:pPr>
              <w:ind w:leftChars="50" w:left="105" w:firstLine="420"/>
            </w:pPr>
            <w:r w:rsidRPr="00CA7C55">
              <w:t>"data": {</w:t>
            </w:r>
          </w:p>
          <w:p w14:paraId="768B3C08" w14:textId="77777777" w:rsidR="007E3130" w:rsidRDefault="007E3130" w:rsidP="009103D7">
            <w:pPr>
              <w:ind w:leftChars="50" w:left="105" w:firstLine="420"/>
            </w:pPr>
            <w:r>
              <w:rPr>
                <w:rFonts w:hint="eastAsia"/>
              </w:rPr>
              <w:t xml:space="preserve">    "mg_order_id</w:t>
            </w:r>
            <w:r w:rsidRPr="00CA7C55">
              <w:rPr>
                <w:rFonts w:hint="eastAsia"/>
              </w:rPr>
              <w:t>": "</w:t>
            </w:r>
            <w:r>
              <w:rPr>
                <w:rFonts w:hint="eastAsia"/>
              </w:rPr>
              <w:t>1234567890123</w:t>
            </w:r>
            <w:r>
              <w:rPr>
                <w:rFonts w:hint="eastAsia"/>
              </w:rPr>
              <w:t>（芒果业务订单号）</w:t>
            </w:r>
            <w:r>
              <w:rPr>
                <w:rFonts w:hint="eastAsia"/>
              </w:rPr>
              <w:t>"</w:t>
            </w:r>
          </w:p>
          <w:p w14:paraId="568B01CE" w14:textId="77777777" w:rsidR="007E3130" w:rsidRPr="00BF4CAA" w:rsidRDefault="007E3130" w:rsidP="009103D7">
            <w:pPr>
              <w:ind w:leftChars="50" w:left="105"/>
            </w:pPr>
            <w:r w:rsidRPr="00BF4CAA">
              <w:t xml:space="preserve">    }</w:t>
            </w:r>
          </w:p>
          <w:p w14:paraId="2DD12244" w14:textId="77777777" w:rsidR="007E3130" w:rsidRDefault="007E3130" w:rsidP="009103D7">
            <w:pPr>
              <w:ind w:leftChars="50" w:left="105"/>
              <w:rPr>
                <w:color w:val="000000"/>
              </w:rPr>
            </w:pPr>
            <w:r w:rsidRPr="00124675">
              <w:rPr>
                <w:color w:val="000000"/>
              </w:rPr>
              <w:t>}</w:t>
            </w:r>
          </w:p>
          <w:p w14:paraId="4B1C49CB" w14:textId="77777777" w:rsidR="007E3130" w:rsidRDefault="007E3130" w:rsidP="009103D7">
            <w:pPr>
              <w:ind w:leftChars="50" w:left="105"/>
              <w:rPr>
                <w:color w:val="000000"/>
              </w:rPr>
            </w:pPr>
          </w:p>
          <w:p w14:paraId="1747C857" w14:textId="77777777" w:rsidR="007E3130" w:rsidRDefault="007E3130" w:rsidP="009103D7">
            <w:pPr>
              <w:ind w:leftChars="50" w:left="105"/>
              <w:rPr>
                <w:color w:val="000000"/>
              </w:rPr>
            </w:pPr>
          </w:p>
          <w:p w14:paraId="37DD720B" w14:textId="77777777" w:rsidR="007E3130" w:rsidRDefault="007E3130" w:rsidP="009103D7">
            <w:pPr>
              <w:ind w:leftChars="50" w:left="105"/>
              <w:rPr>
                <w:color w:val="000000"/>
              </w:rPr>
            </w:pPr>
            <w:r>
              <w:rPr>
                <w:rFonts w:hint="eastAsia"/>
                <w:color w:val="000000"/>
              </w:rPr>
              <w:t>加密后返回：</w:t>
            </w:r>
          </w:p>
          <w:p w14:paraId="456CF1ED" w14:textId="77777777" w:rsidR="007E3130" w:rsidRPr="00F10FB6" w:rsidRDefault="007E3130" w:rsidP="009103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7F89FA71" w14:textId="77777777" w:rsidR="007E3130" w:rsidRDefault="007E3130" w:rsidP="009103D7">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6F90D2C0" w14:textId="77777777" w:rsidR="007E3130" w:rsidRDefault="007E3130" w:rsidP="007E3130">
      <w:r>
        <w:rPr>
          <w:rFonts w:hint="eastAsia"/>
        </w:rPr>
        <w:t>错误码：</w:t>
      </w:r>
    </w:p>
    <w:tbl>
      <w:tblPr>
        <w:tblStyle w:val="ab"/>
        <w:tblW w:w="0" w:type="auto"/>
        <w:tblLook w:val="04A0" w:firstRow="1" w:lastRow="0" w:firstColumn="1" w:lastColumn="0" w:noHBand="0" w:noVBand="1"/>
      </w:tblPr>
      <w:tblGrid>
        <w:gridCol w:w="1242"/>
        <w:gridCol w:w="4439"/>
        <w:gridCol w:w="2841"/>
      </w:tblGrid>
      <w:tr w:rsidR="007E3130" w14:paraId="7BD8EB1D" w14:textId="77777777" w:rsidTr="009103D7">
        <w:tc>
          <w:tcPr>
            <w:tcW w:w="1242" w:type="dxa"/>
            <w:shd w:val="clear" w:color="auto" w:fill="7F7F7F" w:themeFill="text1" w:themeFillTint="80"/>
          </w:tcPr>
          <w:p w14:paraId="21F20C35" w14:textId="77777777" w:rsidR="007E3130" w:rsidRPr="0057258A" w:rsidRDefault="007E3130" w:rsidP="009103D7">
            <w:r w:rsidRPr="0057258A">
              <w:rPr>
                <w:rFonts w:hint="eastAsia"/>
              </w:rPr>
              <w:t>状态码</w:t>
            </w:r>
          </w:p>
        </w:tc>
        <w:tc>
          <w:tcPr>
            <w:tcW w:w="4439" w:type="dxa"/>
            <w:shd w:val="clear" w:color="auto" w:fill="7F7F7F" w:themeFill="text1" w:themeFillTint="80"/>
          </w:tcPr>
          <w:p w14:paraId="5DCB1BDA" w14:textId="77777777" w:rsidR="007E3130" w:rsidRPr="0057258A" w:rsidRDefault="007E3130" w:rsidP="009103D7">
            <w:r w:rsidRPr="0057258A">
              <w:rPr>
                <w:rFonts w:hint="eastAsia"/>
              </w:rPr>
              <w:t>状态说明</w:t>
            </w:r>
          </w:p>
        </w:tc>
        <w:tc>
          <w:tcPr>
            <w:tcW w:w="2841" w:type="dxa"/>
            <w:shd w:val="clear" w:color="auto" w:fill="7F7F7F" w:themeFill="text1" w:themeFillTint="80"/>
          </w:tcPr>
          <w:p w14:paraId="53F868CA" w14:textId="77777777" w:rsidR="007E3130" w:rsidRPr="0057258A" w:rsidRDefault="007E3130" w:rsidP="009103D7">
            <w:r w:rsidRPr="0057258A">
              <w:rPr>
                <w:rFonts w:hint="eastAsia"/>
              </w:rPr>
              <w:t>备注</w:t>
            </w:r>
          </w:p>
        </w:tc>
      </w:tr>
      <w:tr w:rsidR="007E3130" w:rsidRPr="00077DCC" w14:paraId="12499635" w14:textId="77777777" w:rsidTr="009103D7">
        <w:tc>
          <w:tcPr>
            <w:tcW w:w="1242" w:type="dxa"/>
          </w:tcPr>
          <w:p w14:paraId="4BC0C0A7" w14:textId="77777777" w:rsidR="007E3130" w:rsidRPr="0057258A" w:rsidRDefault="007E3130" w:rsidP="009103D7">
            <w:r w:rsidRPr="0057258A">
              <w:rPr>
                <w:rFonts w:hint="eastAsia"/>
              </w:rPr>
              <w:t>0</w:t>
            </w:r>
          </w:p>
        </w:tc>
        <w:tc>
          <w:tcPr>
            <w:tcW w:w="4439" w:type="dxa"/>
          </w:tcPr>
          <w:p w14:paraId="3CABB018" w14:textId="77777777" w:rsidR="007E3130" w:rsidRPr="0057258A" w:rsidRDefault="007E3130" w:rsidP="009103D7">
            <w:r w:rsidRPr="0057258A">
              <w:rPr>
                <w:rFonts w:hint="eastAsia"/>
              </w:rPr>
              <w:t>成功</w:t>
            </w:r>
          </w:p>
        </w:tc>
        <w:tc>
          <w:tcPr>
            <w:tcW w:w="2841" w:type="dxa"/>
          </w:tcPr>
          <w:p w14:paraId="218F5200" w14:textId="77777777" w:rsidR="007E3130" w:rsidRPr="0057258A" w:rsidRDefault="007E3130" w:rsidP="009103D7"/>
        </w:tc>
      </w:tr>
      <w:tr w:rsidR="002B0CCA" w:rsidRPr="00077DCC" w14:paraId="07657512" w14:textId="77777777" w:rsidTr="009103D7">
        <w:tc>
          <w:tcPr>
            <w:tcW w:w="1242" w:type="dxa"/>
          </w:tcPr>
          <w:p w14:paraId="2C141851" w14:textId="77777777" w:rsidR="002B0CCA" w:rsidRDefault="002B0CCA" w:rsidP="009103D7"/>
        </w:tc>
        <w:tc>
          <w:tcPr>
            <w:tcW w:w="4439" w:type="dxa"/>
          </w:tcPr>
          <w:p w14:paraId="19F5A396" w14:textId="77777777" w:rsidR="002B0CCA" w:rsidRDefault="002B0CCA" w:rsidP="009103D7">
            <w:r>
              <w:rPr>
                <w:rFonts w:hint="eastAsia"/>
              </w:rPr>
              <w:t>用户不存在记录</w:t>
            </w:r>
          </w:p>
        </w:tc>
        <w:tc>
          <w:tcPr>
            <w:tcW w:w="2841" w:type="dxa"/>
          </w:tcPr>
          <w:p w14:paraId="7F9161E4" w14:textId="77777777" w:rsidR="002B0CCA" w:rsidRPr="0057258A" w:rsidRDefault="002B0CCA" w:rsidP="009103D7"/>
        </w:tc>
      </w:tr>
      <w:tr w:rsidR="009C049F" w:rsidRPr="00077DCC" w14:paraId="409827A3" w14:textId="77777777" w:rsidTr="009103D7">
        <w:tc>
          <w:tcPr>
            <w:tcW w:w="1242" w:type="dxa"/>
          </w:tcPr>
          <w:p w14:paraId="5A48F626" w14:textId="77777777" w:rsidR="009C049F" w:rsidRDefault="009C049F" w:rsidP="009103D7"/>
        </w:tc>
        <w:tc>
          <w:tcPr>
            <w:tcW w:w="4439" w:type="dxa"/>
          </w:tcPr>
          <w:p w14:paraId="3C17FC00" w14:textId="77777777" w:rsidR="009C049F" w:rsidRDefault="009C049F" w:rsidP="009103D7">
            <w:r>
              <w:rPr>
                <w:rFonts w:hint="eastAsia"/>
              </w:rPr>
              <w:t>用户状态不是激活状态</w:t>
            </w:r>
          </w:p>
        </w:tc>
        <w:tc>
          <w:tcPr>
            <w:tcW w:w="2841" w:type="dxa"/>
          </w:tcPr>
          <w:p w14:paraId="7F2B70ED" w14:textId="77777777" w:rsidR="009C049F" w:rsidRPr="0057258A" w:rsidRDefault="009C049F" w:rsidP="009103D7"/>
        </w:tc>
      </w:tr>
      <w:tr w:rsidR="009C049F" w:rsidRPr="00077DCC" w14:paraId="282C6F9C" w14:textId="77777777" w:rsidTr="009103D7">
        <w:tc>
          <w:tcPr>
            <w:tcW w:w="1242" w:type="dxa"/>
          </w:tcPr>
          <w:p w14:paraId="283575A7" w14:textId="77777777" w:rsidR="009C049F" w:rsidRDefault="009C049F" w:rsidP="009103D7"/>
        </w:tc>
        <w:tc>
          <w:tcPr>
            <w:tcW w:w="4439" w:type="dxa"/>
          </w:tcPr>
          <w:p w14:paraId="25EF4E8D" w14:textId="77777777" w:rsidR="009C049F" w:rsidRDefault="009C049F" w:rsidP="009103D7">
            <w:r>
              <w:rPr>
                <w:rFonts w:hint="eastAsia"/>
              </w:rPr>
              <w:t>用户当前卡状态不是小卡</w:t>
            </w:r>
          </w:p>
        </w:tc>
        <w:tc>
          <w:tcPr>
            <w:tcW w:w="2841" w:type="dxa"/>
          </w:tcPr>
          <w:p w14:paraId="68A54A9E" w14:textId="77777777" w:rsidR="009C049F" w:rsidRPr="0057258A" w:rsidRDefault="009C049F" w:rsidP="009103D7"/>
        </w:tc>
      </w:tr>
      <w:tr w:rsidR="009C049F" w:rsidRPr="00077DCC" w14:paraId="7C7546EF" w14:textId="77777777" w:rsidTr="009103D7">
        <w:tc>
          <w:tcPr>
            <w:tcW w:w="1242" w:type="dxa"/>
          </w:tcPr>
          <w:p w14:paraId="4BC26FD7" w14:textId="77777777" w:rsidR="009C049F" w:rsidRDefault="009C049F" w:rsidP="009103D7"/>
        </w:tc>
        <w:tc>
          <w:tcPr>
            <w:tcW w:w="4439" w:type="dxa"/>
          </w:tcPr>
          <w:p w14:paraId="7D495F79" w14:textId="77777777" w:rsidR="009C049F" w:rsidRDefault="009C049F" w:rsidP="009103D7">
            <w:r>
              <w:rPr>
                <w:rFonts w:hint="eastAsia"/>
              </w:rPr>
              <w:t>开通</w:t>
            </w:r>
            <w:r>
              <w:rPr>
                <w:rFonts w:hint="eastAsia"/>
              </w:rPr>
              <w:t>VIP</w:t>
            </w:r>
            <w:r>
              <w:rPr>
                <w:rFonts w:hint="eastAsia"/>
              </w:rPr>
              <w:t>失败，</w:t>
            </w:r>
            <w:r>
              <w:rPr>
                <w:rFonts w:hint="eastAsia"/>
              </w:rPr>
              <w:t>Boss</w:t>
            </w:r>
            <w:r>
              <w:rPr>
                <w:rFonts w:hint="eastAsia"/>
              </w:rPr>
              <w:t>处理失败</w:t>
            </w:r>
          </w:p>
        </w:tc>
        <w:tc>
          <w:tcPr>
            <w:tcW w:w="2841" w:type="dxa"/>
          </w:tcPr>
          <w:p w14:paraId="02E09308" w14:textId="77777777" w:rsidR="009C049F" w:rsidRPr="0057258A" w:rsidRDefault="009C049F" w:rsidP="009103D7"/>
        </w:tc>
      </w:tr>
      <w:tr w:rsidR="007E3130" w:rsidRPr="00077DCC" w14:paraId="6E29F64B" w14:textId="77777777" w:rsidTr="009103D7">
        <w:tc>
          <w:tcPr>
            <w:tcW w:w="1242" w:type="dxa"/>
          </w:tcPr>
          <w:p w14:paraId="3A2F4566" w14:textId="77777777" w:rsidR="007E3130" w:rsidRDefault="007E3130" w:rsidP="009103D7">
            <w:r>
              <w:rPr>
                <w:rFonts w:hint="eastAsia"/>
              </w:rPr>
              <w:t>其它</w:t>
            </w:r>
          </w:p>
        </w:tc>
        <w:tc>
          <w:tcPr>
            <w:tcW w:w="4439" w:type="dxa"/>
          </w:tcPr>
          <w:p w14:paraId="42862D4D" w14:textId="77777777" w:rsidR="007E3130" w:rsidRDefault="007E3130" w:rsidP="009103D7">
            <w:r>
              <w:rPr>
                <w:rFonts w:hint="eastAsia"/>
              </w:rPr>
              <w:t>系统异常，详细错误待确定</w:t>
            </w:r>
          </w:p>
        </w:tc>
        <w:tc>
          <w:tcPr>
            <w:tcW w:w="2841" w:type="dxa"/>
          </w:tcPr>
          <w:p w14:paraId="3084B53F" w14:textId="77777777" w:rsidR="007E3130" w:rsidRPr="0057258A" w:rsidRDefault="007E3130" w:rsidP="009103D7"/>
        </w:tc>
      </w:tr>
    </w:tbl>
    <w:p w14:paraId="5ADA953A" w14:textId="77777777" w:rsidR="007E3130" w:rsidRDefault="007E3130" w:rsidP="007E3130">
      <w:pPr>
        <w:pStyle w:val="2"/>
      </w:pPr>
      <w:r>
        <w:rPr>
          <w:rFonts w:hint="eastAsia"/>
        </w:rPr>
        <w:t>9.3</w:t>
      </w:r>
      <w:r>
        <w:rPr>
          <w:rFonts w:hint="eastAsia"/>
        </w:rPr>
        <w:t>参与活动</w:t>
      </w:r>
    </w:p>
    <w:p w14:paraId="0E9BC730" w14:textId="77777777" w:rsidR="007E3130" w:rsidRDefault="007E3130" w:rsidP="007E3130">
      <w:pPr>
        <w:rPr>
          <w:szCs w:val="21"/>
        </w:rPr>
      </w:pPr>
      <w:r>
        <w:rPr>
          <w:rFonts w:hint="eastAsia"/>
        </w:rPr>
        <w:t>接口地址：</w:t>
      </w:r>
      <w:r w:rsidRPr="00605831">
        <w:rPr>
          <w:szCs w:val="21"/>
        </w:rPr>
        <w:t xml:space="preserve"> </w:t>
      </w:r>
      <w:r>
        <w:rPr>
          <w:rFonts w:hint="eastAsia"/>
          <w:szCs w:val="21"/>
        </w:rPr>
        <w:t>operator</w:t>
      </w:r>
      <w:r w:rsidRPr="00605831">
        <w:rPr>
          <w:rFonts w:hint="eastAsia"/>
          <w:szCs w:val="21"/>
        </w:rPr>
        <w:t>/</w:t>
      </w:r>
      <w:r>
        <w:rPr>
          <w:rFonts w:hint="eastAsia"/>
          <w:szCs w:val="21"/>
        </w:rPr>
        <w:t>account/</w:t>
      </w:r>
      <w:r w:rsidRPr="0043689D">
        <w:rPr>
          <w:szCs w:val="21"/>
        </w:rPr>
        <w:t>activity</w:t>
      </w:r>
    </w:p>
    <w:p w14:paraId="09352C3F" w14:textId="77777777" w:rsidR="007E3130" w:rsidRDefault="007E3130" w:rsidP="007E3130">
      <w:pPr>
        <w:rPr>
          <w:szCs w:val="21"/>
        </w:rPr>
      </w:pPr>
      <w:r>
        <w:rPr>
          <w:rFonts w:hint="eastAsia"/>
          <w:szCs w:val="21"/>
        </w:rPr>
        <w:t>接口说明：</w:t>
      </w:r>
      <w:r>
        <w:rPr>
          <w:szCs w:val="21"/>
        </w:rPr>
        <w:t xml:space="preserve"> </w:t>
      </w:r>
    </w:p>
    <w:p w14:paraId="57EF1C04" w14:textId="77777777" w:rsidR="007E3130" w:rsidRDefault="007E3130" w:rsidP="007E313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7E3130" w14:paraId="168C0E88" w14:textId="77777777" w:rsidTr="009103D7">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0B12A8F6" w14:textId="77777777" w:rsidR="007E3130" w:rsidRDefault="007E3130" w:rsidP="009103D7">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65E8A13C" w14:textId="77777777" w:rsidR="007E3130" w:rsidRDefault="007E3130" w:rsidP="009103D7">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287E59A8" w14:textId="77777777" w:rsidR="007E3130" w:rsidRDefault="007E3130" w:rsidP="009103D7">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12425A3A" w14:textId="77777777" w:rsidR="007E3130" w:rsidRDefault="007E3130" w:rsidP="009103D7">
            <w:r>
              <w:rPr>
                <w:rFonts w:hint="eastAsia"/>
              </w:rPr>
              <w:t>是否必传</w:t>
            </w:r>
          </w:p>
        </w:tc>
      </w:tr>
      <w:tr w:rsidR="007E3130" w:rsidRPr="00B160F8" w14:paraId="752BF526"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1616385F" w14:textId="77777777" w:rsidR="007E3130" w:rsidRDefault="007E3130" w:rsidP="009103D7">
            <w:pPr>
              <w:jc w:val="left"/>
            </w:pPr>
            <w:r>
              <w:rPr>
                <w:rFonts w:hint="eastAsia"/>
              </w:rPr>
              <w:t>app_id</w:t>
            </w:r>
          </w:p>
        </w:tc>
        <w:tc>
          <w:tcPr>
            <w:tcW w:w="522" w:type="pct"/>
            <w:tcBorders>
              <w:top w:val="single" w:sz="0" w:space="0" w:color="000000"/>
              <w:left w:val="single" w:sz="0" w:space="0" w:color="000000"/>
              <w:bottom w:val="single" w:sz="0" w:space="0" w:color="000000"/>
              <w:right w:val="single" w:sz="0" w:space="0" w:color="000000"/>
            </w:tcBorders>
          </w:tcPr>
          <w:p w14:paraId="6D7D5A7E"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D0586A3" w14:textId="77777777" w:rsidR="007E3130" w:rsidRDefault="007E3130" w:rsidP="009103D7">
            <w:pPr>
              <w:jc w:val="left"/>
            </w:pPr>
            <w:r>
              <w:rPr>
                <w:rFonts w:hint="eastAsia"/>
              </w:rPr>
              <w:t>应用</w:t>
            </w:r>
            <w:r>
              <w:rPr>
                <w:rFonts w:hint="eastAsia"/>
              </w:rPr>
              <w:t>ID</w:t>
            </w:r>
            <w:r>
              <w:rPr>
                <w:rFonts w:hint="eastAsia"/>
              </w:rPr>
              <w:t>，芒果分配</w:t>
            </w:r>
          </w:p>
          <w:p w14:paraId="580B0696" w14:textId="77777777" w:rsidR="007E3130" w:rsidRDefault="007E3130" w:rsidP="009103D7">
            <w:pPr>
              <w:jc w:val="left"/>
            </w:pPr>
            <w:r w:rsidRPr="00541C6A">
              <w:rPr>
                <w:rFonts w:hint="eastAsia"/>
                <w:color w:val="FF0000"/>
              </w:rPr>
              <w:t>app_id</w:t>
            </w:r>
            <w:r w:rsidRPr="00541C6A">
              <w:rPr>
                <w:rFonts w:hint="eastAsia"/>
                <w:color w:val="FF0000"/>
              </w:rPr>
              <w:t>参数不参与加密和签名，做为外部参数传入。</w:t>
            </w:r>
          </w:p>
        </w:tc>
        <w:tc>
          <w:tcPr>
            <w:tcW w:w="428" w:type="pct"/>
            <w:tcBorders>
              <w:top w:val="single" w:sz="0" w:space="0" w:color="000000"/>
              <w:left w:val="single" w:sz="0" w:space="0" w:color="000000"/>
              <w:bottom w:val="single" w:sz="0" w:space="0" w:color="000000"/>
              <w:right w:val="single" w:sz="0" w:space="0" w:color="000000"/>
            </w:tcBorders>
          </w:tcPr>
          <w:p w14:paraId="3A088D92" w14:textId="77777777" w:rsidR="007E3130" w:rsidRDefault="007E3130" w:rsidP="009103D7">
            <w:pPr>
              <w:jc w:val="left"/>
            </w:pPr>
            <w:r>
              <w:rPr>
                <w:rFonts w:hint="eastAsia"/>
              </w:rPr>
              <w:t>Y</w:t>
            </w:r>
          </w:p>
        </w:tc>
      </w:tr>
      <w:tr w:rsidR="007E3130" w:rsidRPr="00B160F8" w14:paraId="543079A8"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3268AE36" w14:textId="77777777" w:rsidR="007E3130" w:rsidRDefault="007E3130" w:rsidP="009103D7">
            <w:pPr>
              <w:jc w:val="left"/>
            </w:pPr>
            <w:r>
              <w:rPr>
                <w:rFonts w:hint="eastAsia"/>
              </w:rPr>
              <w:t>mobile</w:t>
            </w:r>
          </w:p>
        </w:tc>
        <w:tc>
          <w:tcPr>
            <w:tcW w:w="522" w:type="pct"/>
            <w:tcBorders>
              <w:top w:val="single" w:sz="0" w:space="0" w:color="000000"/>
              <w:left w:val="single" w:sz="0" w:space="0" w:color="000000"/>
              <w:bottom w:val="single" w:sz="0" w:space="0" w:color="000000"/>
              <w:right w:val="single" w:sz="0" w:space="0" w:color="000000"/>
            </w:tcBorders>
          </w:tcPr>
          <w:p w14:paraId="74F02DBF"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3D17FA50" w14:textId="77777777" w:rsidR="007E3130" w:rsidRDefault="007E3130" w:rsidP="009103D7">
            <w:pPr>
              <w:jc w:val="left"/>
            </w:pPr>
            <w:r>
              <w:rPr>
                <w:rFonts w:hint="eastAsia"/>
              </w:rPr>
              <w:t>用户手机号</w:t>
            </w:r>
          </w:p>
        </w:tc>
        <w:tc>
          <w:tcPr>
            <w:tcW w:w="428" w:type="pct"/>
            <w:tcBorders>
              <w:top w:val="single" w:sz="0" w:space="0" w:color="000000"/>
              <w:left w:val="single" w:sz="0" w:space="0" w:color="000000"/>
              <w:bottom w:val="single" w:sz="0" w:space="0" w:color="000000"/>
              <w:right w:val="single" w:sz="0" w:space="0" w:color="000000"/>
            </w:tcBorders>
          </w:tcPr>
          <w:p w14:paraId="5BEAA7B4" w14:textId="77777777" w:rsidR="007E3130" w:rsidRDefault="007E3130" w:rsidP="009103D7">
            <w:pPr>
              <w:jc w:val="left"/>
            </w:pPr>
            <w:r>
              <w:rPr>
                <w:rFonts w:hint="eastAsia"/>
              </w:rPr>
              <w:t>Y</w:t>
            </w:r>
          </w:p>
        </w:tc>
      </w:tr>
      <w:tr w:rsidR="007E3130" w:rsidRPr="00B160F8" w14:paraId="71B03455"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62B816FE" w14:textId="77777777" w:rsidR="007E3130" w:rsidRDefault="007E3130" w:rsidP="009103D7">
            <w:pPr>
              <w:jc w:val="left"/>
            </w:pPr>
            <w:r>
              <w:rPr>
                <w:rFonts w:hint="eastAsia"/>
              </w:rPr>
              <w:t>operator_</w:t>
            </w:r>
            <w:r>
              <w:t>order</w:t>
            </w:r>
            <w:r>
              <w:rPr>
                <w:rFonts w:hint="eastAsia"/>
              </w:rPr>
              <w:t>_id</w:t>
            </w:r>
          </w:p>
        </w:tc>
        <w:tc>
          <w:tcPr>
            <w:tcW w:w="522" w:type="pct"/>
            <w:tcBorders>
              <w:top w:val="single" w:sz="0" w:space="0" w:color="000000"/>
              <w:left w:val="single" w:sz="0" w:space="0" w:color="000000"/>
              <w:bottom w:val="single" w:sz="0" w:space="0" w:color="000000"/>
              <w:right w:val="single" w:sz="0" w:space="0" w:color="000000"/>
            </w:tcBorders>
          </w:tcPr>
          <w:p w14:paraId="4B56FCDE"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632FAE62" w14:textId="77777777" w:rsidR="007E3130" w:rsidRDefault="007E3130" w:rsidP="009103D7">
            <w:pPr>
              <w:jc w:val="left"/>
            </w:pPr>
            <w:r>
              <w:rPr>
                <w:rFonts w:hint="eastAsia"/>
              </w:rPr>
              <w:t>接入方业务订单号</w:t>
            </w:r>
          </w:p>
        </w:tc>
        <w:tc>
          <w:tcPr>
            <w:tcW w:w="428" w:type="pct"/>
            <w:tcBorders>
              <w:top w:val="single" w:sz="0" w:space="0" w:color="000000"/>
              <w:left w:val="single" w:sz="0" w:space="0" w:color="000000"/>
              <w:bottom w:val="single" w:sz="0" w:space="0" w:color="000000"/>
              <w:right w:val="single" w:sz="0" w:space="0" w:color="000000"/>
            </w:tcBorders>
          </w:tcPr>
          <w:p w14:paraId="3741C85C" w14:textId="77777777" w:rsidR="007E3130" w:rsidRDefault="007E3130" w:rsidP="009103D7">
            <w:pPr>
              <w:jc w:val="left"/>
            </w:pPr>
            <w:r>
              <w:rPr>
                <w:rFonts w:hint="eastAsia"/>
              </w:rPr>
              <w:t>Y</w:t>
            </w:r>
          </w:p>
        </w:tc>
      </w:tr>
      <w:tr w:rsidR="007E3130" w:rsidRPr="00B160F8" w14:paraId="62322286"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0FD48297" w14:textId="77777777" w:rsidR="007E3130" w:rsidRDefault="007E3130" w:rsidP="009103D7">
            <w:pPr>
              <w:jc w:val="left"/>
            </w:pPr>
            <w:r>
              <w:rPr>
                <w:rFonts w:hint="eastAsia"/>
              </w:rPr>
              <w:t>order_time</w:t>
            </w:r>
          </w:p>
        </w:tc>
        <w:tc>
          <w:tcPr>
            <w:tcW w:w="522" w:type="pct"/>
            <w:tcBorders>
              <w:top w:val="single" w:sz="0" w:space="0" w:color="000000"/>
              <w:left w:val="single" w:sz="0" w:space="0" w:color="000000"/>
              <w:bottom w:val="single" w:sz="0" w:space="0" w:color="000000"/>
              <w:right w:val="single" w:sz="0" w:space="0" w:color="000000"/>
            </w:tcBorders>
          </w:tcPr>
          <w:p w14:paraId="66A288EF"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046C2DDE" w14:textId="77777777" w:rsidR="007E3130" w:rsidRDefault="007E3130" w:rsidP="009103D7">
            <w:pPr>
              <w:jc w:val="left"/>
            </w:pPr>
            <w:r>
              <w:rPr>
                <w:rFonts w:hint="eastAsia"/>
              </w:rPr>
              <w:t>接入方业务订单开通时间</w:t>
            </w:r>
          </w:p>
          <w:p w14:paraId="4528467C" w14:textId="77777777" w:rsidR="007E3130" w:rsidRDefault="007E3130" w:rsidP="009103D7">
            <w:pPr>
              <w:jc w:val="left"/>
            </w:pPr>
            <w:r>
              <w:rPr>
                <w:rFonts w:hint="eastAsia"/>
              </w:rPr>
              <w:t>格试：</w:t>
            </w:r>
            <w:r>
              <w:rPr>
                <w:rFonts w:hint="eastAsia"/>
              </w:rPr>
              <w:t>yyyyMMddhhmmss(</w:t>
            </w:r>
            <w:r>
              <w:rPr>
                <w:rFonts w:hint="eastAsia"/>
              </w:rPr>
              <w:t>年月日时分秒</w:t>
            </w:r>
            <w:r>
              <w:rPr>
                <w:rFonts w:hint="eastAsia"/>
              </w:rPr>
              <w:t>)</w:t>
            </w:r>
          </w:p>
        </w:tc>
        <w:tc>
          <w:tcPr>
            <w:tcW w:w="428" w:type="pct"/>
            <w:tcBorders>
              <w:top w:val="single" w:sz="0" w:space="0" w:color="000000"/>
              <w:left w:val="single" w:sz="0" w:space="0" w:color="000000"/>
              <w:bottom w:val="single" w:sz="0" w:space="0" w:color="000000"/>
              <w:right w:val="single" w:sz="0" w:space="0" w:color="000000"/>
            </w:tcBorders>
          </w:tcPr>
          <w:p w14:paraId="3524DCA9" w14:textId="77777777" w:rsidR="007E3130" w:rsidRDefault="007E3130" w:rsidP="009103D7">
            <w:pPr>
              <w:jc w:val="left"/>
            </w:pPr>
            <w:r>
              <w:rPr>
                <w:rFonts w:hint="eastAsia"/>
              </w:rPr>
              <w:t>Y</w:t>
            </w:r>
          </w:p>
        </w:tc>
      </w:tr>
      <w:tr w:rsidR="007E3130" w:rsidRPr="00B160F8" w14:paraId="4BB29217"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3863546F" w14:textId="77777777" w:rsidR="007E3130" w:rsidRDefault="007E3130" w:rsidP="009103D7">
            <w:pPr>
              <w:jc w:val="left"/>
            </w:pPr>
            <w:r>
              <w:t>active</w:t>
            </w:r>
            <w:r>
              <w:rPr>
                <w:rFonts w:hint="eastAsia"/>
              </w:rPr>
              <w:t>ty_type</w:t>
            </w:r>
          </w:p>
        </w:tc>
        <w:tc>
          <w:tcPr>
            <w:tcW w:w="522" w:type="pct"/>
            <w:tcBorders>
              <w:top w:val="single" w:sz="0" w:space="0" w:color="000000"/>
              <w:left w:val="single" w:sz="0" w:space="0" w:color="000000"/>
              <w:bottom w:val="single" w:sz="0" w:space="0" w:color="000000"/>
              <w:right w:val="single" w:sz="0" w:space="0" w:color="000000"/>
            </w:tcBorders>
          </w:tcPr>
          <w:p w14:paraId="55AAF36D"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1A4972EB" w14:textId="77777777" w:rsidR="007E3130" w:rsidRDefault="007E3130" w:rsidP="009103D7">
            <w:pPr>
              <w:jc w:val="left"/>
            </w:pPr>
            <w:r>
              <w:rPr>
                <w:rFonts w:hint="eastAsia"/>
              </w:rPr>
              <w:t>活动</w:t>
            </w:r>
            <w:r w:rsidR="00553D40">
              <w:rPr>
                <w:rFonts w:hint="eastAsia"/>
              </w:rPr>
              <w:t>策略</w:t>
            </w:r>
            <w:r>
              <w:rPr>
                <w:rFonts w:hint="eastAsia"/>
              </w:rPr>
              <w:t>类型：</w:t>
            </w:r>
          </w:p>
          <w:p w14:paraId="0ECA5E71" w14:textId="77777777" w:rsidR="007E3130" w:rsidRPr="00F93771" w:rsidRDefault="007E3130" w:rsidP="009103D7">
            <w:pPr>
              <w:jc w:val="left"/>
              <w:rPr>
                <w:strike/>
              </w:rPr>
            </w:pPr>
            <w:r w:rsidRPr="00F93771">
              <w:rPr>
                <w:rFonts w:hint="eastAsia"/>
                <w:strike/>
              </w:rPr>
              <w:t>1-</w:t>
            </w:r>
            <w:r w:rsidRPr="00F93771">
              <w:rPr>
                <w:rFonts w:hint="eastAsia"/>
                <w:strike/>
              </w:rPr>
              <w:t>小卡首充</w:t>
            </w:r>
            <w:r w:rsidR="00553D40" w:rsidRPr="00F93771">
              <w:rPr>
                <w:rFonts w:hint="eastAsia"/>
                <w:strike/>
              </w:rPr>
              <w:t>活动</w:t>
            </w:r>
          </w:p>
          <w:p w14:paraId="0495C9F4" w14:textId="77777777" w:rsidR="00553D40" w:rsidRDefault="007E3130" w:rsidP="009103D7">
            <w:pPr>
              <w:jc w:val="left"/>
              <w:rPr>
                <w:strike/>
              </w:rPr>
            </w:pPr>
            <w:r w:rsidRPr="00F93771">
              <w:rPr>
                <w:rFonts w:hint="eastAsia"/>
                <w:strike/>
              </w:rPr>
              <w:t>2-</w:t>
            </w:r>
            <w:r w:rsidR="00553D40" w:rsidRPr="00F93771">
              <w:rPr>
                <w:rFonts w:hint="eastAsia"/>
                <w:strike/>
              </w:rPr>
              <w:t>大</w:t>
            </w:r>
            <w:r w:rsidRPr="00F93771">
              <w:rPr>
                <w:rFonts w:hint="eastAsia"/>
                <w:strike/>
              </w:rPr>
              <w:t>卡</w:t>
            </w:r>
            <w:r w:rsidR="00553D40" w:rsidRPr="00F93771">
              <w:rPr>
                <w:rFonts w:hint="eastAsia"/>
                <w:strike/>
              </w:rPr>
              <w:t>首充活动</w:t>
            </w:r>
          </w:p>
          <w:p w14:paraId="7DC87DDD" w14:textId="39B61222" w:rsidR="00F93771" w:rsidRPr="00F93771" w:rsidRDefault="00F93771" w:rsidP="00F93771">
            <w:pPr>
              <w:jc w:val="left"/>
            </w:pPr>
            <w:r w:rsidRPr="00F93771">
              <w:rPr>
                <w:rFonts w:hint="eastAsia"/>
              </w:rPr>
              <w:t>1-</w:t>
            </w:r>
            <w:r w:rsidRPr="00F93771">
              <w:rPr>
                <w:rFonts w:hint="eastAsia"/>
              </w:rPr>
              <w:t>首充活动</w:t>
            </w:r>
            <w:r>
              <w:rPr>
                <w:rFonts w:hint="eastAsia"/>
              </w:rPr>
              <w:t>送</w:t>
            </w:r>
            <w:r>
              <w:rPr>
                <w:rFonts w:hint="eastAsia"/>
              </w:rPr>
              <w:t>2</w:t>
            </w:r>
            <w:r>
              <w:rPr>
                <w:rFonts w:hint="eastAsia"/>
              </w:rPr>
              <w:t>个月</w:t>
            </w:r>
            <w:r>
              <w:rPr>
                <w:rFonts w:hint="eastAsia"/>
              </w:rPr>
              <w:t>VIP</w:t>
            </w:r>
          </w:p>
          <w:p w14:paraId="45EBABD5" w14:textId="7338E6E4" w:rsidR="00F93771" w:rsidRPr="00F93771" w:rsidRDefault="00F93771" w:rsidP="009103D7">
            <w:pPr>
              <w:jc w:val="left"/>
            </w:pPr>
            <w:r w:rsidRPr="00F93771">
              <w:rPr>
                <w:rFonts w:hint="eastAsia"/>
              </w:rPr>
              <w:t>2-</w:t>
            </w:r>
            <w:r>
              <w:rPr>
                <w:rFonts w:hint="eastAsia"/>
              </w:rPr>
              <w:t>首充活动送</w:t>
            </w:r>
            <w:r>
              <w:rPr>
                <w:rFonts w:hint="eastAsia"/>
              </w:rPr>
              <w:t>5</w:t>
            </w:r>
            <w:r>
              <w:rPr>
                <w:rFonts w:hint="eastAsia"/>
              </w:rPr>
              <w:t>个月</w:t>
            </w:r>
            <w:r>
              <w:rPr>
                <w:rFonts w:hint="eastAsia"/>
              </w:rPr>
              <w:t>VIP</w:t>
            </w:r>
          </w:p>
          <w:p w14:paraId="01715243" w14:textId="77777777" w:rsidR="007E3130" w:rsidRDefault="007E3130" w:rsidP="009103D7">
            <w:pPr>
              <w:jc w:val="left"/>
            </w:pPr>
            <w:r>
              <w:t>…</w:t>
            </w:r>
            <w:r w:rsidR="00553D40">
              <w:rPr>
                <w:rFonts w:hint="eastAsia"/>
              </w:rPr>
              <w:t>其它活动策略再约定</w:t>
            </w:r>
          </w:p>
        </w:tc>
        <w:tc>
          <w:tcPr>
            <w:tcW w:w="428" w:type="pct"/>
            <w:tcBorders>
              <w:top w:val="single" w:sz="0" w:space="0" w:color="000000"/>
              <w:left w:val="single" w:sz="0" w:space="0" w:color="000000"/>
              <w:bottom w:val="single" w:sz="0" w:space="0" w:color="000000"/>
              <w:right w:val="single" w:sz="0" w:space="0" w:color="000000"/>
            </w:tcBorders>
          </w:tcPr>
          <w:p w14:paraId="736D85CA" w14:textId="77777777" w:rsidR="007E3130" w:rsidRDefault="007E3130" w:rsidP="009103D7">
            <w:pPr>
              <w:jc w:val="left"/>
            </w:pPr>
            <w:r>
              <w:rPr>
                <w:rFonts w:hint="eastAsia"/>
              </w:rPr>
              <w:t>Y</w:t>
            </w:r>
          </w:p>
        </w:tc>
      </w:tr>
      <w:tr w:rsidR="00911B04" w:rsidRPr="00B160F8" w14:paraId="13A63DD5"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1C9B5D8A" w14:textId="77777777" w:rsidR="00911B04" w:rsidRPr="00177746" w:rsidRDefault="00177746" w:rsidP="00177746">
            <w:pPr>
              <w:jc w:val="left"/>
              <w:rPr>
                <w:rFonts w:ascii="Times" w:eastAsia="Times New Roman" w:hAnsi="Times"/>
                <w:kern w:val="0"/>
                <w:sz w:val="20"/>
                <w:szCs w:val="20"/>
              </w:rPr>
            </w:pPr>
            <w:r>
              <w:rPr>
                <w:rFonts w:hint="eastAsia"/>
              </w:rPr>
              <w:t>serial_</w:t>
            </w:r>
            <w:r w:rsidRPr="00177746">
              <w:rPr>
                <w:rFonts w:hint="eastAsia"/>
              </w:rPr>
              <w:t>number</w:t>
            </w:r>
          </w:p>
        </w:tc>
        <w:tc>
          <w:tcPr>
            <w:tcW w:w="522" w:type="pct"/>
            <w:tcBorders>
              <w:top w:val="single" w:sz="0" w:space="0" w:color="000000"/>
              <w:left w:val="single" w:sz="0" w:space="0" w:color="000000"/>
              <w:bottom w:val="single" w:sz="0" w:space="0" w:color="000000"/>
              <w:right w:val="single" w:sz="0" w:space="0" w:color="000000"/>
            </w:tcBorders>
          </w:tcPr>
          <w:p w14:paraId="0F60412A" w14:textId="77777777" w:rsidR="00911B04" w:rsidRDefault="00177746"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AB0AD6A" w14:textId="77777777" w:rsidR="00911B04" w:rsidRDefault="00177746" w:rsidP="009103D7">
            <w:pPr>
              <w:jc w:val="left"/>
            </w:pPr>
            <w:r>
              <w:rPr>
                <w:rFonts w:hint="eastAsia"/>
              </w:rPr>
              <w:t>流水号</w:t>
            </w:r>
            <w:r w:rsidR="00E61797">
              <w:rPr>
                <w:rFonts w:hint="eastAsia"/>
              </w:rPr>
              <w:t>，返回数据时原样带回</w:t>
            </w:r>
          </w:p>
        </w:tc>
        <w:tc>
          <w:tcPr>
            <w:tcW w:w="428" w:type="pct"/>
            <w:tcBorders>
              <w:top w:val="single" w:sz="0" w:space="0" w:color="000000"/>
              <w:left w:val="single" w:sz="0" w:space="0" w:color="000000"/>
              <w:bottom w:val="single" w:sz="0" w:space="0" w:color="000000"/>
              <w:right w:val="single" w:sz="0" w:space="0" w:color="000000"/>
            </w:tcBorders>
          </w:tcPr>
          <w:p w14:paraId="66F9AE72" w14:textId="77777777" w:rsidR="00911B04" w:rsidRDefault="00177746" w:rsidP="009103D7">
            <w:pPr>
              <w:jc w:val="left"/>
            </w:pPr>
            <w:r>
              <w:rPr>
                <w:rFonts w:hint="eastAsia"/>
              </w:rPr>
              <w:t>Y</w:t>
            </w:r>
          </w:p>
        </w:tc>
      </w:tr>
      <w:tr w:rsidR="00177746" w:rsidRPr="00B160F8" w14:paraId="16025163"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6B9ED5DD" w14:textId="77777777" w:rsidR="00177746" w:rsidRDefault="00177746" w:rsidP="009103D7">
            <w:pPr>
              <w:jc w:val="left"/>
            </w:pPr>
            <w:r>
              <w:rPr>
                <w:rFonts w:hint="eastAsia"/>
              </w:rPr>
              <w:t>price</w:t>
            </w:r>
          </w:p>
        </w:tc>
        <w:tc>
          <w:tcPr>
            <w:tcW w:w="522" w:type="pct"/>
            <w:tcBorders>
              <w:top w:val="single" w:sz="0" w:space="0" w:color="000000"/>
              <w:left w:val="single" w:sz="0" w:space="0" w:color="000000"/>
              <w:bottom w:val="single" w:sz="0" w:space="0" w:color="000000"/>
              <w:right w:val="single" w:sz="0" w:space="0" w:color="000000"/>
            </w:tcBorders>
          </w:tcPr>
          <w:p w14:paraId="477F760C" w14:textId="77777777" w:rsidR="00177746" w:rsidRDefault="00177746"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FE08073" w14:textId="77777777" w:rsidR="00177746" w:rsidRDefault="00177746" w:rsidP="009103D7">
            <w:pPr>
              <w:jc w:val="left"/>
            </w:pPr>
            <w:r>
              <w:rPr>
                <w:rFonts w:hint="eastAsia"/>
              </w:rPr>
              <w:t>金额，单位为分，使：</w:t>
            </w:r>
            <w:r>
              <w:rPr>
                <w:rFonts w:hint="eastAsia"/>
              </w:rPr>
              <w:t>10000</w:t>
            </w:r>
          </w:p>
        </w:tc>
        <w:tc>
          <w:tcPr>
            <w:tcW w:w="428" w:type="pct"/>
            <w:tcBorders>
              <w:top w:val="single" w:sz="0" w:space="0" w:color="000000"/>
              <w:left w:val="single" w:sz="0" w:space="0" w:color="000000"/>
              <w:bottom w:val="single" w:sz="0" w:space="0" w:color="000000"/>
              <w:right w:val="single" w:sz="0" w:space="0" w:color="000000"/>
            </w:tcBorders>
          </w:tcPr>
          <w:p w14:paraId="62ACB0AA" w14:textId="77777777" w:rsidR="00177746" w:rsidRDefault="00177746" w:rsidP="009103D7">
            <w:pPr>
              <w:jc w:val="left"/>
            </w:pPr>
            <w:r>
              <w:rPr>
                <w:rFonts w:hint="eastAsia"/>
              </w:rPr>
              <w:t>Y</w:t>
            </w:r>
          </w:p>
        </w:tc>
      </w:tr>
      <w:tr w:rsidR="007E3130" w:rsidRPr="00B160F8" w14:paraId="29E04633"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71F8FE75" w14:textId="77777777" w:rsidR="007E3130" w:rsidRDefault="007E3130" w:rsidP="009103D7">
            <w:pPr>
              <w:jc w:val="left"/>
            </w:pPr>
            <w:r>
              <w:rPr>
                <w:rFonts w:hint="eastAsia"/>
              </w:rPr>
              <w:t>timestamp</w:t>
            </w:r>
          </w:p>
        </w:tc>
        <w:tc>
          <w:tcPr>
            <w:tcW w:w="522" w:type="pct"/>
            <w:tcBorders>
              <w:top w:val="single" w:sz="0" w:space="0" w:color="000000"/>
              <w:left w:val="single" w:sz="0" w:space="0" w:color="000000"/>
              <w:bottom w:val="single" w:sz="0" w:space="0" w:color="000000"/>
              <w:right w:val="single" w:sz="0" w:space="0" w:color="000000"/>
            </w:tcBorders>
          </w:tcPr>
          <w:p w14:paraId="7846B0E2"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4AFCBAF9" w14:textId="77777777" w:rsidR="007E3130" w:rsidRDefault="007E3130" w:rsidP="009103D7">
            <w:pPr>
              <w:jc w:val="left"/>
            </w:pPr>
            <w:r>
              <w:rPr>
                <w:rFonts w:hint="eastAsia"/>
              </w:rPr>
              <w:t>请求接口时间戳，单位：毫秒。</w:t>
            </w:r>
          </w:p>
        </w:tc>
        <w:tc>
          <w:tcPr>
            <w:tcW w:w="428" w:type="pct"/>
            <w:tcBorders>
              <w:top w:val="single" w:sz="0" w:space="0" w:color="000000"/>
              <w:left w:val="single" w:sz="0" w:space="0" w:color="000000"/>
              <w:bottom w:val="single" w:sz="0" w:space="0" w:color="000000"/>
              <w:right w:val="single" w:sz="0" w:space="0" w:color="000000"/>
            </w:tcBorders>
          </w:tcPr>
          <w:p w14:paraId="5C9DB973" w14:textId="77777777" w:rsidR="007E3130" w:rsidRDefault="007E3130" w:rsidP="009103D7">
            <w:pPr>
              <w:jc w:val="left"/>
            </w:pPr>
            <w:r>
              <w:rPr>
                <w:rFonts w:hint="eastAsia"/>
              </w:rPr>
              <w:t>Y</w:t>
            </w:r>
          </w:p>
        </w:tc>
      </w:tr>
      <w:tr w:rsidR="007E3130" w:rsidRPr="00B160F8" w14:paraId="7E9FA5CB"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1BF1C8B4" w14:textId="77777777" w:rsidR="007E3130" w:rsidRDefault="007E3130" w:rsidP="009103D7">
            <w:pPr>
              <w:jc w:val="left"/>
            </w:pPr>
            <w:r>
              <w:rPr>
                <w:rFonts w:hint="eastAsia"/>
              </w:rPr>
              <w:t>sign</w:t>
            </w:r>
          </w:p>
        </w:tc>
        <w:tc>
          <w:tcPr>
            <w:tcW w:w="522" w:type="pct"/>
            <w:tcBorders>
              <w:top w:val="single" w:sz="0" w:space="0" w:color="000000"/>
              <w:left w:val="single" w:sz="0" w:space="0" w:color="000000"/>
              <w:bottom w:val="single" w:sz="0" w:space="0" w:color="000000"/>
              <w:right w:val="single" w:sz="0" w:space="0" w:color="000000"/>
            </w:tcBorders>
          </w:tcPr>
          <w:p w14:paraId="25AD6162"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077DA4BA" w14:textId="77777777" w:rsidR="007E3130" w:rsidRDefault="007E3130" w:rsidP="009103D7">
            <w:pPr>
              <w:jc w:val="left"/>
            </w:pPr>
            <w:r>
              <w:rPr>
                <w:rFonts w:hint="eastAsia"/>
              </w:rPr>
              <w:t>签名，详见文档签名算法说明</w:t>
            </w:r>
          </w:p>
        </w:tc>
        <w:tc>
          <w:tcPr>
            <w:tcW w:w="428" w:type="pct"/>
            <w:tcBorders>
              <w:top w:val="single" w:sz="0" w:space="0" w:color="000000"/>
              <w:left w:val="single" w:sz="0" w:space="0" w:color="000000"/>
              <w:bottom w:val="single" w:sz="0" w:space="0" w:color="000000"/>
              <w:right w:val="single" w:sz="0" w:space="0" w:color="000000"/>
            </w:tcBorders>
          </w:tcPr>
          <w:p w14:paraId="7A2528EB" w14:textId="77777777" w:rsidR="007E3130" w:rsidRDefault="007E3130" w:rsidP="009103D7">
            <w:pPr>
              <w:jc w:val="left"/>
            </w:pPr>
            <w:r>
              <w:rPr>
                <w:rFonts w:hint="eastAsia"/>
              </w:rPr>
              <w:t>Y</w:t>
            </w:r>
          </w:p>
        </w:tc>
      </w:tr>
    </w:tbl>
    <w:p w14:paraId="4DA868A3" w14:textId="77777777" w:rsidR="000C34E9" w:rsidRDefault="000C34E9" w:rsidP="000C34E9"/>
    <w:p w14:paraId="50C313D9" w14:textId="77777777" w:rsidR="000C34E9" w:rsidRDefault="000C34E9" w:rsidP="000C34E9">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C34E9" w14:paraId="54252DDE" w14:textId="77777777" w:rsidTr="00585F98">
        <w:tc>
          <w:tcPr>
            <w:tcW w:w="8363" w:type="dxa"/>
            <w:gridSpan w:val="3"/>
            <w:shd w:val="clear" w:color="auto" w:fill="808080"/>
          </w:tcPr>
          <w:p w14:paraId="66DD557B" w14:textId="77777777" w:rsidR="000C34E9" w:rsidRDefault="000C34E9" w:rsidP="00585F98">
            <w:r>
              <w:rPr>
                <w:rFonts w:hint="eastAsia"/>
              </w:rPr>
              <w:t>开发方案：</w:t>
            </w:r>
          </w:p>
        </w:tc>
      </w:tr>
      <w:tr w:rsidR="000C34E9" w:rsidRPr="00D77096" w14:paraId="1FB6C9F6" w14:textId="77777777" w:rsidTr="00585F98">
        <w:tc>
          <w:tcPr>
            <w:tcW w:w="8363" w:type="dxa"/>
            <w:gridSpan w:val="3"/>
            <w:tcBorders>
              <w:bottom w:val="single" w:sz="2" w:space="0" w:color="auto"/>
            </w:tcBorders>
          </w:tcPr>
          <w:p w14:paraId="315D83DA" w14:textId="77777777" w:rsidR="000C34E9" w:rsidRDefault="000C34E9" w:rsidP="00585F98">
            <w:pPr>
              <w:rPr>
                <w:color w:val="000000"/>
              </w:rPr>
            </w:pPr>
            <w:r>
              <w:rPr>
                <w:rFonts w:hint="eastAsia"/>
                <w:color w:val="000000"/>
              </w:rPr>
              <w:t>1.</w:t>
            </w:r>
            <w:r>
              <w:rPr>
                <w:rFonts w:hint="eastAsia"/>
                <w:color w:val="000000"/>
              </w:rPr>
              <w:t>加密签名</w:t>
            </w:r>
          </w:p>
          <w:p w14:paraId="6B9812BE" w14:textId="77777777" w:rsidR="000C34E9" w:rsidRDefault="000C34E9" w:rsidP="00585F98">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4413E6FA" w14:textId="77777777" w:rsidR="000C34E9" w:rsidRDefault="000C34E9" w:rsidP="00585F98">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4A90EAA6" w14:textId="77777777" w:rsidR="000C34E9" w:rsidRDefault="000C34E9" w:rsidP="00585F98">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3486B660" w14:textId="77777777" w:rsidR="000C34E9" w:rsidRPr="005C3440" w:rsidRDefault="000C34E9" w:rsidP="00585F98">
            <w:pPr>
              <w:ind w:firstLineChars="200" w:firstLine="420"/>
              <w:rPr>
                <w:color w:val="000000"/>
              </w:rPr>
            </w:pPr>
            <w:r w:rsidRPr="005C3440">
              <w:rPr>
                <w:color w:val="000000"/>
              </w:rPr>
              <w:t xml:space="preserve">SELECT </w:t>
            </w:r>
          </w:p>
          <w:p w14:paraId="2F0F5313" w14:textId="77777777" w:rsidR="000C34E9" w:rsidRPr="005C3440" w:rsidRDefault="000C34E9" w:rsidP="00585F98">
            <w:pPr>
              <w:ind w:firstLineChars="200" w:firstLine="420"/>
              <w:rPr>
                <w:color w:val="000000"/>
              </w:rPr>
            </w:pPr>
            <w:r w:rsidRPr="005C3440">
              <w:rPr>
                <w:color w:val="000000"/>
              </w:rPr>
              <w:t xml:space="preserve">    customerId, </w:t>
            </w:r>
          </w:p>
          <w:p w14:paraId="79F2BD57" w14:textId="77777777" w:rsidR="000C34E9" w:rsidRPr="005C3440" w:rsidRDefault="000C34E9" w:rsidP="00585F98">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7056B0B5" w14:textId="77777777" w:rsidR="000C34E9" w:rsidRPr="005C3440" w:rsidRDefault="000C34E9" w:rsidP="00585F98">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48C60491" w14:textId="77777777" w:rsidR="000C34E9" w:rsidRPr="005C3440" w:rsidRDefault="000C34E9" w:rsidP="00585F98">
            <w:pPr>
              <w:ind w:firstLineChars="200" w:firstLine="420"/>
              <w:rPr>
                <w:color w:val="000000"/>
              </w:rPr>
            </w:pPr>
            <w:r w:rsidRPr="005C3440">
              <w:rPr>
                <w:color w:val="000000"/>
              </w:rPr>
              <w:t xml:space="preserve">    appAesKey, #AESKEY</w:t>
            </w:r>
          </w:p>
          <w:p w14:paraId="6FAA0F68" w14:textId="77777777" w:rsidR="000C34E9" w:rsidRPr="005C3440" w:rsidRDefault="000C34E9" w:rsidP="00585F98">
            <w:pPr>
              <w:ind w:firstLineChars="200" w:firstLine="420"/>
              <w:rPr>
                <w:color w:val="000000"/>
              </w:rPr>
            </w:pPr>
            <w:r w:rsidRPr="005C3440">
              <w:rPr>
                <w:color w:val="000000"/>
              </w:rPr>
              <w:t xml:space="preserve">    appAesIv #AESIV</w:t>
            </w:r>
          </w:p>
          <w:p w14:paraId="6A1DF5BA" w14:textId="77777777" w:rsidR="000C34E9" w:rsidRPr="005C3440" w:rsidRDefault="000C34E9" w:rsidP="00585F98">
            <w:pPr>
              <w:ind w:firstLineChars="200" w:firstLine="420"/>
              <w:rPr>
                <w:color w:val="000000"/>
              </w:rPr>
            </w:pPr>
            <w:r w:rsidRPr="005C3440">
              <w:rPr>
                <w:color w:val="000000"/>
              </w:rPr>
              <w:t>FROM</w:t>
            </w:r>
          </w:p>
          <w:p w14:paraId="1A68BE9C" w14:textId="77777777" w:rsidR="000C34E9" w:rsidRPr="005C3440" w:rsidRDefault="000C34E9" w:rsidP="00585F98">
            <w:pPr>
              <w:ind w:firstLineChars="200" w:firstLine="420"/>
              <w:rPr>
                <w:color w:val="000000"/>
              </w:rPr>
            </w:pPr>
            <w:r w:rsidRPr="005C3440">
              <w:rPr>
                <w:color w:val="000000"/>
              </w:rPr>
              <w:t xml:space="preserve">    fac_customer</w:t>
            </w:r>
          </w:p>
          <w:p w14:paraId="3F651893" w14:textId="77777777" w:rsidR="000C34E9" w:rsidRPr="005C3440" w:rsidRDefault="000C34E9" w:rsidP="00585F98">
            <w:pPr>
              <w:ind w:firstLineChars="200" w:firstLine="420"/>
              <w:rPr>
                <w:color w:val="000000"/>
              </w:rPr>
            </w:pPr>
            <w:r w:rsidRPr="005C3440">
              <w:rPr>
                <w:color w:val="000000"/>
              </w:rPr>
              <w:t>WHERE</w:t>
            </w:r>
          </w:p>
          <w:p w14:paraId="246C9832" w14:textId="77777777" w:rsidR="000C34E9" w:rsidRPr="005C3440" w:rsidRDefault="000C34E9" w:rsidP="00585F98">
            <w:pPr>
              <w:ind w:firstLineChars="200" w:firstLine="420"/>
              <w:rPr>
                <w:color w:val="000000"/>
              </w:rPr>
            </w:pPr>
            <w:r w:rsidRPr="005C3440">
              <w:rPr>
                <w:color w:val="000000"/>
              </w:rPr>
              <w:t xml:space="preserve">    appId = '66ec7d8ca12bed37'</w:t>
            </w:r>
          </w:p>
          <w:p w14:paraId="75177301" w14:textId="77777777" w:rsidR="000C34E9" w:rsidRDefault="000C34E9" w:rsidP="00585F98">
            <w:pPr>
              <w:ind w:firstLineChars="200" w:firstLine="420"/>
              <w:rPr>
                <w:color w:val="000000"/>
              </w:rPr>
            </w:pPr>
            <w:r w:rsidRPr="005C3440">
              <w:rPr>
                <w:color w:val="000000"/>
              </w:rPr>
              <w:t xml:space="preserve">        AND status = 1</w:t>
            </w:r>
          </w:p>
          <w:p w14:paraId="1FA3DA16" w14:textId="77777777" w:rsidR="000C34E9" w:rsidRDefault="000C34E9" w:rsidP="00585F98">
            <w:pPr>
              <w:rPr>
                <w:color w:val="FF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6BF2470B" w14:textId="77777777" w:rsidR="000C34E9" w:rsidRDefault="000C34E9" w:rsidP="00585F98">
            <w:pPr>
              <w:rPr>
                <w:color w:val="000000"/>
              </w:rPr>
            </w:pPr>
          </w:p>
          <w:p w14:paraId="489C7505" w14:textId="77777777" w:rsidR="000C34E9" w:rsidRDefault="000C34E9" w:rsidP="00585F98">
            <w:pPr>
              <w:rPr>
                <w:color w:val="000000"/>
              </w:rPr>
            </w:pPr>
          </w:p>
          <w:p w14:paraId="35421CC1" w14:textId="77777777" w:rsidR="001B524C" w:rsidRDefault="001B524C" w:rsidP="001B524C">
            <w:pPr>
              <w:rPr>
                <w:color w:val="000000"/>
              </w:rPr>
            </w:pPr>
          </w:p>
          <w:p w14:paraId="4455ED15" w14:textId="77777777" w:rsidR="001B524C" w:rsidRPr="00F67E66" w:rsidRDefault="001B524C" w:rsidP="001B524C">
            <w:pPr>
              <w:rPr>
                <w:b/>
                <w:color w:val="000000"/>
              </w:rPr>
            </w:pPr>
            <w:r>
              <w:rPr>
                <w:rFonts w:hint="eastAsia"/>
                <w:b/>
                <w:color w:val="000000"/>
              </w:rPr>
              <w:t>2.</w:t>
            </w:r>
            <w:r w:rsidRPr="00F67E66">
              <w:rPr>
                <w:rFonts w:hint="eastAsia"/>
                <w:b/>
                <w:color w:val="000000"/>
              </w:rPr>
              <w:t>添加运营商操作明细并生成订单号</w:t>
            </w:r>
          </w:p>
          <w:p w14:paraId="2F7517B8" w14:textId="77777777" w:rsidR="001B524C" w:rsidRPr="00790D58" w:rsidRDefault="001B524C" w:rsidP="001B524C">
            <w:pPr>
              <w:ind w:left="105"/>
              <w:rPr>
                <w:color w:val="FF0000"/>
              </w:rPr>
            </w:pPr>
            <w:r w:rsidRPr="00790D58">
              <w:rPr>
                <w:rFonts w:hint="eastAsia"/>
                <w:color w:val="FF0000"/>
              </w:rPr>
              <w:t>需要针对同一个</w:t>
            </w:r>
            <w:r w:rsidRPr="00790D58">
              <w:rPr>
                <w:color w:val="FF0000"/>
              </w:rPr>
              <w:t>customerId</w:t>
            </w:r>
            <w:r w:rsidRPr="00790D58">
              <w:rPr>
                <w:rFonts w:hint="eastAsia"/>
                <w:color w:val="FF0000"/>
              </w:rPr>
              <w:t>的订单号做并发控制处理</w:t>
            </w:r>
          </w:p>
          <w:p w14:paraId="3A1BC68F" w14:textId="77777777" w:rsidR="001B524C" w:rsidRDefault="001B524C" w:rsidP="001B524C">
            <w:pPr>
              <w:rPr>
                <w:color w:val="000000"/>
              </w:rPr>
            </w:pPr>
            <w:r>
              <w:rPr>
                <w:rFonts w:hint="eastAsia"/>
                <w:color w:val="000000"/>
              </w:rPr>
              <w:t>查询操作明细是否存在</w:t>
            </w:r>
          </w:p>
          <w:p w14:paraId="569D382F" w14:textId="77777777" w:rsidR="001B524C" w:rsidRPr="00EA3C87" w:rsidRDefault="001B524C" w:rsidP="001B524C">
            <w:pPr>
              <w:rPr>
                <w:color w:val="000000"/>
              </w:rPr>
            </w:pPr>
            <w:r w:rsidRPr="00EA3C87">
              <w:rPr>
                <w:color w:val="000000"/>
              </w:rPr>
              <w:t xml:space="preserve">select </w:t>
            </w:r>
          </w:p>
          <w:p w14:paraId="688153EA" w14:textId="77777777" w:rsidR="001B524C" w:rsidRPr="00EA3C87" w:rsidRDefault="001B524C" w:rsidP="001B524C">
            <w:pPr>
              <w:rPr>
                <w:color w:val="000000"/>
              </w:rPr>
            </w:pPr>
            <w:r w:rsidRPr="00EA3C87">
              <w:rPr>
                <w:rFonts w:hint="eastAsia"/>
                <w:color w:val="000000"/>
              </w:rPr>
              <w:t xml:space="preserve">    operatorDetailId, #</w:t>
            </w:r>
            <w:r w:rsidRPr="00EA3C87">
              <w:rPr>
                <w:rFonts w:hint="eastAsia"/>
                <w:color w:val="000000"/>
              </w:rPr>
              <w:t>操作明细主键</w:t>
            </w:r>
            <w:r w:rsidRPr="00EA3C87">
              <w:rPr>
                <w:rFonts w:hint="eastAsia"/>
                <w:color w:val="000000"/>
              </w:rPr>
              <w:t>ID</w:t>
            </w:r>
          </w:p>
          <w:p w14:paraId="447D26FA" w14:textId="77777777" w:rsidR="001B524C" w:rsidRPr="00EA3C87" w:rsidRDefault="001B524C" w:rsidP="001B524C">
            <w:pPr>
              <w:rPr>
                <w:color w:val="000000"/>
              </w:rPr>
            </w:pPr>
            <w:r w:rsidRPr="00EA3C87">
              <w:rPr>
                <w:rFonts w:hint="eastAsia"/>
                <w:color w:val="000000"/>
              </w:rPr>
              <w:t xml:space="preserve">    type, #</w:t>
            </w:r>
            <w:r w:rsidRPr="00EA3C87">
              <w:rPr>
                <w:rFonts w:hint="eastAsia"/>
                <w:color w:val="000000"/>
              </w:rPr>
              <w:t>操作类型：</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104D1F0A" w14:textId="77777777" w:rsidR="001B524C" w:rsidRPr="00EA3C87" w:rsidRDefault="001B524C" w:rsidP="001B524C">
            <w:pPr>
              <w:rPr>
                <w:color w:val="000000"/>
              </w:rPr>
            </w:pPr>
            <w:r w:rsidRPr="00EA3C87">
              <w:rPr>
                <w:rFonts w:hint="eastAsia"/>
                <w:color w:val="000000"/>
              </w:rPr>
              <w:t xml:space="preserve">    mobile, #</w:t>
            </w:r>
            <w:r w:rsidRPr="00EA3C87">
              <w:rPr>
                <w:rFonts w:hint="eastAsia"/>
                <w:color w:val="000000"/>
              </w:rPr>
              <w:t>手机号</w:t>
            </w:r>
          </w:p>
          <w:p w14:paraId="79AC6A6B" w14:textId="77777777" w:rsidR="001B524C" w:rsidRPr="00EA3C87" w:rsidRDefault="001B524C" w:rsidP="001B524C">
            <w:pPr>
              <w:rPr>
                <w:color w:val="000000"/>
              </w:rPr>
            </w:pPr>
            <w:r w:rsidRPr="00EA3C87">
              <w:rPr>
                <w:rFonts w:hint="eastAsia"/>
                <w:color w:val="000000"/>
              </w:rPr>
              <w:t xml:space="preserve">    operatorOrderId,#</w:t>
            </w:r>
            <w:r w:rsidRPr="00EA3C87">
              <w:rPr>
                <w:rFonts w:hint="eastAsia"/>
                <w:color w:val="000000"/>
              </w:rPr>
              <w:t>运营商订单号</w:t>
            </w:r>
          </w:p>
          <w:p w14:paraId="667B7604" w14:textId="77777777" w:rsidR="001B524C" w:rsidRPr="00EA3C87" w:rsidRDefault="001B524C" w:rsidP="001B524C">
            <w:pPr>
              <w:rPr>
                <w:color w:val="000000"/>
              </w:rPr>
            </w:pPr>
            <w:r w:rsidRPr="00EA3C87">
              <w:rPr>
                <w:rFonts w:hint="eastAsia"/>
                <w:color w:val="000000"/>
              </w:rPr>
              <w:t xml:space="preserve">    dataParams, #</w:t>
            </w:r>
            <w:r w:rsidRPr="00EA3C87">
              <w:rPr>
                <w:rFonts w:hint="eastAsia"/>
                <w:color w:val="000000"/>
              </w:rPr>
              <w:t>参数打包</w:t>
            </w:r>
            <w:r w:rsidRPr="00EA3C87">
              <w:rPr>
                <w:rFonts w:hint="eastAsia"/>
                <w:color w:val="000000"/>
              </w:rPr>
              <w:t>json</w:t>
            </w:r>
          </w:p>
          <w:p w14:paraId="296B6E11" w14:textId="77777777" w:rsidR="001B524C" w:rsidRPr="00EA3C87" w:rsidRDefault="001B524C" w:rsidP="001B524C">
            <w:pPr>
              <w:rPr>
                <w:color w:val="000000"/>
              </w:rPr>
            </w:pPr>
            <w:r w:rsidRPr="00EA3C87">
              <w:rPr>
                <w:rFonts w:hint="eastAsia"/>
                <w:color w:val="000000"/>
              </w:rPr>
              <w:t xml:space="preserve">    mgOrderId, #</w:t>
            </w:r>
            <w:r w:rsidRPr="00EA3C87">
              <w:rPr>
                <w:rFonts w:hint="eastAsia"/>
                <w:color w:val="000000"/>
              </w:rPr>
              <w:t>芒果订单号</w:t>
            </w:r>
          </w:p>
          <w:p w14:paraId="196A4A42" w14:textId="77777777" w:rsidR="001B524C" w:rsidRPr="00EA3C87" w:rsidRDefault="001B524C" w:rsidP="001B524C">
            <w:pPr>
              <w:rPr>
                <w:color w:val="000000"/>
              </w:rPr>
            </w:pPr>
            <w:r w:rsidRPr="00EA3C87">
              <w:rPr>
                <w:rFonts w:hint="eastAsia"/>
                <w:color w:val="000000"/>
              </w:rPr>
              <w:t xml:space="preserve">    status #</w:t>
            </w:r>
            <w:r w:rsidRPr="00EA3C87">
              <w:rPr>
                <w:rFonts w:hint="eastAsia"/>
                <w:color w:val="000000"/>
              </w:rPr>
              <w:t>状态：</w:t>
            </w:r>
            <w:r w:rsidRPr="00EA3C87">
              <w:rPr>
                <w:rFonts w:hint="eastAsia"/>
                <w:color w:val="000000"/>
              </w:rPr>
              <w:t>-1-</w:t>
            </w:r>
            <w:r w:rsidRPr="00EA3C87">
              <w:rPr>
                <w:rFonts w:hint="eastAsia"/>
                <w:color w:val="000000"/>
              </w:rPr>
              <w:t>异常，</w:t>
            </w:r>
            <w:r w:rsidRPr="00EA3C87">
              <w:rPr>
                <w:rFonts w:hint="eastAsia"/>
                <w:color w:val="000000"/>
              </w:rPr>
              <w:t>0-</w:t>
            </w:r>
            <w:r w:rsidRPr="00EA3C87">
              <w:rPr>
                <w:rFonts w:hint="eastAsia"/>
                <w:color w:val="000000"/>
              </w:rPr>
              <w:t>待处理，</w:t>
            </w:r>
            <w:r w:rsidRPr="00EA3C87">
              <w:rPr>
                <w:rFonts w:hint="eastAsia"/>
                <w:color w:val="000000"/>
              </w:rPr>
              <w:t>1-</w:t>
            </w:r>
            <w:r w:rsidRPr="00EA3C87">
              <w:rPr>
                <w:rFonts w:hint="eastAsia"/>
                <w:color w:val="000000"/>
              </w:rPr>
              <w:t>完成</w:t>
            </w:r>
          </w:p>
          <w:p w14:paraId="1DAF95C7" w14:textId="77777777" w:rsidR="001B524C" w:rsidRPr="00EA3C87" w:rsidRDefault="001B524C" w:rsidP="001B524C">
            <w:pPr>
              <w:rPr>
                <w:color w:val="000000"/>
              </w:rPr>
            </w:pPr>
            <w:r w:rsidRPr="00EA3C87">
              <w:rPr>
                <w:color w:val="000000"/>
              </w:rPr>
              <w:t>from</w:t>
            </w:r>
          </w:p>
          <w:p w14:paraId="7411B7ED" w14:textId="77777777" w:rsidR="001B524C" w:rsidRPr="00EA3C87" w:rsidRDefault="001B524C" w:rsidP="001B524C">
            <w:pPr>
              <w:rPr>
                <w:color w:val="000000"/>
              </w:rPr>
            </w:pPr>
            <w:r w:rsidRPr="00EA3C87">
              <w:rPr>
                <w:color w:val="000000"/>
              </w:rPr>
              <w:t xml:space="preserve">    operator_operate_detail</w:t>
            </w:r>
          </w:p>
          <w:p w14:paraId="66C9E79F" w14:textId="77777777" w:rsidR="001B524C" w:rsidRPr="00EA3C87" w:rsidRDefault="001B524C" w:rsidP="001B524C">
            <w:pPr>
              <w:rPr>
                <w:color w:val="000000"/>
              </w:rPr>
            </w:pPr>
            <w:r w:rsidRPr="00EA3C87">
              <w:rPr>
                <w:color w:val="000000"/>
              </w:rPr>
              <w:t>where</w:t>
            </w:r>
          </w:p>
          <w:p w14:paraId="6AC7A796" w14:textId="77777777" w:rsidR="001B524C" w:rsidRPr="00EA3C87" w:rsidRDefault="001B524C" w:rsidP="001B524C">
            <w:pPr>
              <w:rPr>
                <w:color w:val="000000"/>
              </w:rPr>
            </w:pPr>
            <w:r w:rsidRPr="00EA3C87">
              <w:rPr>
                <w:rFonts w:hint="eastAsia"/>
                <w:color w:val="000000"/>
              </w:rPr>
              <w:t xml:space="preserve">    customerId = 6 #</w:t>
            </w:r>
            <w:r w:rsidRPr="00EA3C87">
              <w:rPr>
                <w:rFonts w:hint="eastAsia"/>
                <w:color w:val="000000"/>
              </w:rPr>
              <w:t>传入</w:t>
            </w:r>
            <w:r w:rsidRPr="00EA3C87">
              <w:rPr>
                <w:rFonts w:hint="eastAsia"/>
                <w:color w:val="000000"/>
              </w:rPr>
              <w:t>appid</w:t>
            </w:r>
            <w:r w:rsidRPr="00EA3C87">
              <w:rPr>
                <w:rFonts w:hint="eastAsia"/>
                <w:color w:val="000000"/>
              </w:rPr>
              <w:t>反查的厂家</w:t>
            </w:r>
            <w:r w:rsidRPr="00EA3C87">
              <w:rPr>
                <w:rFonts w:hint="eastAsia"/>
                <w:color w:val="000000"/>
              </w:rPr>
              <w:t>ID</w:t>
            </w:r>
          </w:p>
          <w:p w14:paraId="087503C1" w14:textId="77777777" w:rsidR="001B524C" w:rsidRPr="00EA3C87" w:rsidRDefault="001B524C" w:rsidP="001B524C">
            <w:pPr>
              <w:rPr>
                <w:color w:val="000000"/>
              </w:rPr>
            </w:pPr>
            <w:r w:rsidRPr="00EA3C87">
              <w:rPr>
                <w:rFonts w:hint="eastAsia"/>
                <w:color w:val="000000"/>
              </w:rPr>
              <w:tab/>
            </w:r>
            <w:r w:rsidRPr="00EA3C87">
              <w:rPr>
                <w:rFonts w:hint="eastAsia"/>
                <w:color w:val="000000"/>
              </w:rPr>
              <w:tab/>
              <w:t>and type = 1 #</w:t>
            </w:r>
            <w:r w:rsidRPr="00EA3C87">
              <w:rPr>
                <w:rFonts w:hint="eastAsia"/>
                <w:color w:val="000000"/>
              </w:rPr>
              <w:t>传入接口处理类理：</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0C1DCA13" w14:textId="77777777" w:rsidR="001B524C" w:rsidRDefault="001B524C" w:rsidP="001B524C">
            <w:pPr>
              <w:rPr>
                <w:color w:val="000000"/>
              </w:rPr>
            </w:pPr>
            <w:r w:rsidRPr="00EA3C87">
              <w:rPr>
                <w:rFonts w:hint="eastAsia"/>
                <w:color w:val="000000"/>
              </w:rPr>
              <w:t xml:space="preserve">        and operatorOrderId = '1111111' #</w:t>
            </w:r>
            <w:r w:rsidRPr="00EA3C87">
              <w:rPr>
                <w:rFonts w:hint="eastAsia"/>
                <w:color w:val="000000"/>
              </w:rPr>
              <w:t>传入请求参数：</w:t>
            </w:r>
            <w:r w:rsidRPr="00EA3C87">
              <w:rPr>
                <w:rFonts w:hint="eastAsia"/>
                <w:color w:val="000000"/>
              </w:rPr>
              <w:t>operator_order_id</w:t>
            </w:r>
          </w:p>
          <w:p w14:paraId="6DDDEEE6" w14:textId="77777777" w:rsidR="001B524C" w:rsidRDefault="001B524C" w:rsidP="001B524C">
            <w:pPr>
              <w:rPr>
                <w:color w:val="000000"/>
              </w:rPr>
            </w:pPr>
          </w:p>
          <w:p w14:paraId="7622F000" w14:textId="77777777" w:rsidR="001B524C" w:rsidRDefault="001B524C" w:rsidP="001B524C">
            <w:pPr>
              <w:rPr>
                <w:color w:val="000000"/>
              </w:rPr>
            </w:pPr>
            <w:r>
              <w:rPr>
                <w:rFonts w:hint="eastAsia"/>
                <w:color w:val="000000"/>
              </w:rPr>
              <w:t>订单记录存在处理：</w:t>
            </w:r>
          </w:p>
          <w:p w14:paraId="355E3958" w14:textId="77777777" w:rsidR="001B524C" w:rsidRDefault="001B524C" w:rsidP="001B524C">
            <w:pPr>
              <w:rPr>
                <w:color w:val="000000"/>
              </w:rPr>
            </w:pPr>
            <w:r>
              <w:rPr>
                <w:rFonts w:hint="eastAsia"/>
                <w:color w:val="000000"/>
              </w:rPr>
              <w:t>status=1</w:t>
            </w:r>
            <w:r>
              <w:rPr>
                <w:rFonts w:hint="eastAsia"/>
                <w:color w:val="000000"/>
              </w:rPr>
              <w:t>订单己完成，直接跳到第</w:t>
            </w:r>
            <w:r>
              <w:rPr>
                <w:rFonts w:hint="eastAsia"/>
                <w:color w:val="000000"/>
              </w:rPr>
              <w:t>7</w:t>
            </w:r>
            <w:r>
              <w:rPr>
                <w:rFonts w:hint="eastAsia"/>
                <w:color w:val="000000"/>
              </w:rPr>
              <w:t>步，当成成功处理；</w:t>
            </w:r>
          </w:p>
          <w:p w14:paraId="7ACABCDB" w14:textId="77777777" w:rsidR="001B524C" w:rsidRDefault="001B524C" w:rsidP="001B524C">
            <w:pPr>
              <w:rPr>
                <w:color w:val="000000"/>
              </w:rPr>
            </w:pPr>
            <w:r>
              <w:rPr>
                <w:rFonts w:hint="eastAsia"/>
                <w:color w:val="000000"/>
              </w:rPr>
              <w:t>其它状态，跳到第</w:t>
            </w:r>
            <w:r>
              <w:rPr>
                <w:rFonts w:hint="eastAsia"/>
                <w:color w:val="000000"/>
              </w:rPr>
              <w:t>3</w:t>
            </w:r>
            <w:r>
              <w:rPr>
                <w:rFonts w:hint="eastAsia"/>
                <w:color w:val="000000"/>
              </w:rPr>
              <w:t>步；</w:t>
            </w:r>
          </w:p>
          <w:p w14:paraId="4EBC203C" w14:textId="77777777" w:rsidR="001B524C" w:rsidRDefault="001B524C" w:rsidP="001B524C">
            <w:pPr>
              <w:rPr>
                <w:color w:val="000000"/>
              </w:rPr>
            </w:pPr>
          </w:p>
          <w:p w14:paraId="222D6F3F" w14:textId="77777777" w:rsidR="001B524C" w:rsidRDefault="001B524C" w:rsidP="001B524C">
            <w:pPr>
              <w:rPr>
                <w:color w:val="000000"/>
              </w:rPr>
            </w:pPr>
            <w:r>
              <w:rPr>
                <w:rFonts w:hint="eastAsia"/>
                <w:color w:val="000000"/>
              </w:rPr>
              <w:t>订单记录不存在处理：</w:t>
            </w:r>
          </w:p>
          <w:p w14:paraId="4411885F" w14:textId="77777777" w:rsidR="001B524C" w:rsidRDefault="001B524C" w:rsidP="001B524C">
            <w:pPr>
              <w:rPr>
                <w:color w:val="000000"/>
              </w:rPr>
            </w:pPr>
            <w:r>
              <w:rPr>
                <w:rFonts w:hint="eastAsia"/>
                <w:color w:val="000000"/>
              </w:rPr>
              <w:t>新增处理订单后跳转到第</w:t>
            </w:r>
            <w:r>
              <w:rPr>
                <w:rFonts w:hint="eastAsia"/>
                <w:color w:val="000000"/>
              </w:rPr>
              <w:t>3</w:t>
            </w:r>
            <w:r>
              <w:rPr>
                <w:rFonts w:hint="eastAsia"/>
                <w:color w:val="000000"/>
              </w:rPr>
              <w:t>步；</w:t>
            </w:r>
          </w:p>
          <w:p w14:paraId="6FA97F19" w14:textId="77777777" w:rsidR="001B524C" w:rsidRPr="00CB5EFB" w:rsidRDefault="001B524C" w:rsidP="001B524C">
            <w:pPr>
              <w:rPr>
                <w:color w:val="000000"/>
              </w:rPr>
            </w:pPr>
            <w:r w:rsidRPr="00CB5EFB">
              <w:rPr>
                <w:color w:val="000000"/>
              </w:rPr>
              <w:t>INSERT INTO `operator_operate_detail`</w:t>
            </w:r>
          </w:p>
          <w:p w14:paraId="547DD313" w14:textId="77777777" w:rsidR="001B524C" w:rsidRPr="00CB5EFB" w:rsidRDefault="001B524C" w:rsidP="001B524C">
            <w:pPr>
              <w:rPr>
                <w:color w:val="000000"/>
              </w:rPr>
            </w:pPr>
            <w:r w:rsidRPr="00CB5EFB">
              <w:rPr>
                <w:color w:val="000000"/>
              </w:rPr>
              <w:t>(`customerId`,</w:t>
            </w:r>
          </w:p>
          <w:p w14:paraId="7A175671" w14:textId="77777777" w:rsidR="001B524C" w:rsidRPr="00CB5EFB" w:rsidRDefault="001B524C" w:rsidP="001B524C">
            <w:pPr>
              <w:rPr>
                <w:color w:val="000000"/>
              </w:rPr>
            </w:pPr>
            <w:r w:rsidRPr="00CB5EFB">
              <w:rPr>
                <w:color w:val="000000"/>
              </w:rPr>
              <w:t>`type`,</w:t>
            </w:r>
          </w:p>
          <w:p w14:paraId="6C5C2562" w14:textId="77777777" w:rsidR="001B524C" w:rsidRPr="00CB5EFB" w:rsidRDefault="001B524C" w:rsidP="001B524C">
            <w:pPr>
              <w:rPr>
                <w:color w:val="000000"/>
              </w:rPr>
            </w:pPr>
            <w:r w:rsidRPr="00CB5EFB">
              <w:rPr>
                <w:color w:val="000000"/>
              </w:rPr>
              <w:t>`mobile`,</w:t>
            </w:r>
          </w:p>
          <w:p w14:paraId="26131604" w14:textId="77777777" w:rsidR="001B524C" w:rsidRPr="00CB5EFB" w:rsidRDefault="001B524C" w:rsidP="001B524C">
            <w:pPr>
              <w:rPr>
                <w:color w:val="000000"/>
              </w:rPr>
            </w:pPr>
            <w:r w:rsidRPr="00CB5EFB">
              <w:rPr>
                <w:color w:val="000000"/>
              </w:rPr>
              <w:t>`operatorOrderId`,</w:t>
            </w:r>
          </w:p>
          <w:p w14:paraId="45406335" w14:textId="77777777" w:rsidR="001B524C" w:rsidRPr="00CB5EFB" w:rsidRDefault="001B524C" w:rsidP="001B524C">
            <w:pPr>
              <w:rPr>
                <w:color w:val="000000"/>
              </w:rPr>
            </w:pPr>
            <w:r w:rsidRPr="00CB5EFB">
              <w:rPr>
                <w:color w:val="000000"/>
              </w:rPr>
              <w:t>`orderTime`,</w:t>
            </w:r>
          </w:p>
          <w:p w14:paraId="522AB43B" w14:textId="77777777" w:rsidR="001B524C" w:rsidRPr="00CB5EFB" w:rsidRDefault="001B524C" w:rsidP="001B524C">
            <w:pPr>
              <w:rPr>
                <w:color w:val="000000"/>
              </w:rPr>
            </w:pPr>
            <w:r w:rsidRPr="00CB5EFB">
              <w:rPr>
                <w:color w:val="000000"/>
              </w:rPr>
              <w:t>`dataParams`,</w:t>
            </w:r>
          </w:p>
          <w:p w14:paraId="4B511C51" w14:textId="77777777" w:rsidR="001B524C" w:rsidRPr="00CB5EFB" w:rsidRDefault="001B524C" w:rsidP="001B524C">
            <w:pPr>
              <w:rPr>
                <w:color w:val="000000"/>
              </w:rPr>
            </w:pPr>
            <w:r w:rsidRPr="00CB5EFB">
              <w:rPr>
                <w:color w:val="000000"/>
              </w:rPr>
              <w:t>`mgOrderId`,</w:t>
            </w:r>
          </w:p>
          <w:p w14:paraId="01B823F3" w14:textId="77777777" w:rsidR="001B524C" w:rsidRPr="00CB5EFB" w:rsidRDefault="001B524C" w:rsidP="001B524C">
            <w:pPr>
              <w:rPr>
                <w:color w:val="000000"/>
              </w:rPr>
            </w:pPr>
            <w:r w:rsidRPr="00CB5EFB">
              <w:rPr>
                <w:color w:val="000000"/>
              </w:rPr>
              <w:t>`status`,</w:t>
            </w:r>
          </w:p>
          <w:p w14:paraId="1047D08F" w14:textId="77777777" w:rsidR="001B524C" w:rsidRPr="00CB5EFB" w:rsidRDefault="001B524C" w:rsidP="001B524C">
            <w:pPr>
              <w:rPr>
                <w:color w:val="000000"/>
              </w:rPr>
            </w:pPr>
            <w:r w:rsidRPr="00CB5EFB">
              <w:rPr>
                <w:color w:val="000000"/>
              </w:rPr>
              <w:t>`createTime`)</w:t>
            </w:r>
          </w:p>
          <w:p w14:paraId="2E18C908" w14:textId="77777777" w:rsidR="001B524C" w:rsidRPr="00CB5EFB" w:rsidRDefault="001B524C" w:rsidP="001B524C">
            <w:pPr>
              <w:rPr>
                <w:color w:val="000000"/>
              </w:rPr>
            </w:pPr>
            <w:r w:rsidRPr="00CB5EFB">
              <w:rPr>
                <w:color w:val="000000"/>
              </w:rPr>
              <w:t>VALUES</w:t>
            </w:r>
          </w:p>
          <w:p w14:paraId="07E5028A" w14:textId="77777777" w:rsidR="001B524C" w:rsidRPr="00CB5EFB" w:rsidRDefault="001B524C" w:rsidP="001B524C">
            <w:pPr>
              <w:rPr>
                <w:color w:val="000000"/>
              </w:rPr>
            </w:pPr>
            <w:r w:rsidRPr="00CB5EFB">
              <w:rPr>
                <w:rFonts w:hint="eastAsia"/>
                <w:color w:val="000000"/>
              </w:rPr>
              <w:t>(&lt;{customerId: }&gt;, #</w:t>
            </w:r>
            <w:r w:rsidRPr="00CB5EFB">
              <w:rPr>
                <w:rFonts w:hint="eastAsia"/>
                <w:color w:val="000000"/>
              </w:rPr>
              <w:t>传入</w:t>
            </w:r>
            <w:r w:rsidRPr="00CB5EFB">
              <w:rPr>
                <w:rFonts w:hint="eastAsia"/>
                <w:color w:val="000000"/>
              </w:rPr>
              <w:t>appid</w:t>
            </w:r>
            <w:r w:rsidRPr="00CB5EFB">
              <w:rPr>
                <w:rFonts w:hint="eastAsia"/>
                <w:color w:val="000000"/>
              </w:rPr>
              <w:t>反查的</w:t>
            </w:r>
            <w:r w:rsidRPr="00CB5EFB">
              <w:rPr>
                <w:rFonts w:hint="eastAsia"/>
                <w:color w:val="000000"/>
              </w:rPr>
              <w:t>customerId</w:t>
            </w:r>
          </w:p>
          <w:p w14:paraId="779F184F" w14:textId="77777777" w:rsidR="001B524C" w:rsidRPr="00CB5EFB" w:rsidRDefault="001B524C" w:rsidP="001B524C">
            <w:pPr>
              <w:rPr>
                <w:color w:val="000000"/>
              </w:rPr>
            </w:pPr>
            <w:r w:rsidRPr="00CB5EFB">
              <w:rPr>
                <w:rFonts w:hint="eastAsia"/>
                <w:color w:val="000000"/>
              </w:rPr>
              <w:t>&lt;{type: 1}&gt;, #</w:t>
            </w:r>
            <w:r w:rsidRPr="00CB5EFB">
              <w:rPr>
                <w:rFonts w:hint="eastAsia"/>
                <w:color w:val="000000"/>
              </w:rPr>
              <w:t>传入当前接口处理类型：</w:t>
            </w:r>
            <w:r w:rsidRPr="00CB5EFB">
              <w:rPr>
                <w:rFonts w:hint="eastAsia"/>
                <w:color w:val="000000"/>
              </w:rPr>
              <w:t>1-</w:t>
            </w:r>
            <w:r w:rsidRPr="00CB5EFB">
              <w:rPr>
                <w:rFonts w:hint="eastAsia"/>
                <w:color w:val="000000"/>
              </w:rPr>
              <w:t>开户激活，</w:t>
            </w:r>
            <w:r w:rsidRPr="00CB5EFB">
              <w:rPr>
                <w:rFonts w:hint="eastAsia"/>
                <w:color w:val="000000"/>
              </w:rPr>
              <w:t>2-</w:t>
            </w:r>
            <w:r w:rsidRPr="00CB5EFB">
              <w:rPr>
                <w:rFonts w:hint="eastAsia"/>
                <w:color w:val="000000"/>
              </w:rPr>
              <w:t>小卡升大卡，</w:t>
            </w:r>
            <w:r w:rsidRPr="00CB5EFB">
              <w:rPr>
                <w:rFonts w:hint="eastAsia"/>
                <w:color w:val="000000"/>
              </w:rPr>
              <w:t>3-</w:t>
            </w:r>
            <w:r w:rsidRPr="00CB5EFB">
              <w:rPr>
                <w:rFonts w:hint="eastAsia"/>
                <w:color w:val="000000"/>
              </w:rPr>
              <w:t>参与活动，</w:t>
            </w:r>
            <w:r w:rsidRPr="00CB5EFB">
              <w:rPr>
                <w:rFonts w:hint="eastAsia"/>
                <w:color w:val="000000"/>
              </w:rPr>
              <w:t>4-</w:t>
            </w:r>
            <w:r w:rsidRPr="00CB5EFB">
              <w:rPr>
                <w:rFonts w:hint="eastAsia"/>
                <w:color w:val="000000"/>
              </w:rPr>
              <w:t>销户</w:t>
            </w:r>
          </w:p>
          <w:p w14:paraId="2D748709" w14:textId="77777777" w:rsidR="001B524C" w:rsidRPr="00CB5EFB" w:rsidRDefault="001B524C" w:rsidP="001B524C">
            <w:pPr>
              <w:rPr>
                <w:color w:val="000000"/>
              </w:rPr>
            </w:pPr>
            <w:r w:rsidRPr="00CB5EFB">
              <w:rPr>
                <w:rFonts w:hint="eastAsia"/>
                <w:color w:val="000000"/>
              </w:rPr>
              <w:t>&lt;{mobile: }&gt;, #</w:t>
            </w:r>
            <w:r w:rsidRPr="00CB5EFB">
              <w:rPr>
                <w:rFonts w:hint="eastAsia"/>
                <w:color w:val="000000"/>
              </w:rPr>
              <w:t>传入请求参数：</w:t>
            </w:r>
            <w:r w:rsidRPr="00CB5EFB">
              <w:rPr>
                <w:rFonts w:hint="eastAsia"/>
                <w:color w:val="000000"/>
              </w:rPr>
              <w:t>mobile</w:t>
            </w:r>
          </w:p>
          <w:p w14:paraId="6A6D3351" w14:textId="77777777" w:rsidR="001B524C" w:rsidRPr="00CB5EFB" w:rsidRDefault="001B524C" w:rsidP="001B524C">
            <w:pPr>
              <w:rPr>
                <w:color w:val="000000"/>
              </w:rPr>
            </w:pPr>
            <w:r w:rsidRPr="00CB5EFB">
              <w:rPr>
                <w:rFonts w:hint="eastAsia"/>
                <w:color w:val="000000"/>
              </w:rPr>
              <w:t>&lt;{operatorOrderId: }&gt;,#</w:t>
            </w:r>
            <w:r w:rsidRPr="00CB5EFB">
              <w:rPr>
                <w:rFonts w:hint="eastAsia"/>
                <w:color w:val="000000"/>
              </w:rPr>
              <w:t>传入请求参数：</w:t>
            </w:r>
            <w:r w:rsidRPr="00CB5EFB">
              <w:rPr>
                <w:rFonts w:hint="eastAsia"/>
                <w:color w:val="000000"/>
              </w:rPr>
              <w:t>operator_order_id</w:t>
            </w:r>
          </w:p>
          <w:p w14:paraId="7A569C77" w14:textId="77777777" w:rsidR="001B524C" w:rsidRPr="00CB5EFB" w:rsidRDefault="001B524C" w:rsidP="001B524C">
            <w:pPr>
              <w:rPr>
                <w:color w:val="000000"/>
              </w:rPr>
            </w:pPr>
            <w:r w:rsidRPr="00CB5EFB">
              <w:rPr>
                <w:rFonts w:hint="eastAsia"/>
                <w:color w:val="000000"/>
              </w:rPr>
              <w:t>&lt;{orderTime: }&gt;, #</w:t>
            </w:r>
            <w:r w:rsidRPr="00CB5EFB">
              <w:rPr>
                <w:rFonts w:hint="eastAsia"/>
                <w:color w:val="000000"/>
              </w:rPr>
              <w:t>传入请求参数：</w:t>
            </w:r>
            <w:r w:rsidRPr="00CB5EFB">
              <w:rPr>
                <w:rFonts w:hint="eastAsia"/>
                <w:color w:val="000000"/>
              </w:rPr>
              <w:t>order_time</w:t>
            </w:r>
          </w:p>
          <w:p w14:paraId="67BD6C9A" w14:textId="77777777" w:rsidR="001B524C" w:rsidRPr="00CB5EFB" w:rsidRDefault="001B524C" w:rsidP="001B524C">
            <w:pPr>
              <w:rPr>
                <w:color w:val="000000"/>
              </w:rPr>
            </w:pPr>
            <w:r w:rsidRPr="00CB5EFB">
              <w:rPr>
                <w:rFonts w:hint="eastAsia"/>
                <w:color w:val="000000"/>
              </w:rPr>
              <w:t>&lt;{dataParams: }&gt;, #</w:t>
            </w:r>
            <w:r w:rsidRPr="00CB5EFB">
              <w:rPr>
                <w:rFonts w:hint="eastAsia"/>
                <w:color w:val="000000"/>
              </w:rPr>
              <w:t>传入接口请求参数打包成的</w:t>
            </w:r>
            <w:r w:rsidRPr="00CB5EFB">
              <w:rPr>
                <w:rFonts w:hint="eastAsia"/>
                <w:color w:val="000000"/>
              </w:rPr>
              <w:t>json</w:t>
            </w:r>
          </w:p>
          <w:p w14:paraId="68FC3505" w14:textId="77777777" w:rsidR="001B524C" w:rsidRPr="00CB5EFB" w:rsidRDefault="001B524C" w:rsidP="001B524C">
            <w:pPr>
              <w:rPr>
                <w:color w:val="000000"/>
              </w:rPr>
            </w:pPr>
            <w:r w:rsidRPr="00CB5EFB">
              <w:rPr>
                <w:rFonts w:hint="eastAsia"/>
                <w:color w:val="000000"/>
              </w:rPr>
              <w:t>&lt;{mgOrderId: }&gt;, #</w:t>
            </w:r>
            <w:r w:rsidRPr="00CB5EFB">
              <w:rPr>
                <w:rFonts w:hint="eastAsia"/>
                <w:color w:val="000000"/>
              </w:rPr>
              <w:t>生成一个新的芒果订单号，订单号生成规则：</w:t>
            </w:r>
            <w:r w:rsidRPr="00CB5EFB">
              <w:rPr>
                <w:rFonts w:hint="eastAsia"/>
                <w:color w:val="000000"/>
              </w:rPr>
              <w:t xml:space="preserve"> yyyyMMddhhmmssfffrrr </w:t>
            </w:r>
            <w:r w:rsidRPr="00CB5EFB">
              <w:rPr>
                <w:rFonts w:hint="eastAsia"/>
                <w:color w:val="000000"/>
              </w:rPr>
              <w:t>年月日时分秒豪秒</w:t>
            </w:r>
            <w:r w:rsidRPr="00CB5EFB">
              <w:rPr>
                <w:rFonts w:hint="eastAsia"/>
                <w:color w:val="000000"/>
              </w:rPr>
              <w:t>+</w:t>
            </w:r>
            <w:r w:rsidRPr="00CB5EFB">
              <w:rPr>
                <w:rFonts w:hint="eastAsia"/>
                <w:color w:val="000000"/>
              </w:rPr>
              <w:t>三位随机数</w:t>
            </w:r>
          </w:p>
          <w:p w14:paraId="2E8B024B" w14:textId="77777777" w:rsidR="001B524C" w:rsidRPr="00CB5EFB" w:rsidRDefault="001B524C" w:rsidP="001B524C">
            <w:pPr>
              <w:rPr>
                <w:color w:val="000000"/>
              </w:rPr>
            </w:pPr>
            <w:r w:rsidRPr="00CB5EFB">
              <w:rPr>
                <w:rFonts w:hint="eastAsia"/>
                <w:color w:val="000000"/>
              </w:rPr>
              <w:t>&lt;{status: 0}&gt;, #</w:t>
            </w:r>
            <w:r w:rsidRPr="00CB5EFB">
              <w:rPr>
                <w:rFonts w:hint="eastAsia"/>
                <w:color w:val="000000"/>
              </w:rPr>
              <w:t>传入</w:t>
            </w:r>
            <w:r w:rsidRPr="00CB5EFB">
              <w:rPr>
                <w:rFonts w:hint="eastAsia"/>
                <w:color w:val="000000"/>
              </w:rPr>
              <w:t>0</w:t>
            </w:r>
            <w:r w:rsidRPr="00CB5EFB">
              <w:rPr>
                <w:rFonts w:hint="eastAsia"/>
                <w:color w:val="000000"/>
              </w:rPr>
              <w:t>，状态为待处理</w:t>
            </w:r>
          </w:p>
          <w:p w14:paraId="25E3CC4B" w14:textId="77777777" w:rsidR="001B524C" w:rsidRPr="00CB5EFB" w:rsidRDefault="001B524C" w:rsidP="001B524C">
            <w:pPr>
              <w:rPr>
                <w:color w:val="000000"/>
              </w:rPr>
            </w:pPr>
            <w:r w:rsidRPr="00CB5EFB">
              <w:rPr>
                <w:rFonts w:hint="eastAsia"/>
                <w:color w:val="000000"/>
              </w:rPr>
              <w:t>&lt;{createTime: }&gt; #</w:t>
            </w:r>
            <w:r w:rsidRPr="00CB5EFB">
              <w:rPr>
                <w:rFonts w:hint="eastAsia"/>
                <w:color w:val="000000"/>
              </w:rPr>
              <w:t>传入</w:t>
            </w:r>
            <w:r w:rsidRPr="00CB5EFB">
              <w:rPr>
                <w:rFonts w:hint="eastAsia"/>
                <w:color w:val="000000"/>
              </w:rPr>
              <w:t>now()</w:t>
            </w:r>
          </w:p>
          <w:p w14:paraId="2F2112F1" w14:textId="77777777" w:rsidR="001B524C" w:rsidRDefault="001B524C" w:rsidP="001B524C">
            <w:pPr>
              <w:rPr>
                <w:color w:val="000000"/>
              </w:rPr>
            </w:pPr>
            <w:r w:rsidRPr="00CB5EFB">
              <w:rPr>
                <w:color w:val="000000"/>
              </w:rPr>
              <w:t>);</w:t>
            </w:r>
          </w:p>
          <w:p w14:paraId="22E07C26" w14:textId="77777777" w:rsidR="009C049F" w:rsidRDefault="009C049F" w:rsidP="001B524C">
            <w:pPr>
              <w:rPr>
                <w:color w:val="000000"/>
              </w:rPr>
            </w:pPr>
          </w:p>
          <w:p w14:paraId="1907740E" w14:textId="77777777" w:rsidR="009C049F" w:rsidRDefault="009C049F" w:rsidP="001B524C">
            <w:pPr>
              <w:rPr>
                <w:color w:val="000000"/>
              </w:rPr>
            </w:pPr>
          </w:p>
          <w:p w14:paraId="4DFC040B" w14:textId="77777777" w:rsidR="009C049F" w:rsidRPr="001B524C" w:rsidRDefault="009C049F" w:rsidP="009C049F">
            <w:pPr>
              <w:rPr>
                <w:b/>
                <w:color w:val="000000"/>
              </w:rPr>
            </w:pPr>
            <w:r w:rsidRPr="001B524C">
              <w:rPr>
                <w:rFonts w:hint="eastAsia"/>
                <w:b/>
                <w:color w:val="000000"/>
              </w:rPr>
              <w:t>3.</w:t>
            </w:r>
            <w:r w:rsidRPr="001B524C">
              <w:rPr>
                <w:rFonts w:hint="eastAsia"/>
                <w:b/>
                <w:color w:val="000000"/>
              </w:rPr>
              <w:t>查询用户记录并判断合法性</w:t>
            </w:r>
          </w:p>
          <w:p w14:paraId="5833F45C" w14:textId="77777777" w:rsidR="009C049F" w:rsidRDefault="009C049F" w:rsidP="009C049F">
            <w:pPr>
              <w:rPr>
                <w:color w:val="000000"/>
              </w:rPr>
            </w:pPr>
            <w:r>
              <w:rPr>
                <w:rFonts w:hint="eastAsia"/>
                <w:color w:val="000000"/>
              </w:rPr>
              <w:t>查询用户手机号是否己存在</w:t>
            </w:r>
          </w:p>
          <w:p w14:paraId="5C324982" w14:textId="77777777" w:rsidR="009C049F" w:rsidRPr="00435F5D" w:rsidRDefault="009C049F" w:rsidP="009C049F">
            <w:pPr>
              <w:rPr>
                <w:color w:val="000000"/>
              </w:rPr>
            </w:pPr>
            <w:r w:rsidRPr="00435F5D">
              <w:rPr>
                <w:color w:val="000000"/>
              </w:rPr>
              <w:t xml:space="preserve">select </w:t>
            </w:r>
          </w:p>
          <w:p w14:paraId="103AE323" w14:textId="77777777" w:rsidR="009C049F" w:rsidRPr="00435F5D" w:rsidRDefault="009C049F" w:rsidP="009C049F">
            <w:pPr>
              <w:rPr>
                <w:color w:val="000000"/>
              </w:rPr>
            </w:pPr>
            <w:r w:rsidRPr="00435F5D">
              <w:rPr>
                <w:rFonts w:hint="eastAsia"/>
                <w:color w:val="000000"/>
              </w:rPr>
              <w:t xml:space="preserve">    operatorUserId, #</w:t>
            </w:r>
            <w:r w:rsidRPr="00435F5D">
              <w:rPr>
                <w:rFonts w:hint="eastAsia"/>
                <w:color w:val="000000"/>
              </w:rPr>
              <w:t>用户</w:t>
            </w:r>
            <w:r w:rsidRPr="00435F5D">
              <w:rPr>
                <w:rFonts w:hint="eastAsia"/>
                <w:color w:val="000000"/>
              </w:rPr>
              <w:t>ID</w:t>
            </w:r>
          </w:p>
          <w:p w14:paraId="3E286033" w14:textId="77777777" w:rsidR="009C049F" w:rsidRPr="00435F5D" w:rsidRDefault="009C049F" w:rsidP="009C049F">
            <w:pPr>
              <w:rPr>
                <w:color w:val="000000"/>
              </w:rPr>
            </w:pPr>
            <w:r w:rsidRPr="00435F5D">
              <w:rPr>
                <w:rFonts w:hint="eastAsia"/>
                <w:color w:val="000000"/>
              </w:rPr>
              <w:tab/>
              <w:t>mobile, #</w:t>
            </w:r>
            <w:r w:rsidRPr="00435F5D">
              <w:rPr>
                <w:rFonts w:hint="eastAsia"/>
                <w:color w:val="000000"/>
              </w:rPr>
              <w:t>用户手机号</w:t>
            </w:r>
          </w:p>
          <w:p w14:paraId="2DFF5DFE" w14:textId="77777777" w:rsidR="009C049F" w:rsidRPr="00435F5D" w:rsidRDefault="009C049F" w:rsidP="009C049F">
            <w:pPr>
              <w:rPr>
                <w:color w:val="000000"/>
              </w:rPr>
            </w:pPr>
            <w:r w:rsidRPr="00435F5D">
              <w:rPr>
                <w:rFonts w:hint="eastAsia"/>
                <w:color w:val="000000"/>
              </w:rPr>
              <w:tab/>
              <w:t>mobileProduct, #</w:t>
            </w:r>
            <w:r w:rsidRPr="00435F5D">
              <w:rPr>
                <w:rFonts w:hint="eastAsia"/>
                <w:color w:val="000000"/>
              </w:rPr>
              <w:t>用户产品类型：</w:t>
            </w:r>
            <w:r w:rsidRPr="00435F5D">
              <w:rPr>
                <w:rFonts w:hint="eastAsia"/>
                <w:color w:val="000000"/>
              </w:rPr>
              <w:t>1-</w:t>
            </w:r>
            <w:r w:rsidRPr="00435F5D">
              <w:rPr>
                <w:rFonts w:hint="eastAsia"/>
                <w:color w:val="000000"/>
              </w:rPr>
              <w:t>大卡，</w:t>
            </w:r>
            <w:r w:rsidRPr="00435F5D">
              <w:rPr>
                <w:rFonts w:hint="eastAsia"/>
                <w:color w:val="000000"/>
              </w:rPr>
              <w:t>2-</w:t>
            </w:r>
            <w:r w:rsidRPr="00435F5D">
              <w:rPr>
                <w:rFonts w:hint="eastAsia"/>
                <w:color w:val="000000"/>
              </w:rPr>
              <w:t>小卡</w:t>
            </w:r>
          </w:p>
          <w:p w14:paraId="38C5AE78" w14:textId="77777777" w:rsidR="009C049F" w:rsidRPr="00435F5D" w:rsidRDefault="009C049F" w:rsidP="009C049F">
            <w:pPr>
              <w:rPr>
                <w:color w:val="000000"/>
              </w:rPr>
            </w:pPr>
            <w:r w:rsidRPr="00435F5D">
              <w:rPr>
                <w:rFonts w:hint="eastAsia"/>
                <w:color w:val="000000"/>
              </w:rPr>
              <w:tab/>
              <w:t>status, #</w:t>
            </w:r>
            <w:r w:rsidRPr="00435F5D">
              <w:rPr>
                <w:rFonts w:hint="eastAsia"/>
                <w:color w:val="000000"/>
              </w:rPr>
              <w:t>用户状态：</w:t>
            </w:r>
            <w:r w:rsidRPr="00435F5D">
              <w:rPr>
                <w:rFonts w:hint="eastAsia"/>
                <w:color w:val="000000"/>
              </w:rPr>
              <w:t>-1-</w:t>
            </w:r>
            <w:r w:rsidRPr="00435F5D">
              <w:rPr>
                <w:rFonts w:hint="eastAsia"/>
                <w:color w:val="000000"/>
              </w:rPr>
              <w:t>激活失败，</w:t>
            </w:r>
            <w:r w:rsidRPr="00435F5D">
              <w:rPr>
                <w:rFonts w:hint="eastAsia"/>
                <w:color w:val="000000"/>
              </w:rPr>
              <w:t>0-</w:t>
            </w:r>
            <w:r w:rsidRPr="00435F5D">
              <w:rPr>
                <w:rFonts w:hint="eastAsia"/>
                <w:color w:val="000000"/>
              </w:rPr>
              <w:t>待激活，</w:t>
            </w:r>
            <w:r w:rsidRPr="00435F5D">
              <w:rPr>
                <w:rFonts w:hint="eastAsia"/>
                <w:color w:val="000000"/>
              </w:rPr>
              <w:t>1-</w:t>
            </w:r>
            <w:r w:rsidRPr="00435F5D">
              <w:rPr>
                <w:rFonts w:hint="eastAsia"/>
                <w:color w:val="000000"/>
              </w:rPr>
              <w:t>激活，</w:t>
            </w:r>
            <w:r w:rsidRPr="00435F5D">
              <w:rPr>
                <w:rFonts w:hint="eastAsia"/>
                <w:color w:val="000000"/>
              </w:rPr>
              <w:t>2-</w:t>
            </w:r>
            <w:r w:rsidRPr="00435F5D">
              <w:rPr>
                <w:rFonts w:hint="eastAsia"/>
                <w:color w:val="000000"/>
              </w:rPr>
              <w:t>销户</w:t>
            </w:r>
          </w:p>
          <w:p w14:paraId="12C2F93A" w14:textId="77777777" w:rsidR="009C049F" w:rsidRPr="00435F5D" w:rsidRDefault="009C049F" w:rsidP="009C049F">
            <w:pPr>
              <w:rPr>
                <w:color w:val="000000"/>
              </w:rPr>
            </w:pPr>
            <w:r w:rsidRPr="00435F5D">
              <w:rPr>
                <w:rFonts w:hint="eastAsia"/>
                <w:color w:val="000000"/>
              </w:rPr>
              <w:tab/>
              <w:t>isOpenDirection, #</w:t>
            </w:r>
            <w:r w:rsidRPr="00435F5D">
              <w:rPr>
                <w:rFonts w:hint="eastAsia"/>
                <w:color w:val="000000"/>
              </w:rPr>
              <w:t>是否己开通免流产品：</w:t>
            </w:r>
            <w:r w:rsidRPr="00435F5D">
              <w:rPr>
                <w:rFonts w:hint="eastAsia"/>
                <w:color w:val="000000"/>
              </w:rPr>
              <w:t>0-</w:t>
            </w:r>
            <w:r w:rsidRPr="00435F5D">
              <w:rPr>
                <w:rFonts w:hint="eastAsia"/>
                <w:color w:val="000000"/>
              </w:rPr>
              <w:t>未开通，</w:t>
            </w:r>
            <w:r w:rsidRPr="00435F5D">
              <w:rPr>
                <w:rFonts w:hint="eastAsia"/>
                <w:color w:val="000000"/>
              </w:rPr>
              <w:t>1-</w:t>
            </w:r>
            <w:r w:rsidRPr="00435F5D">
              <w:rPr>
                <w:rFonts w:hint="eastAsia"/>
                <w:color w:val="000000"/>
              </w:rPr>
              <w:t>己开通</w:t>
            </w:r>
          </w:p>
          <w:p w14:paraId="5CDFF26C" w14:textId="77777777" w:rsidR="009C049F" w:rsidRDefault="00190ABB" w:rsidP="009C049F">
            <w:pPr>
              <w:rPr>
                <w:color w:val="000000"/>
              </w:rPr>
            </w:pPr>
            <w:r>
              <w:rPr>
                <w:rFonts w:hint="eastAsia"/>
                <w:color w:val="000000"/>
              </w:rPr>
              <w:tab/>
              <w:t>activateOrderId,</w:t>
            </w:r>
            <w:r w:rsidR="009C049F" w:rsidRPr="00435F5D">
              <w:rPr>
                <w:rFonts w:hint="eastAsia"/>
                <w:color w:val="000000"/>
              </w:rPr>
              <w:t>#</w:t>
            </w:r>
            <w:r w:rsidR="009C049F" w:rsidRPr="00435F5D">
              <w:rPr>
                <w:rFonts w:hint="eastAsia"/>
                <w:color w:val="000000"/>
              </w:rPr>
              <w:t>激活订单号</w:t>
            </w:r>
          </w:p>
          <w:p w14:paraId="1663F699" w14:textId="77777777" w:rsidR="00190ABB" w:rsidRPr="00190ABB" w:rsidRDefault="00190ABB" w:rsidP="009C049F">
            <w:pPr>
              <w:rPr>
                <w:color w:val="FF0000"/>
              </w:rPr>
            </w:pPr>
            <w:r w:rsidRPr="00190ABB">
              <w:rPr>
                <w:rFonts w:hint="eastAsia"/>
                <w:color w:val="FF0000"/>
              </w:rPr>
              <w:t xml:space="preserve">    </w:t>
            </w:r>
            <w:r w:rsidRPr="00190ABB">
              <w:rPr>
                <w:color w:val="FF0000"/>
              </w:rPr>
              <w:t>activateTime</w:t>
            </w:r>
            <w:r w:rsidRPr="00190ABB">
              <w:rPr>
                <w:rFonts w:hint="eastAsia"/>
                <w:color w:val="FF0000"/>
              </w:rPr>
              <w:t xml:space="preserve"> #</w:t>
            </w:r>
            <w:r w:rsidRPr="00190ABB">
              <w:rPr>
                <w:rFonts w:hint="eastAsia"/>
                <w:color w:val="FF0000"/>
              </w:rPr>
              <w:t>激活时间</w:t>
            </w:r>
          </w:p>
          <w:p w14:paraId="13F80B80" w14:textId="77777777" w:rsidR="009C049F" w:rsidRPr="00435F5D" w:rsidRDefault="009C049F" w:rsidP="009C049F">
            <w:pPr>
              <w:rPr>
                <w:color w:val="000000"/>
              </w:rPr>
            </w:pPr>
            <w:r w:rsidRPr="00435F5D">
              <w:rPr>
                <w:color w:val="000000"/>
              </w:rPr>
              <w:t>from</w:t>
            </w:r>
          </w:p>
          <w:p w14:paraId="2DDDDEA8" w14:textId="77777777" w:rsidR="009C049F" w:rsidRPr="00435F5D" w:rsidRDefault="009C049F" w:rsidP="009C049F">
            <w:pPr>
              <w:rPr>
                <w:color w:val="000000"/>
              </w:rPr>
            </w:pPr>
            <w:r w:rsidRPr="00435F5D">
              <w:rPr>
                <w:color w:val="000000"/>
              </w:rPr>
              <w:t xml:space="preserve">    operator_user</w:t>
            </w:r>
          </w:p>
          <w:p w14:paraId="33B38C81" w14:textId="77777777" w:rsidR="009C049F" w:rsidRPr="00435F5D" w:rsidRDefault="009C049F" w:rsidP="009C049F">
            <w:pPr>
              <w:rPr>
                <w:color w:val="000000"/>
              </w:rPr>
            </w:pPr>
            <w:r w:rsidRPr="00435F5D">
              <w:rPr>
                <w:color w:val="000000"/>
              </w:rPr>
              <w:t>where</w:t>
            </w:r>
          </w:p>
          <w:p w14:paraId="0A21F08E" w14:textId="77777777" w:rsidR="009C049F" w:rsidRPr="00435F5D" w:rsidRDefault="009C049F" w:rsidP="009C049F">
            <w:pPr>
              <w:rPr>
                <w:color w:val="000000"/>
              </w:rPr>
            </w:pPr>
            <w:r w:rsidRPr="00435F5D">
              <w:rPr>
                <w:color w:val="000000"/>
              </w:rPr>
              <w:t xml:space="preserve">    customerId = 6</w:t>
            </w:r>
            <w:r>
              <w:rPr>
                <w:rFonts w:hint="eastAsia"/>
                <w:color w:val="000000"/>
              </w:rPr>
              <w:t xml:space="preserve"> #</w:t>
            </w:r>
            <w:r>
              <w:rPr>
                <w:rFonts w:hint="eastAsia"/>
                <w:color w:val="000000"/>
              </w:rPr>
              <w:t>传入</w:t>
            </w:r>
            <w:r>
              <w:rPr>
                <w:rFonts w:hint="eastAsia"/>
                <w:color w:val="000000"/>
              </w:rPr>
              <w:t>app_id</w:t>
            </w:r>
            <w:r>
              <w:rPr>
                <w:rFonts w:hint="eastAsia"/>
                <w:color w:val="000000"/>
              </w:rPr>
              <w:t>反查的</w:t>
            </w:r>
            <w:r w:rsidRPr="00435F5D">
              <w:rPr>
                <w:color w:val="000000"/>
              </w:rPr>
              <w:t>customerId</w:t>
            </w:r>
          </w:p>
          <w:p w14:paraId="53163A32" w14:textId="77777777" w:rsidR="009C049F" w:rsidRDefault="009C049F" w:rsidP="009C049F">
            <w:pPr>
              <w:rPr>
                <w:color w:val="000000"/>
              </w:rPr>
            </w:pPr>
            <w:r w:rsidRPr="00435F5D">
              <w:rPr>
                <w:color w:val="000000"/>
              </w:rPr>
              <w:t xml:space="preserve">        and mobile = '18627580562'</w:t>
            </w:r>
            <w:r>
              <w:rPr>
                <w:rFonts w:hint="eastAsia"/>
                <w:color w:val="000000"/>
              </w:rPr>
              <w:t xml:space="preserve"> #</w:t>
            </w:r>
            <w:r>
              <w:rPr>
                <w:rFonts w:hint="eastAsia"/>
                <w:color w:val="000000"/>
              </w:rPr>
              <w:t>传入请求参数</w:t>
            </w:r>
            <w:r>
              <w:rPr>
                <w:rFonts w:hint="eastAsia"/>
                <w:color w:val="000000"/>
              </w:rPr>
              <w:t>mobile</w:t>
            </w:r>
          </w:p>
          <w:p w14:paraId="16C37C5D" w14:textId="77777777" w:rsidR="009C049F" w:rsidRDefault="009C049F" w:rsidP="009C049F">
            <w:pPr>
              <w:rPr>
                <w:color w:val="000000"/>
              </w:rPr>
            </w:pPr>
            <w:r>
              <w:rPr>
                <w:rFonts w:hint="eastAsia"/>
                <w:color w:val="000000"/>
              </w:rPr>
              <w:t>记录不存在：直接跳转到第</w:t>
            </w:r>
            <w:r>
              <w:rPr>
                <w:rFonts w:hint="eastAsia"/>
                <w:color w:val="000000"/>
              </w:rPr>
              <w:t>5</w:t>
            </w:r>
            <w:r>
              <w:rPr>
                <w:rFonts w:hint="eastAsia"/>
                <w:color w:val="000000"/>
              </w:rPr>
              <w:t>步，处理为失败，失败原因：用户不存在记录</w:t>
            </w:r>
          </w:p>
          <w:p w14:paraId="6486BA59" w14:textId="77777777" w:rsidR="009C049F" w:rsidRDefault="009C049F" w:rsidP="009C049F">
            <w:pPr>
              <w:rPr>
                <w:color w:val="000000"/>
              </w:rPr>
            </w:pPr>
            <w:r>
              <w:rPr>
                <w:rFonts w:hint="eastAsia"/>
                <w:color w:val="000000"/>
              </w:rPr>
              <w:t>记录存在处理：</w:t>
            </w:r>
          </w:p>
          <w:p w14:paraId="1FA7DBE0" w14:textId="77777777" w:rsidR="009C049F" w:rsidRDefault="009C049F" w:rsidP="009C049F">
            <w:pPr>
              <w:rPr>
                <w:color w:val="000000"/>
              </w:rPr>
            </w:pPr>
            <w:r w:rsidRPr="00435F5D">
              <w:rPr>
                <w:rFonts w:hint="eastAsia"/>
                <w:color w:val="000000"/>
              </w:rPr>
              <w:t>status</w:t>
            </w:r>
            <w:r>
              <w:rPr>
                <w:rFonts w:hint="eastAsia"/>
                <w:color w:val="000000"/>
              </w:rPr>
              <w:t>&lt;&gt;1</w:t>
            </w:r>
            <w:r>
              <w:rPr>
                <w:rFonts w:hint="eastAsia"/>
                <w:color w:val="000000"/>
              </w:rPr>
              <w:t>：直接跳转到第</w:t>
            </w:r>
            <w:r>
              <w:rPr>
                <w:rFonts w:hint="eastAsia"/>
                <w:color w:val="000000"/>
              </w:rPr>
              <w:t>5</w:t>
            </w:r>
            <w:r>
              <w:rPr>
                <w:rFonts w:hint="eastAsia"/>
                <w:color w:val="000000"/>
              </w:rPr>
              <w:t>步，处理为失败，失败原因：用户状态不是激活状态</w:t>
            </w:r>
          </w:p>
          <w:p w14:paraId="05AAD74D" w14:textId="77777777" w:rsidR="009C049F" w:rsidRPr="003A4189" w:rsidRDefault="009C049F" w:rsidP="009C049F">
            <w:pPr>
              <w:rPr>
                <w:strike/>
                <w:color w:val="000000"/>
              </w:rPr>
            </w:pPr>
            <w:r w:rsidRPr="003A4189">
              <w:rPr>
                <w:rFonts w:hint="eastAsia"/>
                <w:strike/>
                <w:color w:val="000000"/>
              </w:rPr>
              <w:t>mobileProduct &lt;&gt; 2</w:t>
            </w:r>
            <w:r w:rsidRPr="003A4189">
              <w:rPr>
                <w:rFonts w:hint="eastAsia"/>
                <w:strike/>
                <w:color w:val="000000"/>
              </w:rPr>
              <w:t>：直接跳转到第</w:t>
            </w:r>
            <w:r w:rsidRPr="003A4189">
              <w:rPr>
                <w:rFonts w:hint="eastAsia"/>
                <w:strike/>
                <w:color w:val="000000"/>
              </w:rPr>
              <w:t>5</w:t>
            </w:r>
            <w:r w:rsidRPr="003A4189">
              <w:rPr>
                <w:rFonts w:hint="eastAsia"/>
                <w:strike/>
                <w:color w:val="000000"/>
              </w:rPr>
              <w:t>步，处理为失败，失败原因：用户当前产品不是小卡</w:t>
            </w:r>
          </w:p>
          <w:p w14:paraId="06125DEC" w14:textId="77777777" w:rsidR="009C049F" w:rsidRPr="003A4189" w:rsidRDefault="009C049F" w:rsidP="009C049F">
            <w:pPr>
              <w:rPr>
                <w:strike/>
                <w:color w:val="000000"/>
              </w:rPr>
            </w:pPr>
            <w:r w:rsidRPr="003A4189">
              <w:rPr>
                <w:rFonts w:hint="eastAsia"/>
                <w:strike/>
                <w:color w:val="000000"/>
              </w:rPr>
              <w:t>其它情况，跳转到第</w:t>
            </w:r>
            <w:r w:rsidRPr="003A4189">
              <w:rPr>
                <w:rFonts w:hint="eastAsia"/>
                <w:strike/>
                <w:color w:val="000000"/>
              </w:rPr>
              <w:t>4</w:t>
            </w:r>
            <w:r w:rsidRPr="003A4189">
              <w:rPr>
                <w:rFonts w:hint="eastAsia"/>
                <w:strike/>
                <w:color w:val="000000"/>
              </w:rPr>
              <w:t>步调用代理商下充送一个月</w:t>
            </w:r>
            <w:r w:rsidRPr="003A4189">
              <w:rPr>
                <w:rFonts w:hint="eastAsia"/>
                <w:strike/>
                <w:color w:val="000000"/>
              </w:rPr>
              <w:t>VIP</w:t>
            </w:r>
            <w:r w:rsidRPr="003A4189">
              <w:rPr>
                <w:rFonts w:hint="eastAsia"/>
                <w:strike/>
                <w:color w:val="000000"/>
              </w:rPr>
              <w:t>（活动</w:t>
            </w:r>
            <w:r w:rsidRPr="003A4189">
              <w:rPr>
                <w:rFonts w:hint="eastAsia"/>
                <w:strike/>
                <w:color w:val="000000"/>
              </w:rPr>
              <w:t>1</w:t>
            </w:r>
            <w:r w:rsidRPr="003A4189">
              <w:rPr>
                <w:rFonts w:hint="eastAsia"/>
                <w:strike/>
                <w:color w:val="000000"/>
              </w:rPr>
              <w:t>，</w:t>
            </w:r>
            <w:r w:rsidRPr="003A4189">
              <w:rPr>
                <w:rFonts w:hint="eastAsia"/>
                <w:strike/>
                <w:color w:val="000000"/>
              </w:rPr>
              <w:t>2</w:t>
            </w:r>
            <w:r w:rsidRPr="003A4189">
              <w:rPr>
                <w:rFonts w:hint="eastAsia"/>
                <w:strike/>
                <w:color w:val="000000"/>
              </w:rPr>
              <w:t>都是送一个月</w:t>
            </w:r>
            <w:r w:rsidRPr="003A4189">
              <w:rPr>
                <w:rFonts w:hint="eastAsia"/>
                <w:strike/>
                <w:color w:val="000000"/>
              </w:rPr>
              <w:t>VIP</w:t>
            </w:r>
            <w:r w:rsidRPr="003A4189">
              <w:rPr>
                <w:rFonts w:hint="eastAsia"/>
                <w:strike/>
                <w:color w:val="000000"/>
              </w:rPr>
              <w:t>）</w:t>
            </w:r>
          </w:p>
          <w:p w14:paraId="09A9DC03" w14:textId="77777777" w:rsidR="009C049F" w:rsidRDefault="003A4189" w:rsidP="009C049F">
            <w:pPr>
              <w:rPr>
                <w:color w:val="000000"/>
              </w:rPr>
            </w:pPr>
            <w:r>
              <w:rPr>
                <w:rFonts w:hint="eastAsia"/>
                <w:color w:val="000000"/>
              </w:rPr>
              <w:t>其它情况，查询活动策略判断</w:t>
            </w:r>
            <w:r w:rsidR="00BA3047">
              <w:rPr>
                <w:rFonts w:hint="eastAsia"/>
                <w:color w:val="000000"/>
              </w:rPr>
              <w:t>合法性</w:t>
            </w:r>
            <w:r>
              <w:rPr>
                <w:rFonts w:hint="eastAsia"/>
                <w:color w:val="000000"/>
              </w:rPr>
              <w:t>：</w:t>
            </w:r>
          </w:p>
          <w:p w14:paraId="546A182F" w14:textId="77777777" w:rsidR="00190ABB" w:rsidRPr="00190ABB" w:rsidRDefault="00D078D9" w:rsidP="00190ABB">
            <w:pPr>
              <w:rPr>
                <w:color w:val="000000"/>
              </w:rPr>
            </w:pPr>
            <w:r w:rsidRPr="00D078D9">
              <w:rPr>
                <w:color w:val="000000"/>
              </w:rPr>
              <w:t>s</w:t>
            </w:r>
            <w:r w:rsidR="00190ABB">
              <w:t xml:space="preserve"> </w:t>
            </w:r>
            <w:r w:rsidR="00190ABB" w:rsidRPr="00190ABB">
              <w:rPr>
                <w:color w:val="000000"/>
              </w:rPr>
              <w:t xml:space="preserve">select </w:t>
            </w:r>
          </w:p>
          <w:p w14:paraId="052EACA7" w14:textId="77777777" w:rsidR="00190ABB" w:rsidRPr="00190ABB" w:rsidRDefault="00190ABB" w:rsidP="00190ABB">
            <w:pPr>
              <w:rPr>
                <w:color w:val="000000"/>
              </w:rPr>
            </w:pPr>
            <w:r w:rsidRPr="00190ABB">
              <w:rPr>
                <w:rFonts w:hint="eastAsia"/>
                <w:color w:val="000000"/>
              </w:rPr>
              <w:t xml:space="preserve">    activityType, #</w:t>
            </w:r>
            <w:r w:rsidRPr="00190ABB">
              <w:rPr>
                <w:rFonts w:hint="eastAsia"/>
                <w:color w:val="000000"/>
              </w:rPr>
              <w:t>活动策略号</w:t>
            </w:r>
          </w:p>
          <w:p w14:paraId="6AA23385" w14:textId="77777777" w:rsidR="00190ABB" w:rsidRPr="00190ABB" w:rsidRDefault="00190ABB" w:rsidP="00190ABB">
            <w:pPr>
              <w:rPr>
                <w:color w:val="000000"/>
              </w:rPr>
            </w:pPr>
            <w:r w:rsidRPr="00190ABB">
              <w:rPr>
                <w:rFonts w:hint="eastAsia"/>
                <w:color w:val="000000"/>
              </w:rPr>
              <w:t xml:space="preserve">    name, #</w:t>
            </w:r>
            <w:r w:rsidRPr="00190ABB">
              <w:rPr>
                <w:rFonts w:hint="eastAsia"/>
                <w:color w:val="000000"/>
              </w:rPr>
              <w:t>活动名称</w:t>
            </w:r>
          </w:p>
          <w:p w14:paraId="6B9F5FA3" w14:textId="77777777" w:rsidR="00190ABB" w:rsidRPr="00190ABB" w:rsidRDefault="00190ABB" w:rsidP="00190ABB">
            <w:pPr>
              <w:rPr>
                <w:color w:val="000000"/>
              </w:rPr>
            </w:pPr>
            <w:r w:rsidRPr="00190ABB">
              <w:rPr>
                <w:rFonts w:hint="eastAsia"/>
                <w:color w:val="000000"/>
              </w:rPr>
              <w:t xml:space="preserve">    allowMobileProducts, #</w:t>
            </w:r>
            <w:r w:rsidRPr="00190ABB">
              <w:rPr>
                <w:rFonts w:hint="eastAsia"/>
                <w:color w:val="000000"/>
              </w:rPr>
              <w:t>允许的芒果卡产品，多个用英文豆号分隔</w:t>
            </w:r>
          </w:p>
          <w:p w14:paraId="5C24E6C0" w14:textId="77777777" w:rsidR="00190ABB" w:rsidRPr="00190ABB" w:rsidRDefault="00190ABB" w:rsidP="00190ABB">
            <w:pPr>
              <w:rPr>
                <w:color w:val="000000"/>
              </w:rPr>
            </w:pPr>
            <w:r w:rsidRPr="00190ABB">
              <w:rPr>
                <w:rFonts w:hint="eastAsia"/>
                <w:color w:val="000000"/>
              </w:rPr>
              <w:t xml:space="preserve">    aaaProductId, #</w:t>
            </w:r>
            <w:r w:rsidRPr="00190ABB">
              <w:rPr>
                <w:rFonts w:hint="eastAsia"/>
                <w:color w:val="000000"/>
              </w:rPr>
              <w:t>调用</w:t>
            </w:r>
            <w:r w:rsidRPr="00190ABB">
              <w:rPr>
                <w:rFonts w:hint="eastAsia"/>
                <w:color w:val="000000"/>
              </w:rPr>
              <w:t>AAA</w:t>
            </w:r>
            <w:r w:rsidRPr="00190ABB">
              <w:rPr>
                <w:rFonts w:hint="eastAsia"/>
                <w:color w:val="000000"/>
              </w:rPr>
              <w:t>的开通产品</w:t>
            </w:r>
            <w:r w:rsidRPr="00190ABB">
              <w:rPr>
                <w:rFonts w:hint="eastAsia"/>
                <w:color w:val="000000"/>
              </w:rPr>
              <w:t>ID</w:t>
            </w:r>
          </w:p>
          <w:p w14:paraId="0EB53B61" w14:textId="77777777" w:rsidR="00190ABB" w:rsidRPr="00190ABB" w:rsidRDefault="00190ABB" w:rsidP="00190ABB">
            <w:pPr>
              <w:rPr>
                <w:color w:val="000000"/>
              </w:rPr>
            </w:pPr>
            <w:r w:rsidRPr="00190ABB">
              <w:rPr>
                <w:rFonts w:hint="eastAsia"/>
                <w:color w:val="000000"/>
              </w:rPr>
              <w:t xml:space="preserve">    openNum, #</w:t>
            </w:r>
            <w:r w:rsidRPr="00190ABB">
              <w:rPr>
                <w:rFonts w:hint="eastAsia"/>
                <w:color w:val="000000"/>
              </w:rPr>
              <w:t>开通数量</w:t>
            </w:r>
          </w:p>
          <w:p w14:paraId="59B3B3BB" w14:textId="7DFABDF0" w:rsidR="00190ABB" w:rsidRDefault="00190ABB" w:rsidP="00190ABB">
            <w:pPr>
              <w:rPr>
                <w:color w:val="000000"/>
              </w:rPr>
            </w:pPr>
            <w:r w:rsidRPr="00190ABB">
              <w:rPr>
                <w:rFonts w:hint="eastAsia"/>
                <w:color w:val="000000"/>
              </w:rPr>
              <w:tab/>
              <w:t>allowTimes</w:t>
            </w:r>
            <w:r w:rsidR="00A526F3">
              <w:rPr>
                <w:rFonts w:hint="eastAsia"/>
                <w:color w:val="000000"/>
              </w:rPr>
              <w:t>,</w:t>
            </w:r>
            <w:r w:rsidRPr="00190ABB">
              <w:rPr>
                <w:rFonts w:hint="eastAsia"/>
                <w:color w:val="000000"/>
              </w:rPr>
              <w:t xml:space="preserve"> #</w:t>
            </w:r>
            <w:r w:rsidRPr="00190ABB">
              <w:rPr>
                <w:rFonts w:hint="eastAsia"/>
                <w:color w:val="000000"/>
              </w:rPr>
              <w:t>允许参与该活动的次数</w:t>
            </w:r>
          </w:p>
          <w:p w14:paraId="7CC226AB" w14:textId="4E60EB25" w:rsidR="00A526F3" w:rsidRPr="00A526F3" w:rsidRDefault="00A526F3" w:rsidP="00A526F3">
            <w:pPr>
              <w:ind w:leftChars="200" w:left="420"/>
              <w:rPr>
                <w:color w:val="FF0000"/>
              </w:rPr>
            </w:pPr>
            <w:r w:rsidRPr="00A526F3">
              <w:rPr>
                <w:color w:val="FF0000"/>
              </w:rPr>
              <w:t>isSendMessage,</w:t>
            </w:r>
            <w:r w:rsidRPr="00A526F3">
              <w:rPr>
                <w:rFonts w:hint="eastAsia"/>
                <w:color w:val="FF0000"/>
              </w:rPr>
              <w:t>#</w:t>
            </w:r>
            <w:r w:rsidRPr="00A526F3">
              <w:rPr>
                <w:rFonts w:hint="eastAsia"/>
                <w:color w:val="FF0000"/>
              </w:rPr>
              <w:t>是否发送短信：</w:t>
            </w:r>
            <w:r w:rsidRPr="00A526F3">
              <w:rPr>
                <w:rFonts w:hint="eastAsia"/>
                <w:color w:val="FF0000"/>
              </w:rPr>
              <w:t>0-</w:t>
            </w:r>
            <w:r w:rsidRPr="00A526F3">
              <w:rPr>
                <w:rFonts w:hint="eastAsia"/>
                <w:color w:val="FF0000"/>
              </w:rPr>
              <w:t>不发送，</w:t>
            </w:r>
            <w:r w:rsidRPr="00A526F3">
              <w:rPr>
                <w:rFonts w:hint="eastAsia"/>
                <w:color w:val="FF0000"/>
              </w:rPr>
              <w:t>1-</w:t>
            </w:r>
            <w:r w:rsidRPr="00A526F3">
              <w:rPr>
                <w:rFonts w:hint="eastAsia"/>
                <w:color w:val="FF0000"/>
              </w:rPr>
              <w:t>发送</w:t>
            </w:r>
          </w:p>
          <w:p w14:paraId="1755ABEE" w14:textId="76985828" w:rsidR="00A526F3" w:rsidRPr="00A526F3" w:rsidRDefault="00A526F3" w:rsidP="00A526F3">
            <w:pPr>
              <w:ind w:leftChars="200" w:left="420"/>
              <w:rPr>
                <w:color w:val="FF0000"/>
              </w:rPr>
            </w:pPr>
            <w:r w:rsidRPr="00A526F3">
              <w:rPr>
                <w:color w:val="FF0000"/>
              </w:rPr>
              <w:t>messageContext</w:t>
            </w:r>
            <w:r w:rsidRPr="00A526F3">
              <w:rPr>
                <w:rFonts w:hint="eastAsia"/>
                <w:color w:val="FF0000"/>
              </w:rPr>
              <w:t xml:space="preserve"> #</w:t>
            </w:r>
            <w:r w:rsidRPr="00A526F3">
              <w:rPr>
                <w:rFonts w:hint="eastAsia"/>
                <w:color w:val="FF0000"/>
              </w:rPr>
              <w:t>短信内容</w:t>
            </w:r>
          </w:p>
          <w:p w14:paraId="5E02EF50" w14:textId="77777777" w:rsidR="00190ABB" w:rsidRPr="00190ABB" w:rsidRDefault="00190ABB" w:rsidP="00190ABB">
            <w:pPr>
              <w:rPr>
                <w:color w:val="000000"/>
              </w:rPr>
            </w:pPr>
            <w:r w:rsidRPr="00190ABB">
              <w:rPr>
                <w:color w:val="000000"/>
              </w:rPr>
              <w:t>from</w:t>
            </w:r>
          </w:p>
          <w:p w14:paraId="31A3BCDC" w14:textId="77777777" w:rsidR="00190ABB" w:rsidRPr="00190ABB" w:rsidRDefault="00190ABB" w:rsidP="00190ABB">
            <w:pPr>
              <w:rPr>
                <w:color w:val="000000"/>
              </w:rPr>
            </w:pPr>
            <w:r w:rsidRPr="00190ABB">
              <w:rPr>
                <w:color w:val="000000"/>
              </w:rPr>
              <w:t xml:space="preserve">    operator_activity_type</w:t>
            </w:r>
          </w:p>
          <w:p w14:paraId="719113DE" w14:textId="77777777" w:rsidR="00190ABB" w:rsidRPr="00190ABB" w:rsidRDefault="00190ABB" w:rsidP="00190ABB">
            <w:pPr>
              <w:rPr>
                <w:color w:val="000000"/>
              </w:rPr>
            </w:pPr>
            <w:r w:rsidRPr="00190ABB">
              <w:rPr>
                <w:color w:val="000000"/>
              </w:rPr>
              <w:t>where</w:t>
            </w:r>
          </w:p>
          <w:p w14:paraId="65B42495" w14:textId="77777777" w:rsidR="00190ABB" w:rsidRPr="00190ABB" w:rsidRDefault="00190ABB" w:rsidP="00190ABB">
            <w:pPr>
              <w:rPr>
                <w:color w:val="000000"/>
              </w:rPr>
            </w:pPr>
            <w:r w:rsidRPr="00190ABB">
              <w:rPr>
                <w:rFonts w:hint="eastAsia"/>
                <w:color w:val="000000"/>
              </w:rPr>
              <w:t xml:space="preserve">    activityType = 1 #</w:t>
            </w:r>
            <w:r w:rsidRPr="00190ABB">
              <w:rPr>
                <w:rFonts w:hint="eastAsia"/>
                <w:color w:val="000000"/>
              </w:rPr>
              <w:t>传入请求参数</w:t>
            </w:r>
            <w:r w:rsidRPr="00190ABB">
              <w:rPr>
                <w:rFonts w:hint="eastAsia"/>
                <w:color w:val="000000"/>
              </w:rPr>
              <w:t>activity_type</w:t>
            </w:r>
          </w:p>
          <w:p w14:paraId="4AEC4890" w14:textId="77777777" w:rsidR="00190ABB" w:rsidRDefault="00190ABB" w:rsidP="00190ABB">
            <w:pPr>
              <w:rPr>
                <w:color w:val="000000"/>
              </w:rPr>
            </w:pPr>
            <w:r w:rsidRPr="00190ABB">
              <w:rPr>
                <w:rFonts w:hint="eastAsia"/>
                <w:color w:val="000000"/>
              </w:rPr>
              <w:tab/>
              <w:t>and status = 1 #</w:t>
            </w:r>
            <w:r w:rsidRPr="00190ABB">
              <w:rPr>
                <w:rFonts w:hint="eastAsia"/>
                <w:color w:val="000000"/>
              </w:rPr>
              <w:t>状态：</w:t>
            </w:r>
            <w:r w:rsidRPr="00190ABB">
              <w:rPr>
                <w:rFonts w:hint="eastAsia"/>
                <w:color w:val="000000"/>
              </w:rPr>
              <w:t>1-</w:t>
            </w:r>
            <w:r w:rsidRPr="00190ABB">
              <w:rPr>
                <w:rFonts w:hint="eastAsia"/>
                <w:color w:val="000000"/>
              </w:rPr>
              <w:t>有效</w:t>
            </w:r>
          </w:p>
          <w:p w14:paraId="65A88D62" w14:textId="77777777" w:rsidR="00D078D9" w:rsidRDefault="00D078D9" w:rsidP="00190ABB">
            <w:pPr>
              <w:rPr>
                <w:color w:val="000000"/>
              </w:rPr>
            </w:pPr>
            <w:r>
              <w:rPr>
                <w:rFonts w:hint="eastAsia"/>
                <w:color w:val="000000"/>
              </w:rPr>
              <w:t>记录不存在：直接跳转到第</w:t>
            </w:r>
            <w:r>
              <w:rPr>
                <w:rFonts w:hint="eastAsia"/>
                <w:color w:val="000000"/>
              </w:rPr>
              <w:t>5</w:t>
            </w:r>
            <w:r>
              <w:rPr>
                <w:rFonts w:hint="eastAsia"/>
                <w:color w:val="000000"/>
              </w:rPr>
              <w:t>步，处理为失败，失败原因：活动策略不存在</w:t>
            </w:r>
          </w:p>
          <w:p w14:paraId="0E44D6F9" w14:textId="77777777" w:rsidR="00190ABB" w:rsidRDefault="00190ABB" w:rsidP="00D078D9">
            <w:pPr>
              <w:rPr>
                <w:color w:val="000000"/>
              </w:rPr>
            </w:pPr>
            <w:r>
              <w:rPr>
                <w:rFonts w:hint="eastAsia"/>
                <w:color w:val="000000"/>
              </w:rPr>
              <w:t>记录存在判断如下</w:t>
            </w:r>
            <w:r>
              <w:rPr>
                <w:rFonts w:hint="eastAsia"/>
                <w:color w:val="000000"/>
              </w:rPr>
              <w:t>:</w:t>
            </w:r>
          </w:p>
          <w:p w14:paraId="01F7D74B" w14:textId="77777777" w:rsidR="008D5959" w:rsidRDefault="00190ABB" w:rsidP="00D078D9">
            <w:pPr>
              <w:rPr>
                <w:color w:val="000000"/>
              </w:rPr>
            </w:pPr>
            <w:r>
              <w:rPr>
                <w:rFonts w:hint="eastAsia"/>
                <w:color w:val="000000"/>
              </w:rPr>
              <w:t>(1)</w:t>
            </w:r>
            <w:r w:rsidR="008D5959">
              <w:rPr>
                <w:rFonts w:hint="eastAsia"/>
                <w:color w:val="000000"/>
              </w:rPr>
              <w:t>判断当前请求的用户卡类型是否允许参加：</w:t>
            </w:r>
          </w:p>
          <w:p w14:paraId="1C0AFAA4" w14:textId="77777777" w:rsidR="008D5959" w:rsidRDefault="008D5959" w:rsidP="00D078D9">
            <w:pPr>
              <w:rPr>
                <w:color w:val="000000"/>
              </w:rPr>
            </w:pPr>
            <w:r w:rsidRPr="00D078D9">
              <w:rPr>
                <w:color w:val="000000"/>
              </w:rPr>
              <w:t>operator_activity_type</w:t>
            </w:r>
            <w:r>
              <w:rPr>
                <w:rFonts w:hint="eastAsia"/>
                <w:color w:val="000000"/>
              </w:rPr>
              <w:t>.</w:t>
            </w:r>
            <w:r w:rsidRPr="00D078D9">
              <w:rPr>
                <w:rFonts w:hint="eastAsia"/>
                <w:color w:val="000000"/>
              </w:rPr>
              <w:t xml:space="preserve"> allowMobileProducts</w:t>
            </w:r>
            <w:r w:rsidRPr="00435F5D">
              <w:rPr>
                <w:color w:val="000000"/>
              </w:rPr>
              <w:t xml:space="preserve"> </w:t>
            </w:r>
            <w:r>
              <w:rPr>
                <w:rFonts w:hint="eastAsia"/>
                <w:color w:val="000000"/>
              </w:rPr>
              <w:t xml:space="preserve"> </w:t>
            </w:r>
            <w:r>
              <w:rPr>
                <w:rFonts w:hint="eastAsia"/>
                <w:color w:val="000000"/>
              </w:rPr>
              <w:t>包含用户的</w:t>
            </w:r>
            <w:r w:rsidRPr="00435F5D">
              <w:rPr>
                <w:color w:val="000000"/>
              </w:rPr>
              <w:t>operator_user</w:t>
            </w:r>
            <w:r>
              <w:rPr>
                <w:rFonts w:hint="eastAsia"/>
                <w:color w:val="000000"/>
              </w:rPr>
              <w:t>.</w:t>
            </w:r>
            <w:r w:rsidRPr="00435F5D">
              <w:rPr>
                <w:rFonts w:hint="eastAsia"/>
                <w:color w:val="000000"/>
              </w:rPr>
              <w:t xml:space="preserve"> mobileProduct</w:t>
            </w:r>
          </w:p>
          <w:p w14:paraId="6C3E275D" w14:textId="06070F39" w:rsidR="008D5959" w:rsidRDefault="008D5959" w:rsidP="00D078D9">
            <w:pPr>
              <w:rPr>
                <w:color w:val="000000"/>
              </w:rPr>
            </w:pPr>
            <w:r>
              <w:rPr>
                <w:rFonts w:hint="eastAsia"/>
                <w:color w:val="000000"/>
              </w:rPr>
              <w:t>不在允许的手机</w:t>
            </w:r>
            <w:r w:rsidR="0043639E">
              <w:rPr>
                <w:rFonts w:hint="eastAsia"/>
                <w:color w:val="000000"/>
              </w:rPr>
              <w:t>卡</w:t>
            </w:r>
            <w:r>
              <w:rPr>
                <w:rFonts w:hint="eastAsia"/>
                <w:color w:val="000000"/>
              </w:rPr>
              <w:t>类型中：则跳转到第</w:t>
            </w:r>
            <w:r>
              <w:rPr>
                <w:rFonts w:hint="eastAsia"/>
                <w:color w:val="000000"/>
              </w:rPr>
              <w:t>5</w:t>
            </w:r>
            <w:r>
              <w:rPr>
                <w:rFonts w:hint="eastAsia"/>
                <w:color w:val="000000"/>
              </w:rPr>
              <w:t>步，处理为失败，失败原因：</w:t>
            </w:r>
            <w:r w:rsidR="003A4454">
              <w:rPr>
                <w:rFonts w:hint="eastAsia"/>
                <w:color w:val="000000"/>
              </w:rPr>
              <w:t>当前卡类型不允许参加该活动</w:t>
            </w:r>
            <w:r>
              <w:rPr>
                <w:rFonts w:hint="eastAsia"/>
                <w:color w:val="000000"/>
              </w:rPr>
              <w:t>；</w:t>
            </w:r>
          </w:p>
          <w:p w14:paraId="27791E10" w14:textId="77777777" w:rsidR="008D5959" w:rsidRDefault="008D5959" w:rsidP="00D078D9">
            <w:pPr>
              <w:rPr>
                <w:color w:val="000000"/>
              </w:rPr>
            </w:pPr>
            <w:r>
              <w:rPr>
                <w:rFonts w:hint="eastAsia"/>
                <w:color w:val="000000"/>
              </w:rPr>
              <w:t>在允许的手机</w:t>
            </w:r>
            <w:r w:rsidR="0043639E">
              <w:rPr>
                <w:rFonts w:hint="eastAsia"/>
                <w:color w:val="000000"/>
              </w:rPr>
              <w:t>卡</w:t>
            </w:r>
            <w:r>
              <w:rPr>
                <w:rFonts w:hint="eastAsia"/>
                <w:color w:val="000000"/>
              </w:rPr>
              <w:t>类型中：</w:t>
            </w:r>
            <w:r w:rsidR="00190ABB">
              <w:rPr>
                <w:rFonts w:hint="eastAsia"/>
                <w:color w:val="000000"/>
              </w:rPr>
              <w:t>继续判断条件</w:t>
            </w:r>
            <w:r w:rsidR="00190ABB">
              <w:rPr>
                <w:rFonts w:hint="eastAsia"/>
                <w:color w:val="000000"/>
              </w:rPr>
              <w:t>(2)</w:t>
            </w:r>
            <w:r w:rsidR="00190ABB">
              <w:rPr>
                <w:color w:val="000000"/>
              </w:rPr>
              <w:t xml:space="preserve"> </w:t>
            </w:r>
          </w:p>
          <w:p w14:paraId="6C830847" w14:textId="77777777" w:rsidR="00190ABB" w:rsidRDefault="00190ABB" w:rsidP="00D078D9">
            <w:pPr>
              <w:rPr>
                <w:color w:val="000000"/>
              </w:rPr>
            </w:pPr>
          </w:p>
          <w:p w14:paraId="79E17C08" w14:textId="77777777" w:rsidR="005A7CC2" w:rsidRDefault="00190ABB" w:rsidP="00D078D9">
            <w:pPr>
              <w:rPr>
                <w:color w:val="000000"/>
              </w:rPr>
            </w:pPr>
            <w:r>
              <w:rPr>
                <w:rFonts w:hint="eastAsia"/>
                <w:color w:val="000000"/>
              </w:rPr>
              <w:t>(2)</w:t>
            </w:r>
            <w:r>
              <w:rPr>
                <w:rFonts w:hint="eastAsia"/>
                <w:color w:val="000000"/>
              </w:rPr>
              <w:t>判断用户是否超过参与次数：</w:t>
            </w:r>
          </w:p>
          <w:p w14:paraId="5A604301" w14:textId="77777777" w:rsidR="005A7CC2" w:rsidRDefault="005A7CC2" w:rsidP="00D078D9">
            <w:pPr>
              <w:rPr>
                <w:color w:val="000000"/>
              </w:rPr>
            </w:pPr>
            <w:r>
              <w:rPr>
                <w:rFonts w:hint="eastAsia"/>
                <w:color w:val="000000"/>
              </w:rPr>
              <w:t>活动策略的：</w:t>
            </w:r>
            <w:r w:rsidRPr="00190ABB">
              <w:rPr>
                <w:rFonts w:hint="eastAsia"/>
                <w:color w:val="000000"/>
              </w:rPr>
              <w:t xml:space="preserve"> allowTimes</w:t>
            </w:r>
            <w:r>
              <w:rPr>
                <w:rFonts w:hint="eastAsia"/>
                <w:color w:val="000000"/>
              </w:rPr>
              <w:t xml:space="preserve">=0 </w:t>
            </w:r>
            <w:r>
              <w:rPr>
                <w:rFonts w:hint="eastAsia"/>
                <w:color w:val="000000"/>
              </w:rPr>
              <w:t>表示不限，跳转致第</w:t>
            </w:r>
            <w:r>
              <w:rPr>
                <w:rFonts w:hint="eastAsia"/>
                <w:color w:val="000000"/>
              </w:rPr>
              <w:t>4</w:t>
            </w:r>
            <w:r>
              <w:rPr>
                <w:rFonts w:hint="eastAsia"/>
                <w:color w:val="000000"/>
              </w:rPr>
              <w:t>步开通</w:t>
            </w:r>
            <w:r>
              <w:rPr>
                <w:rFonts w:hint="eastAsia"/>
                <w:color w:val="000000"/>
              </w:rPr>
              <w:t>VIP</w:t>
            </w:r>
          </w:p>
          <w:p w14:paraId="39F76032" w14:textId="77777777" w:rsidR="005A7CC2" w:rsidRDefault="005A7CC2" w:rsidP="00D078D9">
            <w:pPr>
              <w:rPr>
                <w:color w:val="000000"/>
              </w:rPr>
            </w:pPr>
            <w:r>
              <w:rPr>
                <w:rFonts w:hint="eastAsia"/>
                <w:color w:val="000000"/>
              </w:rPr>
              <w:t>活动策略的：</w:t>
            </w:r>
            <w:r w:rsidRPr="00190ABB">
              <w:rPr>
                <w:rFonts w:hint="eastAsia"/>
                <w:color w:val="000000"/>
              </w:rPr>
              <w:t xml:space="preserve"> allowTimes</w:t>
            </w:r>
            <w:r>
              <w:rPr>
                <w:rFonts w:hint="eastAsia"/>
                <w:color w:val="000000"/>
              </w:rPr>
              <w:t>&gt;0</w:t>
            </w:r>
            <w:r>
              <w:rPr>
                <w:rFonts w:hint="eastAsia"/>
                <w:color w:val="000000"/>
              </w:rPr>
              <w:t>表示限制指定次数，需要判断用户之前的参与次数</w:t>
            </w:r>
          </w:p>
          <w:p w14:paraId="6232280B" w14:textId="77777777" w:rsidR="00190ABB" w:rsidRDefault="00190ABB" w:rsidP="00D078D9">
            <w:pPr>
              <w:rPr>
                <w:color w:val="000000"/>
              </w:rPr>
            </w:pPr>
            <w:r>
              <w:rPr>
                <w:rFonts w:hint="eastAsia"/>
                <w:color w:val="000000"/>
              </w:rPr>
              <w:t>查询用户激活时间后参与该活动的次数：</w:t>
            </w:r>
          </w:p>
          <w:p w14:paraId="39370B95" w14:textId="77777777" w:rsidR="007E4045" w:rsidRPr="007E4045" w:rsidRDefault="007E4045" w:rsidP="007E4045">
            <w:pPr>
              <w:rPr>
                <w:color w:val="000000"/>
              </w:rPr>
            </w:pPr>
            <w:r w:rsidRPr="007E4045">
              <w:rPr>
                <w:color w:val="000000"/>
              </w:rPr>
              <w:t xml:space="preserve">select </w:t>
            </w:r>
          </w:p>
          <w:p w14:paraId="0FC427F3" w14:textId="77777777" w:rsidR="007E4045" w:rsidRPr="007E4045" w:rsidRDefault="007E4045" w:rsidP="007E4045">
            <w:pPr>
              <w:rPr>
                <w:color w:val="000000"/>
              </w:rPr>
            </w:pPr>
            <w:r w:rsidRPr="007E4045">
              <w:rPr>
                <w:rFonts w:hint="eastAsia"/>
                <w:color w:val="000000"/>
              </w:rPr>
              <w:t xml:space="preserve">    count(1) num #</w:t>
            </w:r>
            <w:r w:rsidRPr="007E4045">
              <w:rPr>
                <w:rFonts w:hint="eastAsia"/>
                <w:color w:val="000000"/>
              </w:rPr>
              <w:t>当前用户当前活动参与次数</w:t>
            </w:r>
          </w:p>
          <w:p w14:paraId="733D606D" w14:textId="77777777" w:rsidR="007E4045" w:rsidRPr="007E4045" w:rsidRDefault="007E4045" w:rsidP="007E4045">
            <w:pPr>
              <w:rPr>
                <w:color w:val="000000"/>
              </w:rPr>
            </w:pPr>
            <w:r w:rsidRPr="007E4045">
              <w:rPr>
                <w:color w:val="000000"/>
              </w:rPr>
              <w:t>from</w:t>
            </w:r>
          </w:p>
          <w:p w14:paraId="14A93CEC" w14:textId="77777777" w:rsidR="007E4045" w:rsidRPr="007E4045" w:rsidRDefault="007E4045" w:rsidP="007E4045">
            <w:pPr>
              <w:rPr>
                <w:color w:val="000000"/>
              </w:rPr>
            </w:pPr>
            <w:r w:rsidRPr="007E4045">
              <w:rPr>
                <w:color w:val="000000"/>
              </w:rPr>
              <w:t xml:space="preserve">    operator_activity</w:t>
            </w:r>
          </w:p>
          <w:p w14:paraId="3B92DF02" w14:textId="77777777" w:rsidR="007E4045" w:rsidRPr="007E4045" w:rsidRDefault="007E4045" w:rsidP="007E4045">
            <w:pPr>
              <w:rPr>
                <w:color w:val="000000"/>
              </w:rPr>
            </w:pPr>
            <w:r w:rsidRPr="007E4045">
              <w:rPr>
                <w:color w:val="000000"/>
              </w:rPr>
              <w:t>where</w:t>
            </w:r>
          </w:p>
          <w:p w14:paraId="0C822F30" w14:textId="77777777" w:rsidR="007E4045" w:rsidRPr="007E4045" w:rsidRDefault="007E4045" w:rsidP="007E4045">
            <w:pPr>
              <w:rPr>
                <w:color w:val="000000"/>
              </w:rPr>
            </w:pPr>
            <w:r w:rsidRPr="007E4045">
              <w:rPr>
                <w:rFonts w:hint="eastAsia"/>
                <w:color w:val="000000"/>
              </w:rPr>
              <w:t xml:space="preserve">    customerId = 6 #</w:t>
            </w:r>
            <w:r w:rsidRPr="007E4045">
              <w:rPr>
                <w:rFonts w:hint="eastAsia"/>
                <w:color w:val="000000"/>
              </w:rPr>
              <w:t>传入</w:t>
            </w:r>
            <w:r w:rsidRPr="007E4045">
              <w:rPr>
                <w:rFonts w:hint="eastAsia"/>
                <w:color w:val="000000"/>
              </w:rPr>
              <w:t>app_id</w:t>
            </w:r>
            <w:r w:rsidRPr="007E4045">
              <w:rPr>
                <w:rFonts w:hint="eastAsia"/>
                <w:color w:val="000000"/>
              </w:rPr>
              <w:t>反查的</w:t>
            </w:r>
            <w:r w:rsidRPr="007E4045">
              <w:rPr>
                <w:rFonts w:hint="eastAsia"/>
                <w:color w:val="000000"/>
              </w:rPr>
              <w:t>customerId</w:t>
            </w:r>
          </w:p>
          <w:p w14:paraId="795907A5" w14:textId="77777777" w:rsidR="007E4045" w:rsidRPr="007E4045" w:rsidRDefault="007E4045" w:rsidP="007E4045">
            <w:pPr>
              <w:rPr>
                <w:color w:val="000000"/>
              </w:rPr>
            </w:pPr>
            <w:r w:rsidRPr="007E4045">
              <w:rPr>
                <w:rFonts w:hint="eastAsia"/>
                <w:color w:val="000000"/>
              </w:rPr>
              <w:t xml:space="preserve">        and mobile = '18627580562' #</w:t>
            </w:r>
            <w:r w:rsidRPr="007E4045">
              <w:rPr>
                <w:rFonts w:hint="eastAsia"/>
                <w:color w:val="000000"/>
              </w:rPr>
              <w:t>传入请求参数：</w:t>
            </w:r>
            <w:r w:rsidRPr="007E4045">
              <w:rPr>
                <w:rFonts w:hint="eastAsia"/>
                <w:color w:val="000000"/>
              </w:rPr>
              <w:t>mobile</w:t>
            </w:r>
          </w:p>
          <w:p w14:paraId="67874285" w14:textId="77777777" w:rsidR="007E4045" w:rsidRPr="007E4045" w:rsidRDefault="007E4045" w:rsidP="007E4045">
            <w:pPr>
              <w:rPr>
                <w:color w:val="000000"/>
              </w:rPr>
            </w:pPr>
            <w:r w:rsidRPr="007E4045">
              <w:rPr>
                <w:rFonts w:hint="eastAsia"/>
                <w:color w:val="000000"/>
              </w:rPr>
              <w:t xml:space="preserve">        and activityType = 1 #</w:t>
            </w:r>
            <w:r w:rsidRPr="007E4045">
              <w:rPr>
                <w:rFonts w:hint="eastAsia"/>
                <w:color w:val="000000"/>
              </w:rPr>
              <w:t>传入请求参数：</w:t>
            </w:r>
            <w:r w:rsidRPr="007E4045">
              <w:rPr>
                <w:rFonts w:hint="eastAsia"/>
                <w:color w:val="000000"/>
              </w:rPr>
              <w:t>activety_type</w:t>
            </w:r>
          </w:p>
          <w:p w14:paraId="4B0FD2A4" w14:textId="77777777" w:rsidR="007E4045" w:rsidRPr="007E4045" w:rsidRDefault="007E4045" w:rsidP="007E4045">
            <w:pPr>
              <w:rPr>
                <w:color w:val="000000"/>
              </w:rPr>
            </w:pPr>
            <w:r w:rsidRPr="007E4045">
              <w:rPr>
                <w:rFonts w:hint="eastAsia"/>
                <w:color w:val="000000"/>
              </w:rPr>
              <w:t xml:space="preserve">        and createTime &gt;= '2017-06-18 00:00:00' #</w:t>
            </w:r>
            <w:r w:rsidRPr="007E4045">
              <w:rPr>
                <w:rFonts w:hint="eastAsia"/>
                <w:color w:val="000000"/>
              </w:rPr>
              <w:t>传入用户的激活时间：</w:t>
            </w:r>
            <w:r w:rsidRPr="007E4045">
              <w:rPr>
                <w:rFonts w:hint="eastAsia"/>
                <w:color w:val="000000"/>
              </w:rPr>
              <w:t xml:space="preserve">operator_user.activateTime </w:t>
            </w:r>
          </w:p>
          <w:p w14:paraId="3910ADC1" w14:textId="77777777" w:rsidR="00190ABB" w:rsidRDefault="007E4045" w:rsidP="007E4045">
            <w:pPr>
              <w:rPr>
                <w:color w:val="000000"/>
              </w:rPr>
            </w:pPr>
            <w:r w:rsidRPr="007E4045">
              <w:rPr>
                <w:rFonts w:hint="eastAsia"/>
                <w:color w:val="000000"/>
              </w:rPr>
              <w:tab/>
            </w:r>
            <w:r w:rsidRPr="007E4045">
              <w:rPr>
                <w:rFonts w:hint="eastAsia"/>
                <w:color w:val="000000"/>
              </w:rPr>
              <w:tab/>
              <w:t>and status = 1 #</w:t>
            </w:r>
            <w:r w:rsidRPr="007E4045">
              <w:rPr>
                <w:rFonts w:hint="eastAsia"/>
                <w:color w:val="000000"/>
              </w:rPr>
              <w:t>传入</w:t>
            </w:r>
            <w:r w:rsidRPr="007E4045">
              <w:rPr>
                <w:rFonts w:hint="eastAsia"/>
                <w:color w:val="000000"/>
              </w:rPr>
              <w:t>1-</w:t>
            </w:r>
            <w:r w:rsidRPr="007E4045">
              <w:rPr>
                <w:rFonts w:hint="eastAsia"/>
                <w:color w:val="000000"/>
              </w:rPr>
              <w:t>正常订单</w:t>
            </w:r>
          </w:p>
          <w:p w14:paraId="4FE6863A" w14:textId="77777777" w:rsidR="007E4045" w:rsidRDefault="005A7CC2" w:rsidP="007E4045">
            <w:pPr>
              <w:rPr>
                <w:color w:val="000000"/>
              </w:rPr>
            </w:pPr>
            <w:r>
              <w:rPr>
                <w:rFonts w:hint="eastAsia"/>
                <w:color w:val="000000"/>
              </w:rPr>
              <w:t>num</w:t>
            </w:r>
            <w:r w:rsidR="0044521C">
              <w:rPr>
                <w:rFonts w:hint="eastAsia"/>
                <w:color w:val="000000"/>
              </w:rPr>
              <w:t>&gt;=</w:t>
            </w:r>
            <w:r w:rsidRPr="00190ABB">
              <w:rPr>
                <w:rFonts w:hint="eastAsia"/>
                <w:color w:val="000000"/>
              </w:rPr>
              <w:t>allowTimes</w:t>
            </w:r>
            <w:r w:rsidR="0044521C">
              <w:rPr>
                <w:rFonts w:hint="eastAsia"/>
                <w:color w:val="000000"/>
              </w:rPr>
              <w:t>：跳转第</w:t>
            </w:r>
            <w:r w:rsidR="0044521C">
              <w:rPr>
                <w:rFonts w:hint="eastAsia"/>
                <w:color w:val="000000"/>
              </w:rPr>
              <w:t>5</w:t>
            </w:r>
            <w:r w:rsidR="0044521C">
              <w:rPr>
                <w:rFonts w:hint="eastAsia"/>
                <w:color w:val="000000"/>
              </w:rPr>
              <w:t>步处理为失败，失败原因：</w:t>
            </w:r>
            <w:r w:rsidR="0044521C">
              <w:rPr>
                <w:rFonts w:hint="eastAsia"/>
              </w:rPr>
              <w:t>用户参加活动超过限制次数；</w:t>
            </w:r>
            <w:r w:rsidR="0044521C">
              <w:rPr>
                <w:rFonts w:hint="eastAsia"/>
                <w:color w:val="000000"/>
              </w:rPr>
              <w:t xml:space="preserve"> </w:t>
            </w:r>
          </w:p>
          <w:p w14:paraId="59B832FD" w14:textId="77777777" w:rsidR="005A7CC2" w:rsidRDefault="005A7CC2" w:rsidP="007E4045">
            <w:r>
              <w:rPr>
                <w:rFonts w:hint="eastAsia"/>
                <w:color w:val="000000"/>
              </w:rPr>
              <w:t>其它情况：</w:t>
            </w:r>
            <w:r w:rsidR="0044521C">
              <w:rPr>
                <w:rFonts w:hint="eastAsia"/>
              </w:rPr>
              <w:t xml:space="preserve"> </w:t>
            </w:r>
            <w:r w:rsidR="0044521C">
              <w:rPr>
                <w:rFonts w:hint="eastAsia"/>
                <w:color w:val="000000"/>
              </w:rPr>
              <w:t>跳转到第</w:t>
            </w:r>
            <w:r w:rsidR="0044521C">
              <w:rPr>
                <w:rFonts w:hint="eastAsia"/>
                <w:color w:val="000000"/>
              </w:rPr>
              <w:t>4</w:t>
            </w:r>
            <w:r w:rsidR="0044521C">
              <w:rPr>
                <w:rFonts w:hint="eastAsia"/>
                <w:color w:val="000000"/>
              </w:rPr>
              <w:t>步开通</w:t>
            </w:r>
            <w:r w:rsidR="0044521C">
              <w:rPr>
                <w:rFonts w:hint="eastAsia"/>
                <w:color w:val="000000"/>
              </w:rPr>
              <w:t>VIP</w:t>
            </w:r>
            <w:r w:rsidR="0044521C">
              <w:rPr>
                <w:rFonts w:hint="eastAsia"/>
                <w:color w:val="000000"/>
              </w:rPr>
              <w:t>；</w:t>
            </w:r>
          </w:p>
          <w:p w14:paraId="0A88FE89" w14:textId="77777777" w:rsidR="00D42081" w:rsidRDefault="00D42081" w:rsidP="007E4045">
            <w:pPr>
              <w:rPr>
                <w:color w:val="000000"/>
              </w:rPr>
            </w:pPr>
          </w:p>
          <w:p w14:paraId="44999374" w14:textId="77777777" w:rsidR="009C049F" w:rsidRDefault="009C049F" w:rsidP="009C049F">
            <w:pPr>
              <w:rPr>
                <w:color w:val="000000"/>
              </w:rPr>
            </w:pPr>
          </w:p>
          <w:p w14:paraId="52BAA022" w14:textId="77777777" w:rsidR="008D5959" w:rsidRPr="008D5959" w:rsidRDefault="009C049F" w:rsidP="009C049F">
            <w:pPr>
              <w:rPr>
                <w:b/>
                <w:color w:val="000000"/>
              </w:rPr>
            </w:pPr>
            <w:r w:rsidRPr="008D5959">
              <w:rPr>
                <w:rFonts w:hint="eastAsia"/>
                <w:b/>
                <w:color w:val="000000"/>
              </w:rPr>
              <w:t>4.</w:t>
            </w:r>
            <w:r w:rsidRPr="008D5959">
              <w:rPr>
                <w:rFonts w:hint="eastAsia"/>
                <w:b/>
                <w:color w:val="000000"/>
              </w:rPr>
              <w:t>调用</w:t>
            </w:r>
            <w:r w:rsidR="00BD7DBE">
              <w:rPr>
                <w:rFonts w:hint="eastAsia"/>
                <w:b/>
                <w:color w:val="000000"/>
              </w:rPr>
              <w:t>直充系统帐号直充</w:t>
            </w:r>
            <w:r w:rsidR="00A147EB">
              <w:rPr>
                <w:rFonts w:hint="eastAsia"/>
                <w:b/>
                <w:color w:val="000000"/>
              </w:rPr>
              <w:t>接口</w:t>
            </w:r>
          </w:p>
          <w:p w14:paraId="5C9E0DC5" w14:textId="77777777" w:rsidR="009C049F" w:rsidRPr="008D5959" w:rsidRDefault="009C049F" w:rsidP="009C049F">
            <w:pPr>
              <w:rPr>
                <w:color w:val="000000"/>
              </w:rPr>
            </w:pPr>
            <w:r w:rsidRPr="008D5959">
              <w:rPr>
                <w:rFonts w:hint="eastAsia"/>
                <w:color w:val="000000"/>
              </w:rPr>
              <w:t>查询</w:t>
            </w:r>
            <w:r w:rsidR="008D5959">
              <w:rPr>
                <w:rFonts w:hint="eastAsia"/>
                <w:color w:val="000000"/>
              </w:rPr>
              <w:t>开通</w:t>
            </w:r>
            <w:r w:rsidRPr="008D5959">
              <w:rPr>
                <w:rFonts w:hint="eastAsia"/>
                <w:color w:val="000000"/>
              </w:rPr>
              <w:t>VIP</w:t>
            </w:r>
            <w:r w:rsidRPr="008D5959">
              <w:rPr>
                <w:rFonts w:hint="eastAsia"/>
                <w:color w:val="000000"/>
              </w:rPr>
              <w:t>订单是否存在</w:t>
            </w:r>
          </w:p>
          <w:p w14:paraId="36831B1B" w14:textId="77777777" w:rsidR="00686343" w:rsidRPr="008D5959" w:rsidRDefault="00686343" w:rsidP="00686343">
            <w:pPr>
              <w:rPr>
                <w:color w:val="000000"/>
              </w:rPr>
            </w:pPr>
            <w:r w:rsidRPr="008D5959">
              <w:rPr>
                <w:color w:val="000000"/>
              </w:rPr>
              <w:t xml:space="preserve">select </w:t>
            </w:r>
          </w:p>
          <w:p w14:paraId="5EB39ACC" w14:textId="77777777" w:rsidR="00686343" w:rsidRPr="008D5959" w:rsidRDefault="00686343" w:rsidP="00686343">
            <w:pPr>
              <w:rPr>
                <w:color w:val="000000"/>
              </w:rPr>
            </w:pPr>
            <w:r w:rsidRPr="008D5959">
              <w:rPr>
                <w:rFonts w:hint="eastAsia"/>
                <w:color w:val="000000"/>
              </w:rPr>
              <w:t xml:space="preserve">    operatorActivityId, #</w:t>
            </w:r>
            <w:r w:rsidRPr="008D5959">
              <w:rPr>
                <w:rFonts w:hint="eastAsia"/>
                <w:color w:val="000000"/>
              </w:rPr>
              <w:t>参加活动</w:t>
            </w:r>
            <w:r w:rsidRPr="008D5959">
              <w:rPr>
                <w:rFonts w:hint="eastAsia"/>
                <w:color w:val="000000"/>
              </w:rPr>
              <w:t>ID</w:t>
            </w:r>
            <w:r w:rsidRPr="008D5959">
              <w:rPr>
                <w:rFonts w:hint="eastAsia"/>
                <w:color w:val="000000"/>
              </w:rPr>
              <w:t>主键</w:t>
            </w:r>
          </w:p>
          <w:p w14:paraId="2B466298" w14:textId="77777777" w:rsidR="00686343" w:rsidRPr="008D5959" w:rsidRDefault="00686343" w:rsidP="00686343">
            <w:pPr>
              <w:rPr>
                <w:color w:val="000000"/>
              </w:rPr>
            </w:pPr>
            <w:r w:rsidRPr="008D5959">
              <w:rPr>
                <w:rFonts w:hint="eastAsia"/>
                <w:color w:val="000000"/>
              </w:rPr>
              <w:tab/>
              <w:t>mobile,#</w:t>
            </w:r>
            <w:r w:rsidRPr="008D5959">
              <w:rPr>
                <w:rFonts w:hint="eastAsia"/>
                <w:color w:val="000000"/>
              </w:rPr>
              <w:t>用户手机号</w:t>
            </w:r>
          </w:p>
          <w:p w14:paraId="46413CEE" w14:textId="77777777" w:rsidR="00686343" w:rsidRPr="008D5959" w:rsidRDefault="00686343" w:rsidP="00686343">
            <w:pPr>
              <w:rPr>
                <w:color w:val="000000"/>
              </w:rPr>
            </w:pPr>
            <w:r w:rsidRPr="008D5959">
              <w:rPr>
                <w:rFonts w:hint="eastAsia"/>
                <w:color w:val="000000"/>
              </w:rPr>
              <w:tab/>
              <w:t>name,#</w:t>
            </w:r>
            <w:r w:rsidRPr="008D5959">
              <w:rPr>
                <w:rFonts w:hint="eastAsia"/>
                <w:color w:val="000000"/>
              </w:rPr>
              <w:t>活动名称</w:t>
            </w:r>
          </w:p>
          <w:p w14:paraId="4FCB5CE3" w14:textId="77777777" w:rsidR="00686343" w:rsidRPr="008D5959" w:rsidRDefault="00686343" w:rsidP="00686343">
            <w:pPr>
              <w:rPr>
                <w:color w:val="000000"/>
              </w:rPr>
            </w:pPr>
            <w:r w:rsidRPr="008D5959">
              <w:rPr>
                <w:rFonts w:hint="eastAsia"/>
                <w:color w:val="000000"/>
              </w:rPr>
              <w:tab/>
              <w:t>activityType,#</w:t>
            </w:r>
            <w:r w:rsidRPr="008D5959">
              <w:rPr>
                <w:rFonts w:hint="eastAsia"/>
                <w:color w:val="000000"/>
              </w:rPr>
              <w:t>活动类型</w:t>
            </w:r>
          </w:p>
          <w:p w14:paraId="47B755EB" w14:textId="77777777" w:rsidR="00686343" w:rsidRPr="008D5959" w:rsidRDefault="00686343" w:rsidP="00686343">
            <w:pPr>
              <w:rPr>
                <w:color w:val="000000"/>
              </w:rPr>
            </w:pPr>
            <w:r w:rsidRPr="008D5959">
              <w:rPr>
                <w:rFonts w:hint="eastAsia"/>
                <w:color w:val="000000"/>
              </w:rPr>
              <w:tab/>
              <w:t>orderId,#</w:t>
            </w:r>
            <w:r w:rsidRPr="008D5959">
              <w:rPr>
                <w:rFonts w:hint="eastAsia"/>
                <w:color w:val="000000"/>
              </w:rPr>
              <w:t>订单号</w:t>
            </w:r>
          </w:p>
          <w:p w14:paraId="5F67EFF6" w14:textId="77777777" w:rsidR="00686343" w:rsidRPr="008D5959" w:rsidRDefault="00686343" w:rsidP="00686343">
            <w:pPr>
              <w:rPr>
                <w:color w:val="000000"/>
              </w:rPr>
            </w:pPr>
            <w:r w:rsidRPr="008D5959">
              <w:rPr>
                <w:rFonts w:hint="eastAsia"/>
                <w:color w:val="000000"/>
              </w:rPr>
              <w:tab/>
              <w:t>status #</w:t>
            </w:r>
            <w:r w:rsidRPr="008D5959">
              <w:rPr>
                <w:rFonts w:hint="eastAsia"/>
                <w:color w:val="000000"/>
              </w:rPr>
              <w:t>订单状态：</w:t>
            </w:r>
            <w:r w:rsidRPr="008D5959">
              <w:rPr>
                <w:rFonts w:hint="eastAsia"/>
                <w:color w:val="000000"/>
              </w:rPr>
              <w:t>-1-</w:t>
            </w:r>
            <w:r w:rsidRPr="008D5959">
              <w:rPr>
                <w:rFonts w:hint="eastAsia"/>
                <w:color w:val="000000"/>
              </w:rPr>
              <w:t>异常，</w:t>
            </w:r>
            <w:r w:rsidRPr="008D5959">
              <w:rPr>
                <w:rFonts w:hint="eastAsia"/>
                <w:color w:val="000000"/>
              </w:rPr>
              <w:t>0-</w:t>
            </w:r>
            <w:r w:rsidRPr="008D5959">
              <w:rPr>
                <w:rFonts w:hint="eastAsia"/>
                <w:color w:val="000000"/>
              </w:rPr>
              <w:t>待发货订单，</w:t>
            </w:r>
            <w:r w:rsidRPr="008D5959">
              <w:rPr>
                <w:rFonts w:hint="eastAsia"/>
                <w:color w:val="000000"/>
              </w:rPr>
              <w:t>1-</w:t>
            </w:r>
            <w:r w:rsidRPr="008D5959">
              <w:rPr>
                <w:rFonts w:hint="eastAsia"/>
                <w:color w:val="000000"/>
              </w:rPr>
              <w:t>正常订单</w:t>
            </w:r>
          </w:p>
          <w:p w14:paraId="316D972C" w14:textId="77777777" w:rsidR="00686343" w:rsidRPr="008D5959" w:rsidRDefault="00686343" w:rsidP="00686343">
            <w:pPr>
              <w:rPr>
                <w:color w:val="000000"/>
              </w:rPr>
            </w:pPr>
            <w:r w:rsidRPr="008D5959">
              <w:rPr>
                <w:color w:val="000000"/>
              </w:rPr>
              <w:t>from</w:t>
            </w:r>
          </w:p>
          <w:p w14:paraId="544D2E8D" w14:textId="77777777" w:rsidR="00686343" w:rsidRPr="008D5959" w:rsidRDefault="00686343" w:rsidP="00686343">
            <w:pPr>
              <w:rPr>
                <w:color w:val="000000"/>
              </w:rPr>
            </w:pPr>
            <w:r w:rsidRPr="008D5959">
              <w:rPr>
                <w:color w:val="000000"/>
              </w:rPr>
              <w:t xml:space="preserve">    operator_activity</w:t>
            </w:r>
          </w:p>
          <w:p w14:paraId="2FFFC093" w14:textId="77777777" w:rsidR="00686343" w:rsidRPr="008D5959" w:rsidRDefault="00686343" w:rsidP="00686343">
            <w:pPr>
              <w:rPr>
                <w:color w:val="000000"/>
              </w:rPr>
            </w:pPr>
            <w:r w:rsidRPr="008D5959">
              <w:rPr>
                <w:color w:val="000000"/>
              </w:rPr>
              <w:t>where</w:t>
            </w:r>
          </w:p>
          <w:p w14:paraId="018B89B8" w14:textId="77777777" w:rsidR="00686343" w:rsidRPr="008D5959" w:rsidRDefault="00686343" w:rsidP="00686343">
            <w:pPr>
              <w:rPr>
                <w:color w:val="000000"/>
              </w:rPr>
            </w:pPr>
            <w:r w:rsidRPr="008D5959">
              <w:rPr>
                <w:rFonts w:hint="eastAsia"/>
                <w:color w:val="000000"/>
              </w:rPr>
              <w:t xml:space="preserve">    customerId = 6 #</w:t>
            </w:r>
            <w:r w:rsidR="007E4045">
              <w:rPr>
                <w:rFonts w:hint="eastAsia"/>
                <w:color w:val="000000"/>
              </w:rPr>
              <w:t>传</w:t>
            </w:r>
            <w:r w:rsidRPr="008D5959">
              <w:rPr>
                <w:rFonts w:hint="eastAsia"/>
                <w:color w:val="000000"/>
              </w:rPr>
              <w:t>入</w:t>
            </w:r>
            <w:r w:rsidRPr="008D5959">
              <w:rPr>
                <w:rFonts w:hint="eastAsia"/>
                <w:color w:val="000000"/>
              </w:rPr>
              <w:t>app_id</w:t>
            </w:r>
            <w:r w:rsidRPr="008D5959">
              <w:rPr>
                <w:rFonts w:hint="eastAsia"/>
                <w:color w:val="000000"/>
              </w:rPr>
              <w:t>反查的</w:t>
            </w:r>
            <w:r w:rsidRPr="008D5959">
              <w:rPr>
                <w:rFonts w:hint="eastAsia"/>
                <w:color w:val="000000"/>
              </w:rPr>
              <w:t>customerId</w:t>
            </w:r>
          </w:p>
          <w:p w14:paraId="612F01CD" w14:textId="77777777" w:rsidR="009C049F" w:rsidRPr="008D5959" w:rsidRDefault="00686343" w:rsidP="00686343">
            <w:pPr>
              <w:rPr>
                <w:color w:val="000000"/>
              </w:rPr>
            </w:pPr>
            <w:r w:rsidRPr="008D5959">
              <w:rPr>
                <w:rFonts w:hint="eastAsia"/>
                <w:color w:val="000000"/>
              </w:rPr>
              <w:tab/>
              <w:t>and orderId = '11111' #</w:t>
            </w:r>
            <w:r w:rsidRPr="008D5959">
              <w:rPr>
                <w:rFonts w:hint="eastAsia"/>
                <w:color w:val="000000"/>
              </w:rPr>
              <w:t>传入请求参数：</w:t>
            </w:r>
            <w:r w:rsidRPr="008D5959">
              <w:rPr>
                <w:rFonts w:hint="eastAsia"/>
                <w:color w:val="000000"/>
              </w:rPr>
              <w:t>operator_order_id</w:t>
            </w:r>
          </w:p>
          <w:p w14:paraId="63650AE2" w14:textId="77777777" w:rsidR="00686343" w:rsidRPr="008D5959" w:rsidRDefault="00686343" w:rsidP="00686343">
            <w:pPr>
              <w:rPr>
                <w:color w:val="000000"/>
              </w:rPr>
            </w:pPr>
            <w:r w:rsidRPr="008D5959">
              <w:rPr>
                <w:rFonts w:hint="eastAsia"/>
                <w:color w:val="000000"/>
              </w:rPr>
              <w:t>订单存在处理：</w:t>
            </w:r>
          </w:p>
          <w:p w14:paraId="365F7D9B" w14:textId="77777777" w:rsidR="00686343" w:rsidRPr="008D5959" w:rsidRDefault="00686343" w:rsidP="00686343">
            <w:pPr>
              <w:rPr>
                <w:color w:val="000000"/>
              </w:rPr>
            </w:pPr>
            <w:r w:rsidRPr="008D5959">
              <w:rPr>
                <w:rFonts w:hint="eastAsia"/>
                <w:color w:val="000000"/>
              </w:rPr>
              <w:t xml:space="preserve">status=1 </w:t>
            </w:r>
            <w:r w:rsidRPr="008D5959">
              <w:rPr>
                <w:rFonts w:hint="eastAsia"/>
                <w:color w:val="000000"/>
              </w:rPr>
              <w:t>订单己经处理为成功，直接跳转到第</w:t>
            </w:r>
            <w:r w:rsidRPr="008D5959">
              <w:rPr>
                <w:rFonts w:hint="eastAsia"/>
                <w:color w:val="000000"/>
              </w:rPr>
              <w:t>5</w:t>
            </w:r>
            <w:r w:rsidRPr="008D5959">
              <w:rPr>
                <w:rFonts w:hint="eastAsia"/>
                <w:color w:val="000000"/>
              </w:rPr>
              <w:t>步处理为成功</w:t>
            </w:r>
            <w:r w:rsidR="003C0C2E" w:rsidRPr="008D5959">
              <w:rPr>
                <w:rFonts w:hint="eastAsia"/>
                <w:color w:val="000000"/>
              </w:rPr>
              <w:t>；</w:t>
            </w:r>
          </w:p>
          <w:p w14:paraId="086286AB" w14:textId="77777777" w:rsidR="009C049F" w:rsidRPr="008D5959" w:rsidRDefault="00686343" w:rsidP="009C049F">
            <w:pPr>
              <w:rPr>
                <w:color w:val="000000"/>
              </w:rPr>
            </w:pPr>
            <w:r w:rsidRPr="008D5959">
              <w:rPr>
                <w:rFonts w:hint="eastAsia"/>
                <w:color w:val="000000"/>
              </w:rPr>
              <w:t>其它情况继续处理</w:t>
            </w:r>
            <w:r w:rsidR="003C0C2E" w:rsidRPr="008D5959">
              <w:rPr>
                <w:rFonts w:hint="eastAsia"/>
                <w:color w:val="000000"/>
              </w:rPr>
              <w:t>调用</w:t>
            </w:r>
            <w:r w:rsidR="008D5959">
              <w:rPr>
                <w:rFonts w:hint="eastAsia"/>
                <w:color w:val="000000"/>
              </w:rPr>
              <w:t>AAA</w:t>
            </w:r>
            <w:r w:rsidR="008D5959">
              <w:rPr>
                <w:rFonts w:hint="eastAsia"/>
                <w:color w:val="000000"/>
              </w:rPr>
              <w:t>开通</w:t>
            </w:r>
            <w:r w:rsidR="003C0C2E" w:rsidRPr="008D5959">
              <w:rPr>
                <w:rFonts w:hint="eastAsia"/>
                <w:color w:val="000000"/>
              </w:rPr>
              <w:t>VIP</w:t>
            </w:r>
            <w:r w:rsidR="008D5959">
              <w:rPr>
                <w:rFonts w:hint="eastAsia"/>
                <w:color w:val="000000"/>
              </w:rPr>
              <w:t>接口</w:t>
            </w:r>
            <w:r w:rsidR="003C0C2E" w:rsidRPr="008D5959">
              <w:rPr>
                <w:rFonts w:hint="eastAsia"/>
                <w:color w:val="000000"/>
              </w:rPr>
              <w:t>；</w:t>
            </w:r>
          </w:p>
          <w:p w14:paraId="46D4FC0D" w14:textId="77777777" w:rsidR="003C0C2E" w:rsidRPr="008D5959" w:rsidRDefault="003C0C2E" w:rsidP="009C049F">
            <w:pPr>
              <w:rPr>
                <w:color w:val="000000"/>
              </w:rPr>
            </w:pPr>
          </w:p>
          <w:p w14:paraId="73D665D2" w14:textId="77777777" w:rsidR="003C0C2E" w:rsidRPr="008D5959" w:rsidRDefault="003C0C2E" w:rsidP="009C049F">
            <w:pPr>
              <w:rPr>
                <w:color w:val="000000"/>
              </w:rPr>
            </w:pPr>
            <w:r w:rsidRPr="008D5959">
              <w:rPr>
                <w:rFonts w:hint="eastAsia"/>
                <w:color w:val="000000"/>
              </w:rPr>
              <w:t>订单不存在处理：</w:t>
            </w:r>
          </w:p>
          <w:p w14:paraId="030D2719" w14:textId="77777777" w:rsidR="003C0C2E" w:rsidRPr="008D5959" w:rsidRDefault="003C0C2E" w:rsidP="009C049F">
            <w:pPr>
              <w:rPr>
                <w:color w:val="000000"/>
              </w:rPr>
            </w:pPr>
            <w:r w:rsidRPr="008D5959">
              <w:rPr>
                <w:rFonts w:hint="eastAsia"/>
                <w:color w:val="000000"/>
              </w:rPr>
              <w:t>新增订单后调用代理商直充送</w:t>
            </w:r>
            <w:r w:rsidRPr="008D5959">
              <w:rPr>
                <w:rFonts w:hint="eastAsia"/>
                <w:color w:val="000000"/>
              </w:rPr>
              <w:t>VIP</w:t>
            </w:r>
          </w:p>
          <w:p w14:paraId="2AA19CA9" w14:textId="77777777" w:rsidR="00D27FDF" w:rsidRPr="008D5959" w:rsidRDefault="00D27FDF" w:rsidP="00D27FDF">
            <w:pPr>
              <w:rPr>
                <w:color w:val="000000"/>
              </w:rPr>
            </w:pPr>
            <w:r w:rsidRPr="008D5959">
              <w:rPr>
                <w:color w:val="000000"/>
              </w:rPr>
              <w:t>INSERT INTO `ott_cms`.`operator_activity`</w:t>
            </w:r>
          </w:p>
          <w:p w14:paraId="1503CA2E" w14:textId="77777777" w:rsidR="00D27FDF" w:rsidRPr="008D5959" w:rsidRDefault="00D27FDF" w:rsidP="00D27FDF">
            <w:pPr>
              <w:rPr>
                <w:color w:val="000000"/>
              </w:rPr>
            </w:pPr>
            <w:r w:rsidRPr="008D5959">
              <w:rPr>
                <w:color w:val="000000"/>
              </w:rPr>
              <w:t>(`customerId`,</w:t>
            </w:r>
          </w:p>
          <w:p w14:paraId="4D6FF577" w14:textId="77777777" w:rsidR="00D27FDF" w:rsidRPr="008D5959" w:rsidRDefault="00D27FDF" w:rsidP="00D27FDF">
            <w:pPr>
              <w:rPr>
                <w:color w:val="000000"/>
              </w:rPr>
            </w:pPr>
            <w:r w:rsidRPr="008D5959">
              <w:rPr>
                <w:color w:val="000000"/>
              </w:rPr>
              <w:t>`operatorUserId`,</w:t>
            </w:r>
          </w:p>
          <w:p w14:paraId="5B28BD41" w14:textId="77777777" w:rsidR="00D27FDF" w:rsidRPr="008D5959" w:rsidRDefault="00D27FDF" w:rsidP="00D27FDF">
            <w:pPr>
              <w:rPr>
                <w:color w:val="000000"/>
              </w:rPr>
            </w:pPr>
            <w:r w:rsidRPr="008D5959">
              <w:rPr>
                <w:color w:val="000000"/>
              </w:rPr>
              <w:t>`mobile`,</w:t>
            </w:r>
          </w:p>
          <w:p w14:paraId="44F15D73" w14:textId="77777777" w:rsidR="00D27FDF" w:rsidRPr="008D5959" w:rsidRDefault="00D27FDF" w:rsidP="00D27FDF">
            <w:pPr>
              <w:rPr>
                <w:color w:val="000000"/>
              </w:rPr>
            </w:pPr>
            <w:r w:rsidRPr="008D5959">
              <w:rPr>
                <w:color w:val="000000"/>
              </w:rPr>
              <w:t>`name`,</w:t>
            </w:r>
          </w:p>
          <w:p w14:paraId="7A9AE1C3" w14:textId="77777777" w:rsidR="00D27FDF" w:rsidRPr="008D5959" w:rsidRDefault="00D27FDF" w:rsidP="00D27FDF">
            <w:pPr>
              <w:rPr>
                <w:color w:val="000000"/>
              </w:rPr>
            </w:pPr>
            <w:r w:rsidRPr="008D5959">
              <w:rPr>
                <w:color w:val="000000"/>
              </w:rPr>
              <w:t>`activityType`,</w:t>
            </w:r>
          </w:p>
          <w:p w14:paraId="22D3DFA4" w14:textId="77777777" w:rsidR="00D27FDF" w:rsidRPr="008D5959" w:rsidRDefault="00D27FDF" w:rsidP="00D27FDF">
            <w:pPr>
              <w:rPr>
                <w:color w:val="000000"/>
              </w:rPr>
            </w:pPr>
            <w:r w:rsidRPr="008D5959">
              <w:rPr>
                <w:color w:val="000000"/>
              </w:rPr>
              <w:t>`orderId`,</w:t>
            </w:r>
          </w:p>
          <w:p w14:paraId="35375C56" w14:textId="77777777" w:rsidR="00D27FDF" w:rsidRPr="008D5959" w:rsidRDefault="00D27FDF" w:rsidP="00D27FDF">
            <w:pPr>
              <w:rPr>
                <w:color w:val="000000"/>
              </w:rPr>
            </w:pPr>
            <w:r w:rsidRPr="008D5959">
              <w:rPr>
                <w:color w:val="000000"/>
              </w:rPr>
              <w:t>`serialNumber`</w:t>
            </w:r>
          </w:p>
          <w:p w14:paraId="27DE2D34" w14:textId="77777777" w:rsidR="00D27FDF" w:rsidRPr="008D5959" w:rsidRDefault="00D27FDF" w:rsidP="00D27FDF">
            <w:pPr>
              <w:rPr>
                <w:color w:val="000000"/>
              </w:rPr>
            </w:pPr>
            <w:r w:rsidRPr="008D5959">
              <w:rPr>
                <w:color w:val="000000"/>
              </w:rPr>
              <w:t>`price`</w:t>
            </w:r>
          </w:p>
          <w:p w14:paraId="1178F531" w14:textId="77777777" w:rsidR="00D27FDF" w:rsidRPr="008D5959" w:rsidRDefault="00D27FDF" w:rsidP="00D27FDF">
            <w:pPr>
              <w:rPr>
                <w:color w:val="000000"/>
              </w:rPr>
            </w:pPr>
            <w:r w:rsidRPr="008D5959">
              <w:rPr>
                <w:color w:val="000000"/>
              </w:rPr>
              <w:t>`status`,</w:t>
            </w:r>
          </w:p>
          <w:p w14:paraId="68630F59" w14:textId="77777777" w:rsidR="00D27FDF" w:rsidRPr="008D5959" w:rsidRDefault="00D27FDF" w:rsidP="00D27FDF">
            <w:pPr>
              <w:rPr>
                <w:color w:val="000000"/>
              </w:rPr>
            </w:pPr>
            <w:r w:rsidRPr="008D5959">
              <w:rPr>
                <w:color w:val="000000"/>
              </w:rPr>
              <w:t>`createTime`)</w:t>
            </w:r>
          </w:p>
          <w:p w14:paraId="3B50AC2A" w14:textId="77777777" w:rsidR="00D27FDF" w:rsidRPr="008D5959" w:rsidRDefault="00D27FDF" w:rsidP="00D27FDF">
            <w:pPr>
              <w:rPr>
                <w:color w:val="000000"/>
              </w:rPr>
            </w:pPr>
            <w:r w:rsidRPr="008D5959">
              <w:rPr>
                <w:color w:val="000000"/>
              </w:rPr>
              <w:t>VALUES</w:t>
            </w:r>
          </w:p>
          <w:p w14:paraId="20E99124" w14:textId="77777777" w:rsidR="00D27FDF" w:rsidRPr="008D5959" w:rsidRDefault="00D27FDF" w:rsidP="00D27FDF">
            <w:pPr>
              <w:rPr>
                <w:color w:val="000000"/>
              </w:rPr>
            </w:pPr>
            <w:r w:rsidRPr="008D5959">
              <w:rPr>
                <w:rFonts w:hint="eastAsia"/>
                <w:color w:val="000000"/>
              </w:rPr>
              <w:t>(&lt;{customerId: }&gt;, #</w:t>
            </w:r>
            <w:r w:rsidRPr="008D5959">
              <w:rPr>
                <w:rFonts w:hint="eastAsia"/>
                <w:color w:val="000000"/>
              </w:rPr>
              <w:t>传入</w:t>
            </w:r>
            <w:r w:rsidRPr="008D5959">
              <w:rPr>
                <w:rFonts w:hint="eastAsia"/>
                <w:color w:val="000000"/>
              </w:rPr>
              <w:t>app_id</w:t>
            </w:r>
            <w:r w:rsidRPr="008D5959">
              <w:rPr>
                <w:rFonts w:hint="eastAsia"/>
                <w:color w:val="000000"/>
              </w:rPr>
              <w:t>反查的</w:t>
            </w:r>
            <w:r w:rsidRPr="008D5959">
              <w:rPr>
                <w:rFonts w:hint="eastAsia"/>
                <w:color w:val="000000"/>
              </w:rPr>
              <w:t>customerId</w:t>
            </w:r>
          </w:p>
          <w:p w14:paraId="3B71C94D" w14:textId="77777777" w:rsidR="00D27FDF" w:rsidRPr="008D5959" w:rsidRDefault="00D27FDF" w:rsidP="00D27FDF">
            <w:pPr>
              <w:rPr>
                <w:color w:val="000000"/>
              </w:rPr>
            </w:pPr>
            <w:r w:rsidRPr="008D5959">
              <w:rPr>
                <w:rFonts w:hint="eastAsia"/>
                <w:color w:val="000000"/>
              </w:rPr>
              <w:t>&lt;{operatorUserId: }&gt;, #</w:t>
            </w:r>
            <w:r w:rsidRPr="008D5959">
              <w:rPr>
                <w:rFonts w:hint="eastAsia"/>
                <w:color w:val="000000"/>
              </w:rPr>
              <w:t>传入查询出的用户</w:t>
            </w:r>
            <w:r w:rsidRPr="008D5959">
              <w:rPr>
                <w:rFonts w:hint="eastAsia"/>
                <w:color w:val="000000"/>
              </w:rPr>
              <w:t>ID</w:t>
            </w:r>
          </w:p>
          <w:p w14:paraId="174463CB" w14:textId="77777777" w:rsidR="00D27FDF" w:rsidRPr="008D5959" w:rsidRDefault="00D27FDF" w:rsidP="00D27FDF">
            <w:pPr>
              <w:rPr>
                <w:color w:val="000000"/>
              </w:rPr>
            </w:pPr>
            <w:r w:rsidRPr="008D5959">
              <w:rPr>
                <w:rFonts w:hint="eastAsia"/>
                <w:color w:val="000000"/>
              </w:rPr>
              <w:t>&lt;{mobile: }&gt;, #</w:t>
            </w:r>
            <w:r w:rsidRPr="008D5959">
              <w:rPr>
                <w:rFonts w:hint="eastAsia"/>
                <w:color w:val="000000"/>
              </w:rPr>
              <w:t>传入请求参数</w:t>
            </w:r>
            <w:r w:rsidRPr="008D5959">
              <w:rPr>
                <w:rFonts w:hint="eastAsia"/>
                <w:color w:val="000000"/>
              </w:rPr>
              <w:t>:mobile</w:t>
            </w:r>
          </w:p>
          <w:p w14:paraId="35B52DE6" w14:textId="77777777" w:rsidR="00D27FDF" w:rsidRPr="008D5959" w:rsidRDefault="00D27FDF" w:rsidP="00D27FDF">
            <w:pPr>
              <w:rPr>
                <w:color w:val="000000"/>
              </w:rPr>
            </w:pPr>
            <w:r w:rsidRPr="008D5959">
              <w:rPr>
                <w:rFonts w:hint="eastAsia"/>
                <w:color w:val="000000"/>
              </w:rPr>
              <w:t>&lt;{name: }&gt;, #</w:t>
            </w:r>
            <w:r w:rsidRPr="008D5959">
              <w:rPr>
                <w:rFonts w:hint="eastAsia"/>
                <w:color w:val="000000"/>
              </w:rPr>
              <w:t>传入活动名称：</w:t>
            </w:r>
            <w:r w:rsidR="00A147EB" w:rsidRPr="00A147EB">
              <w:rPr>
                <w:rFonts w:hint="eastAsia"/>
                <w:color w:val="FF0000"/>
              </w:rPr>
              <w:t>传入活动策略的名称</w:t>
            </w:r>
          </w:p>
          <w:p w14:paraId="02AEB184" w14:textId="77777777" w:rsidR="00D27FDF" w:rsidRPr="008D5959" w:rsidRDefault="00D27FDF" w:rsidP="00D27FDF">
            <w:pPr>
              <w:rPr>
                <w:color w:val="000000"/>
              </w:rPr>
            </w:pPr>
            <w:r w:rsidRPr="008D5959">
              <w:rPr>
                <w:rFonts w:hint="eastAsia"/>
                <w:color w:val="000000"/>
              </w:rPr>
              <w:t>&lt;{activityType: 1}&gt;, #</w:t>
            </w:r>
            <w:r w:rsidR="00A147EB">
              <w:rPr>
                <w:rFonts w:hint="eastAsia"/>
                <w:color w:val="000000"/>
              </w:rPr>
              <w:t>传入</w:t>
            </w:r>
            <w:r w:rsidRPr="008D5959">
              <w:rPr>
                <w:rFonts w:hint="eastAsia"/>
                <w:color w:val="000000"/>
              </w:rPr>
              <w:t>请求参数：</w:t>
            </w:r>
            <w:r w:rsidRPr="008D5959">
              <w:rPr>
                <w:rFonts w:hint="eastAsia"/>
                <w:color w:val="000000"/>
              </w:rPr>
              <w:t>activety_type</w:t>
            </w:r>
          </w:p>
          <w:p w14:paraId="02DCCA15" w14:textId="77777777" w:rsidR="00D27FDF" w:rsidRPr="008D5959" w:rsidRDefault="00D27FDF" w:rsidP="00D27FDF">
            <w:pPr>
              <w:rPr>
                <w:color w:val="000000"/>
              </w:rPr>
            </w:pPr>
            <w:r w:rsidRPr="008D5959">
              <w:rPr>
                <w:rFonts w:hint="eastAsia"/>
                <w:color w:val="000000"/>
              </w:rPr>
              <w:t>&lt;{orderId: }&gt;, #</w:t>
            </w:r>
            <w:r w:rsidRPr="008D5959">
              <w:rPr>
                <w:rFonts w:hint="eastAsia"/>
                <w:color w:val="000000"/>
              </w:rPr>
              <w:t>传入请求参数：</w:t>
            </w:r>
            <w:r w:rsidRPr="008D5959">
              <w:rPr>
                <w:rFonts w:hint="eastAsia"/>
                <w:color w:val="000000"/>
              </w:rPr>
              <w:t>operator_order_id</w:t>
            </w:r>
          </w:p>
          <w:p w14:paraId="6B4132CA" w14:textId="77777777" w:rsidR="00D27FDF" w:rsidRPr="008D5959" w:rsidRDefault="00D27FDF" w:rsidP="00D27FDF">
            <w:pPr>
              <w:rPr>
                <w:color w:val="000000"/>
              </w:rPr>
            </w:pPr>
            <w:r w:rsidRPr="008D5959">
              <w:rPr>
                <w:rFonts w:hint="eastAsia"/>
                <w:color w:val="000000"/>
              </w:rPr>
              <w:t>&lt;{serialNumber: }&gt;, #</w:t>
            </w:r>
            <w:r w:rsidRPr="008D5959">
              <w:rPr>
                <w:rFonts w:hint="eastAsia"/>
                <w:color w:val="000000"/>
              </w:rPr>
              <w:t>传入请求参数：</w:t>
            </w:r>
            <w:r w:rsidRPr="008D5959">
              <w:rPr>
                <w:rFonts w:hint="eastAsia"/>
                <w:color w:val="000000"/>
              </w:rPr>
              <w:t>serial_number</w:t>
            </w:r>
          </w:p>
          <w:p w14:paraId="3F4651D6" w14:textId="77777777" w:rsidR="00D27FDF" w:rsidRPr="008D5959" w:rsidRDefault="00D27FDF" w:rsidP="00D27FDF">
            <w:pPr>
              <w:rPr>
                <w:color w:val="000000"/>
              </w:rPr>
            </w:pPr>
            <w:r w:rsidRPr="008D5959">
              <w:rPr>
                <w:rFonts w:hint="eastAsia"/>
                <w:color w:val="000000"/>
              </w:rPr>
              <w:t>&lt;{price: }&gt;, #</w:t>
            </w:r>
            <w:r w:rsidRPr="008D5959">
              <w:rPr>
                <w:rFonts w:hint="eastAsia"/>
                <w:color w:val="000000"/>
              </w:rPr>
              <w:t>传入请求参数：</w:t>
            </w:r>
            <w:r w:rsidRPr="008D5959">
              <w:rPr>
                <w:rFonts w:hint="eastAsia"/>
                <w:color w:val="000000"/>
              </w:rPr>
              <w:t>price</w:t>
            </w:r>
          </w:p>
          <w:p w14:paraId="07BE44A7" w14:textId="77777777" w:rsidR="00D27FDF" w:rsidRPr="008D5959" w:rsidRDefault="00D27FDF" w:rsidP="00D27FDF">
            <w:pPr>
              <w:rPr>
                <w:color w:val="000000"/>
              </w:rPr>
            </w:pPr>
            <w:r w:rsidRPr="008D5959">
              <w:rPr>
                <w:rFonts w:hint="eastAsia"/>
                <w:color w:val="000000"/>
              </w:rPr>
              <w:t>&lt;{status: 0}&gt;, #</w:t>
            </w:r>
            <w:r w:rsidRPr="008D5959">
              <w:rPr>
                <w:rFonts w:hint="eastAsia"/>
                <w:color w:val="000000"/>
              </w:rPr>
              <w:t>传入</w:t>
            </w:r>
            <w:r w:rsidRPr="008D5959">
              <w:rPr>
                <w:rFonts w:hint="eastAsia"/>
                <w:color w:val="000000"/>
              </w:rPr>
              <w:t>0</w:t>
            </w:r>
            <w:r w:rsidRPr="008D5959">
              <w:rPr>
                <w:rFonts w:hint="eastAsia"/>
                <w:color w:val="000000"/>
              </w:rPr>
              <w:t>，</w:t>
            </w:r>
            <w:r w:rsidRPr="008D5959">
              <w:rPr>
                <w:rFonts w:hint="eastAsia"/>
                <w:color w:val="000000"/>
              </w:rPr>
              <w:t>0-</w:t>
            </w:r>
            <w:r w:rsidRPr="008D5959">
              <w:rPr>
                <w:rFonts w:hint="eastAsia"/>
                <w:color w:val="000000"/>
              </w:rPr>
              <w:t>待发货订单</w:t>
            </w:r>
          </w:p>
          <w:p w14:paraId="295C8034" w14:textId="77777777" w:rsidR="00D27FDF" w:rsidRPr="008D5959" w:rsidRDefault="00D27FDF" w:rsidP="00D27FDF">
            <w:pPr>
              <w:rPr>
                <w:color w:val="000000"/>
              </w:rPr>
            </w:pPr>
            <w:r w:rsidRPr="008D5959">
              <w:rPr>
                <w:rFonts w:hint="eastAsia"/>
                <w:color w:val="000000"/>
              </w:rPr>
              <w:t>&lt;{createTime: }&gt; #</w:t>
            </w:r>
            <w:r w:rsidRPr="008D5959">
              <w:rPr>
                <w:rFonts w:hint="eastAsia"/>
                <w:color w:val="000000"/>
              </w:rPr>
              <w:t>传入</w:t>
            </w:r>
            <w:r w:rsidRPr="008D5959">
              <w:rPr>
                <w:rFonts w:hint="eastAsia"/>
                <w:color w:val="000000"/>
              </w:rPr>
              <w:t>now()</w:t>
            </w:r>
          </w:p>
          <w:p w14:paraId="5CAF13F2" w14:textId="77777777" w:rsidR="003C0C2E" w:rsidRPr="008D5959" w:rsidRDefault="00D27FDF" w:rsidP="00D27FDF">
            <w:pPr>
              <w:rPr>
                <w:color w:val="000000"/>
              </w:rPr>
            </w:pPr>
            <w:r w:rsidRPr="008D5959">
              <w:rPr>
                <w:color w:val="000000"/>
              </w:rPr>
              <w:t xml:space="preserve">); </w:t>
            </w:r>
          </w:p>
          <w:p w14:paraId="439D0893" w14:textId="77777777" w:rsidR="00D27FDF" w:rsidRPr="008D5959" w:rsidRDefault="00D27FDF" w:rsidP="00D27FDF">
            <w:pPr>
              <w:rPr>
                <w:color w:val="000000"/>
              </w:rPr>
            </w:pPr>
          </w:p>
          <w:p w14:paraId="7A5ECB30" w14:textId="77777777" w:rsidR="00A147EB" w:rsidRPr="00BD7DBE" w:rsidRDefault="00A147EB" w:rsidP="00A147EB">
            <w:pPr>
              <w:rPr>
                <w:strike/>
                <w:color w:val="000000"/>
              </w:rPr>
            </w:pPr>
            <w:r w:rsidRPr="00BD7DBE">
              <w:rPr>
                <w:rFonts w:hint="eastAsia"/>
                <w:strike/>
                <w:color w:val="000000"/>
              </w:rPr>
              <w:t>调用</w:t>
            </w:r>
            <w:r w:rsidRPr="00BD7DBE">
              <w:rPr>
                <w:rFonts w:hint="eastAsia"/>
                <w:strike/>
                <w:color w:val="000000"/>
              </w:rPr>
              <w:t>VIP</w:t>
            </w:r>
            <w:r w:rsidRPr="00BD7DBE">
              <w:rPr>
                <w:rFonts w:hint="eastAsia"/>
                <w:strike/>
                <w:color w:val="000000"/>
              </w:rPr>
              <w:t>会员部门接口：</w:t>
            </w:r>
          </w:p>
          <w:p w14:paraId="21A5DDD6" w14:textId="77777777" w:rsidR="00A147EB" w:rsidRPr="00BD7DBE" w:rsidRDefault="00A147EB" w:rsidP="00A147EB">
            <w:pPr>
              <w:rPr>
                <w:strike/>
                <w:color w:val="000000"/>
              </w:rPr>
            </w:pPr>
            <w:r w:rsidRPr="00BD7DBE">
              <w:rPr>
                <w:rFonts w:hint="eastAsia"/>
                <w:strike/>
                <w:color w:val="000000"/>
              </w:rPr>
              <w:t>《开通和取消服务接口</w:t>
            </w:r>
            <w:r w:rsidRPr="00BD7DBE">
              <w:rPr>
                <w:rFonts w:hint="eastAsia"/>
                <w:strike/>
                <w:color w:val="000000"/>
              </w:rPr>
              <w:t>.pdf</w:t>
            </w:r>
            <w:r w:rsidRPr="00BD7DBE">
              <w:rPr>
                <w:rFonts w:hint="eastAsia"/>
                <w:strike/>
                <w:color w:val="000000"/>
              </w:rPr>
              <w:t>》</w:t>
            </w:r>
            <w:r w:rsidRPr="00BD7DBE">
              <w:rPr>
                <w:rFonts w:hint="eastAsia"/>
                <w:strike/>
                <w:color w:val="000000"/>
              </w:rPr>
              <w:t xml:space="preserve"> 1.</w:t>
            </w:r>
            <w:r w:rsidRPr="00BD7DBE">
              <w:rPr>
                <w:rFonts w:hint="eastAsia"/>
                <w:strike/>
                <w:color w:val="000000"/>
              </w:rPr>
              <w:t>通用会员开通接口</w:t>
            </w:r>
          </w:p>
          <w:p w14:paraId="733C15B5" w14:textId="77777777" w:rsidR="00A147EB" w:rsidRPr="00BD7DBE" w:rsidRDefault="00A147EB" w:rsidP="00A147EB">
            <w:pPr>
              <w:rPr>
                <w:strike/>
                <w:color w:val="FF0000"/>
              </w:rPr>
            </w:pPr>
            <w:r w:rsidRPr="00BD7DBE">
              <w:rPr>
                <w:rFonts w:hint="eastAsia"/>
                <w:strike/>
                <w:color w:val="FF0000"/>
              </w:rPr>
              <w:t>开通的产品</w:t>
            </w:r>
            <w:r w:rsidRPr="00BD7DBE">
              <w:rPr>
                <w:rFonts w:hint="eastAsia"/>
                <w:strike/>
                <w:color w:val="FF0000"/>
              </w:rPr>
              <w:t>ID</w:t>
            </w:r>
            <w:r w:rsidRPr="00BD7DBE">
              <w:rPr>
                <w:rFonts w:hint="eastAsia"/>
                <w:strike/>
                <w:color w:val="FF0000"/>
              </w:rPr>
              <w:t>，数量，从活动策略查询中获取</w:t>
            </w:r>
            <w:r w:rsidR="007E4045" w:rsidRPr="00BD7DBE">
              <w:rPr>
                <w:rFonts w:hint="eastAsia"/>
                <w:strike/>
                <w:color w:val="FF0000"/>
              </w:rPr>
              <w:t>，传入</w:t>
            </w:r>
            <w:r w:rsidR="007E4045" w:rsidRPr="00BD7DBE">
              <w:rPr>
                <w:rFonts w:hint="eastAsia"/>
                <w:strike/>
                <w:color w:val="FF0000"/>
              </w:rPr>
              <w:t>AAA</w:t>
            </w:r>
            <w:r w:rsidR="007E4045" w:rsidRPr="00BD7DBE">
              <w:rPr>
                <w:rFonts w:hint="eastAsia"/>
                <w:strike/>
                <w:color w:val="FF0000"/>
              </w:rPr>
              <w:t>的第三方订单号为请求参数：</w:t>
            </w:r>
            <w:r w:rsidR="007E4045" w:rsidRPr="00BD7DBE">
              <w:rPr>
                <w:rFonts w:hint="eastAsia"/>
                <w:strike/>
                <w:color w:val="FF0000"/>
              </w:rPr>
              <w:t xml:space="preserve"> operator_order_id</w:t>
            </w:r>
          </w:p>
          <w:p w14:paraId="6319BF15" w14:textId="77777777" w:rsidR="00BD7DBE" w:rsidRDefault="00BD7DBE" w:rsidP="00BD7DBE">
            <w:pPr>
              <w:rPr>
                <w:color w:val="000000"/>
              </w:rPr>
            </w:pPr>
            <w:r>
              <w:rPr>
                <w:rFonts w:hint="eastAsia"/>
                <w:color w:val="000000"/>
              </w:rPr>
              <w:t>调用代理商直充接口</w:t>
            </w:r>
          </w:p>
          <w:p w14:paraId="6DC46C0E" w14:textId="77777777" w:rsidR="00BD7DBE" w:rsidRDefault="00BD7DBE" w:rsidP="00BD7DBE">
            <w:pPr>
              <w:rPr>
                <w:color w:val="000000"/>
              </w:rPr>
            </w:pPr>
            <w:r>
              <w:rPr>
                <w:rFonts w:hint="eastAsia"/>
                <w:color w:val="000000"/>
              </w:rPr>
              <w:t>调和接口：《</w:t>
            </w:r>
            <w:r w:rsidRPr="003C0C2E">
              <w:rPr>
                <w:rFonts w:hint="eastAsia"/>
                <w:color w:val="000000"/>
              </w:rPr>
              <w:t>芒果</w:t>
            </w:r>
            <w:r w:rsidRPr="003C0C2E">
              <w:rPr>
                <w:rFonts w:hint="eastAsia"/>
                <w:color w:val="000000"/>
              </w:rPr>
              <w:t>TV</w:t>
            </w:r>
            <w:r w:rsidRPr="003C0C2E">
              <w:rPr>
                <w:rFonts w:hint="eastAsia"/>
                <w:color w:val="000000"/>
              </w:rPr>
              <w:t>天猫商城</w:t>
            </w:r>
            <w:r w:rsidRPr="003C0C2E">
              <w:rPr>
                <w:rFonts w:hint="eastAsia"/>
                <w:color w:val="000000"/>
              </w:rPr>
              <w:t>VIP</w:t>
            </w:r>
            <w:r w:rsidRPr="003C0C2E">
              <w:rPr>
                <w:rFonts w:hint="eastAsia"/>
                <w:color w:val="000000"/>
              </w:rPr>
              <w:t>充值接口文档</w:t>
            </w:r>
            <w:r w:rsidRPr="003C0C2E">
              <w:rPr>
                <w:rFonts w:hint="eastAsia"/>
                <w:color w:val="000000"/>
              </w:rPr>
              <w:t>(</w:t>
            </w:r>
            <w:r w:rsidRPr="003C0C2E">
              <w:rPr>
                <w:rFonts w:hint="eastAsia"/>
                <w:color w:val="000000"/>
              </w:rPr>
              <w:t>代理商接入</w:t>
            </w:r>
            <w:r w:rsidRPr="003C0C2E">
              <w:rPr>
                <w:rFonts w:hint="eastAsia"/>
                <w:color w:val="000000"/>
              </w:rPr>
              <w:t>)-1.1.6.docx</w:t>
            </w:r>
            <w:r>
              <w:rPr>
                <w:rFonts w:hint="eastAsia"/>
                <w:color w:val="000000"/>
              </w:rPr>
              <w:t>》</w:t>
            </w:r>
            <w:r>
              <w:rPr>
                <w:rFonts w:hint="eastAsia"/>
                <w:color w:val="000000"/>
              </w:rPr>
              <w:t xml:space="preserve"> 2.3</w:t>
            </w:r>
            <w:r>
              <w:rPr>
                <w:rFonts w:hint="eastAsia"/>
                <w:color w:val="000000"/>
              </w:rPr>
              <w:t>帐号</w:t>
            </w:r>
            <w:r>
              <w:rPr>
                <w:rFonts w:hint="eastAsia"/>
                <w:color w:val="000000"/>
              </w:rPr>
              <w:t>VIP</w:t>
            </w:r>
            <w:r>
              <w:rPr>
                <w:rFonts w:hint="eastAsia"/>
                <w:color w:val="000000"/>
              </w:rPr>
              <w:t>直充</w:t>
            </w:r>
          </w:p>
          <w:p w14:paraId="237256B7" w14:textId="77777777" w:rsidR="00BD7DBE" w:rsidRPr="00BD7DBE" w:rsidRDefault="00BD7DBE" w:rsidP="00BD7DBE">
            <w:pPr>
              <w:rPr>
                <w:color w:val="FF0000"/>
              </w:rPr>
            </w:pPr>
            <w:r w:rsidRPr="00BD7DBE">
              <w:rPr>
                <w:rFonts w:hint="eastAsia"/>
                <w:color w:val="FF0000"/>
              </w:rPr>
              <w:t>开通产品</w:t>
            </w:r>
            <w:r w:rsidRPr="00BD7DBE">
              <w:rPr>
                <w:rFonts w:hint="eastAsia"/>
                <w:color w:val="FF0000"/>
              </w:rPr>
              <w:t>ID</w:t>
            </w:r>
            <w:r w:rsidRPr="00BD7DBE">
              <w:rPr>
                <w:rFonts w:hint="eastAsia"/>
                <w:color w:val="FF0000"/>
              </w:rPr>
              <w:t>从活动策略中获取，传入</w:t>
            </w:r>
            <w:r>
              <w:rPr>
                <w:rFonts w:hint="eastAsia"/>
                <w:color w:val="FF0000"/>
              </w:rPr>
              <w:t>帐号直充接口</w:t>
            </w:r>
            <w:r w:rsidRPr="00BD7DBE">
              <w:rPr>
                <w:rFonts w:hint="eastAsia"/>
                <w:color w:val="FF0000"/>
              </w:rPr>
              <w:t>的第三方订单号为请求参数：</w:t>
            </w:r>
            <w:r w:rsidRPr="00BD7DBE">
              <w:rPr>
                <w:rFonts w:hint="eastAsia"/>
                <w:color w:val="FF0000"/>
              </w:rPr>
              <w:t xml:space="preserve"> operator_order_id</w:t>
            </w:r>
          </w:p>
          <w:p w14:paraId="7475673F" w14:textId="77777777" w:rsidR="00BD7DBE" w:rsidRPr="0023010E" w:rsidRDefault="00BD7D77" w:rsidP="00A147EB">
            <w:pPr>
              <w:rPr>
                <w:color w:val="FF0000"/>
              </w:rPr>
            </w:pPr>
            <w:r w:rsidRPr="0023010E">
              <w:rPr>
                <w:rFonts w:hint="eastAsia"/>
                <w:color w:val="FF0000"/>
              </w:rPr>
              <w:t>帐号直充接口无需传入开通数量</w:t>
            </w:r>
          </w:p>
          <w:p w14:paraId="5706C1A3" w14:textId="77777777" w:rsidR="00BD7D77" w:rsidRPr="00A147EB" w:rsidRDefault="00BD7D77" w:rsidP="00A147EB">
            <w:pPr>
              <w:rPr>
                <w:color w:val="000000"/>
              </w:rPr>
            </w:pPr>
          </w:p>
          <w:p w14:paraId="393F7DD4" w14:textId="77777777" w:rsidR="003C0C2E" w:rsidRPr="008D5959" w:rsidRDefault="00A147EB" w:rsidP="003C0C2E">
            <w:pPr>
              <w:rPr>
                <w:color w:val="000000"/>
              </w:rPr>
            </w:pPr>
            <w:r>
              <w:rPr>
                <w:rFonts w:hint="eastAsia"/>
                <w:color w:val="000000"/>
              </w:rPr>
              <w:t>开通</w:t>
            </w:r>
            <w:r w:rsidR="003C0C2E" w:rsidRPr="008D5959">
              <w:rPr>
                <w:rFonts w:hint="eastAsia"/>
                <w:color w:val="000000"/>
              </w:rPr>
              <w:t>成功处理：</w:t>
            </w:r>
          </w:p>
          <w:p w14:paraId="53CB1245" w14:textId="77777777" w:rsidR="003C0C2E" w:rsidRPr="008D5959" w:rsidRDefault="00881431" w:rsidP="003C0C2E">
            <w:pPr>
              <w:rPr>
                <w:color w:val="000000"/>
              </w:rPr>
            </w:pPr>
            <w:r w:rsidRPr="008D5959">
              <w:rPr>
                <w:rFonts w:hint="eastAsia"/>
                <w:color w:val="000000"/>
              </w:rPr>
              <w:t>更新订单状状为成功：</w:t>
            </w:r>
          </w:p>
          <w:p w14:paraId="3088BC41" w14:textId="77777777" w:rsidR="00881431" w:rsidRPr="008D5959" w:rsidRDefault="00881431" w:rsidP="00881431">
            <w:pPr>
              <w:rPr>
                <w:color w:val="000000"/>
              </w:rPr>
            </w:pPr>
            <w:r w:rsidRPr="008D5959">
              <w:rPr>
                <w:color w:val="000000"/>
              </w:rPr>
              <w:t xml:space="preserve">update operator_activity </w:t>
            </w:r>
          </w:p>
          <w:p w14:paraId="08AAE5A1" w14:textId="77777777" w:rsidR="00881431" w:rsidRPr="008D5959" w:rsidRDefault="00881431" w:rsidP="00881431">
            <w:pPr>
              <w:rPr>
                <w:color w:val="000000"/>
              </w:rPr>
            </w:pPr>
            <w:r w:rsidRPr="008D5959">
              <w:rPr>
                <w:color w:val="000000"/>
              </w:rPr>
              <w:t xml:space="preserve">set </w:t>
            </w:r>
          </w:p>
          <w:p w14:paraId="1F380710" w14:textId="77777777" w:rsidR="00881431" w:rsidRPr="008D5959" w:rsidRDefault="00881431" w:rsidP="00881431">
            <w:pPr>
              <w:rPr>
                <w:color w:val="000000"/>
              </w:rPr>
            </w:pPr>
            <w:r w:rsidRPr="008D5959">
              <w:rPr>
                <w:rFonts w:hint="eastAsia"/>
                <w:color w:val="000000"/>
              </w:rPr>
              <w:t xml:space="preserve">    status = 1,#</w:t>
            </w:r>
            <w:r w:rsidRPr="008D5959">
              <w:rPr>
                <w:rFonts w:hint="eastAsia"/>
                <w:color w:val="000000"/>
              </w:rPr>
              <w:t>传入</w:t>
            </w:r>
            <w:r w:rsidRPr="008D5959">
              <w:rPr>
                <w:rFonts w:hint="eastAsia"/>
                <w:color w:val="000000"/>
              </w:rPr>
              <w:t>1</w:t>
            </w:r>
            <w:r w:rsidRPr="008D5959">
              <w:rPr>
                <w:rFonts w:hint="eastAsia"/>
                <w:color w:val="000000"/>
              </w:rPr>
              <w:t>，</w:t>
            </w:r>
            <w:r w:rsidRPr="008D5959">
              <w:rPr>
                <w:rFonts w:hint="eastAsia"/>
                <w:color w:val="000000"/>
              </w:rPr>
              <w:t xml:space="preserve"> </w:t>
            </w:r>
            <w:r w:rsidRPr="008D5959">
              <w:rPr>
                <w:rFonts w:hint="eastAsia"/>
                <w:color w:val="000000"/>
              </w:rPr>
              <w:t>订单状态：</w:t>
            </w:r>
            <w:r w:rsidRPr="008D5959">
              <w:rPr>
                <w:rFonts w:hint="eastAsia"/>
                <w:color w:val="000000"/>
              </w:rPr>
              <w:t>1-</w:t>
            </w:r>
            <w:r w:rsidRPr="008D5959">
              <w:rPr>
                <w:rFonts w:hint="eastAsia"/>
                <w:color w:val="000000"/>
              </w:rPr>
              <w:t>成功</w:t>
            </w:r>
          </w:p>
          <w:p w14:paraId="4373C5C8" w14:textId="77777777" w:rsidR="00881431" w:rsidRPr="008D5959" w:rsidRDefault="00881431" w:rsidP="00881431">
            <w:pPr>
              <w:rPr>
                <w:color w:val="000000"/>
              </w:rPr>
            </w:pPr>
            <w:r w:rsidRPr="008D5959">
              <w:rPr>
                <w:rFonts w:hint="eastAsia"/>
                <w:color w:val="000000"/>
              </w:rPr>
              <w:t xml:space="preserve">    errorReason = '', #</w:t>
            </w:r>
            <w:r w:rsidRPr="008D5959">
              <w:rPr>
                <w:rFonts w:hint="eastAsia"/>
                <w:color w:val="000000"/>
              </w:rPr>
              <w:t>异常原因更新为空</w:t>
            </w:r>
          </w:p>
          <w:p w14:paraId="4B7762BF" w14:textId="77777777" w:rsidR="00881431" w:rsidRPr="008D5959" w:rsidRDefault="00881431" w:rsidP="00881431">
            <w:pPr>
              <w:rPr>
                <w:color w:val="000000"/>
              </w:rPr>
            </w:pPr>
            <w:r w:rsidRPr="008D5959">
              <w:rPr>
                <w:rFonts w:hint="eastAsia"/>
                <w:color w:val="000000"/>
              </w:rPr>
              <w:t xml:space="preserve">    openOrderId = '11111' #</w:t>
            </w:r>
            <w:r w:rsidRPr="008D5959">
              <w:rPr>
                <w:rFonts w:hint="eastAsia"/>
                <w:color w:val="000000"/>
              </w:rPr>
              <w:t>传入调用</w:t>
            </w:r>
            <w:r w:rsidR="00EC0FF0">
              <w:rPr>
                <w:rFonts w:hint="eastAsia"/>
                <w:color w:val="000000"/>
              </w:rPr>
              <w:t>AAA</w:t>
            </w:r>
            <w:r w:rsidR="00EC0FF0">
              <w:rPr>
                <w:rFonts w:hint="eastAsia"/>
                <w:color w:val="000000"/>
              </w:rPr>
              <w:t>开通</w:t>
            </w:r>
            <w:r w:rsidR="00EC0FF0">
              <w:rPr>
                <w:rFonts w:hint="eastAsia"/>
                <w:color w:val="000000"/>
              </w:rPr>
              <w:t>VIP</w:t>
            </w:r>
            <w:r w:rsidRPr="008D5959">
              <w:rPr>
                <w:rFonts w:hint="eastAsia"/>
                <w:color w:val="000000"/>
              </w:rPr>
              <w:t>返回的业务订单号</w:t>
            </w:r>
          </w:p>
          <w:p w14:paraId="3E14121A" w14:textId="77777777" w:rsidR="00881431" w:rsidRPr="008D5959" w:rsidRDefault="00881431" w:rsidP="00881431">
            <w:pPr>
              <w:rPr>
                <w:color w:val="000000"/>
              </w:rPr>
            </w:pPr>
            <w:r w:rsidRPr="008D5959">
              <w:rPr>
                <w:color w:val="000000"/>
              </w:rPr>
              <w:t>where</w:t>
            </w:r>
          </w:p>
          <w:p w14:paraId="23074BAF" w14:textId="77777777" w:rsidR="00881431" w:rsidRPr="008D5959" w:rsidRDefault="00881431" w:rsidP="00881431">
            <w:pPr>
              <w:ind w:firstLine="420"/>
              <w:rPr>
                <w:color w:val="000000"/>
              </w:rPr>
            </w:pPr>
            <w:r w:rsidRPr="008D5959">
              <w:rPr>
                <w:rFonts w:hint="eastAsia"/>
                <w:color w:val="000000"/>
              </w:rPr>
              <w:t>operatorActivityId = 1 #</w:t>
            </w:r>
            <w:r w:rsidRPr="008D5959">
              <w:rPr>
                <w:rFonts w:hint="eastAsia"/>
                <w:color w:val="000000"/>
              </w:rPr>
              <w:t>传入新增或查询的活动订单主键</w:t>
            </w:r>
            <w:r w:rsidRPr="008D5959">
              <w:rPr>
                <w:rFonts w:hint="eastAsia"/>
                <w:color w:val="000000"/>
              </w:rPr>
              <w:t>ID</w:t>
            </w:r>
          </w:p>
          <w:p w14:paraId="69EF430D" w14:textId="77777777" w:rsidR="00881431" w:rsidRPr="008D5959" w:rsidRDefault="00881431" w:rsidP="00881431">
            <w:pPr>
              <w:rPr>
                <w:color w:val="000000"/>
              </w:rPr>
            </w:pPr>
            <w:r w:rsidRPr="008D5959">
              <w:rPr>
                <w:rFonts w:hint="eastAsia"/>
                <w:color w:val="000000"/>
              </w:rPr>
              <w:t>跳转到第</w:t>
            </w:r>
            <w:r w:rsidRPr="008D5959">
              <w:rPr>
                <w:rFonts w:hint="eastAsia"/>
                <w:color w:val="000000"/>
              </w:rPr>
              <w:t>5</w:t>
            </w:r>
            <w:r w:rsidRPr="008D5959">
              <w:rPr>
                <w:rFonts w:hint="eastAsia"/>
                <w:color w:val="000000"/>
              </w:rPr>
              <w:t>步成功处理；</w:t>
            </w:r>
          </w:p>
          <w:p w14:paraId="1AEC38B2" w14:textId="77777777" w:rsidR="00881431" w:rsidRPr="008D5959" w:rsidRDefault="00881431" w:rsidP="003C0C2E">
            <w:pPr>
              <w:rPr>
                <w:color w:val="000000"/>
              </w:rPr>
            </w:pPr>
          </w:p>
          <w:p w14:paraId="7347B883" w14:textId="77777777" w:rsidR="003C0C2E" w:rsidRPr="008D5959" w:rsidRDefault="003C0C2E" w:rsidP="003C0C2E">
            <w:pPr>
              <w:rPr>
                <w:color w:val="000000"/>
              </w:rPr>
            </w:pPr>
            <w:r w:rsidRPr="008D5959">
              <w:rPr>
                <w:rFonts w:hint="eastAsia"/>
                <w:color w:val="000000"/>
              </w:rPr>
              <w:t>充值失败处理：</w:t>
            </w:r>
          </w:p>
          <w:p w14:paraId="217E6E1B" w14:textId="77777777" w:rsidR="00881431" w:rsidRPr="008D5959" w:rsidRDefault="00881431" w:rsidP="00881431">
            <w:pPr>
              <w:rPr>
                <w:color w:val="000000"/>
              </w:rPr>
            </w:pPr>
            <w:r w:rsidRPr="008D5959">
              <w:rPr>
                <w:color w:val="000000"/>
              </w:rPr>
              <w:t xml:space="preserve">update operator_activity </w:t>
            </w:r>
          </w:p>
          <w:p w14:paraId="0A52C6AC" w14:textId="77777777" w:rsidR="00881431" w:rsidRPr="008D5959" w:rsidRDefault="00881431" w:rsidP="00881431">
            <w:pPr>
              <w:rPr>
                <w:color w:val="000000"/>
              </w:rPr>
            </w:pPr>
            <w:r w:rsidRPr="008D5959">
              <w:rPr>
                <w:color w:val="000000"/>
              </w:rPr>
              <w:t xml:space="preserve">set </w:t>
            </w:r>
          </w:p>
          <w:p w14:paraId="249C6531" w14:textId="77777777" w:rsidR="00881431" w:rsidRPr="008D5959" w:rsidRDefault="00881431" w:rsidP="00881431">
            <w:pPr>
              <w:rPr>
                <w:color w:val="000000"/>
              </w:rPr>
            </w:pPr>
            <w:r w:rsidRPr="008D5959">
              <w:rPr>
                <w:rFonts w:hint="eastAsia"/>
                <w:color w:val="000000"/>
              </w:rPr>
              <w:t xml:space="preserve">    status = -1,#</w:t>
            </w:r>
            <w:r w:rsidRPr="008D5959">
              <w:rPr>
                <w:rFonts w:hint="eastAsia"/>
                <w:color w:val="000000"/>
              </w:rPr>
              <w:t>传入</w:t>
            </w:r>
            <w:r w:rsidRPr="008D5959">
              <w:rPr>
                <w:rFonts w:hint="eastAsia"/>
                <w:color w:val="000000"/>
              </w:rPr>
              <w:t>-1</w:t>
            </w:r>
            <w:r w:rsidRPr="008D5959">
              <w:rPr>
                <w:rFonts w:hint="eastAsia"/>
                <w:color w:val="000000"/>
              </w:rPr>
              <w:t>，</w:t>
            </w:r>
            <w:r w:rsidRPr="008D5959">
              <w:rPr>
                <w:rFonts w:hint="eastAsia"/>
                <w:color w:val="000000"/>
              </w:rPr>
              <w:t xml:space="preserve"> </w:t>
            </w:r>
            <w:r w:rsidRPr="008D5959">
              <w:rPr>
                <w:rFonts w:hint="eastAsia"/>
                <w:color w:val="000000"/>
              </w:rPr>
              <w:t>订单状态：</w:t>
            </w:r>
            <w:r w:rsidRPr="008D5959">
              <w:rPr>
                <w:rFonts w:hint="eastAsia"/>
                <w:color w:val="000000"/>
              </w:rPr>
              <w:t>-1-</w:t>
            </w:r>
            <w:r w:rsidRPr="008D5959">
              <w:rPr>
                <w:rFonts w:hint="eastAsia"/>
                <w:color w:val="000000"/>
              </w:rPr>
              <w:t>异常</w:t>
            </w:r>
          </w:p>
          <w:p w14:paraId="1EE2BED4" w14:textId="77777777" w:rsidR="00881431" w:rsidRPr="008D5959" w:rsidRDefault="00881431" w:rsidP="00881431">
            <w:pPr>
              <w:rPr>
                <w:color w:val="000000"/>
              </w:rPr>
            </w:pPr>
            <w:r w:rsidRPr="008D5959">
              <w:rPr>
                <w:rFonts w:hint="eastAsia"/>
                <w:color w:val="000000"/>
              </w:rPr>
              <w:t xml:space="preserve">    errorReason = ''#</w:t>
            </w:r>
            <w:r w:rsidRPr="008D5959">
              <w:rPr>
                <w:rFonts w:hint="eastAsia"/>
                <w:color w:val="000000"/>
              </w:rPr>
              <w:t>传入异常原因，尽量详细，如说明和返回内容</w:t>
            </w:r>
          </w:p>
          <w:p w14:paraId="7BBF7D10" w14:textId="77777777" w:rsidR="00881431" w:rsidRPr="008D5959" w:rsidRDefault="00881431" w:rsidP="00881431">
            <w:pPr>
              <w:rPr>
                <w:color w:val="000000"/>
              </w:rPr>
            </w:pPr>
            <w:r w:rsidRPr="008D5959">
              <w:rPr>
                <w:color w:val="000000"/>
              </w:rPr>
              <w:t>where</w:t>
            </w:r>
          </w:p>
          <w:p w14:paraId="7C2DDBE6" w14:textId="77777777" w:rsidR="00881431" w:rsidRPr="008D5959" w:rsidRDefault="00881431" w:rsidP="00881431">
            <w:pPr>
              <w:ind w:firstLine="420"/>
              <w:rPr>
                <w:color w:val="000000"/>
              </w:rPr>
            </w:pPr>
            <w:r w:rsidRPr="008D5959">
              <w:rPr>
                <w:rFonts w:hint="eastAsia"/>
                <w:color w:val="000000"/>
              </w:rPr>
              <w:t>operatorActivityId = 1 #</w:t>
            </w:r>
            <w:r w:rsidRPr="008D5959">
              <w:rPr>
                <w:rFonts w:hint="eastAsia"/>
                <w:color w:val="000000"/>
              </w:rPr>
              <w:t>传入新增或查询的活动订单主键</w:t>
            </w:r>
            <w:r w:rsidRPr="008D5959">
              <w:rPr>
                <w:rFonts w:hint="eastAsia"/>
                <w:color w:val="000000"/>
              </w:rPr>
              <w:t>ID</w:t>
            </w:r>
          </w:p>
          <w:p w14:paraId="065A07F6" w14:textId="77777777" w:rsidR="003C0C2E" w:rsidRPr="008D5959" w:rsidRDefault="00881431" w:rsidP="003C0C2E">
            <w:pPr>
              <w:rPr>
                <w:color w:val="000000"/>
              </w:rPr>
            </w:pPr>
            <w:r w:rsidRPr="008D5959">
              <w:rPr>
                <w:rFonts w:hint="eastAsia"/>
                <w:color w:val="000000"/>
              </w:rPr>
              <w:t>跳转到第</w:t>
            </w:r>
            <w:r w:rsidRPr="008D5959">
              <w:rPr>
                <w:rFonts w:hint="eastAsia"/>
                <w:color w:val="000000"/>
              </w:rPr>
              <w:t>5</w:t>
            </w:r>
            <w:r w:rsidRPr="008D5959">
              <w:rPr>
                <w:rFonts w:hint="eastAsia"/>
                <w:color w:val="000000"/>
              </w:rPr>
              <w:t>步失败处理</w:t>
            </w:r>
            <w:r w:rsidR="005025BC" w:rsidRPr="008D5959">
              <w:rPr>
                <w:rFonts w:hint="eastAsia"/>
                <w:color w:val="000000"/>
              </w:rPr>
              <w:t>，失败原因：</w:t>
            </w:r>
            <w:r w:rsidR="00D42081">
              <w:rPr>
                <w:rFonts w:hint="eastAsia"/>
                <w:color w:val="000000"/>
              </w:rPr>
              <w:t>开通</w:t>
            </w:r>
            <w:r w:rsidR="005025BC" w:rsidRPr="008D5959">
              <w:rPr>
                <w:rFonts w:hint="eastAsia"/>
                <w:color w:val="000000"/>
              </w:rPr>
              <w:t>VIP</w:t>
            </w:r>
            <w:r w:rsidR="005025BC" w:rsidRPr="008D5959">
              <w:rPr>
                <w:rFonts w:hint="eastAsia"/>
                <w:color w:val="000000"/>
              </w:rPr>
              <w:t>失败，调用接口失败</w:t>
            </w:r>
            <w:r w:rsidRPr="008D5959">
              <w:rPr>
                <w:rFonts w:hint="eastAsia"/>
                <w:color w:val="000000"/>
              </w:rPr>
              <w:t>。</w:t>
            </w:r>
          </w:p>
          <w:p w14:paraId="46F01027" w14:textId="77777777" w:rsidR="003C0C2E" w:rsidRDefault="003C0C2E" w:rsidP="003C0C2E">
            <w:pPr>
              <w:rPr>
                <w:color w:val="000000"/>
              </w:rPr>
            </w:pPr>
          </w:p>
          <w:p w14:paraId="02A89352" w14:textId="77777777" w:rsidR="00686343" w:rsidRDefault="00686343" w:rsidP="009C049F">
            <w:pPr>
              <w:rPr>
                <w:color w:val="000000"/>
              </w:rPr>
            </w:pPr>
          </w:p>
          <w:p w14:paraId="18285A87" w14:textId="77777777" w:rsidR="00686343" w:rsidRPr="001B524C" w:rsidRDefault="00686343" w:rsidP="00686343">
            <w:pPr>
              <w:rPr>
                <w:b/>
                <w:color w:val="000000"/>
              </w:rPr>
            </w:pPr>
            <w:r w:rsidRPr="001B524C">
              <w:rPr>
                <w:rFonts w:hint="eastAsia"/>
                <w:b/>
                <w:color w:val="000000"/>
              </w:rPr>
              <w:t>5.</w:t>
            </w:r>
            <w:r w:rsidRPr="001B524C">
              <w:rPr>
                <w:rFonts w:hint="eastAsia"/>
                <w:b/>
                <w:color w:val="000000"/>
              </w:rPr>
              <w:t>返回成功或失败</w:t>
            </w:r>
          </w:p>
          <w:p w14:paraId="5F25A730" w14:textId="77777777" w:rsidR="00686343" w:rsidRDefault="00686343" w:rsidP="00686343">
            <w:pPr>
              <w:rPr>
                <w:color w:val="000000"/>
              </w:rPr>
            </w:pPr>
            <w:r>
              <w:rPr>
                <w:rFonts w:hint="eastAsia"/>
                <w:color w:val="000000"/>
              </w:rPr>
              <w:t>处理成功：</w:t>
            </w:r>
          </w:p>
          <w:p w14:paraId="428BCB7B" w14:textId="77777777" w:rsidR="00686343" w:rsidRDefault="00686343" w:rsidP="00686343">
            <w:pPr>
              <w:rPr>
                <w:color w:val="000000"/>
              </w:rPr>
            </w:pPr>
            <w:r>
              <w:rPr>
                <w:rFonts w:hint="eastAsia"/>
                <w:color w:val="000000"/>
              </w:rPr>
              <w:t>处理操作订单为成功</w:t>
            </w:r>
          </w:p>
          <w:p w14:paraId="080A0EDF" w14:textId="77777777" w:rsidR="00686343" w:rsidRPr="007C6547" w:rsidRDefault="00686343" w:rsidP="00686343">
            <w:pPr>
              <w:rPr>
                <w:color w:val="000000"/>
              </w:rPr>
            </w:pPr>
            <w:r w:rsidRPr="007C6547">
              <w:rPr>
                <w:color w:val="000000"/>
              </w:rPr>
              <w:t xml:space="preserve">update operator_operate_detail </w:t>
            </w:r>
          </w:p>
          <w:p w14:paraId="04E924AE" w14:textId="77777777" w:rsidR="00686343" w:rsidRPr="007C6547" w:rsidRDefault="00686343" w:rsidP="00686343">
            <w:pPr>
              <w:rPr>
                <w:color w:val="000000"/>
              </w:rPr>
            </w:pPr>
            <w:r w:rsidRPr="007C6547">
              <w:rPr>
                <w:color w:val="000000"/>
              </w:rPr>
              <w:t xml:space="preserve">set </w:t>
            </w:r>
          </w:p>
          <w:p w14:paraId="7F30EC5E" w14:textId="77777777" w:rsidR="00686343" w:rsidRPr="007C6547" w:rsidRDefault="00686343" w:rsidP="00686343">
            <w:pPr>
              <w:rPr>
                <w:color w:val="000000"/>
              </w:rPr>
            </w:pPr>
            <w:r w:rsidRPr="007C6547">
              <w:rPr>
                <w:rFonts w:hint="eastAsia"/>
                <w:color w:val="000000"/>
              </w:rPr>
              <w:t xml:space="preserve">    status = 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12E8C517" w14:textId="77777777" w:rsidR="00686343" w:rsidRPr="007C6547" w:rsidRDefault="00686343" w:rsidP="00686343">
            <w:pPr>
              <w:rPr>
                <w:color w:val="000000"/>
              </w:rPr>
            </w:pPr>
            <w:r w:rsidRPr="007C6547">
              <w:rPr>
                <w:rFonts w:hint="eastAsia"/>
                <w:color w:val="000000"/>
              </w:rPr>
              <w:t xml:space="preserve">    errorReason = '' #</w:t>
            </w:r>
            <w:r w:rsidRPr="007C6547">
              <w:rPr>
                <w:rFonts w:hint="eastAsia"/>
                <w:color w:val="000000"/>
              </w:rPr>
              <w:t>异常原因更新为空</w:t>
            </w:r>
          </w:p>
          <w:p w14:paraId="06DDCF69" w14:textId="77777777" w:rsidR="00686343" w:rsidRPr="007C6547" w:rsidRDefault="00686343" w:rsidP="00686343">
            <w:pPr>
              <w:rPr>
                <w:color w:val="000000"/>
              </w:rPr>
            </w:pPr>
            <w:r w:rsidRPr="007C6547">
              <w:rPr>
                <w:color w:val="000000"/>
              </w:rPr>
              <w:t>where</w:t>
            </w:r>
          </w:p>
          <w:p w14:paraId="066AB0A3" w14:textId="77777777" w:rsidR="00686343" w:rsidRDefault="00686343" w:rsidP="00686343">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p>
          <w:p w14:paraId="46070740" w14:textId="77777777" w:rsidR="00686343" w:rsidRDefault="00686343" w:rsidP="00686343">
            <w:pPr>
              <w:rPr>
                <w:color w:val="000000"/>
              </w:rPr>
            </w:pPr>
            <w:r>
              <w:rPr>
                <w:rFonts w:hint="eastAsia"/>
                <w:color w:val="000000"/>
              </w:rPr>
              <w:t>返回成功状态码与</w:t>
            </w:r>
            <w:r w:rsidRPr="00EA3C87">
              <w:rPr>
                <w:color w:val="000000"/>
              </w:rPr>
              <w:t xml:space="preserve"> operator_operate_detail</w:t>
            </w:r>
            <w:r>
              <w:rPr>
                <w:rFonts w:hint="eastAsia"/>
                <w:color w:val="000000"/>
              </w:rPr>
              <w:t>.</w:t>
            </w:r>
            <w:r w:rsidRPr="00EA3C87">
              <w:rPr>
                <w:rFonts w:hint="eastAsia"/>
                <w:color w:val="000000"/>
              </w:rPr>
              <w:t xml:space="preserve"> mgOrderId</w:t>
            </w:r>
            <w:r>
              <w:rPr>
                <w:rFonts w:hint="eastAsia"/>
                <w:color w:val="000000"/>
              </w:rPr>
              <w:t xml:space="preserve"> </w:t>
            </w:r>
            <w:r>
              <w:rPr>
                <w:rFonts w:hint="eastAsia"/>
                <w:color w:val="000000"/>
              </w:rPr>
              <w:t>芒果处理订单号</w:t>
            </w:r>
            <w:r w:rsidR="0071358B">
              <w:rPr>
                <w:rFonts w:hint="eastAsia"/>
                <w:color w:val="000000"/>
              </w:rPr>
              <w:t>与请求参数流水号</w:t>
            </w:r>
          </w:p>
          <w:p w14:paraId="2BAF5DBF" w14:textId="230F6B1E" w:rsidR="00A526F3" w:rsidRPr="00A526F3" w:rsidRDefault="00A526F3" w:rsidP="00686343">
            <w:pPr>
              <w:rPr>
                <w:color w:val="FF0000"/>
              </w:rPr>
            </w:pPr>
            <w:r w:rsidRPr="00A526F3">
              <w:rPr>
                <w:rFonts w:hint="eastAsia"/>
                <w:color w:val="FF0000"/>
              </w:rPr>
              <w:t>发送营销短信（发送短信失败不能影响接口返回状态）：</w:t>
            </w:r>
          </w:p>
          <w:p w14:paraId="5A5E190E" w14:textId="4D918A4A" w:rsidR="00A526F3" w:rsidRPr="00A526F3" w:rsidRDefault="00A526F3" w:rsidP="00686343">
            <w:pPr>
              <w:rPr>
                <w:color w:val="FF0000"/>
              </w:rPr>
            </w:pPr>
            <w:r w:rsidRPr="00A526F3">
              <w:rPr>
                <w:rFonts w:hint="eastAsia"/>
                <w:color w:val="FF0000"/>
              </w:rPr>
              <w:t>参考：《平台部短信网关接口》</w:t>
            </w:r>
          </w:p>
          <w:p w14:paraId="5B8C31A1" w14:textId="1212B7D0" w:rsidR="00A526F3" w:rsidRPr="00A526F3" w:rsidRDefault="00A526F3" w:rsidP="00686343">
            <w:pPr>
              <w:rPr>
                <w:color w:val="FF0000"/>
              </w:rPr>
            </w:pPr>
            <w:r w:rsidRPr="00A526F3">
              <w:rPr>
                <w:rFonts w:hint="eastAsia"/>
                <w:color w:val="FF0000"/>
              </w:rPr>
              <w:t>发送短信内容从表：</w:t>
            </w:r>
            <w:r w:rsidRPr="00A526F3">
              <w:rPr>
                <w:color w:val="FF0000"/>
              </w:rPr>
              <w:t>operator_activity_type</w:t>
            </w:r>
            <w:r w:rsidRPr="00A526F3">
              <w:rPr>
                <w:rFonts w:hint="eastAsia"/>
                <w:color w:val="FF0000"/>
              </w:rPr>
              <w:t>获取：</w:t>
            </w:r>
          </w:p>
          <w:p w14:paraId="78BAF28C" w14:textId="77777777" w:rsidR="00A526F3" w:rsidRPr="00A526F3" w:rsidRDefault="00A526F3" w:rsidP="00A526F3">
            <w:pPr>
              <w:ind w:leftChars="200" w:left="420"/>
              <w:rPr>
                <w:color w:val="FF0000"/>
              </w:rPr>
            </w:pPr>
            <w:r w:rsidRPr="00A526F3">
              <w:rPr>
                <w:color w:val="FF0000"/>
              </w:rPr>
              <w:t>isSendMessage,</w:t>
            </w:r>
            <w:r w:rsidRPr="00A526F3">
              <w:rPr>
                <w:rFonts w:hint="eastAsia"/>
                <w:color w:val="FF0000"/>
              </w:rPr>
              <w:t>#</w:t>
            </w:r>
            <w:r w:rsidRPr="00A526F3">
              <w:rPr>
                <w:rFonts w:hint="eastAsia"/>
                <w:color w:val="FF0000"/>
              </w:rPr>
              <w:t>是否发送短信：</w:t>
            </w:r>
            <w:r w:rsidRPr="00A526F3">
              <w:rPr>
                <w:rFonts w:hint="eastAsia"/>
                <w:color w:val="FF0000"/>
              </w:rPr>
              <w:t>0-</w:t>
            </w:r>
            <w:r w:rsidRPr="00A526F3">
              <w:rPr>
                <w:rFonts w:hint="eastAsia"/>
                <w:color w:val="FF0000"/>
              </w:rPr>
              <w:t>不发送，</w:t>
            </w:r>
            <w:r w:rsidRPr="00A526F3">
              <w:rPr>
                <w:rFonts w:hint="eastAsia"/>
                <w:color w:val="FF0000"/>
              </w:rPr>
              <w:t>1-</w:t>
            </w:r>
            <w:r w:rsidRPr="00A526F3">
              <w:rPr>
                <w:rFonts w:hint="eastAsia"/>
                <w:color w:val="FF0000"/>
              </w:rPr>
              <w:t>发送</w:t>
            </w:r>
          </w:p>
          <w:p w14:paraId="36F7CD4F" w14:textId="77777777" w:rsidR="00A526F3" w:rsidRPr="00A526F3" w:rsidRDefault="00A526F3" w:rsidP="00A526F3">
            <w:pPr>
              <w:ind w:leftChars="200" w:left="420"/>
              <w:rPr>
                <w:color w:val="FF0000"/>
              </w:rPr>
            </w:pPr>
            <w:r w:rsidRPr="00A526F3">
              <w:rPr>
                <w:color w:val="FF0000"/>
              </w:rPr>
              <w:t>messageContext</w:t>
            </w:r>
            <w:r w:rsidRPr="00A526F3">
              <w:rPr>
                <w:rFonts w:hint="eastAsia"/>
                <w:color w:val="FF0000"/>
              </w:rPr>
              <w:t xml:space="preserve"> #</w:t>
            </w:r>
            <w:r w:rsidRPr="00A526F3">
              <w:rPr>
                <w:rFonts w:hint="eastAsia"/>
                <w:color w:val="FF0000"/>
              </w:rPr>
              <w:t>短信内容</w:t>
            </w:r>
          </w:p>
          <w:p w14:paraId="63731977" w14:textId="77777777" w:rsidR="00A526F3" w:rsidRDefault="00A526F3" w:rsidP="00686343">
            <w:pPr>
              <w:rPr>
                <w:color w:val="000000"/>
              </w:rPr>
            </w:pPr>
          </w:p>
          <w:p w14:paraId="16ADF845" w14:textId="77777777" w:rsidR="00686343" w:rsidRDefault="00686343" w:rsidP="00686343">
            <w:pPr>
              <w:rPr>
                <w:color w:val="000000"/>
              </w:rPr>
            </w:pPr>
          </w:p>
          <w:p w14:paraId="2B1A36A0" w14:textId="77777777" w:rsidR="00686343" w:rsidRDefault="00686343" w:rsidP="00686343">
            <w:pPr>
              <w:rPr>
                <w:color w:val="000000"/>
              </w:rPr>
            </w:pPr>
            <w:r>
              <w:rPr>
                <w:rFonts w:hint="eastAsia"/>
                <w:color w:val="000000"/>
              </w:rPr>
              <w:t>处理失败：</w:t>
            </w:r>
          </w:p>
          <w:p w14:paraId="27AE5D83" w14:textId="77777777" w:rsidR="00686343" w:rsidRDefault="00686343" w:rsidP="00686343">
            <w:pPr>
              <w:rPr>
                <w:color w:val="000000"/>
              </w:rPr>
            </w:pPr>
            <w:r>
              <w:rPr>
                <w:rFonts w:hint="eastAsia"/>
                <w:color w:val="000000"/>
              </w:rPr>
              <w:t>订单操作记录更新为失败：</w:t>
            </w:r>
          </w:p>
          <w:p w14:paraId="674625B5" w14:textId="77777777" w:rsidR="00686343" w:rsidRPr="007C6547" w:rsidRDefault="00686343" w:rsidP="00686343">
            <w:pPr>
              <w:rPr>
                <w:color w:val="000000"/>
              </w:rPr>
            </w:pPr>
            <w:r w:rsidRPr="007C6547">
              <w:rPr>
                <w:color w:val="000000"/>
              </w:rPr>
              <w:t xml:space="preserve">update operator_operate_detail </w:t>
            </w:r>
          </w:p>
          <w:p w14:paraId="092176A9" w14:textId="77777777" w:rsidR="00686343" w:rsidRPr="007C6547" w:rsidRDefault="00686343" w:rsidP="00686343">
            <w:pPr>
              <w:rPr>
                <w:color w:val="000000"/>
              </w:rPr>
            </w:pPr>
            <w:r w:rsidRPr="007C6547">
              <w:rPr>
                <w:color w:val="000000"/>
              </w:rPr>
              <w:t xml:space="preserve">set </w:t>
            </w:r>
          </w:p>
          <w:p w14:paraId="63D1E611" w14:textId="77777777" w:rsidR="00686343" w:rsidRPr="007C6547" w:rsidRDefault="00686343" w:rsidP="00686343">
            <w:pPr>
              <w:rPr>
                <w:color w:val="000000"/>
              </w:rPr>
            </w:pPr>
            <w:r w:rsidRPr="007C6547">
              <w:rPr>
                <w:rFonts w:hint="eastAsia"/>
                <w:color w:val="000000"/>
              </w:rPr>
              <w:t xml:space="preserve">    status = </w:t>
            </w:r>
            <w:r>
              <w:rPr>
                <w:rFonts w:hint="eastAsia"/>
                <w:color w:val="000000"/>
              </w:rPr>
              <w:t>-</w:t>
            </w:r>
            <w:r w:rsidRPr="007C6547">
              <w:rPr>
                <w:rFonts w:hint="eastAsia"/>
                <w:color w:val="000000"/>
              </w:rPr>
              <w:t>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06740E9E" w14:textId="77777777" w:rsidR="00686343" w:rsidRPr="007C6547" w:rsidRDefault="00686343" w:rsidP="00686343">
            <w:pPr>
              <w:rPr>
                <w:color w:val="000000"/>
              </w:rPr>
            </w:pPr>
            <w:r w:rsidRPr="007C6547">
              <w:rPr>
                <w:rFonts w:hint="eastAsia"/>
                <w:color w:val="000000"/>
              </w:rPr>
              <w:t xml:space="preserve">    errorReason = '</w:t>
            </w:r>
            <w:r>
              <w:rPr>
                <w:rFonts w:hint="eastAsia"/>
                <w:color w:val="000000"/>
              </w:rPr>
              <w:t>异常原因</w:t>
            </w:r>
            <w:r w:rsidRPr="007C6547">
              <w:rPr>
                <w:rFonts w:hint="eastAsia"/>
                <w:color w:val="000000"/>
              </w:rPr>
              <w:t>' #</w:t>
            </w:r>
            <w:r>
              <w:rPr>
                <w:rFonts w:hint="eastAsia"/>
                <w:color w:val="000000"/>
              </w:rPr>
              <w:t>传入异常原因，可以详细点，说明，接口返回值</w:t>
            </w:r>
          </w:p>
          <w:p w14:paraId="2D618137" w14:textId="77777777" w:rsidR="00686343" w:rsidRPr="007C6547" w:rsidRDefault="00686343" w:rsidP="00686343">
            <w:pPr>
              <w:rPr>
                <w:color w:val="000000"/>
              </w:rPr>
            </w:pPr>
            <w:r w:rsidRPr="007C6547">
              <w:rPr>
                <w:color w:val="000000"/>
              </w:rPr>
              <w:t>where</w:t>
            </w:r>
          </w:p>
          <w:p w14:paraId="10A6EF34" w14:textId="77777777" w:rsidR="00686343" w:rsidRDefault="00686343" w:rsidP="00686343">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r>
              <w:rPr>
                <w:rFonts w:hint="eastAsia"/>
                <w:color w:val="000000"/>
              </w:rPr>
              <w:t>。</w:t>
            </w:r>
          </w:p>
          <w:p w14:paraId="6F3357A8" w14:textId="77777777" w:rsidR="00686343" w:rsidRPr="00D77096" w:rsidRDefault="00686343" w:rsidP="00686343">
            <w:pPr>
              <w:rPr>
                <w:color w:val="000000"/>
              </w:rPr>
            </w:pPr>
            <w:r>
              <w:rPr>
                <w:rFonts w:hint="eastAsia"/>
                <w:color w:val="000000"/>
              </w:rPr>
              <w:t>返回失败原因。</w:t>
            </w:r>
          </w:p>
        </w:tc>
      </w:tr>
      <w:tr w:rsidR="000C34E9" w:rsidRPr="00C9018A" w14:paraId="27495336" w14:textId="77777777" w:rsidTr="00585F98">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426E94A5" w14:textId="77777777" w:rsidR="000C34E9" w:rsidRPr="00C9018A" w:rsidRDefault="000C34E9" w:rsidP="00585F98">
            <w:pPr>
              <w:rPr>
                <w:b/>
                <w:color w:val="000000"/>
              </w:rPr>
            </w:pPr>
            <w:r w:rsidRPr="00C9018A">
              <w:rPr>
                <w:rFonts w:hint="eastAsia"/>
                <w:b/>
                <w:color w:val="000000"/>
              </w:rPr>
              <w:t>更新记录</w:t>
            </w:r>
          </w:p>
        </w:tc>
      </w:tr>
      <w:tr w:rsidR="000C34E9" w:rsidRPr="00BA1F0B" w14:paraId="3E331F8C"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30A0D38" w14:textId="77777777" w:rsidR="000C34E9" w:rsidRPr="00BA1F0B" w:rsidRDefault="000C34E9" w:rsidP="00585F98">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3A9E592" w14:textId="77777777" w:rsidR="000C34E9" w:rsidRPr="00BA1F0B" w:rsidRDefault="000C34E9" w:rsidP="00585F98">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7D91623" w14:textId="77777777" w:rsidR="000C34E9" w:rsidRPr="00BA1F0B" w:rsidRDefault="000C34E9" w:rsidP="00585F98">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C34E9" w14:paraId="7A41CEE7"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4A4E07BD" w14:textId="77777777" w:rsidR="000C34E9" w:rsidRDefault="006F6FFF" w:rsidP="00585F98">
            <w:pPr>
              <w:rPr>
                <w:color w:val="000000"/>
              </w:rPr>
            </w:pPr>
            <w:r>
              <w:rPr>
                <w:rFonts w:hint="eastAsia"/>
                <w:color w:val="000000"/>
              </w:rPr>
              <w:t>2017-06-26</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E8BBB3F" w14:textId="77777777" w:rsidR="000C34E9" w:rsidRDefault="006F6FFF" w:rsidP="00585F98">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419B34B5" w14:textId="77777777" w:rsidR="006F6FFF" w:rsidRDefault="006F6FFF" w:rsidP="00585F98">
            <w:pPr>
              <w:tabs>
                <w:tab w:val="center" w:pos="2460"/>
                <w:tab w:val="left" w:pos="3555"/>
              </w:tabs>
              <w:jc w:val="left"/>
              <w:rPr>
                <w:color w:val="000000"/>
              </w:rPr>
            </w:pPr>
            <w:r>
              <w:rPr>
                <w:rFonts w:hint="eastAsia"/>
                <w:color w:val="000000"/>
              </w:rPr>
              <w:t>调用</w:t>
            </w:r>
            <w:r>
              <w:rPr>
                <w:rFonts w:hint="eastAsia"/>
                <w:color w:val="000000"/>
              </w:rPr>
              <w:t>AAA</w:t>
            </w:r>
            <w:r>
              <w:rPr>
                <w:rFonts w:hint="eastAsia"/>
                <w:color w:val="000000"/>
              </w:rPr>
              <w:t>开通</w:t>
            </w:r>
            <w:r>
              <w:rPr>
                <w:rFonts w:hint="eastAsia"/>
                <w:color w:val="000000"/>
              </w:rPr>
              <w:t>VIP</w:t>
            </w:r>
            <w:r>
              <w:rPr>
                <w:rFonts w:hint="eastAsia"/>
                <w:color w:val="000000"/>
              </w:rPr>
              <w:t>改为调用帐号直充接口</w:t>
            </w:r>
          </w:p>
        </w:tc>
      </w:tr>
      <w:tr w:rsidR="00A526F3" w14:paraId="5E77B8FD"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9B62343" w14:textId="6CA2D192" w:rsidR="00A526F3" w:rsidRDefault="00A526F3" w:rsidP="00585F98">
            <w:pPr>
              <w:rPr>
                <w:color w:val="000000"/>
              </w:rPr>
            </w:pPr>
            <w:r>
              <w:rPr>
                <w:rFonts w:hint="eastAsia"/>
                <w:color w:val="000000"/>
              </w:rPr>
              <w:t>2017-08-02</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B73CBA8" w14:textId="76306610" w:rsidR="00A526F3" w:rsidRDefault="00A526F3" w:rsidP="00585F98">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7BB4D022" w14:textId="77777777" w:rsidR="00A526F3" w:rsidRDefault="00A526F3" w:rsidP="00585F98">
            <w:pPr>
              <w:tabs>
                <w:tab w:val="center" w:pos="2460"/>
                <w:tab w:val="left" w:pos="3555"/>
              </w:tabs>
              <w:jc w:val="left"/>
              <w:rPr>
                <w:color w:val="000000"/>
              </w:rPr>
            </w:pPr>
            <w:r>
              <w:rPr>
                <w:rFonts w:hint="eastAsia"/>
                <w:color w:val="000000"/>
              </w:rPr>
              <w:t>参加活动成功后发送营销短信；</w:t>
            </w:r>
          </w:p>
          <w:p w14:paraId="0458D1DD" w14:textId="65B05B05" w:rsidR="006B7E27" w:rsidRDefault="006B7E27" w:rsidP="00585F98">
            <w:pPr>
              <w:tabs>
                <w:tab w:val="center" w:pos="2460"/>
                <w:tab w:val="left" w:pos="3555"/>
              </w:tabs>
              <w:jc w:val="left"/>
              <w:rPr>
                <w:color w:val="000000"/>
              </w:rPr>
            </w:pPr>
            <w:r>
              <w:rPr>
                <w:rFonts w:hint="eastAsia"/>
                <w:color w:val="000000"/>
              </w:rPr>
              <w:t>注意：发送短失是否成功不影响接口返回</w:t>
            </w:r>
          </w:p>
        </w:tc>
      </w:tr>
    </w:tbl>
    <w:p w14:paraId="49AB7B3D" w14:textId="77777777" w:rsidR="007E3130" w:rsidRDefault="007E3130" w:rsidP="007E3130"/>
    <w:p w14:paraId="52A3AECC" w14:textId="77777777" w:rsidR="007E3130" w:rsidRDefault="007E3130" w:rsidP="007E313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E3130" w14:paraId="31A69C80" w14:textId="77777777" w:rsidTr="009103D7">
        <w:tc>
          <w:tcPr>
            <w:tcW w:w="1843" w:type="dxa"/>
            <w:shd w:val="clear" w:color="auto" w:fill="808080"/>
          </w:tcPr>
          <w:p w14:paraId="6C75A791" w14:textId="77777777" w:rsidR="007E3130" w:rsidRDefault="007E3130" w:rsidP="009103D7">
            <w:r>
              <w:rPr>
                <w:rFonts w:hint="eastAsia"/>
              </w:rPr>
              <w:t>参数名称</w:t>
            </w:r>
          </w:p>
        </w:tc>
        <w:tc>
          <w:tcPr>
            <w:tcW w:w="1417" w:type="dxa"/>
            <w:shd w:val="clear" w:color="auto" w:fill="808080"/>
          </w:tcPr>
          <w:p w14:paraId="78AA4F3F" w14:textId="77777777" w:rsidR="007E3130" w:rsidRDefault="007E3130" w:rsidP="009103D7">
            <w:r>
              <w:rPr>
                <w:rFonts w:hint="eastAsia"/>
              </w:rPr>
              <w:t>位置</w:t>
            </w:r>
          </w:p>
        </w:tc>
        <w:tc>
          <w:tcPr>
            <w:tcW w:w="5103" w:type="dxa"/>
            <w:shd w:val="clear" w:color="auto" w:fill="808080"/>
          </w:tcPr>
          <w:p w14:paraId="38AF218B" w14:textId="77777777" w:rsidR="007E3130" w:rsidRDefault="007E3130" w:rsidP="009103D7">
            <w:r>
              <w:rPr>
                <w:rFonts w:hint="eastAsia"/>
              </w:rPr>
              <w:t>含义</w:t>
            </w:r>
          </w:p>
        </w:tc>
      </w:tr>
      <w:tr w:rsidR="007E3130" w14:paraId="05D7FC27" w14:textId="77777777" w:rsidTr="009103D7">
        <w:tc>
          <w:tcPr>
            <w:tcW w:w="1843" w:type="dxa"/>
          </w:tcPr>
          <w:p w14:paraId="5FCEAD85" w14:textId="77777777" w:rsidR="007E3130" w:rsidRDefault="007E3130" w:rsidP="009103D7">
            <w:r>
              <w:rPr>
                <w:rFonts w:hint="eastAsia"/>
              </w:rPr>
              <w:t>CODE</w:t>
            </w:r>
          </w:p>
        </w:tc>
        <w:tc>
          <w:tcPr>
            <w:tcW w:w="1417" w:type="dxa"/>
          </w:tcPr>
          <w:p w14:paraId="16E3AB0C" w14:textId="77777777" w:rsidR="007E3130" w:rsidRDefault="007E3130" w:rsidP="009103D7">
            <w:r>
              <w:rPr>
                <w:rFonts w:hint="eastAsia"/>
              </w:rPr>
              <w:t>RESPONSE</w:t>
            </w:r>
          </w:p>
        </w:tc>
        <w:tc>
          <w:tcPr>
            <w:tcW w:w="5103" w:type="dxa"/>
          </w:tcPr>
          <w:p w14:paraId="3725BC22" w14:textId="77777777" w:rsidR="007E3130" w:rsidRDefault="007E3130" w:rsidP="009103D7">
            <w:pPr>
              <w:autoSpaceDE w:val="0"/>
              <w:autoSpaceDN w:val="0"/>
              <w:adjustRightInd w:val="0"/>
              <w:jc w:val="left"/>
            </w:pPr>
            <w:r>
              <w:rPr>
                <w:rFonts w:hint="eastAsia"/>
              </w:rPr>
              <w:t xml:space="preserve">200 </w:t>
            </w:r>
            <w:r>
              <w:rPr>
                <w:rFonts w:hint="eastAsia"/>
              </w:rPr>
              <w:t>成功</w:t>
            </w:r>
            <w:r>
              <w:rPr>
                <w:rFonts w:hint="eastAsia"/>
              </w:rPr>
              <w:t xml:space="preserve"> </w:t>
            </w:r>
          </w:p>
          <w:p w14:paraId="3DAF36D9" w14:textId="77777777" w:rsidR="007E3130" w:rsidRDefault="007E3130" w:rsidP="009103D7">
            <w:r>
              <w:rPr>
                <w:rFonts w:hint="eastAsia"/>
              </w:rPr>
              <w:t>其它</w:t>
            </w:r>
            <w:r>
              <w:rPr>
                <w:rFonts w:hint="eastAsia"/>
              </w:rPr>
              <w:t>,</w:t>
            </w:r>
            <w:r>
              <w:rPr>
                <w:rFonts w:hint="eastAsia"/>
              </w:rPr>
              <w:t>读取失败</w:t>
            </w:r>
          </w:p>
        </w:tc>
      </w:tr>
      <w:tr w:rsidR="007E3130" w14:paraId="296CE78A" w14:textId="77777777" w:rsidTr="009103D7">
        <w:tc>
          <w:tcPr>
            <w:tcW w:w="1843" w:type="dxa"/>
          </w:tcPr>
          <w:p w14:paraId="49F10510" w14:textId="77777777" w:rsidR="007E3130" w:rsidRDefault="007E3130" w:rsidP="009103D7">
            <w:r>
              <w:rPr>
                <w:rFonts w:hint="eastAsia"/>
              </w:rPr>
              <w:t>返回值</w:t>
            </w:r>
          </w:p>
        </w:tc>
        <w:tc>
          <w:tcPr>
            <w:tcW w:w="1417" w:type="dxa"/>
          </w:tcPr>
          <w:p w14:paraId="3E5C06B0" w14:textId="77777777" w:rsidR="007E3130" w:rsidRDefault="007E3130" w:rsidP="009103D7">
            <w:r>
              <w:rPr>
                <w:rFonts w:hint="eastAsia"/>
              </w:rPr>
              <w:t>BODY</w:t>
            </w:r>
          </w:p>
        </w:tc>
        <w:tc>
          <w:tcPr>
            <w:tcW w:w="5103" w:type="dxa"/>
          </w:tcPr>
          <w:p w14:paraId="6B79598A" w14:textId="77777777" w:rsidR="007E3130" w:rsidRDefault="007E3130" w:rsidP="009103D7">
            <w:pPr>
              <w:rPr>
                <w:color w:val="000000"/>
              </w:rPr>
            </w:pPr>
          </w:p>
        </w:tc>
      </w:tr>
      <w:tr w:rsidR="007E3130" w14:paraId="07FA2872" w14:textId="77777777" w:rsidTr="009103D7">
        <w:tc>
          <w:tcPr>
            <w:tcW w:w="8363" w:type="dxa"/>
            <w:gridSpan w:val="3"/>
          </w:tcPr>
          <w:p w14:paraId="51FB5BE5" w14:textId="77777777" w:rsidR="007E3130" w:rsidRDefault="007E3130" w:rsidP="009103D7">
            <w:pPr>
              <w:ind w:leftChars="50" w:left="105"/>
              <w:rPr>
                <w:color w:val="000000"/>
              </w:rPr>
            </w:pPr>
            <w:r>
              <w:rPr>
                <w:rFonts w:hint="eastAsia"/>
                <w:color w:val="000000"/>
              </w:rPr>
              <w:t>未加密返回格试：</w:t>
            </w:r>
          </w:p>
          <w:p w14:paraId="330133F6" w14:textId="77777777" w:rsidR="007E3130" w:rsidRPr="00124675" w:rsidRDefault="007E3130" w:rsidP="009103D7">
            <w:pPr>
              <w:ind w:leftChars="50" w:left="105"/>
              <w:rPr>
                <w:color w:val="000000"/>
              </w:rPr>
            </w:pPr>
            <w:r w:rsidRPr="00124675">
              <w:rPr>
                <w:color w:val="000000"/>
              </w:rPr>
              <w:t>{</w:t>
            </w:r>
          </w:p>
          <w:p w14:paraId="5033410E" w14:textId="77777777" w:rsidR="007E3130" w:rsidRPr="00CA7C55" w:rsidRDefault="007E3130" w:rsidP="009103D7">
            <w:pPr>
              <w:ind w:leftChars="50" w:left="105"/>
            </w:pPr>
            <w:r w:rsidRPr="00CA7C55">
              <w:t xml:space="preserve">    "errno": "0",</w:t>
            </w:r>
          </w:p>
          <w:p w14:paraId="59538403" w14:textId="77777777" w:rsidR="007E3130" w:rsidRPr="00CA7C55" w:rsidRDefault="007E3130" w:rsidP="009103D7">
            <w:pPr>
              <w:ind w:leftChars="50" w:left="105"/>
            </w:pPr>
            <w:r w:rsidRPr="00CA7C55">
              <w:rPr>
                <w:rFonts w:hint="eastAsia"/>
              </w:rPr>
              <w:t xml:space="preserve">    "msg": "</w:t>
            </w:r>
            <w:r w:rsidRPr="00CA7C55">
              <w:rPr>
                <w:rFonts w:hint="eastAsia"/>
              </w:rPr>
              <w:t>成功</w:t>
            </w:r>
            <w:r w:rsidRPr="00CA7C55">
              <w:rPr>
                <w:rFonts w:hint="eastAsia"/>
              </w:rPr>
              <w:t>",</w:t>
            </w:r>
          </w:p>
          <w:p w14:paraId="73FC3D54" w14:textId="77777777" w:rsidR="007E3130" w:rsidRPr="00CA7C55" w:rsidRDefault="007E3130" w:rsidP="009103D7">
            <w:pPr>
              <w:ind w:leftChars="50" w:left="105"/>
            </w:pPr>
            <w:r w:rsidRPr="00CA7C55">
              <w:t xml:space="preserve">    "server_time": 1455815935,</w:t>
            </w:r>
          </w:p>
          <w:p w14:paraId="2EC9C258" w14:textId="77777777" w:rsidR="007E3130" w:rsidRDefault="007E3130" w:rsidP="009103D7">
            <w:pPr>
              <w:ind w:leftChars="50" w:left="105" w:firstLine="420"/>
            </w:pPr>
            <w:r w:rsidRPr="00CA7C55">
              <w:t>"data": {</w:t>
            </w:r>
          </w:p>
          <w:p w14:paraId="0D316324" w14:textId="77777777" w:rsidR="007E3130" w:rsidRDefault="007E3130" w:rsidP="009103D7">
            <w:pPr>
              <w:ind w:leftChars="50" w:left="105" w:firstLine="420"/>
            </w:pPr>
            <w:r>
              <w:rPr>
                <w:rFonts w:hint="eastAsia"/>
              </w:rPr>
              <w:t xml:space="preserve">    "mg_order_id</w:t>
            </w:r>
            <w:r w:rsidRPr="00CA7C55">
              <w:rPr>
                <w:rFonts w:hint="eastAsia"/>
              </w:rPr>
              <w:t>": "</w:t>
            </w:r>
            <w:r>
              <w:rPr>
                <w:rFonts w:hint="eastAsia"/>
              </w:rPr>
              <w:t>1234567890123</w:t>
            </w:r>
            <w:r>
              <w:rPr>
                <w:rFonts w:hint="eastAsia"/>
              </w:rPr>
              <w:t>（芒果业务订单号）</w:t>
            </w:r>
            <w:r>
              <w:rPr>
                <w:rFonts w:hint="eastAsia"/>
              </w:rPr>
              <w:t>"</w:t>
            </w:r>
            <w:r w:rsidR="002202BF">
              <w:rPr>
                <w:rFonts w:hint="eastAsia"/>
              </w:rPr>
              <w:t>,</w:t>
            </w:r>
          </w:p>
          <w:p w14:paraId="3AB52642" w14:textId="77777777" w:rsidR="002202BF" w:rsidRDefault="002202BF" w:rsidP="002202BF">
            <w:pPr>
              <w:ind w:leftChars="50" w:left="105" w:firstLine="420"/>
            </w:pPr>
            <w:r>
              <w:rPr>
                <w:rFonts w:hint="eastAsia"/>
              </w:rPr>
              <w:t xml:space="preserve">    "serial_</w:t>
            </w:r>
            <w:r w:rsidRPr="00177746">
              <w:rPr>
                <w:rFonts w:hint="eastAsia"/>
              </w:rPr>
              <w:t>number</w:t>
            </w:r>
            <w:r w:rsidRPr="00CA7C55">
              <w:rPr>
                <w:rFonts w:hint="eastAsia"/>
              </w:rPr>
              <w:t>": "</w:t>
            </w:r>
            <w:r>
              <w:rPr>
                <w:rFonts w:hint="eastAsia"/>
              </w:rPr>
              <w:t>100</w:t>
            </w:r>
            <w:r>
              <w:rPr>
                <w:rFonts w:hint="eastAsia"/>
              </w:rPr>
              <w:t>，流水号</w:t>
            </w:r>
            <w:r>
              <w:rPr>
                <w:rFonts w:hint="eastAsia"/>
              </w:rPr>
              <w:t>"</w:t>
            </w:r>
          </w:p>
          <w:p w14:paraId="52898512" w14:textId="77777777" w:rsidR="007E3130" w:rsidRPr="00BF4CAA" w:rsidRDefault="007E3130" w:rsidP="009103D7">
            <w:pPr>
              <w:ind w:leftChars="50" w:left="105"/>
            </w:pPr>
            <w:r w:rsidRPr="00BF4CAA">
              <w:t xml:space="preserve">    }</w:t>
            </w:r>
          </w:p>
          <w:p w14:paraId="00C2EE3E" w14:textId="77777777" w:rsidR="007E3130" w:rsidRDefault="007E3130" w:rsidP="009103D7">
            <w:pPr>
              <w:ind w:leftChars="50" w:left="105"/>
              <w:rPr>
                <w:color w:val="000000"/>
              </w:rPr>
            </w:pPr>
            <w:r w:rsidRPr="00124675">
              <w:rPr>
                <w:color w:val="000000"/>
              </w:rPr>
              <w:t>}</w:t>
            </w:r>
          </w:p>
          <w:p w14:paraId="513A66D0" w14:textId="77777777" w:rsidR="007E3130" w:rsidRDefault="007E3130" w:rsidP="009103D7">
            <w:pPr>
              <w:ind w:leftChars="50" w:left="105"/>
              <w:rPr>
                <w:color w:val="000000"/>
              </w:rPr>
            </w:pPr>
          </w:p>
          <w:p w14:paraId="48870C6F" w14:textId="77777777" w:rsidR="007E3130" w:rsidRDefault="007E3130" w:rsidP="009103D7">
            <w:pPr>
              <w:ind w:leftChars="50" w:left="105"/>
              <w:rPr>
                <w:color w:val="000000"/>
              </w:rPr>
            </w:pPr>
          </w:p>
          <w:p w14:paraId="7FF4DF94" w14:textId="77777777" w:rsidR="007E3130" w:rsidRDefault="007E3130" w:rsidP="009103D7">
            <w:pPr>
              <w:ind w:leftChars="50" w:left="105"/>
              <w:rPr>
                <w:color w:val="000000"/>
              </w:rPr>
            </w:pPr>
            <w:r>
              <w:rPr>
                <w:rFonts w:hint="eastAsia"/>
                <w:color w:val="000000"/>
              </w:rPr>
              <w:t>加密后返回：</w:t>
            </w:r>
          </w:p>
          <w:p w14:paraId="70322820" w14:textId="77777777" w:rsidR="007E3130" w:rsidRPr="00F10FB6" w:rsidRDefault="007E3130" w:rsidP="009103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4F3A3B1A" w14:textId="77777777" w:rsidR="007E3130" w:rsidRDefault="007E3130" w:rsidP="009103D7">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22EE4248" w14:textId="77777777" w:rsidR="007E3130" w:rsidRDefault="007E3130" w:rsidP="007E3130">
      <w:r>
        <w:rPr>
          <w:rFonts w:hint="eastAsia"/>
        </w:rPr>
        <w:t>错误码：</w:t>
      </w:r>
    </w:p>
    <w:tbl>
      <w:tblPr>
        <w:tblStyle w:val="ab"/>
        <w:tblW w:w="0" w:type="auto"/>
        <w:tblLook w:val="04A0" w:firstRow="1" w:lastRow="0" w:firstColumn="1" w:lastColumn="0" w:noHBand="0" w:noVBand="1"/>
      </w:tblPr>
      <w:tblGrid>
        <w:gridCol w:w="1242"/>
        <w:gridCol w:w="4439"/>
        <w:gridCol w:w="2841"/>
      </w:tblGrid>
      <w:tr w:rsidR="007E3130" w14:paraId="696C07E2" w14:textId="77777777" w:rsidTr="009103D7">
        <w:tc>
          <w:tcPr>
            <w:tcW w:w="1242" w:type="dxa"/>
            <w:shd w:val="clear" w:color="auto" w:fill="7F7F7F" w:themeFill="text1" w:themeFillTint="80"/>
          </w:tcPr>
          <w:p w14:paraId="297185B8" w14:textId="77777777" w:rsidR="007E3130" w:rsidRPr="0057258A" w:rsidRDefault="007E3130" w:rsidP="009103D7">
            <w:r w:rsidRPr="0057258A">
              <w:rPr>
                <w:rFonts w:hint="eastAsia"/>
              </w:rPr>
              <w:t>状态码</w:t>
            </w:r>
          </w:p>
        </w:tc>
        <w:tc>
          <w:tcPr>
            <w:tcW w:w="4439" w:type="dxa"/>
            <w:shd w:val="clear" w:color="auto" w:fill="7F7F7F" w:themeFill="text1" w:themeFillTint="80"/>
          </w:tcPr>
          <w:p w14:paraId="0323BB37" w14:textId="77777777" w:rsidR="007E3130" w:rsidRPr="0057258A" w:rsidRDefault="007E3130" w:rsidP="009103D7">
            <w:r w:rsidRPr="0057258A">
              <w:rPr>
                <w:rFonts w:hint="eastAsia"/>
              </w:rPr>
              <w:t>状态说明</w:t>
            </w:r>
          </w:p>
        </w:tc>
        <w:tc>
          <w:tcPr>
            <w:tcW w:w="2841" w:type="dxa"/>
            <w:shd w:val="clear" w:color="auto" w:fill="7F7F7F" w:themeFill="text1" w:themeFillTint="80"/>
          </w:tcPr>
          <w:p w14:paraId="0CD1D884" w14:textId="77777777" w:rsidR="007E3130" w:rsidRPr="0057258A" w:rsidRDefault="007E3130" w:rsidP="009103D7">
            <w:r w:rsidRPr="0057258A">
              <w:rPr>
                <w:rFonts w:hint="eastAsia"/>
              </w:rPr>
              <w:t>备注</w:t>
            </w:r>
          </w:p>
        </w:tc>
      </w:tr>
      <w:tr w:rsidR="007E3130" w:rsidRPr="00077DCC" w14:paraId="217015A0" w14:textId="77777777" w:rsidTr="009103D7">
        <w:tc>
          <w:tcPr>
            <w:tcW w:w="1242" w:type="dxa"/>
          </w:tcPr>
          <w:p w14:paraId="70776851" w14:textId="77777777" w:rsidR="007E3130" w:rsidRPr="0057258A" w:rsidRDefault="007E3130" w:rsidP="009103D7">
            <w:r w:rsidRPr="0057258A">
              <w:rPr>
                <w:rFonts w:hint="eastAsia"/>
              </w:rPr>
              <w:t>0</w:t>
            </w:r>
          </w:p>
        </w:tc>
        <w:tc>
          <w:tcPr>
            <w:tcW w:w="4439" w:type="dxa"/>
          </w:tcPr>
          <w:p w14:paraId="2FE9ECAE" w14:textId="77777777" w:rsidR="007E3130" w:rsidRPr="0057258A" w:rsidRDefault="007E3130" w:rsidP="009103D7">
            <w:r w:rsidRPr="0057258A">
              <w:rPr>
                <w:rFonts w:hint="eastAsia"/>
              </w:rPr>
              <w:t>成功</w:t>
            </w:r>
          </w:p>
        </w:tc>
        <w:tc>
          <w:tcPr>
            <w:tcW w:w="2841" w:type="dxa"/>
          </w:tcPr>
          <w:p w14:paraId="3C298F6D" w14:textId="77777777" w:rsidR="007E3130" w:rsidRPr="0057258A" w:rsidRDefault="007E3130" w:rsidP="009103D7"/>
        </w:tc>
      </w:tr>
      <w:tr w:rsidR="003C0C2E" w:rsidRPr="00077DCC" w14:paraId="234BA00A" w14:textId="77777777" w:rsidTr="009103D7">
        <w:tc>
          <w:tcPr>
            <w:tcW w:w="1242" w:type="dxa"/>
          </w:tcPr>
          <w:p w14:paraId="63FA6A79" w14:textId="77777777" w:rsidR="003C0C2E" w:rsidRDefault="003C0C2E" w:rsidP="009103D7"/>
        </w:tc>
        <w:tc>
          <w:tcPr>
            <w:tcW w:w="4439" w:type="dxa"/>
          </w:tcPr>
          <w:p w14:paraId="18D38B83" w14:textId="77777777" w:rsidR="003C0C2E" w:rsidRDefault="00D078D9" w:rsidP="009103D7">
            <w:r>
              <w:rPr>
                <w:rFonts w:hint="eastAsia"/>
              </w:rPr>
              <w:t>活动策略不存在</w:t>
            </w:r>
          </w:p>
        </w:tc>
        <w:tc>
          <w:tcPr>
            <w:tcW w:w="2841" w:type="dxa"/>
          </w:tcPr>
          <w:p w14:paraId="069BD51E" w14:textId="77777777" w:rsidR="003C0C2E" w:rsidRPr="0057258A" w:rsidRDefault="003C0C2E" w:rsidP="009103D7"/>
        </w:tc>
      </w:tr>
      <w:tr w:rsidR="005025BC" w:rsidRPr="00077DCC" w14:paraId="55816D82" w14:textId="77777777" w:rsidTr="009103D7">
        <w:tc>
          <w:tcPr>
            <w:tcW w:w="1242" w:type="dxa"/>
          </w:tcPr>
          <w:p w14:paraId="274765B1" w14:textId="77777777" w:rsidR="005025BC" w:rsidRDefault="005025BC" w:rsidP="009103D7"/>
        </w:tc>
        <w:tc>
          <w:tcPr>
            <w:tcW w:w="4439" w:type="dxa"/>
          </w:tcPr>
          <w:p w14:paraId="79150AC5" w14:textId="77777777" w:rsidR="005025BC" w:rsidRDefault="005025BC" w:rsidP="009103D7">
            <w:r>
              <w:rPr>
                <w:rFonts w:hint="eastAsia"/>
              </w:rPr>
              <w:t>用户不存在记录</w:t>
            </w:r>
          </w:p>
        </w:tc>
        <w:tc>
          <w:tcPr>
            <w:tcW w:w="2841" w:type="dxa"/>
          </w:tcPr>
          <w:p w14:paraId="374B0EBE" w14:textId="77777777" w:rsidR="005025BC" w:rsidRPr="0057258A" w:rsidRDefault="005025BC" w:rsidP="009103D7"/>
        </w:tc>
      </w:tr>
      <w:tr w:rsidR="005025BC" w:rsidRPr="00077DCC" w14:paraId="5D3FFF00" w14:textId="77777777" w:rsidTr="009103D7">
        <w:tc>
          <w:tcPr>
            <w:tcW w:w="1242" w:type="dxa"/>
          </w:tcPr>
          <w:p w14:paraId="6152EFF0" w14:textId="77777777" w:rsidR="005025BC" w:rsidRDefault="005025BC" w:rsidP="009103D7"/>
        </w:tc>
        <w:tc>
          <w:tcPr>
            <w:tcW w:w="4439" w:type="dxa"/>
          </w:tcPr>
          <w:p w14:paraId="45CBB09D" w14:textId="77777777" w:rsidR="005025BC" w:rsidRDefault="005025BC" w:rsidP="009103D7">
            <w:r>
              <w:rPr>
                <w:rFonts w:hint="eastAsia"/>
              </w:rPr>
              <w:t>用户状态不是激活状态</w:t>
            </w:r>
          </w:p>
        </w:tc>
        <w:tc>
          <w:tcPr>
            <w:tcW w:w="2841" w:type="dxa"/>
          </w:tcPr>
          <w:p w14:paraId="32435C7D" w14:textId="77777777" w:rsidR="005025BC" w:rsidRPr="0057258A" w:rsidRDefault="005025BC" w:rsidP="009103D7"/>
        </w:tc>
      </w:tr>
      <w:tr w:rsidR="005025BC" w:rsidRPr="00077DCC" w14:paraId="033FB6C1" w14:textId="77777777" w:rsidTr="009103D7">
        <w:tc>
          <w:tcPr>
            <w:tcW w:w="1242" w:type="dxa"/>
          </w:tcPr>
          <w:p w14:paraId="7B2689CC" w14:textId="77777777" w:rsidR="005025BC" w:rsidRDefault="005025BC" w:rsidP="009103D7"/>
        </w:tc>
        <w:tc>
          <w:tcPr>
            <w:tcW w:w="4439" w:type="dxa"/>
          </w:tcPr>
          <w:p w14:paraId="10815F68" w14:textId="77777777" w:rsidR="005025BC" w:rsidRDefault="00D078D9" w:rsidP="009103D7">
            <w:r>
              <w:rPr>
                <w:rFonts w:hint="eastAsia"/>
              </w:rPr>
              <w:t>用户的卡类型不能参加该活动</w:t>
            </w:r>
          </w:p>
        </w:tc>
        <w:tc>
          <w:tcPr>
            <w:tcW w:w="2841" w:type="dxa"/>
          </w:tcPr>
          <w:p w14:paraId="4E35DBD7" w14:textId="77777777" w:rsidR="005025BC" w:rsidRPr="0057258A" w:rsidRDefault="005025BC" w:rsidP="009103D7"/>
        </w:tc>
      </w:tr>
      <w:tr w:rsidR="00D42081" w:rsidRPr="00077DCC" w14:paraId="348F5AF2" w14:textId="77777777" w:rsidTr="009103D7">
        <w:tc>
          <w:tcPr>
            <w:tcW w:w="1242" w:type="dxa"/>
          </w:tcPr>
          <w:p w14:paraId="3E52AFF4" w14:textId="77777777" w:rsidR="00D42081" w:rsidRDefault="00D42081" w:rsidP="009103D7"/>
        </w:tc>
        <w:tc>
          <w:tcPr>
            <w:tcW w:w="4439" w:type="dxa"/>
          </w:tcPr>
          <w:p w14:paraId="0534F312" w14:textId="77777777" w:rsidR="00D42081" w:rsidRDefault="00D42081" w:rsidP="00D078D9">
            <w:r>
              <w:rPr>
                <w:rFonts w:hint="eastAsia"/>
              </w:rPr>
              <w:t>用户参加活动超过限制次数</w:t>
            </w:r>
          </w:p>
        </w:tc>
        <w:tc>
          <w:tcPr>
            <w:tcW w:w="2841" w:type="dxa"/>
          </w:tcPr>
          <w:p w14:paraId="5B5DB255" w14:textId="77777777" w:rsidR="00D42081" w:rsidRPr="0057258A" w:rsidRDefault="00D42081" w:rsidP="009103D7"/>
        </w:tc>
      </w:tr>
      <w:tr w:rsidR="005025BC" w:rsidRPr="00077DCC" w14:paraId="6F3B7FEF" w14:textId="77777777" w:rsidTr="009103D7">
        <w:tc>
          <w:tcPr>
            <w:tcW w:w="1242" w:type="dxa"/>
          </w:tcPr>
          <w:p w14:paraId="7AA0B740" w14:textId="77777777" w:rsidR="005025BC" w:rsidRDefault="005025BC" w:rsidP="009103D7"/>
        </w:tc>
        <w:tc>
          <w:tcPr>
            <w:tcW w:w="4439" w:type="dxa"/>
          </w:tcPr>
          <w:p w14:paraId="02A2FB14" w14:textId="77777777" w:rsidR="005025BC" w:rsidRDefault="00D078D9" w:rsidP="00D078D9">
            <w:r>
              <w:rPr>
                <w:rFonts w:hint="eastAsia"/>
              </w:rPr>
              <w:t>开通</w:t>
            </w:r>
            <w:r w:rsidR="005025BC">
              <w:rPr>
                <w:rFonts w:hint="eastAsia"/>
              </w:rPr>
              <w:t>VIP</w:t>
            </w:r>
            <w:r w:rsidR="005025BC">
              <w:rPr>
                <w:rFonts w:hint="eastAsia"/>
              </w:rPr>
              <w:t>失败，调用</w:t>
            </w:r>
            <w:r>
              <w:rPr>
                <w:rFonts w:hint="eastAsia"/>
              </w:rPr>
              <w:t>开通</w:t>
            </w:r>
            <w:r>
              <w:rPr>
                <w:rFonts w:hint="eastAsia"/>
              </w:rPr>
              <w:t>VIP</w:t>
            </w:r>
            <w:r w:rsidR="005025BC">
              <w:rPr>
                <w:rFonts w:hint="eastAsia"/>
              </w:rPr>
              <w:t>接口失败</w:t>
            </w:r>
          </w:p>
        </w:tc>
        <w:tc>
          <w:tcPr>
            <w:tcW w:w="2841" w:type="dxa"/>
          </w:tcPr>
          <w:p w14:paraId="4186E63D" w14:textId="77777777" w:rsidR="005025BC" w:rsidRPr="0057258A" w:rsidRDefault="005025BC" w:rsidP="009103D7"/>
        </w:tc>
      </w:tr>
      <w:tr w:rsidR="007E3130" w:rsidRPr="00077DCC" w14:paraId="2EA2568A" w14:textId="77777777" w:rsidTr="009103D7">
        <w:tc>
          <w:tcPr>
            <w:tcW w:w="1242" w:type="dxa"/>
          </w:tcPr>
          <w:p w14:paraId="58A7F97F" w14:textId="77777777" w:rsidR="007E3130" w:rsidRDefault="007E3130" w:rsidP="009103D7">
            <w:r>
              <w:rPr>
                <w:rFonts w:hint="eastAsia"/>
              </w:rPr>
              <w:t>其它</w:t>
            </w:r>
          </w:p>
        </w:tc>
        <w:tc>
          <w:tcPr>
            <w:tcW w:w="4439" w:type="dxa"/>
          </w:tcPr>
          <w:p w14:paraId="3F1B58C6" w14:textId="77777777" w:rsidR="007E3130" w:rsidRDefault="007E3130" w:rsidP="009103D7">
            <w:r>
              <w:rPr>
                <w:rFonts w:hint="eastAsia"/>
              </w:rPr>
              <w:t>系统异常，详细错误待确定</w:t>
            </w:r>
          </w:p>
        </w:tc>
        <w:tc>
          <w:tcPr>
            <w:tcW w:w="2841" w:type="dxa"/>
          </w:tcPr>
          <w:p w14:paraId="17298364" w14:textId="77777777" w:rsidR="007E3130" w:rsidRPr="0057258A" w:rsidRDefault="007E3130" w:rsidP="009103D7"/>
        </w:tc>
      </w:tr>
    </w:tbl>
    <w:p w14:paraId="24DEC35A" w14:textId="77777777" w:rsidR="007E3130" w:rsidRDefault="007E3130" w:rsidP="007E3130">
      <w:pPr>
        <w:pStyle w:val="2"/>
      </w:pPr>
      <w:r>
        <w:rPr>
          <w:rFonts w:hint="eastAsia"/>
        </w:rPr>
        <w:t>9.4</w:t>
      </w:r>
      <w:r>
        <w:rPr>
          <w:rFonts w:hint="eastAsia"/>
        </w:rPr>
        <w:t>销户</w:t>
      </w:r>
    </w:p>
    <w:p w14:paraId="10F917A9" w14:textId="77777777" w:rsidR="007E3130" w:rsidRDefault="007E3130" w:rsidP="007E3130">
      <w:pPr>
        <w:rPr>
          <w:szCs w:val="21"/>
        </w:rPr>
      </w:pPr>
      <w:r>
        <w:rPr>
          <w:rFonts w:hint="eastAsia"/>
        </w:rPr>
        <w:t>接口地址：</w:t>
      </w:r>
      <w:r w:rsidRPr="00605831">
        <w:rPr>
          <w:szCs w:val="21"/>
        </w:rPr>
        <w:t xml:space="preserve"> </w:t>
      </w:r>
      <w:r>
        <w:rPr>
          <w:rFonts w:hint="eastAsia"/>
          <w:szCs w:val="21"/>
        </w:rPr>
        <w:t>operator</w:t>
      </w:r>
      <w:r w:rsidRPr="00605831">
        <w:rPr>
          <w:rFonts w:hint="eastAsia"/>
          <w:szCs w:val="21"/>
        </w:rPr>
        <w:t>/</w:t>
      </w:r>
      <w:r>
        <w:rPr>
          <w:rFonts w:hint="eastAsia"/>
          <w:szCs w:val="21"/>
        </w:rPr>
        <w:t>account/cancel</w:t>
      </w:r>
    </w:p>
    <w:p w14:paraId="3F0D5834" w14:textId="77777777" w:rsidR="007E3130" w:rsidRDefault="007E3130" w:rsidP="007E3130">
      <w:pPr>
        <w:rPr>
          <w:szCs w:val="21"/>
        </w:rPr>
      </w:pPr>
      <w:r>
        <w:rPr>
          <w:rFonts w:hint="eastAsia"/>
          <w:szCs w:val="21"/>
        </w:rPr>
        <w:t>接口说明：</w:t>
      </w:r>
      <w:r>
        <w:rPr>
          <w:szCs w:val="21"/>
        </w:rPr>
        <w:t xml:space="preserve"> </w:t>
      </w:r>
    </w:p>
    <w:p w14:paraId="7DFDAA5D" w14:textId="77777777" w:rsidR="007E3130" w:rsidRDefault="007E3130" w:rsidP="007E3130">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7E3130" w14:paraId="3B12B2D7" w14:textId="77777777" w:rsidTr="009103D7">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077DAC12" w14:textId="77777777" w:rsidR="007E3130" w:rsidRDefault="007E3130" w:rsidP="009103D7">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7B3EF2CC" w14:textId="77777777" w:rsidR="007E3130" w:rsidRDefault="007E3130" w:rsidP="009103D7">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38F56828" w14:textId="77777777" w:rsidR="007E3130" w:rsidRDefault="007E3130" w:rsidP="009103D7">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39A99DAC" w14:textId="77777777" w:rsidR="007E3130" w:rsidRDefault="007E3130" w:rsidP="009103D7">
            <w:r>
              <w:rPr>
                <w:rFonts w:hint="eastAsia"/>
              </w:rPr>
              <w:t>是否必传</w:t>
            </w:r>
          </w:p>
        </w:tc>
      </w:tr>
      <w:tr w:rsidR="007E3130" w:rsidRPr="00B160F8" w14:paraId="45A354F8"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5763B666" w14:textId="77777777" w:rsidR="007E3130" w:rsidRDefault="007E3130" w:rsidP="009103D7">
            <w:pPr>
              <w:jc w:val="left"/>
            </w:pPr>
            <w:r>
              <w:rPr>
                <w:rFonts w:hint="eastAsia"/>
              </w:rPr>
              <w:t>app_id</w:t>
            </w:r>
          </w:p>
        </w:tc>
        <w:tc>
          <w:tcPr>
            <w:tcW w:w="522" w:type="pct"/>
            <w:tcBorders>
              <w:top w:val="single" w:sz="0" w:space="0" w:color="000000"/>
              <w:left w:val="single" w:sz="0" w:space="0" w:color="000000"/>
              <w:bottom w:val="single" w:sz="0" w:space="0" w:color="000000"/>
              <w:right w:val="single" w:sz="0" w:space="0" w:color="000000"/>
            </w:tcBorders>
          </w:tcPr>
          <w:p w14:paraId="27594E28"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28182BF9" w14:textId="77777777" w:rsidR="007E3130" w:rsidRDefault="007E3130" w:rsidP="009103D7">
            <w:pPr>
              <w:jc w:val="left"/>
            </w:pPr>
            <w:r>
              <w:rPr>
                <w:rFonts w:hint="eastAsia"/>
              </w:rPr>
              <w:t>应用</w:t>
            </w:r>
            <w:r>
              <w:rPr>
                <w:rFonts w:hint="eastAsia"/>
              </w:rPr>
              <w:t>ID</w:t>
            </w:r>
            <w:r>
              <w:rPr>
                <w:rFonts w:hint="eastAsia"/>
              </w:rPr>
              <w:t>，芒果分配</w:t>
            </w:r>
          </w:p>
          <w:p w14:paraId="425BC852" w14:textId="77777777" w:rsidR="007E3130" w:rsidRDefault="007E3130" w:rsidP="009103D7">
            <w:pPr>
              <w:jc w:val="left"/>
            </w:pPr>
            <w:r w:rsidRPr="00541C6A">
              <w:rPr>
                <w:rFonts w:hint="eastAsia"/>
                <w:color w:val="FF0000"/>
              </w:rPr>
              <w:t>app_id</w:t>
            </w:r>
            <w:r w:rsidRPr="00541C6A">
              <w:rPr>
                <w:rFonts w:hint="eastAsia"/>
                <w:color w:val="FF0000"/>
              </w:rPr>
              <w:t>参数不参与加密和签名，做为外部参数传入。</w:t>
            </w:r>
          </w:p>
        </w:tc>
        <w:tc>
          <w:tcPr>
            <w:tcW w:w="428" w:type="pct"/>
            <w:tcBorders>
              <w:top w:val="single" w:sz="0" w:space="0" w:color="000000"/>
              <w:left w:val="single" w:sz="0" w:space="0" w:color="000000"/>
              <w:bottom w:val="single" w:sz="0" w:space="0" w:color="000000"/>
              <w:right w:val="single" w:sz="0" w:space="0" w:color="000000"/>
            </w:tcBorders>
          </w:tcPr>
          <w:p w14:paraId="5620DBF6" w14:textId="77777777" w:rsidR="007E3130" w:rsidRDefault="007E3130" w:rsidP="009103D7">
            <w:pPr>
              <w:jc w:val="left"/>
            </w:pPr>
            <w:r>
              <w:rPr>
                <w:rFonts w:hint="eastAsia"/>
              </w:rPr>
              <w:t>Y</w:t>
            </w:r>
          </w:p>
        </w:tc>
      </w:tr>
      <w:tr w:rsidR="007E3130" w:rsidRPr="00B160F8" w14:paraId="20CA5CA4"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25FF7773" w14:textId="77777777" w:rsidR="007E3130" w:rsidRDefault="007E3130" w:rsidP="009103D7">
            <w:pPr>
              <w:jc w:val="left"/>
            </w:pPr>
            <w:r>
              <w:rPr>
                <w:rFonts w:hint="eastAsia"/>
              </w:rPr>
              <w:t>mobile</w:t>
            </w:r>
          </w:p>
        </w:tc>
        <w:tc>
          <w:tcPr>
            <w:tcW w:w="522" w:type="pct"/>
            <w:tcBorders>
              <w:top w:val="single" w:sz="0" w:space="0" w:color="000000"/>
              <w:left w:val="single" w:sz="0" w:space="0" w:color="000000"/>
              <w:bottom w:val="single" w:sz="0" w:space="0" w:color="000000"/>
              <w:right w:val="single" w:sz="0" w:space="0" w:color="000000"/>
            </w:tcBorders>
          </w:tcPr>
          <w:p w14:paraId="549649F2"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249FBA95" w14:textId="77777777" w:rsidR="007E3130" w:rsidRDefault="007E3130" w:rsidP="009103D7">
            <w:pPr>
              <w:jc w:val="left"/>
            </w:pPr>
            <w:r>
              <w:rPr>
                <w:rFonts w:hint="eastAsia"/>
              </w:rPr>
              <w:t>用户手机号</w:t>
            </w:r>
          </w:p>
        </w:tc>
        <w:tc>
          <w:tcPr>
            <w:tcW w:w="428" w:type="pct"/>
            <w:tcBorders>
              <w:top w:val="single" w:sz="0" w:space="0" w:color="000000"/>
              <w:left w:val="single" w:sz="0" w:space="0" w:color="000000"/>
              <w:bottom w:val="single" w:sz="0" w:space="0" w:color="000000"/>
              <w:right w:val="single" w:sz="0" w:space="0" w:color="000000"/>
            </w:tcBorders>
          </w:tcPr>
          <w:p w14:paraId="1EC5AEA9" w14:textId="77777777" w:rsidR="007E3130" w:rsidRDefault="007E3130" w:rsidP="009103D7">
            <w:pPr>
              <w:jc w:val="left"/>
            </w:pPr>
            <w:r>
              <w:rPr>
                <w:rFonts w:hint="eastAsia"/>
              </w:rPr>
              <w:t>Y</w:t>
            </w:r>
          </w:p>
        </w:tc>
      </w:tr>
      <w:tr w:rsidR="007E3130" w:rsidRPr="00B160F8" w14:paraId="253AE3C9"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0E50D1DA" w14:textId="77777777" w:rsidR="007E3130" w:rsidRDefault="007E3130" w:rsidP="009103D7">
            <w:pPr>
              <w:jc w:val="left"/>
            </w:pPr>
            <w:r>
              <w:rPr>
                <w:rFonts w:hint="eastAsia"/>
              </w:rPr>
              <w:t>operator_</w:t>
            </w:r>
            <w:r>
              <w:t>order</w:t>
            </w:r>
            <w:r>
              <w:rPr>
                <w:rFonts w:hint="eastAsia"/>
              </w:rPr>
              <w:t>_id</w:t>
            </w:r>
          </w:p>
        </w:tc>
        <w:tc>
          <w:tcPr>
            <w:tcW w:w="522" w:type="pct"/>
            <w:tcBorders>
              <w:top w:val="single" w:sz="0" w:space="0" w:color="000000"/>
              <w:left w:val="single" w:sz="0" w:space="0" w:color="000000"/>
              <w:bottom w:val="single" w:sz="0" w:space="0" w:color="000000"/>
              <w:right w:val="single" w:sz="0" w:space="0" w:color="000000"/>
            </w:tcBorders>
          </w:tcPr>
          <w:p w14:paraId="4D8F5C9B"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0FE079EF" w14:textId="77777777" w:rsidR="007E3130" w:rsidRDefault="007E3130" w:rsidP="009103D7">
            <w:pPr>
              <w:jc w:val="left"/>
            </w:pPr>
            <w:r>
              <w:rPr>
                <w:rFonts w:hint="eastAsia"/>
              </w:rPr>
              <w:t>接入方业务订单号</w:t>
            </w:r>
          </w:p>
        </w:tc>
        <w:tc>
          <w:tcPr>
            <w:tcW w:w="428" w:type="pct"/>
            <w:tcBorders>
              <w:top w:val="single" w:sz="0" w:space="0" w:color="000000"/>
              <w:left w:val="single" w:sz="0" w:space="0" w:color="000000"/>
              <w:bottom w:val="single" w:sz="0" w:space="0" w:color="000000"/>
              <w:right w:val="single" w:sz="0" w:space="0" w:color="000000"/>
            </w:tcBorders>
          </w:tcPr>
          <w:p w14:paraId="31B26E36" w14:textId="77777777" w:rsidR="007E3130" w:rsidRDefault="007E3130" w:rsidP="009103D7">
            <w:pPr>
              <w:jc w:val="left"/>
            </w:pPr>
            <w:r>
              <w:rPr>
                <w:rFonts w:hint="eastAsia"/>
              </w:rPr>
              <w:t>Y</w:t>
            </w:r>
          </w:p>
        </w:tc>
      </w:tr>
      <w:tr w:rsidR="007E3130" w:rsidRPr="00B160F8" w14:paraId="05B954FF"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5F416B83" w14:textId="77777777" w:rsidR="007E3130" w:rsidRDefault="007E3130" w:rsidP="009103D7">
            <w:pPr>
              <w:jc w:val="left"/>
            </w:pPr>
            <w:r>
              <w:rPr>
                <w:rFonts w:hint="eastAsia"/>
              </w:rPr>
              <w:t>order_time</w:t>
            </w:r>
          </w:p>
        </w:tc>
        <w:tc>
          <w:tcPr>
            <w:tcW w:w="522" w:type="pct"/>
            <w:tcBorders>
              <w:top w:val="single" w:sz="0" w:space="0" w:color="000000"/>
              <w:left w:val="single" w:sz="0" w:space="0" w:color="000000"/>
              <w:bottom w:val="single" w:sz="0" w:space="0" w:color="000000"/>
              <w:right w:val="single" w:sz="0" w:space="0" w:color="000000"/>
            </w:tcBorders>
          </w:tcPr>
          <w:p w14:paraId="6BC66418"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34FACEF3" w14:textId="77777777" w:rsidR="007E3130" w:rsidRDefault="007E3130" w:rsidP="009103D7">
            <w:pPr>
              <w:jc w:val="left"/>
            </w:pPr>
            <w:r>
              <w:rPr>
                <w:rFonts w:hint="eastAsia"/>
              </w:rPr>
              <w:t>接入方业务订单开通时间</w:t>
            </w:r>
          </w:p>
          <w:p w14:paraId="14E21F37" w14:textId="77777777" w:rsidR="007E3130" w:rsidRDefault="007E3130" w:rsidP="009103D7">
            <w:pPr>
              <w:jc w:val="left"/>
            </w:pPr>
            <w:r>
              <w:rPr>
                <w:rFonts w:hint="eastAsia"/>
              </w:rPr>
              <w:t>格试：</w:t>
            </w:r>
            <w:r>
              <w:rPr>
                <w:rFonts w:hint="eastAsia"/>
              </w:rPr>
              <w:t>yyyyMMddhhmmss(</w:t>
            </w:r>
            <w:r>
              <w:rPr>
                <w:rFonts w:hint="eastAsia"/>
              </w:rPr>
              <w:t>年月日时分秒</w:t>
            </w:r>
            <w:r>
              <w:rPr>
                <w:rFonts w:hint="eastAsia"/>
              </w:rPr>
              <w:t>)</w:t>
            </w:r>
          </w:p>
        </w:tc>
        <w:tc>
          <w:tcPr>
            <w:tcW w:w="428" w:type="pct"/>
            <w:tcBorders>
              <w:top w:val="single" w:sz="0" w:space="0" w:color="000000"/>
              <w:left w:val="single" w:sz="0" w:space="0" w:color="000000"/>
              <w:bottom w:val="single" w:sz="0" w:space="0" w:color="000000"/>
              <w:right w:val="single" w:sz="0" w:space="0" w:color="000000"/>
            </w:tcBorders>
          </w:tcPr>
          <w:p w14:paraId="41D439C7" w14:textId="77777777" w:rsidR="007E3130" w:rsidRDefault="007E3130" w:rsidP="009103D7">
            <w:pPr>
              <w:jc w:val="left"/>
            </w:pPr>
            <w:r>
              <w:rPr>
                <w:rFonts w:hint="eastAsia"/>
              </w:rPr>
              <w:t>Y</w:t>
            </w:r>
          </w:p>
        </w:tc>
      </w:tr>
      <w:tr w:rsidR="007E3130" w:rsidRPr="00B160F8" w14:paraId="23B582A4"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31FE7BFA" w14:textId="77777777" w:rsidR="007E3130" w:rsidRDefault="007E3130" w:rsidP="009103D7">
            <w:pPr>
              <w:jc w:val="left"/>
            </w:pPr>
            <w:r>
              <w:rPr>
                <w:rFonts w:hint="eastAsia"/>
              </w:rPr>
              <w:t>timestamp</w:t>
            </w:r>
          </w:p>
        </w:tc>
        <w:tc>
          <w:tcPr>
            <w:tcW w:w="522" w:type="pct"/>
            <w:tcBorders>
              <w:top w:val="single" w:sz="0" w:space="0" w:color="000000"/>
              <w:left w:val="single" w:sz="0" w:space="0" w:color="000000"/>
              <w:bottom w:val="single" w:sz="0" w:space="0" w:color="000000"/>
              <w:right w:val="single" w:sz="0" w:space="0" w:color="000000"/>
            </w:tcBorders>
          </w:tcPr>
          <w:p w14:paraId="0AE6E849"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5769F06A" w14:textId="77777777" w:rsidR="007E3130" w:rsidRDefault="007E3130" w:rsidP="009103D7">
            <w:pPr>
              <w:jc w:val="left"/>
            </w:pPr>
            <w:r>
              <w:rPr>
                <w:rFonts w:hint="eastAsia"/>
              </w:rPr>
              <w:t>请求接口时间戳，单位：毫秒。</w:t>
            </w:r>
          </w:p>
        </w:tc>
        <w:tc>
          <w:tcPr>
            <w:tcW w:w="428" w:type="pct"/>
            <w:tcBorders>
              <w:top w:val="single" w:sz="0" w:space="0" w:color="000000"/>
              <w:left w:val="single" w:sz="0" w:space="0" w:color="000000"/>
              <w:bottom w:val="single" w:sz="0" w:space="0" w:color="000000"/>
              <w:right w:val="single" w:sz="0" w:space="0" w:color="000000"/>
            </w:tcBorders>
          </w:tcPr>
          <w:p w14:paraId="1638FFAE" w14:textId="77777777" w:rsidR="007E3130" w:rsidRDefault="007E3130" w:rsidP="009103D7">
            <w:pPr>
              <w:jc w:val="left"/>
            </w:pPr>
            <w:r>
              <w:rPr>
                <w:rFonts w:hint="eastAsia"/>
              </w:rPr>
              <w:t>Y</w:t>
            </w:r>
          </w:p>
        </w:tc>
      </w:tr>
      <w:tr w:rsidR="007E3130" w:rsidRPr="00B160F8" w14:paraId="589114C9" w14:textId="77777777" w:rsidTr="009103D7">
        <w:tc>
          <w:tcPr>
            <w:tcW w:w="1062" w:type="pct"/>
            <w:tcBorders>
              <w:top w:val="single" w:sz="0" w:space="0" w:color="000000"/>
              <w:left w:val="single" w:sz="0" w:space="0" w:color="000000"/>
              <w:bottom w:val="single" w:sz="0" w:space="0" w:color="000000"/>
              <w:right w:val="single" w:sz="0" w:space="0" w:color="000000"/>
            </w:tcBorders>
          </w:tcPr>
          <w:p w14:paraId="05618B8C" w14:textId="77777777" w:rsidR="007E3130" w:rsidRDefault="007E3130" w:rsidP="009103D7">
            <w:pPr>
              <w:jc w:val="left"/>
            </w:pPr>
            <w:r>
              <w:rPr>
                <w:rFonts w:hint="eastAsia"/>
              </w:rPr>
              <w:t>sign</w:t>
            </w:r>
          </w:p>
        </w:tc>
        <w:tc>
          <w:tcPr>
            <w:tcW w:w="522" w:type="pct"/>
            <w:tcBorders>
              <w:top w:val="single" w:sz="0" w:space="0" w:color="000000"/>
              <w:left w:val="single" w:sz="0" w:space="0" w:color="000000"/>
              <w:bottom w:val="single" w:sz="0" w:space="0" w:color="000000"/>
              <w:right w:val="single" w:sz="0" w:space="0" w:color="000000"/>
            </w:tcBorders>
          </w:tcPr>
          <w:p w14:paraId="0A3335A8" w14:textId="77777777" w:rsidR="007E3130" w:rsidRDefault="007E3130" w:rsidP="009103D7">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699E1F8F" w14:textId="77777777" w:rsidR="007E3130" w:rsidRDefault="007E3130" w:rsidP="009103D7">
            <w:pPr>
              <w:jc w:val="left"/>
            </w:pPr>
            <w:r>
              <w:rPr>
                <w:rFonts w:hint="eastAsia"/>
              </w:rPr>
              <w:t>签名，详见文档签名算法说明</w:t>
            </w:r>
          </w:p>
        </w:tc>
        <w:tc>
          <w:tcPr>
            <w:tcW w:w="428" w:type="pct"/>
            <w:tcBorders>
              <w:top w:val="single" w:sz="0" w:space="0" w:color="000000"/>
              <w:left w:val="single" w:sz="0" w:space="0" w:color="000000"/>
              <w:bottom w:val="single" w:sz="0" w:space="0" w:color="000000"/>
              <w:right w:val="single" w:sz="0" w:space="0" w:color="000000"/>
            </w:tcBorders>
          </w:tcPr>
          <w:p w14:paraId="722D8D42" w14:textId="77777777" w:rsidR="007E3130" w:rsidRDefault="007E3130" w:rsidP="009103D7">
            <w:pPr>
              <w:jc w:val="left"/>
            </w:pPr>
            <w:r>
              <w:rPr>
                <w:rFonts w:hint="eastAsia"/>
              </w:rPr>
              <w:t>Y</w:t>
            </w:r>
          </w:p>
        </w:tc>
      </w:tr>
    </w:tbl>
    <w:p w14:paraId="50D74DF1" w14:textId="77777777" w:rsidR="000C34E9" w:rsidRDefault="000C34E9" w:rsidP="000C34E9"/>
    <w:p w14:paraId="6ED5F81B" w14:textId="77777777" w:rsidR="000C34E9" w:rsidRDefault="000C34E9" w:rsidP="000C34E9">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0C34E9" w14:paraId="7B38BA33" w14:textId="77777777" w:rsidTr="00585F98">
        <w:tc>
          <w:tcPr>
            <w:tcW w:w="8363" w:type="dxa"/>
            <w:gridSpan w:val="3"/>
            <w:shd w:val="clear" w:color="auto" w:fill="808080"/>
          </w:tcPr>
          <w:p w14:paraId="219C10AE" w14:textId="77777777" w:rsidR="000C34E9" w:rsidRDefault="000C34E9" w:rsidP="00585F98">
            <w:r>
              <w:rPr>
                <w:rFonts w:hint="eastAsia"/>
              </w:rPr>
              <w:t>开发方案：</w:t>
            </w:r>
          </w:p>
        </w:tc>
      </w:tr>
      <w:tr w:rsidR="000C34E9" w:rsidRPr="00D77096" w14:paraId="2FEE8E06" w14:textId="77777777" w:rsidTr="00585F98">
        <w:tc>
          <w:tcPr>
            <w:tcW w:w="8363" w:type="dxa"/>
            <w:gridSpan w:val="3"/>
            <w:tcBorders>
              <w:bottom w:val="single" w:sz="2" w:space="0" w:color="auto"/>
            </w:tcBorders>
          </w:tcPr>
          <w:p w14:paraId="4A4C324F" w14:textId="77777777" w:rsidR="000C34E9" w:rsidRDefault="000C34E9" w:rsidP="00585F98">
            <w:pPr>
              <w:rPr>
                <w:color w:val="000000"/>
              </w:rPr>
            </w:pPr>
            <w:r>
              <w:rPr>
                <w:rFonts w:hint="eastAsia"/>
                <w:color w:val="000000"/>
              </w:rPr>
              <w:t>1.</w:t>
            </w:r>
            <w:r>
              <w:rPr>
                <w:rFonts w:hint="eastAsia"/>
                <w:color w:val="000000"/>
              </w:rPr>
              <w:t>加密签名</w:t>
            </w:r>
          </w:p>
          <w:p w14:paraId="6832DD3C" w14:textId="77777777" w:rsidR="000C34E9" w:rsidRDefault="000C34E9" w:rsidP="00585F98">
            <w:pPr>
              <w:ind w:firstLineChars="200" w:firstLine="420"/>
              <w:rPr>
                <w:color w:val="000000"/>
              </w:rPr>
            </w:pPr>
            <w:r>
              <w:rPr>
                <w:rFonts w:hint="eastAsia"/>
                <w:color w:val="000000"/>
              </w:rPr>
              <w:t>签名：参考</w:t>
            </w:r>
            <w:r>
              <w:rPr>
                <w:rFonts w:hint="eastAsia"/>
                <w:color w:val="000000"/>
              </w:rPr>
              <w:t>1.5</w:t>
            </w:r>
            <w:r>
              <w:rPr>
                <w:rFonts w:hint="eastAsia"/>
                <w:color w:val="000000"/>
              </w:rPr>
              <w:t>节</w:t>
            </w:r>
          </w:p>
          <w:p w14:paraId="025E2D27" w14:textId="77777777" w:rsidR="000C34E9" w:rsidRDefault="000C34E9" w:rsidP="00585F98">
            <w:pPr>
              <w:ind w:firstLineChars="200" w:firstLine="420"/>
              <w:rPr>
                <w:color w:val="000000"/>
              </w:rPr>
            </w:pPr>
            <w:r>
              <w:rPr>
                <w:rFonts w:hint="eastAsia"/>
                <w:color w:val="000000"/>
              </w:rPr>
              <w:t>AES</w:t>
            </w:r>
            <w:r>
              <w:rPr>
                <w:rFonts w:hint="eastAsia"/>
                <w:color w:val="000000"/>
              </w:rPr>
              <w:t>加密：参考</w:t>
            </w:r>
            <w:r>
              <w:rPr>
                <w:rFonts w:hint="eastAsia"/>
                <w:color w:val="000000"/>
              </w:rPr>
              <w:t>1.6</w:t>
            </w:r>
            <w:r>
              <w:rPr>
                <w:rFonts w:hint="eastAsia"/>
                <w:color w:val="000000"/>
              </w:rPr>
              <w:t>节</w:t>
            </w:r>
          </w:p>
          <w:p w14:paraId="71F6E949" w14:textId="77777777" w:rsidR="000C34E9" w:rsidRDefault="000C34E9" w:rsidP="00585F98">
            <w:pPr>
              <w:ind w:firstLineChars="200" w:firstLine="420"/>
              <w:rPr>
                <w:color w:val="000000"/>
              </w:rPr>
            </w:pPr>
            <w:r>
              <w:rPr>
                <w:rFonts w:hint="eastAsia"/>
                <w:color w:val="000000"/>
              </w:rPr>
              <w:t>签名的</w:t>
            </w:r>
            <w:r>
              <w:rPr>
                <w:rFonts w:hint="eastAsia"/>
                <w:color w:val="000000"/>
              </w:rPr>
              <w:t>KEY</w:t>
            </w:r>
            <w:r>
              <w:rPr>
                <w:rFonts w:hint="eastAsia"/>
                <w:color w:val="000000"/>
              </w:rPr>
              <w:t>和</w:t>
            </w:r>
            <w:r>
              <w:rPr>
                <w:rFonts w:hint="eastAsia"/>
                <w:color w:val="000000"/>
              </w:rPr>
              <w:t>AESkey,AESiv</w:t>
            </w:r>
            <w:r>
              <w:rPr>
                <w:rFonts w:hint="eastAsia"/>
                <w:color w:val="000000"/>
              </w:rPr>
              <w:t>从</w:t>
            </w:r>
            <w:r>
              <w:rPr>
                <w:rFonts w:hint="eastAsia"/>
                <w:color w:val="000000"/>
              </w:rPr>
              <w:t>DB</w:t>
            </w:r>
            <w:r>
              <w:rPr>
                <w:rFonts w:hint="eastAsia"/>
                <w:color w:val="000000"/>
              </w:rPr>
              <w:t>获取数据库：</w:t>
            </w:r>
            <w:r>
              <w:rPr>
                <w:rFonts w:hint="eastAsia"/>
                <w:color w:val="000000"/>
              </w:rPr>
              <w:t>ott_cms</w:t>
            </w:r>
          </w:p>
          <w:p w14:paraId="28609799" w14:textId="77777777" w:rsidR="000C34E9" w:rsidRPr="005C3440" w:rsidRDefault="000C34E9" w:rsidP="00585F98">
            <w:pPr>
              <w:ind w:firstLineChars="200" w:firstLine="420"/>
              <w:rPr>
                <w:color w:val="000000"/>
              </w:rPr>
            </w:pPr>
            <w:r w:rsidRPr="005C3440">
              <w:rPr>
                <w:color w:val="000000"/>
              </w:rPr>
              <w:t xml:space="preserve">SELECT </w:t>
            </w:r>
          </w:p>
          <w:p w14:paraId="1CA49FBA" w14:textId="77777777" w:rsidR="000C34E9" w:rsidRPr="005C3440" w:rsidRDefault="000C34E9" w:rsidP="00585F98">
            <w:pPr>
              <w:ind w:firstLineChars="200" w:firstLine="420"/>
              <w:rPr>
                <w:color w:val="000000"/>
              </w:rPr>
            </w:pPr>
            <w:r w:rsidRPr="005C3440">
              <w:rPr>
                <w:color w:val="000000"/>
              </w:rPr>
              <w:t xml:space="preserve">    customerId, </w:t>
            </w:r>
          </w:p>
          <w:p w14:paraId="72905F8F" w14:textId="77777777" w:rsidR="000C34E9" w:rsidRPr="005C3440" w:rsidRDefault="000C34E9" w:rsidP="00585F98">
            <w:pPr>
              <w:ind w:firstLineChars="200" w:firstLine="420"/>
              <w:rPr>
                <w:color w:val="000000"/>
              </w:rPr>
            </w:pPr>
            <w:r w:rsidRPr="005C3440">
              <w:rPr>
                <w:rFonts w:hint="eastAsia"/>
                <w:color w:val="000000"/>
              </w:rPr>
              <w:t xml:space="preserve">    appId, #</w:t>
            </w:r>
            <w:r w:rsidRPr="005C3440">
              <w:rPr>
                <w:rFonts w:hint="eastAsia"/>
                <w:color w:val="000000"/>
              </w:rPr>
              <w:t>应用</w:t>
            </w:r>
            <w:r w:rsidRPr="005C3440">
              <w:rPr>
                <w:rFonts w:hint="eastAsia"/>
                <w:color w:val="000000"/>
              </w:rPr>
              <w:t>ID</w:t>
            </w:r>
          </w:p>
          <w:p w14:paraId="27AEEB9C" w14:textId="77777777" w:rsidR="000C34E9" w:rsidRPr="005C3440" w:rsidRDefault="000C34E9" w:rsidP="00585F98">
            <w:pPr>
              <w:ind w:firstLineChars="200" w:firstLine="420"/>
              <w:rPr>
                <w:color w:val="000000"/>
              </w:rPr>
            </w:pPr>
            <w:r w:rsidRPr="005C3440">
              <w:rPr>
                <w:rFonts w:hint="eastAsia"/>
                <w:color w:val="000000"/>
              </w:rPr>
              <w:t xml:space="preserve">    appSecret, #</w:t>
            </w:r>
            <w:r w:rsidRPr="005C3440">
              <w:rPr>
                <w:rFonts w:hint="eastAsia"/>
                <w:color w:val="000000"/>
              </w:rPr>
              <w:t>应用密钥，签名的</w:t>
            </w:r>
            <w:r w:rsidRPr="005C3440">
              <w:rPr>
                <w:rFonts w:hint="eastAsia"/>
                <w:color w:val="000000"/>
              </w:rPr>
              <w:t>Key</w:t>
            </w:r>
          </w:p>
          <w:p w14:paraId="7C91807B" w14:textId="77777777" w:rsidR="000C34E9" w:rsidRPr="005C3440" w:rsidRDefault="000C34E9" w:rsidP="00585F98">
            <w:pPr>
              <w:ind w:firstLineChars="200" w:firstLine="420"/>
              <w:rPr>
                <w:color w:val="000000"/>
              </w:rPr>
            </w:pPr>
            <w:r w:rsidRPr="005C3440">
              <w:rPr>
                <w:color w:val="000000"/>
              </w:rPr>
              <w:t xml:space="preserve">    appAesKey, #AESKEY</w:t>
            </w:r>
          </w:p>
          <w:p w14:paraId="74FAF374" w14:textId="77777777" w:rsidR="000C34E9" w:rsidRPr="005C3440" w:rsidRDefault="000C34E9" w:rsidP="00585F98">
            <w:pPr>
              <w:ind w:firstLineChars="200" w:firstLine="420"/>
              <w:rPr>
                <w:color w:val="000000"/>
              </w:rPr>
            </w:pPr>
            <w:r w:rsidRPr="005C3440">
              <w:rPr>
                <w:color w:val="000000"/>
              </w:rPr>
              <w:t xml:space="preserve">    appAesIv #AESIV</w:t>
            </w:r>
          </w:p>
          <w:p w14:paraId="5A5AA43F" w14:textId="77777777" w:rsidR="000C34E9" w:rsidRPr="005C3440" w:rsidRDefault="000C34E9" w:rsidP="00585F98">
            <w:pPr>
              <w:ind w:firstLineChars="200" w:firstLine="420"/>
              <w:rPr>
                <w:color w:val="000000"/>
              </w:rPr>
            </w:pPr>
            <w:r w:rsidRPr="005C3440">
              <w:rPr>
                <w:color w:val="000000"/>
              </w:rPr>
              <w:t>FROM</w:t>
            </w:r>
          </w:p>
          <w:p w14:paraId="625BEF82" w14:textId="77777777" w:rsidR="000C34E9" w:rsidRPr="005C3440" w:rsidRDefault="000C34E9" w:rsidP="00585F98">
            <w:pPr>
              <w:ind w:firstLineChars="200" w:firstLine="420"/>
              <w:rPr>
                <w:color w:val="000000"/>
              </w:rPr>
            </w:pPr>
            <w:r w:rsidRPr="005C3440">
              <w:rPr>
                <w:color w:val="000000"/>
              </w:rPr>
              <w:t xml:space="preserve">    fac_customer</w:t>
            </w:r>
          </w:p>
          <w:p w14:paraId="7C003A45" w14:textId="77777777" w:rsidR="000C34E9" w:rsidRPr="005C3440" w:rsidRDefault="000C34E9" w:rsidP="00585F98">
            <w:pPr>
              <w:ind w:firstLineChars="200" w:firstLine="420"/>
              <w:rPr>
                <w:color w:val="000000"/>
              </w:rPr>
            </w:pPr>
            <w:r w:rsidRPr="005C3440">
              <w:rPr>
                <w:color w:val="000000"/>
              </w:rPr>
              <w:t>WHERE</w:t>
            </w:r>
          </w:p>
          <w:p w14:paraId="2FC8666C" w14:textId="77777777" w:rsidR="000C34E9" w:rsidRPr="005C3440" w:rsidRDefault="000C34E9" w:rsidP="00585F98">
            <w:pPr>
              <w:ind w:firstLineChars="200" w:firstLine="420"/>
              <w:rPr>
                <w:color w:val="000000"/>
              </w:rPr>
            </w:pPr>
            <w:r w:rsidRPr="005C3440">
              <w:rPr>
                <w:color w:val="000000"/>
              </w:rPr>
              <w:t xml:space="preserve">    appId = '66ec7d8ca12bed37'</w:t>
            </w:r>
          </w:p>
          <w:p w14:paraId="360E12BA" w14:textId="77777777" w:rsidR="000C34E9" w:rsidRDefault="000C34E9" w:rsidP="00585F98">
            <w:pPr>
              <w:ind w:firstLineChars="200" w:firstLine="420"/>
              <w:rPr>
                <w:color w:val="000000"/>
              </w:rPr>
            </w:pPr>
            <w:r w:rsidRPr="005C3440">
              <w:rPr>
                <w:color w:val="000000"/>
              </w:rPr>
              <w:t xml:space="preserve">        AND status = 1</w:t>
            </w:r>
          </w:p>
          <w:p w14:paraId="54F14D13" w14:textId="77777777" w:rsidR="000C34E9" w:rsidRDefault="000C34E9" w:rsidP="00585F98">
            <w:pPr>
              <w:rPr>
                <w:color w:val="FF0000"/>
              </w:rPr>
            </w:pPr>
            <w:r w:rsidRPr="00F620FD">
              <w:rPr>
                <w:rFonts w:hint="eastAsia"/>
                <w:color w:val="FF0000"/>
              </w:rPr>
              <w:t>如果数据不存在，则返回异常状态码，报</w:t>
            </w:r>
            <w:r w:rsidRPr="00F620FD">
              <w:rPr>
                <w:rFonts w:hint="eastAsia"/>
                <w:color w:val="FF0000"/>
              </w:rPr>
              <w:t>APPID</w:t>
            </w:r>
            <w:r w:rsidRPr="00F620FD">
              <w:rPr>
                <w:rFonts w:hint="eastAsia"/>
                <w:color w:val="FF0000"/>
              </w:rPr>
              <w:t>不存在</w:t>
            </w:r>
          </w:p>
          <w:p w14:paraId="4826B422" w14:textId="77777777" w:rsidR="000C34E9" w:rsidRDefault="000C34E9" w:rsidP="00585F98">
            <w:pPr>
              <w:rPr>
                <w:color w:val="000000"/>
              </w:rPr>
            </w:pPr>
          </w:p>
          <w:p w14:paraId="0FD95B37" w14:textId="77777777" w:rsidR="000C34E9" w:rsidRDefault="000C34E9" w:rsidP="00585F98">
            <w:pPr>
              <w:rPr>
                <w:color w:val="000000"/>
              </w:rPr>
            </w:pPr>
          </w:p>
          <w:p w14:paraId="208CFECF" w14:textId="77777777" w:rsidR="007E6FDA" w:rsidRPr="00F67E66" w:rsidRDefault="007E6FDA" w:rsidP="007E6FDA">
            <w:pPr>
              <w:rPr>
                <w:b/>
                <w:color w:val="000000"/>
              </w:rPr>
            </w:pPr>
            <w:r>
              <w:rPr>
                <w:rFonts w:hint="eastAsia"/>
                <w:b/>
                <w:color w:val="000000"/>
              </w:rPr>
              <w:t>2.</w:t>
            </w:r>
            <w:r w:rsidRPr="00F67E66">
              <w:rPr>
                <w:rFonts w:hint="eastAsia"/>
                <w:b/>
                <w:color w:val="000000"/>
              </w:rPr>
              <w:t>添加运营商操作明细并生成订单号</w:t>
            </w:r>
          </w:p>
          <w:p w14:paraId="5C181D05" w14:textId="77777777" w:rsidR="007E6FDA" w:rsidRPr="00790D58" w:rsidRDefault="007E6FDA" w:rsidP="007E6FDA">
            <w:pPr>
              <w:ind w:left="105"/>
              <w:rPr>
                <w:color w:val="FF0000"/>
              </w:rPr>
            </w:pPr>
            <w:r w:rsidRPr="00790D58">
              <w:rPr>
                <w:rFonts w:hint="eastAsia"/>
                <w:color w:val="FF0000"/>
              </w:rPr>
              <w:t>需要针对同一个</w:t>
            </w:r>
            <w:r w:rsidRPr="00790D58">
              <w:rPr>
                <w:color w:val="FF0000"/>
              </w:rPr>
              <w:t>customerId</w:t>
            </w:r>
            <w:r w:rsidRPr="00790D58">
              <w:rPr>
                <w:rFonts w:hint="eastAsia"/>
                <w:color w:val="FF0000"/>
              </w:rPr>
              <w:t>的订单号做并发控制处理</w:t>
            </w:r>
          </w:p>
          <w:p w14:paraId="241E3025" w14:textId="77777777" w:rsidR="007E6FDA" w:rsidRDefault="007E6FDA" w:rsidP="007E6FDA">
            <w:pPr>
              <w:rPr>
                <w:color w:val="000000"/>
              </w:rPr>
            </w:pPr>
            <w:r>
              <w:rPr>
                <w:rFonts w:hint="eastAsia"/>
                <w:color w:val="000000"/>
              </w:rPr>
              <w:t>查询操作明细是否存在</w:t>
            </w:r>
          </w:p>
          <w:p w14:paraId="3529C16D" w14:textId="77777777" w:rsidR="007E6FDA" w:rsidRPr="00EA3C87" w:rsidRDefault="007E6FDA" w:rsidP="007E6FDA">
            <w:pPr>
              <w:rPr>
                <w:color w:val="000000"/>
              </w:rPr>
            </w:pPr>
            <w:r w:rsidRPr="00EA3C87">
              <w:rPr>
                <w:color w:val="000000"/>
              </w:rPr>
              <w:t xml:space="preserve">select </w:t>
            </w:r>
          </w:p>
          <w:p w14:paraId="1DEE3F1A" w14:textId="77777777" w:rsidR="007E6FDA" w:rsidRPr="00EA3C87" w:rsidRDefault="007E6FDA" w:rsidP="007E6FDA">
            <w:pPr>
              <w:rPr>
                <w:color w:val="000000"/>
              </w:rPr>
            </w:pPr>
            <w:r w:rsidRPr="00EA3C87">
              <w:rPr>
                <w:rFonts w:hint="eastAsia"/>
                <w:color w:val="000000"/>
              </w:rPr>
              <w:t xml:space="preserve">    operatorDetailId, #</w:t>
            </w:r>
            <w:r w:rsidRPr="00EA3C87">
              <w:rPr>
                <w:rFonts w:hint="eastAsia"/>
                <w:color w:val="000000"/>
              </w:rPr>
              <w:t>操作明细主键</w:t>
            </w:r>
            <w:r w:rsidRPr="00EA3C87">
              <w:rPr>
                <w:rFonts w:hint="eastAsia"/>
                <w:color w:val="000000"/>
              </w:rPr>
              <w:t>ID</w:t>
            </w:r>
          </w:p>
          <w:p w14:paraId="57F78D61" w14:textId="77777777" w:rsidR="007E6FDA" w:rsidRPr="00EA3C87" w:rsidRDefault="007E6FDA" w:rsidP="007E6FDA">
            <w:pPr>
              <w:rPr>
                <w:color w:val="000000"/>
              </w:rPr>
            </w:pPr>
            <w:r w:rsidRPr="00EA3C87">
              <w:rPr>
                <w:rFonts w:hint="eastAsia"/>
                <w:color w:val="000000"/>
              </w:rPr>
              <w:t xml:space="preserve">    type, #</w:t>
            </w:r>
            <w:r w:rsidRPr="00EA3C87">
              <w:rPr>
                <w:rFonts w:hint="eastAsia"/>
                <w:color w:val="000000"/>
              </w:rPr>
              <w:t>操作类型：</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4EF7A046" w14:textId="77777777" w:rsidR="007E6FDA" w:rsidRPr="00EA3C87" w:rsidRDefault="007E6FDA" w:rsidP="007E6FDA">
            <w:pPr>
              <w:rPr>
                <w:color w:val="000000"/>
              </w:rPr>
            </w:pPr>
            <w:r w:rsidRPr="00EA3C87">
              <w:rPr>
                <w:rFonts w:hint="eastAsia"/>
                <w:color w:val="000000"/>
              </w:rPr>
              <w:t xml:space="preserve">    mobile, #</w:t>
            </w:r>
            <w:r w:rsidRPr="00EA3C87">
              <w:rPr>
                <w:rFonts w:hint="eastAsia"/>
                <w:color w:val="000000"/>
              </w:rPr>
              <w:t>手机号</w:t>
            </w:r>
          </w:p>
          <w:p w14:paraId="0CCC75B3" w14:textId="77777777" w:rsidR="007E6FDA" w:rsidRPr="00EA3C87" w:rsidRDefault="007E6FDA" w:rsidP="007E6FDA">
            <w:pPr>
              <w:rPr>
                <w:color w:val="000000"/>
              </w:rPr>
            </w:pPr>
            <w:r w:rsidRPr="00EA3C87">
              <w:rPr>
                <w:rFonts w:hint="eastAsia"/>
                <w:color w:val="000000"/>
              </w:rPr>
              <w:t xml:space="preserve">    operatorOrderId,#</w:t>
            </w:r>
            <w:r w:rsidRPr="00EA3C87">
              <w:rPr>
                <w:rFonts w:hint="eastAsia"/>
                <w:color w:val="000000"/>
              </w:rPr>
              <w:t>运营商订单号</w:t>
            </w:r>
          </w:p>
          <w:p w14:paraId="1ACC0675" w14:textId="77777777" w:rsidR="007E6FDA" w:rsidRPr="00EA3C87" w:rsidRDefault="007E6FDA" w:rsidP="007E6FDA">
            <w:pPr>
              <w:rPr>
                <w:color w:val="000000"/>
              </w:rPr>
            </w:pPr>
            <w:r w:rsidRPr="00EA3C87">
              <w:rPr>
                <w:rFonts w:hint="eastAsia"/>
                <w:color w:val="000000"/>
              </w:rPr>
              <w:t xml:space="preserve">    dataParams, #</w:t>
            </w:r>
            <w:r w:rsidRPr="00EA3C87">
              <w:rPr>
                <w:rFonts w:hint="eastAsia"/>
                <w:color w:val="000000"/>
              </w:rPr>
              <w:t>参数打包</w:t>
            </w:r>
            <w:r w:rsidRPr="00EA3C87">
              <w:rPr>
                <w:rFonts w:hint="eastAsia"/>
                <w:color w:val="000000"/>
              </w:rPr>
              <w:t>json</w:t>
            </w:r>
          </w:p>
          <w:p w14:paraId="20207359" w14:textId="77777777" w:rsidR="007E6FDA" w:rsidRPr="00EA3C87" w:rsidRDefault="007E6FDA" w:rsidP="007E6FDA">
            <w:pPr>
              <w:rPr>
                <w:color w:val="000000"/>
              </w:rPr>
            </w:pPr>
            <w:r w:rsidRPr="00EA3C87">
              <w:rPr>
                <w:rFonts w:hint="eastAsia"/>
                <w:color w:val="000000"/>
              </w:rPr>
              <w:t xml:space="preserve">    mgOrderId, #</w:t>
            </w:r>
            <w:r w:rsidRPr="00EA3C87">
              <w:rPr>
                <w:rFonts w:hint="eastAsia"/>
                <w:color w:val="000000"/>
              </w:rPr>
              <w:t>芒果订单号</w:t>
            </w:r>
          </w:p>
          <w:p w14:paraId="17F5E3B1" w14:textId="77777777" w:rsidR="007E6FDA" w:rsidRPr="00EA3C87" w:rsidRDefault="007E6FDA" w:rsidP="007E6FDA">
            <w:pPr>
              <w:rPr>
                <w:color w:val="000000"/>
              </w:rPr>
            </w:pPr>
            <w:r w:rsidRPr="00EA3C87">
              <w:rPr>
                <w:rFonts w:hint="eastAsia"/>
                <w:color w:val="000000"/>
              </w:rPr>
              <w:t xml:space="preserve">    status #</w:t>
            </w:r>
            <w:r w:rsidRPr="00EA3C87">
              <w:rPr>
                <w:rFonts w:hint="eastAsia"/>
                <w:color w:val="000000"/>
              </w:rPr>
              <w:t>状态：</w:t>
            </w:r>
            <w:r w:rsidRPr="00EA3C87">
              <w:rPr>
                <w:rFonts w:hint="eastAsia"/>
                <w:color w:val="000000"/>
              </w:rPr>
              <w:t>-1-</w:t>
            </w:r>
            <w:r w:rsidRPr="00EA3C87">
              <w:rPr>
                <w:rFonts w:hint="eastAsia"/>
                <w:color w:val="000000"/>
              </w:rPr>
              <w:t>异常，</w:t>
            </w:r>
            <w:r w:rsidRPr="00EA3C87">
              <w:rPr>
                <w:rFonts w:hint="eastAsia"/>
                <w:color w:val="000000"/>
              </w:rPr>
              <w:t>0-</w:t>
            </w:r>
            <w:r w:rsidRPr="00EA3C87">
              <w:rPr>
                <w:rFonts w:hint="eastAsia"/>
                <w:color w:val="000000"/>
              </w:rPr>
              <w:t>待处理，</w:t>
            </w:r>
            <w:r w:rsidRPr="00EA3C87">
              <w:rPr>
                <w:rFonts w:hint="eastAsia"/>
                <w:color w:val="000000"/>
              </w:rPr>
              <w:t>1-</w:t>
            </w:r>
            <w:r w:rsidRPr="00EA3C87">
              <w:rPr>
                <w:rFonts w:hint="eastAsia"/>
                <w:color w:val="000000"/>
              </w:rPr>
              <w:t>完成</w:t>
            </w:r>
          </w:p>
          <w:p w14:paraId="4F2CC648" w14:textId="77777777" w:rsidR="007E6FDA" w:rsidRPr="00EA3C87" w:rsidRDefault="007E6FDA" w:rsidP="007E6FDA">
            <w:pPr>
              <w:rPr>
                <w:color w:val="000000"/>
              </w:rPr>
            </w:pPr>
            <w:r w:rsidRPr="00EA3C87">
              <w:rPr>
                <w:color w:val="000000"/>
              </w:rPr>
              <w:t>from</w:t>
            </w:r>
          </w:p>
          <w:p w14:paraId="03BF8EDA" w14:textId="77777777" w:rsidR="007E6FDA" w:rsidRPr="00EA3C87" w:rsidRDefault="007E6FDA" w:rsidP="007E6FDA">
            <w:pPr>
              <w:rPr>
                <w:color w:val="000000"/>
              </w:rPr>
            </w:pPr>
            <w:r w:rsidRPr="00EA3C87">
              <w:rPr>
                <w:color w:val="000000"/>
              </w:rPr>
              <w:t xml:space="preserve">    operator_operate_detail</w:t>
            </w:r>
          </w:p>
          <w:p w14:paraId="66D7FABD" w14:textId="77777777" w:rsidR="007E6FDA" w:rsidRPr="00EA3C87" w:rsidRDefault="007E6FDA" w:rsidP="007E6FDA">
            <w:pPr>
              <w:rPr>
                <w:color w:val="000000"/>
              </w:rPr>
            </w:pPr>
            <w:r w:rsidRPr="00EA3C87">
              <w:rPr>
                <w:color w:val="000000"/>
              </w:rPr>
              <w:t>where</w:t>
            </w:r>
          </w:p>
          <w:p w14:paraId="06BB11AF" w14:textId="77777777" w:rsidR="007E6FDA" w:rsidRPr="00EA3C87" w:rsidRDefault="007E6FDA" w:rsidP="007E6FDA">
            <w:pPr>
              <w:rPr>
                <w:color w:val="000000"/>
              </w:rPr>
            </w:pPr>
            <w:r w:rsidRPr="00EA3C87">
              <w:rPr>
                <w:rFonts w:hint="eastAsia"/>
                <w:color w:val="000000"/>
              </w:rPr>
              <w:t xml:space="preserve">    customerId = 6 #</w:t>
            </w:r>
            <w:r w:rsidRPr="00EA3C87">
              <w:rPr>
                <w:rFonts w:hint="eastAsia"/>
                <w:color w:val="000000"/>
              </w:rPr>
              <w:t>传入</w:t>
            </w:r>
            <w:r w:rsidRPr="00EA3C87">
              <w:rPr>
                <w:rFonts w:hint="eastAsia"/>
                <w:color w:val="000000"/>
              </w:rPr>
              <w:t>appid</w:t>
            </w:r>
            <w:r w:rsidRPr="00EA3C87">
              <w:rPr>
                <w:rFonts w:hint="eastAsia"/>
                <w:color w:val="000000"/>
              </w:rPr>
              <w:t>反查的厂家</w:t>
            </w:r>
            <w:r w:rsidRPr="00EA3C87">
              <w:rPr>
                <w:rFonts w:hint="eastAsia"/>
                <w:color w:val="000000"/>
              </w:rPr>
              <w:t>ID</w:t>
            </w:r>
          </w:p>
          <w:p w14:paraId="51A22510" w14:textId="77777777" w:rsidR="007E6FDA" w:rsidRPr="00EA3C87" w:rsidRDefault="007E6FDA" w:rsidP="007E6FDA">
            <w:pPr>
              <w:rPr>
                <w:color w:val="000000"/>
              </w:rPr>
            </w:pPr>
            <w:r w:rsidRPr="00EA3C87">
              <w:rPr>
                <w:rFonts w:hint="eastAsia"/>
                <w:color w:val="000000"/>
              </w:rPr>
              <w:tab/>
            </w:r>
            <w:r w:rsidRPr="00EA3C87">
              <w:rPr>
                <w:rFonts w:hint="eastAsia"/>
                <w:color w:val="000000"/>
              </w:rPr>
              <w:tab/>
              <w:t>and type = 1 #</w:t>
            </w:r>
            <w:r w:rsidRPr="00EA3C87">
              <w:rPr>
                <w:rFonts w:hint="eastAsia"/>
                <w:color w:val="000000"/>
              </w:rPr>
              <w:t>传入接口处理类理：</w:t>
            </w:r>
            <w:r w:rsidRPr="00EA3C87">
              <w:rPr>
                <w:rFonts w:hint="eastAsia"/>
                <w:color w:val="000000"/>
              </w:rPr>
              <w:t>1-</w:t>
            </w:r>
            <w:r w:rsidRPr="00EA3C87">
              <w:rPr>
                <w:rFonts w:hint="eastAsia"/>
                <w:color w:val="000000"/>
              </w:rPr>
              <w:t>开户激活，</w:t>
            </w:r>
            <w:r w:rsidRPr="00EA3C87">
              <w:rPr>
                <w:rFonts w:hint="eastAsia"/>
                <w:color w:val="000000"/>
              </w:rPr>
              <w:t>2-</w:t>
            </w:r>
            <w:r w:rsidRPr="00EA3C87">
              <w:rPr>
                <w:rFonts w:hint="eastAsia"/>
                <w:color w:val="000000"/>
              </w:rPr>
              <w:t>小卡升大卡，</w:t>
            </w:r>
            <w:r w:rsidRPr="00EA3C87">
              <w:rPr>
                <w:rFonts w:hint="eastAsia"/>
                <w:color w:val="000000"/>
              </w:rPr>
              <w:t>3-</w:t>
            </w:r>
            <w:r w:rsidRPr="00EA3C87">
              <w:rPr>
                <w:rFonts w:hint="eastAsia"/>
                <w:color w:val="000000"/>
              </w:rPr>
              <w:t>参与活动，</w:t>
            </w:r>
            <w:r w:rsidRPr="00EA3C87">
              <w:rPr>
                <w:rFonts w:hint="eastAsia"/>
                <w:color w:val="000000"/>
              </w:rPr>
              <w:t>4-</w:t>
            </w:r>
            <w:r w:rsidRPr="00EA3C87">
              <w:rPr>
                <w:rFonts w:hint="eastAsia"/>
                <w:color w:val="000000"/>
              </w:rPr>
              <w:t>销户</w:t>
            </w:r>
          </w:p>
          <w:p w14:paraId="5474C362" w14:textId="77777777" w:rsidR="007E6FDA" w:rsidRDefault="007E6FDA" w:rsidP="007E6FDA">
            <w:pPr>
              <w:rPr>
                <w:color w:val="000000"/>
              </w:rPr>
            </w:pPr>
            <w:r w:rsidRPr="00EA3C87">
              <w:rPr>
                <w:rFonts w:hint="eastAsia"/>
                <w:color w:val="000000"/>
              </w:rPr>
              <w:t xml:space="preserve">        and operatorOrderId = '1111111' #</w:t>
            </w:r>
            <w:r w:rsidRPr="00EA3C87">
              <w:rPr>
                <w:rFonts w:hint="eastAsia"/>
                <w:color w:val="000000"/>
              </w:rPr>
              <w:t>传入请求参数：</w:t>
            </w:r>
            <w:r w:rsidRPr="00EA3C87">
              <w:rPr>
                <w:rFonts w:hint="eastAsia"/>
                <w:color w:val="000000"/>
              </w:rPr>
              <w:t>operator_order_id</w:t>
            </w:r>
          </w:p>
          <w:p w14:paraId="1E786803" w14:textId="77777777" w:rsidR="007E6FDA" w:rsidRDefault="007E6FDA" w:rsidP="007E6FDA">
            <w:pPr>
              <w:rPr>
                <w:color w:val="000000"/>
              </w:rPr>
            </w:pPr>
          </w:p>
          <w:p w14:paraId="0C3AF3AA" w14:textId="77777777" w:rsidR="007E6FDA" w:rsidRDefault="007E6FDA" w:rsidP="007E6FDA">
            <w:pPr>
              <w:rPr>
                <w:color w:val="000000"/>
              </w:rPr>
            </w:pPr>
            <w:r>
              <w:rPr>
                <w:rFonts w:hint="eastAsia"/>
                <w:color w:val="000000"/>
              </w:rPr>
              <w:t>订单记录存在处理：</w:t>
            </w:r>
          </w:p>
          <w:p w14:paraId="4CA2798E" w14:textId="77777777" w:rsidR="007E6FDA" w:rsidRDefault="007E6FDA" w:rsidP="007E6FDA">
            <w:pPr>
              <w:rPr>
                <w:color w:val="000000"/>
              </w:rPr>
            </w:pPr>
            <w:r>
              <w:rPr>
                <w:rFonts w:hint="eastAsia"/>
                <w:color w:val="000000"/>
              </w:rPr>
              <w:t>status=1</w:t>
            </w:r>
            <w:r>
              <w:rPr>
                <w:rFonts w:hint="eastAsia"/>
                <w:color w:val="000000"/>
              </w:rPr>
              <w:t>订单己完成，直接跳到第</w:t>
            </w:r>
            <w:r>
              <w:rPr>
                <w:rFonts w:hint="eastAsia"/>
                <w:color w:val="000000"/>
              </w:rPr>
              <w:t>7</w:t>
            </w:r>
            <w:r>
              <w:rPr>
                <w:rFonts w:hint="eastAsia"/>
                <w:color w:val="000000"/>
              </w:rPr>
              <w:t>步，当成成功处理；</w:t>
            </w:r>
          </w:p>
          <w:p w14:paraId="101E0A4A" w14:textId="77777777" w:rsidR="007E6FDA" w:rsidRDefault="007E6FDA" w:rsidP="007E6FDA">
            <w:pPr>
              <w:rPr>
                <w:color w:val="000000"/>
              </w:rPr>
            </w:pPr>
            <w:r>
              <w:rPr>
                <w:rFonts w:hint="eastAsia"/>
                <w:color w:val="000000"/>
              </w:rPr>
              <w:t>其它状态，跳到第</w:t>
            </w:r>
            <w:r>
              <w:rPr>
                <w:rFonts w:hint="eastAsia"/>
                <w:color w:val="000000"/>
              </w:rPr>
              <w:t>3</w:t>
            </w:r>
            <w:r>
              <w:rPr>
                <w:rFonts w:hint="eastAsia"/>
                <w:color w:val="000000"/>
              </w:rPr>
              <w:t>步；</w:t>
            </w:r>
          </w:p>
          <w:p w14:paraId="6B7D7A38" w14:textId="77777777" w:rsidR="007E6FDA" w:rsidRDefault="007E6FDA" w:rsidP="007E6FDA">
            <w:pPr>
              <w:rPr>
                <w:color w:val="000000"/>
              </w:rPr>
            </w:pPr>
          </w:p>
          <w:p w14:paraId="47C69F2B" w14:textId="77777777" w:rsidR="007E6FDA" w:rsidRDefault="007E6FDA" w:rsidP="007E6FDA">
            <w:pPr>
              <w:rPr>
                <w:color w:val="000000"/>
              </w:rPr>
            </w:pPr>
            <w:r>
              <w:rPr>
                <w:rFonts w:hint="eastAsia"/>
                <w:color w:val="000000"/>
              </w:rPr>
              <w:t>订单记录不存在处理：</w:t>
            </w:r>
          </w:p>
          <w:p w14:paraId="29D512F5" w14:textId="77777777" w:rsidR="007E6FDA" w:rsidRDefault="007E6FDA" w:rsidP="007E6FDA">
            <w:pPr>
              <w:rPr>
                <w:color w:val="000000"/>
              </w:rPr>
            </w:pPr>
            <w:r>
              <w:rPr>
                <w:rFonts w:hint="eastAsia"/>
                <w:color w:val="000000"/>
              </w:rPr>
              <w:t>新增处理订单后跳转到第</w:t>
            </w:r>
            <w:r>
              <w:rPr>
                <w:rFonts w:hint="eastAsia"/>
                <w:color w:val="000000"/>
              </w:rPr>
              <w:t>3</w:t>
            </w:r>
            <w:r>
              <w:rPr>
                <w:rFonts w:hint="eastAsia"/>
                <w:color w:val="000000"/>
              </w:rPr>
              <w:t>步；</w:t>
            </w:r>
          </w:p>
          <w:p w14:paraId="6E450EC7" w14:textId="77777777" w:rsidR="007E6FDA" w:rsidRPr="00CB5EFB" w:rsidRDefault="007E6FDA" w:rsidP="007E6FDA">
            <w:pPr>
              <w:rPr>
                <w:color w:val="000000"/>
              </w:rPr>
            </w:pPr>
            <w:r w:rsidRPr="00CB5EFB">
              <w:rPr>
                <w:color w:val="000000"/>
              </w:rPr>
              <w:t>INSERT INTO `operator_operate_detail`</w:t>
            </w:r>
          </w:p>
          <w:p w14:paraId="6A54D6F6" w14:textId="77777777" w:rsidR="007E6FDA" w:rsidRPr="00CB5EFB" w:rsidRDefault="007E6FDA" w:rsidP="007E6FDA">
            <w:pPr>
              <w:rPr>
                <w:color w:val="000000"/>
              </w:rPr>
            </w:pPr>
            <w:r w:rsidRPr="00CB5EFB">
              <w:rPr>
                <w:color w:val="000000"/>
              </w:rPr>
              <w:t>(`customerId`,</w:t>
            </w:r>
          </w:p>
          <w:p w14:paraId="53C78025" w14:textId="77777777" w:rsidR="007E6FDA" w:rsidRPr="00CB5EFB" w:rsidRDefault="007E6FDA" w:rsidP="007E6FDA">
            <w:pPr>
              <w:rPr>
                <w:color w:val="000000"/>
              </w:rPr>
            </w:pPr>
            <w:r w:rsidRPr="00CB5EFB">
              <w:rPr>
                <w:color w:val="000000"/>
              </w:rPr>
              <w:t>`type`,</w:t>
            </w:r>
          </w:p>
          <w:p w14:paraId="278BF10C" w14:textId="77777777" w:rsidR="007E6FDA" w:rsidRPr="00CB5EFB" w:rsidRDefault="007E6FDA" w:rsidP="007E6FDA">
            <w:pPr>
              <w:rPr>
                <w:color w:val="000000"/>
              </w:rPr>
            </w:pPr>
            <w:r w:rsidRPr="00CB5EFB">
              <w:rPr>
                <w:color w:val="000000"/>
              </w:rPr>
              <w:t>`mobile`,</w:t>
            </w:r>
          </w:p>
          <w:p w14:paraId="3EAB1886" w14:textId="77777777" w:rsidR="007E6FDA" w:rsidRPr="00CB5EFB" w:rsidRDefault="007E6FDA" w:rsidP="007E6FDA">
            <w:pPr>
              <w:rPr>
                <w:color w:val="000000"/>
              </w:rPr>
            </w:pPr>
            <w:r w:rsidRPr="00CB5EFB">
              <w:rPr>
                <w:color w:val="000000"/>
              </w:rPr>
              <w:t>`operatorOrderId`,</w:t>
            </w:r>
          </w:p>
          <w:p w14:paraId="44D8AB3D" w14:textId="77777777" w:rsidR="007E6FDA" w:rsidRPr="00CB5EFB" w:rsidRDefault="007E6FDA" w:rsidP="007E6FDA">
            <w:pPr>
              <w:rPr>
                <w:color w:val="000000"/>
              </w:rPr>
            </w:pPr>
            <w:r w:rsidRPr="00CB5EFB">
              <w:rPr>
                <w:color w:val="000000"/>
              </w:rPr>
              <w:t>`orderTime`,</w:t>
            </w:r>
          </w:p>
          <w:p w14:paraId="472E25D7" w14:textId="77777777" w:rsidR="007E6FDA" w:rsidRPr="00CB5EFB" w:rsidRDefault="007E6FDA" w:rsidP="007E6FDA">
            <w:pPr>
              <w:rPr>
                <w:color w:val="000000"/>
              </w:rPr>
            </w:pPr>
            <w:r w:rsidRPr="00CB5EFB">
              <w:rPr>
                <w:color w:val="000000"/>
              </w:rPr>
              <w:t>`dataParams`,</w:t>
            </w:r>
          </w:p>
          <w:p w14:paraId="506E8B69" w14:textId="77777777" w:rsidR="007E6FDA" w:rsidRPr="00CB5EFB" w:rsidRDefault="007E6FDA" w:rsidP="007E6FDA">
            <w:pPr>
              <w:rPr>
                <w:color w:val="000000"/>
              </w:rPr>
            </w:pPr>
            <w:r w:rsidRPr="00CB5EFB">
              <w:rPr>
                <w:color w:val="000000"/>
              </w:rPr>
              <w:t>`mgOrderId`,</w:t>
            </w:r>
          </w:p>
          <w:p w14:paraId="3BE720F9" w14:textId="77777777" w:rsidR="007E6FDA" w:rsidRPr="00CB5EFB" w:rsidRDefault="007E6FDA" w:rsidP="007E6FDA">
            <w:pPr>
              <w:rPr>
                <w:color w:val="000000"/>
              </w:rPr>
            </w:pPr>
            <w:r w:rsidRPr="00CB5EFB">
              <w:rPr>
                <w:color w:val="000000"/>
              </w:rPr>
              <w:t>`status`,</w:t>
            </w:r>
          </w:p>
          <w:p w14:paraId="2CE8C487" w14:textId="77777777" w:rsidR="007E6FDA" w:rsidRPr="00CB5EFB" w:rsidRDefault="007E6FDA" w:rsidP="007E6FDA">
            <w:pPr>
              <w:rPr>
                <w:color w:val="000000"/>
              </w:rPr>
            </w:pPr>
            <w:r w:rsidRPr="00CB5EFB">
              <w:rPr>
                <w:color w:val="000000"/>
              </w:rPr>
              <w:t>`createTime`)</w:t>
            </w:r>
          </w:p>
          <w:p w14:paraId="78C8413C" w14:textId="77777777" w:rsidR="007E6FDA" w:rsidRPr="00CB5EFB" w:rsidRDefault="007E6FDA" w:rsidP="007E6FDA">
            <w:pPr>
              <w:rPr>
                <w:color w:val="000000"/>
              </w:rPr>
            </w:pPr>
            <w:r w:rsidRPr="00CB5EFB">
              <w:rPr>
                <w:color w:val="000000"/>
              </w:rPr>
              <w:t>VALUES</w:t>
            </w:r>
          </w:p>
          <w:p w14:paraId="357BA4F7" w14:textId="77777777" w:rsidR="007E6FDA" w:rsidRPr="00CB5EFB" w:rsidRDefault="007E6FDA" w:rsidP="007E6FDA">
            <w:pPr>
              <w:rPr>
                <w:color w:val="000000"/>
              </w:rPr>
            </w:pPr>
            <w:r w:rsidRPr="00CB5EFB">
              <w:rPr>
                <w:rFonts w:hint="eastAsia"/>
                <w:color w:val="000000"/>
              </w:rPr>
              <w:t>(&lt;{customerId: }&gt;, #</w:t>
            </w:r>
            <w:r w:rsidRPr="00CB5EFB">
              <w:rPr>
                <w:rFonts w:hint="eastAsia"/>
                <w:color w:val="000000"/>
              </w:rPr>
              <w:t>传入</w:t>
            </w:r>
            <w:r w:rsidRPr="00CB5EFB">
              <w:rPr>
                <w:rFonts w:hint="eastAsia"/>
                <w:color w:val="000000"/>
              </w:rPr>
              <w:t>appid</w:t>
            </w:r>
            <w:r w:rsidRPr="00CB5EFB">
              <w:rPr>
                <w:rFonts w:hint="eastAsia"/>
                <w:color w:val="000000"/>
              </w:rPr>
              <w:t>反查的</w:t>
            </w:r>
            <w:r w:rsidRPr="00CB5EFB">
              <w:rPr>
                <w:rFonts w:hint="eastAsia"/>
                <w:color w:val="000000"/>
              </w:rPr>
              <w:t>customerId</w:t>
            </w:r>
          </w:p>
          <w:p w14:paraId="63746F78" w14:textId="77777777" w:rsidR="007E6FDA" w:rsidRPr="00CB5EFB" w:rsidRDefault="007E6FDA" w:rsidP="007E6FDA">
            <w:pPr>
              <w:rPr>
                <w:color w:val="000000"/>
              </w:rPr>
            </w:pPr>
            <w:r w:rsidRPr="00CB5EFB">
              <w:rPr>
                <w:rFonts w:hint="eastAsia"/>
                <w:color w:val="000000"/>
              </w:rPr>
              <w:t>&lt;{type: 1}&gt;, #</w:t>
            </w:r>
            <w:r w:rsidRPr="00CB5EFB">
              <w:rPr>
                <w:rFonts w:hint="eastAsia"/>
                <w:color w:val="000000"/>
              </w:rPr>
              <w:t>传入当前接口处理类型：</w:t>
            </w:r>
            <w:r w:rsidRPr="00CB5EFB">
              <w:rPr>
                <w:rFonts w:hint="eastAsia"/>
                <w:color w:val="000000"/>
              </w:rPr>
              <w:t>1-</w:t>
            </w:r>
            <w:r w:rsidRPr="00CB5EFB">
              <w:rPr>
                <w:rFonts w:hint="eastAsia"/>
                <w:color w:val="000000"/>
              </w:rPr>
              <w:t>开户激活，</w:t>
            </w:r>
            <w:r w:rsidRPr="00CB5EFB">
              <w:rPr>
                <w:rFonts w:hint="eastAsia"/>
                <w:color w:val="000000"/>
              </w:rPr>
              <w:t>2-</w:t>
            </w:r>
            <w:r w:rsidRPr="00CB5EFB">
              <w:rPr>
                <w:rFonts w:hint="eastAsia"/>
                <w:color w:val="000000"/>
              </w:rPr>
              <w:t>小卡升大卡，</w:t>
            </w:r>
            <w:r w:rsidRPr="00CB5EFB">
              <w:rPr>
                <w:rFonts w:hint="eastAsia"/>
                <w:color w:val="000000"/>
              </w:rPr>
              <w:t>3-</w:t>
            </w:r>
            <w:r w:rsidRPr="00CB5EFB">
              <w:rPr>
                <w:rFonts w:hint="eastAsia"/>
                <w:color w:val="000000"/>
              </w:rPr>
              <w:t>参与活动，</w:t>
            </w:r>
            <w:r w:rsidRPr="00CB5EFB">
              <w:rPr>
                <w:rFonts w:hint="eastAsia"/>
                <w:color w:val="000000"/>
              </w:rPr>
              <w:t>4-</w:t>
            </w:r>
            <w:r w:rsidRPr="00CB5EFB">
              <w:rPr>
                <w:rFonts w:hint="eastAsia"/>
                <w:color w:val="000000"/>
              </w:rPr>
              <w:t>销户</w:t>
            </w:r>
          </w:p>
          <w:p w14:paraId="04E54356" w14:textId="77777777" w:rsidR="007E6FDA" w:rsidRPr="00CB5EFB" w:rsidRDefault="007E6FDA" w:rsidP="007E6FDA">
            <w:pPr>
              <w:rPr>
                <w:color w:val="000000"/>
              </w:rPr>
            </w:pPr>
            <w:r w:rsidRPr="00CB5EFB">
              <w:rPr>
                <w:rFonts w:hint="eastAsia"/>
                <w:color w:val="000000"/>
              </w:rPr>
              <w:t>&lt;{mobile: }&gt;, #</w:t>
            </w:r>
            <w:r w:rsidRPr="00CB5EFB">
              <w:rPr>
                <w:rFonts w:hint="eastAsia"/>
                <w:color w:val="000000"/>
              </w:rPr>
              <w:t>传入请求参数：</w:t>
            </w:r>
            <w:r w:rsidRPr="00CB5EFB">
              <w:rPr>
                <w:rFonts w:hint="eastAsia"/>
                <w:color w:val="000000"/>
              </w:rPr>
              <w:t>mobile</w:t>
            </w:r>
          </w:p>
          <w:p w14:paraId="6A54ED91" w14:textId="77777777" w:rsidR="007E6FDA" w:rsidRPr="00CB5EFB" w:rsidRDefault="007E6FDA" w:rsidP="007E6FDA">
            <w:pPr>
              <w:rPr>
                <w:color w:val="000000"/>
              </w:rPr>
            </w:pPr>
            <w:r w:rsidRPr="00CB5EFB">
              <w:rPr>
                <w:rFonts w:hint="eastAsia"/>
                <w:color w:val="000000"/>
              </w:rPr>
              <w:t>&lt;{operatorOrderId: }&gt;,#</w:t>
            </w:r>
            <w:r w:rsidRPr="00CB5EFB">
              <w:rPr>
                <w:rFonts w:hint="eastAsia"/>
                <w:color w:val="000000"/>
              </w:rPr>
              <w:t>传入请求参数：</w:t>
            </w:r>
            <w:r w:rsidRPr="00CB5EFB">
              <w:rPr>
                <w:rFonts w:hint="eastAsia"/>
                <w:color w:val="000000"/>
              </w:rPr>
              <w:t>operator_order_id</w:t>
            </w:r>
          </w:p>
          <w:p w14:paraId="572ABDC6" w14:textId="77777777" w:rsidR="007E6FDA" w:rsidRPr="00CB5EFB" w:rsidRDefault="007E6FDA" w:rsidP="007E6FDA">
            <w:pPr>
              <w:rPr>
                <w:color w:val="000000"/>
              </w:rPr>
            </w:pPr>
            <w:r w:rsidRPr="00CB5EFB">
              <w:rPr>
                <w:rFonts w:hint="eastAsia"/>
                <w:color w:val="000000"/>
              </w:rPr>
              <w:t>&lt;{orderTime: }&gt;, #</w:t>
            </w:r>
            <w:r w:rsidRPr="00CB5EFB">
              <w:rPr>
                <w:rFonts w:hint="eastAsia"/>
                <w:color w:val="000000"/>
              </w:rPr>
              <w:t>传入请求参数：</w:t>
            </w:r>
            <w:r w:rsidRPr="00CB5EFB">
              <w:rPr>
                <w:rFonts w:hint="eastAsia"/>
                <w:color w:val="000000"/>
              </w:rPr>
              <w:t>order_time</w:t>
            </w:r>
          </w:p>
          <w:p w14:paraId="1DBF3690" w14:textId="77777777" w:rsidR="007E6FDA" w:rsidRPr="00CB5EFB" w:rsidRDefault="007E6FDA" w:rsidP="007E6FDA">
            <w:pPr>
              <w:rPr>
                <w:color w:val="000000"/>
              </w:rPr>
            </w:pPr>
            <w:r w:rsidRPr="00CB5EFB">
              <w:rPr>
                <w:rFonts w:hint="eastAsia"/>
                <w:color w:val="000000"/>
              </w:rPr>
              <w:t>&lt;{dataParams: }&gt;, #</w:t>
            </w:r>
            <w:r w:rsidRPr="00CB5EFB">
              <w:rPr>
                <w:rFonts w:hint="eastAsia"/>
                <w:color w:val="000000"/>
              </w:rPr>
              <w:t>传入接口请求参数打包成的</w:t>
            </w:r>
            <w:r w:rsidRPr="00CB5EFB">
              <w:rPr>
                <w:rFonts w:hint="eastAsia"/>
                <w:color w:val="000000"/>
              </w:rPr>
              <w:t>json</w:t>
            </w:r>
          </w:p>
          <w:p w14:paraId="4B9CFFCA" w14:textId="77777777" w:rsidR="007E6FDA" w:rsidRPr="00CB5EFB" w:rsidRDefault="007E6FDA" w:rsidP="007E6FDA">
            <w:pPr>
              <w:rPr>
                <w:color w:val="000000"/>
              </w:rPr>
            </w:pPr>
            <w:r w:rsidRPr="00CB5EFB">
              <w:rPr>
                <w:rFonts w:hint="eastAsia"/>
                <w:color w:val="000000"/>
              </w:rPr>
              <w:t>&lt;{mgOrderId: }&gt;, #</w:t>
            </w:r>
            <w:r w:rsidRPr="00CB5EFB">
              <w:rPr>
                <w:rFonts w:hint="eastAsia"/>
                <w:color w:val="000000"/>
              </w:rPr>
              <w:t>生成一个新的芒果订单号，订单号生成规则：</w:t>
            </w:r>
            <w:r w:rsidRPr="00CB5EFB">
              <w:rPr>
                <w:rFonts w:hint="eastAsia"/>
                <w:color w:val="000000"/>
              </w:rPr>
              <w:t xml:space="preserve"> yyyyMMddhhmmssfffrrr </w:t>
            </w:r>
            <w:r w:rsidRPr="00CB5EFB">
              <w:rPr>
                <w:rFonts w:hint="eastAsia"/>
                <w:color w:val="000000"/>
              </w:rPr>
              <w:t>年月日时分秒豪秒</w:t>
            </w:r>
            <w:r w:rsidRPr="00CB5EFB">
              <w:rPr>
                <w:rFonts w:hint="eastAsia"/>
                <w:color w:val="000000"/>
              </w:rPr>
              <w:t>+</w:t>
            </w:r>
            <w:r w:rsidRPr="00CB5EFB">
              <w:rPr>
                <w:rFonts w:hint="eastAsia"/>
                <w:color w:val="000000"/>
              </w:rPr>
              <w:t>三位随机数</w:t>
            </w:r>
          </w:p>
          <w:p w14:paraId="610DBB2D" w14:textId="77777777" w:rsidR="007E6FDA" w:rsidRPr="00CB5EFB" w:rsidRDefault="007E6FDA" w:rsidP="007E6FDA">
            <w:pPr>
              <w:rPr>
                <w:color w:val="000000"/>
              </w:rPr>
            </w:pPr>
            <w:r w:rsidRPr="00CB5EFB">
              <w:rPr>
                <w:rFonts w:hint="eastAsia"/>
                <w:color w:val="000000"/>
              </w:rPr>
              <w:t>&lt;{status: 0}&gt;, #</w:t>
            </w:r>
            <w:r w:rsidRPr="00CB5EFB">
              <w:rPr>
                <w:rFonts w:hint="eastAsia"/>
                <w:color w:val="000000"/>
              </w:rPr>
              <w:t>传入</w:t>
            </w:r>
            <w:r w:rsidRPr="00CB5EFB">
              <w:rPr>
                <w:rFonts w:hint="eastAsia"/>
                <w:color w:val="000000"/>
              </w:rPr>
              <w:t>0</w:t>
            </w:r>
            <w:r w:rsidRPr="00CB5EFB">
              <w:rPr>
                <w:rFonts w:hint="eastAsia"/>
                <w:color w:val="000000"/>
              </w:rPr>
              <w:t>，状态为待处理</w:t>
            </w:r>
          </w:p>
          <w:p w14:paraId="66D2A289" w14:textId="77777777" w:rsidR="007E6FDA" w:rsidRPr="00CB5EFB" w:rsidRDefault="007E6FDA" w:rsidP="007E6FDA">
            <w:pPr>
              <w:rPr>
                <w:color w:val="000000"/>
              </w:rPr>
            </w:pPr>
            <w:r w:rsidRPr="00CB5EFB">
              <w:rPr>
                <w:rFonts w:hint="eastAsia"/>
                <w:color w:val="000000"/>
              </w:rPr>
              <w:t>&lt;{createTime: }&gt; #</w:t>
            </w:r>
            <w:r w:rsidRPr="00CB5EFB">
              <w:rPr>
                <w:rFonts w:hint="eastAsia"/>
                <w:color w:val="000000"/>
              </w:rPr>
              <w:t>传入</w:t>
            </w:r>
            <w:r w:rsidRPr="00CB5EFB">
              <w:rPr>
                <w:rFonts w:hint="eastAsia"/>
                <w:color w:val="000000"/>
              </w:rPr>
              <w:t>now()</w:t>
            </w:r>
          </w:p>
          <w:p w14:paraId="39B23EE8" w14:textId="77777777" w:rsidR="007E6FDA" w:rsidRDefault="007E6FDA" w:rsidP="007E6FDA">
            <w:pPr>
              <w:rPr>
                <w:color w:val="000000"/>
              </w:rPr>
            </w:pPr>
            <w:r w:rsidRPr="00CB5EFB">
              <w:rPr>
                <w:color w:val="000000"/>
              </w:rPr>
              <w:t>);</w:t>
            </w:r>
          </w:p>
          <w:p w14:paraId="06241BA8" w14:textId="77777777" w:rsidR="007E6FDA" w:rsidRDefault="007E6FDA" w:rsidP="007E6FDA">
            <w:pPr>
              <w:rPr>
                <w:color w:val="000000"/>
              </w:rPr>
            </w:pPr>
          </w:p>
          <w:p w14:paraId="3245B98C" w14:textId="77777777" w:rsidR="007E6FDA" w:rsidRDefault="007E6FDA" w:rsidP="007E6FDA">
            <w:pPr>
              <w:rPr>
                <w:color w:val="000000"/>
              </w:rPr>
            </w:pPr>
          </w:p>
          <w:p w14:paraId="37EC0E92" w14:textId="77777777" w:rsidR="007E6FDA" w:rsidRPr="001B524C" w:rsidRDefault="007E6FDA" w:rsidP="007E6FDA">
            <w:pPr>
              <w:rPr>
                <w:b/>
                <w:color w:val="000000"/>
              </w:rPr>
            </w:pPr>
            <w:r w:rsidRPr="001B524C">
              <w:rPr>
                <w:rFonts w:hint="eastAsia"/>
                <w:b/>
                <w:color w:val="000000"/>
              </w:rPr>
              <w:t>3.</w:t>
            </w:r>
            <w:r w:rsidRPr="001B524C">
              <w:rPr>
                <w:rFonts w:hint="eastAsia"/>
                <w:b/>
                <w:color w:val="000000"/>
              </w:rPr>
              <w:t>查询用户记录并判断合法性</w:t>
            </w:r>
          </w:p>
          <w:p w14:paraId="75F7C14A" w14:textId="77777777" w:rsidR="007E6FDA" w:rsidRDefault="007E6FDA" w:rsidP="007E6FDA">
            <w:pPr>
              <w:rPr>
                <w:color w:val="000000"/>
              </w:rPr>
            </w:pPr>
            <w:r>
              <w:rPr>
                <w:rFonts w:hint="eastAsia"/>
                <w:color w:val="000000"/>
              </w:rPr>
              <w:t>查询用户手机号是否己存在</w:t>
            </w:r>
          </w:p>
          <w:p w14:paraId="3CBF344F" w14:textId="77777777" w:rsidR="007E6FDA" w:rsidRPr="00435F5D" w:rsidRDefault="007E6FDA" w:rsidP="007E6FDA">
            <w:pPr>
              <w:rPr>
                <w:color w:val="000000"/>
              </w:rPr>
            </w:pPr>
            <w:r w:rsidRPr="00435F5D">
              <w:rPr>
                <w:color w:val="000000"/>
              </w:rPr>
              <w:t xml:space="preserve">select </w:t>
            </w:r>
          </w:p>
          <w:p w14:paraId="0E46A16E" w14:textId="77777777" w:rsidR="007E6FDA" w:rsidRPr="00435F5D" w:rsidRDefault="007E6FDA" w:rsidP="007E6FDA">
            <w:pPr>
              <w:rPr>
                <w:color w:val="000000"/>
              </w:rPr>
            </w:pPr>
            <w:r w:rsidRPr="00435F5D">
              <w:rPr>
                <w:rFonts w:hint="eastAsia"/>
                <w:color w:val="000000"/>
              </w:rPr>
              <w:t xml:space="preserve">    operatorUserId, #</w:t>
            </w:r>
            <w:r w:rsidRPr="00435F5D">
              <w:rPr>
                <w:rFonts w:hint="eastAsia"/>
                <w:color w:val="000000"/>
              </w:rPr>
              <w:t>用户</w:t>
            </w:r>
            <w:r w:rsidRPr="00435F5D">
              <w:rPr>
                <w:rFonts w:hint="eastAsia"/>
                <w:color w:val="000000"/>
              </w:rPr>
              <w:t>ID</w:t>
            </w:r>
          </w:p>
          <w:p w14:paraId="46ABAD8F" w14:textId="77777777" w:rsidR="007E6FDA" w:rsidRPr="00435F5D" w:rsidRDefault="007E6FDA" w:rsidP="007E6FDA">
            <w:pPr>
              <w:rPr>
                <w:color w:val="000000"/>
              </w:rPr>
            </w:pPr>
            <w:r w:rsidRPr="00435F5D">
              <w:rPr>
                <w:rFonts w:hint="eastAsia"/>
                <w:color w:val="000000"/>
              </w:rPr>
              <w:tab/>
              <w:t>mobile, #</w:t>
            </w:r>
            <w:r w:rsidRPr="00435F5D">
              <w:rPr>
                <w:rFonts w:hint="eastAsia"/>
                <w:color w:val="000000"/>
              </w:rPr>
              <w:t>用户手机号</w:t>
            </w:r>
          </w:p>
          <w:p w14:paraId="432E346B" w14:textId="77777777" w:rsidR="007E6FDA" w:rsidRPr="00435F5D" w:rsidRDefault="007E6FDA" w:rsidP="007E6FDA">
            <w:pPr>
              <w:rPr>
                <w:color w:val="000000"/>
              </w:rPr>
            </w:pPr>
            <w:r w:rsidRPr="00435F5D">
              <w:rPr>
                <w:rFonts w:hint="eastAsia"/>
                <w:color w:val="000000"/>
              </w:rPr>
              <w:tab/>
              <w:t>mobileProduct, #</w:t>
            </w:r>
            <w:r w:rsidRPr="00435F5D">
              <w:rPr>
                <w:rFonts w:hint="eastAsia"/>
                <w:color w:val="000000"/>
              </w:rPr>
              <w:t>用户产品类型：</w:t>
            </w:r>
            <w:r w:rsidRPr="00435F5D">
              <w:rPr>
                <w:rFonts w:hint="eastAsia"/>
                <w:color w:val="000000"/>
              </w:rPr>
              <w:t>1-</w:t>
            </w:r>
            <w:r w:rsidRPr="00435F5D">
              <w:rPr>
                <w:rFonts w:hint="eastAsia"/>
                <w:color w:val="000000"/>
              </w:rPr>
              <w:t>大卡，</w:t>
            </w:r>
            <w:r w:rsidRPr="00435F5D">
              <w:rPr>
                <w:rFonts w:hint="eastAsia"/>
                <w:color w:val="000000"/>
              </w:rPr>
              <w:t>2-</w:t>
            </w:r>
            <w:r w:rsidRPr="00435F5D">
              <w:rPr>
                <w:rFonts w:hint="eastAsia"/>
                <w:color w:val="000000"/>
              </w:rPr>
              <w:t>小卡</w:t>
            </w:r>
          </w:p>
          <w:p w14:paraId="5E9DD52B" w14:textId="77777777" w:rsidR="007E6FDA" w:rsidRPr="00435F5D" w:rsidRDefault="007E6FDA" w:rsidP="007E6FDA">
            <w:pPr>
              <w:rPr>
                <w:color w:val="000000"/>
              </w:rPr>
            </w:pPr>
            <w:r w:rsidRPr="00435F5D">
              <w:rPr>
                <w:rFonts w:hint="eastAsia"/>
                <w:color w:val="000000"/>
              </w:rPr>
              <w:tab/>
              <w:t>status, #</w:t>
            </w:r>
            <w:r w:rsidRPr="00435F5D">
              <w:rPr>
                <w:rFonts w:hint="eastAsia"/>
                <w:color w:val="000000"/>
              </w:rPr>
              <w:t>用户状态：</w:t>
            </w:r>
            <w:r w:rsidRPr="00435F5D">
              <w:rPr>
                <w:rFonts w:hint="eastAsia"/>
                <w:color w:val="000000"/>
              </w:rPr>
              <w:t>-1-</w:t>
            </w:r>
            <w:r w:rsidRPr="00435F5D">
              <w:rPr>
                <w:rFonts w:hint="eastAsia"/>
                <w:color w:val="000000"/>
              </w:rPr>
              <w:t>激活失败，</w:t>
            </w:r>
            <w:r w:rsidRPr="00435F5D">
              <w:rPr>
                <w:rFonts w:hint="eastAsia"/>
                <w:color w:val="000000"/>
              </w:rPr>
              <w:t>0-</w:t>
            </w:r>
            <w:r w:rsidRPr="00435F5D">
              <w:rPr>
                <w:rFonts w:hint="eastAsia"/>
                <w:color w:val="000000"/>
              </w:rPr>
              <w:t>待激活，</w:t>
            </w:r>
            <w:r w:rsidRPr="00435F5D">
              <w:rPr>
                <w:rFonts w:hint="eastAsia"/>
                <w:color w:val="000000"/>
              </w:rPr>
              <w:t>1-</w:t>
            </w:r>
            <w:r w:rsidRPr="00435F5D">
              <w:rPr>
                <w:rFonts w:hint="eastAsia"/>
                <w:color w:val="000000"/>
              </w:rPr>
              <w:t>激活，</w:t>
            </w:r>
            <w:r w:rsidRPr="00435F5D">
              <w:rPr>
                <w:rFonts w:hint="eastAsia"/>
                <w:color w:val="000000"/>
              </w:rPr>
              <w:t>2-</w:t>
            </w:r>
            <w:r w:rsidRPr="00435F5D">
              <w:rPr>
                <w:rFonts w:hint="eastAsia"/>
                <w:color w:val="000000"/>
              </w:rPr>
              <w:t>销户</w:t>
            </w:r>
          </w:p>
          <w:p w14:paraId="6807CCD4" w14:textId="77777777" w:rsidR="007E6FDA" w:rsidRPr="00435F5D" w:rsidRDefault="007E6FDA" w:rsidP="007E6FDA">
            <w:pPr>
              <w:rPr>
                <w:color w:val="000000"/>
              </w:rPr>
            </w:pPr>
            <w:r w:rsidRPr="00435F5D">
              <w:rPr>
                <w:rFonts w:hint="eastAsia"/>
                <w:color w:val="000000"/>
              </w:rPr>
              <w:tab/>
              <w:t>isOpenDirection, #</w:t>
            </w:r>
            <w:r w:rsidRPr="00435F5D">
              <w:rPr>
                <w:rFonts w:hint="eastAsia"/>
                <w:color w:val="000000"/>
              </w:rPr>
              <w:t>是否己开通免流产品：</w:t>
            </w:r>
            <w:r w:rsidRPr="00435F5D">
              <w:rPr>
                <w:rFonts w:hint="eastAsia"/>
                <w:color w:val="000000"/>
              </w:rPr>
              <w:t>0-</w:t>
            </w:r>
            <w:r w:rsidRPr="00435F5D">
              <w:rPr>
                <w:rFonts w:hint="eastAsia"/>
                <w:color w:val="000000"/>
              </w:rPr>
              <w:t>未开通，</w:t>
            </w:r>
            <w:r w:rsidRPr="00435F5D">
              <w:rPr>
                <w:rFonts w:hint="eastAsia"/>
                <w:color w:val="000000"/>
              </w:rPr>
              <w:t>1-</w:t>
            </w:r>
            <w:r w:rsidRPr="00435F5D">
              <w:rPr>
                <w:rFonts w:hint="eastAsia"/>
                <w:color w:val="000000"/>
              </w:rPr>
              <w:t>己开通</w:t>
            </w:r>
          </w:p>
          <w:p w14:paraId="0E49C4AC" w14:textId="77777777" w:rsidR="007E6FDA" w:rsidRPr="00435F5D" w:rsidRDefault="007E6FDA" w:rsidP="007E6FDA">
            <w:pPr>
              <w:rPr>
                <w:color w:val="000000"/>
              </w:rPr>
            </w:pPr>
            <w:r w:rsidRPr="00435F5D">
              <w:rPr>
                <w:rFonts w:hint="eastAsia"/>
                <w:color w:val="000000"/>
              </w:rPr>
              <w:tab/>
              <w:t>activateOrderId #</w:t>
            </w:r>
            <w:r w:rsidRPr="00435F5D">
              <w:rPr>
                <w:rFonts w:hint="eastAsia"/>
                <w:color w:val="000000"/>
              </w:rPr>
              <w:t>激活订单号</w:t>
            </w:r>
          </w:p>
          <w:p w14:paraId="3F0AC44A" w14:textId="77777777" w:rsidR="007E6FDA" w:rsidRPr="00435F5D" w:rsidRDefault="007E6FDA" w:rsidP="007E6FDA">
            <w:pPr>
              <w:rPr>
                <w:color w:val="000000"/>
              </w:rPr>
            </w:pPr>
            <w:r w:rsidRPr="00435F5D">
              <w:rPr>
                <w:color w:val="000000"/>
              </w:rPr>
              <w:t>from</w:t>
            </w:r>
          </w:p>
          <w:p w14:paraId="1B192181" w14:textId="77777777" w:rsidR="007E6FDA" w:rsidRPr="00435F5D" w:rsidRDefault="007E6FDA" w:rsidP="007E6FDA">
            <w:pPr>
              <w:rPr>
                <w:color w:val="000000"/>
              </w:rPr>
            </w:pPr>
            <w:r w:rsidRPr="00435F5D">
              <w:rPr>
                <w:color w:val="000000"/>
              </w:rPr>
              <w:t xml:space="preserve">    operator_user</w:t>
            </w:r>
          </w:p>
          <w:p w14:paraId="2E270471" w14:textId="77777777" w:rsidR="007E6FDA" w:rsidRPr="00435F5D" w:rsidRDefault="007E6FDA" w:rsidP="007E6FDA">
            <w:pPr>
              <w:rPr>
                <w:color w:val="000000"/>
              </w:rPr>
            </w:pPr>
            <w:r w:rsidRPr="00435F5D">
              <w:rPr>
                <w:color w:val="000000"/>
              </w:rPr>
              <w:t>where</w:t>
            </w:r>
          </w:p>
          <w:p w14:paraId="29E22DD5" w14:textId="77777777" w:rsidR="007E6FDA" w:rsidRPr="00435F5D" w:rsidRDefault="007E6FDA" w:rsidP="007E6FDA">
            <w:pPr>
              <w:rPr>
                <w:color w:val="000000"/>
              </w:rPr>
            </w:pPr>
            <w:r w:rsidRPr="00435F5D">
              <w:rPr>
                <w:color w:val="000000"/>
              </w:rPr>
              <w:t xml:space="preserve">    customerId = 6</w:t>
            </w:r>
            <w:r>
              <w:rPr>
                <w:rFonts w:hint="eastAsia"/>
                <w:color w:val="000000"/>
              </w:rPr>
              <w:t xml:space="preserve"> #</w:t>
            </w:r>
            <w:r>
              <w:rPr>
                <w:rFonts w:hint="eastAsia"/>
                <w:color w:val="000000"/>
              </w:rPr>
              <w:t>传入</w:t>
            </w:r>
            <w:r>
              <w:rPr>
                <w:rFonts w:hint="eastAsia"/>
                <w:color w:val="000000"/>
              </w:rPr>
              <w:t>app_id</w:t>
            </w:r>
            <w:r>
              <w:rPr>
                <w:rFonts w:hint="eastAsia"/>
                <w:color w:val="000000"/>
              </w:rPr>
              <w:t>反查的</w:t>
            </w:r>
            <w:r w:rsidRPr="00435F5D">
              <w:rPr>
                <w:color w:val="000000"/>
              </w:rPr>
              <w:t>customerId</w:t>
            </w:r>
          </w:p>
          <w:p w14:paraId="6505027E" w14:textId="77777777" w:rsidR="007E6FDA" w:rsidRDefault="007E6FDA" w:rsidP="007E6FDA">
            <w:pPr>
              <w:rPr>
                <w:color w:val="000000"/>
              </w:rPr>
            </w:pPr>
            <w:r w:rsidRPr="00435F5D">
              <w:rPr>
                <w:color w:val="000000"/>
              </w:rPr>
              <w:t xml:space="preserve">        and mobile = '18627580562'</w:t>
            </w:r>
            <w:r>
              <w:rPr>
                <w:rFonts w:hint="eastAsia"/>
                <w:color w:val="000000"/>
              </w:rPr>
              <w:t xml:space="preserve"> #</w:t>
            </w:r>
            <w:r>
              <w:rPr>
                <w:rFonts w:hint="eastAsia"/>
                <w:color w:val="000000"/>
              </w:rPr>
              <w:t>传入请求参数</w:t>
            </w:r>
            <w:r>
              <w:rPr>
                <w:rFonts w:hint="eastAsia"/>
                <w:color w:val="000000"/>
              </w:rPr>
              <w:t>mobile</w:t>
            </w:r>
          </w:p>
          <w:p w14:paraId="0C3D8BDF" w14:textId="77777777" w:rsidR="007E6FDA" w:rsidRDefault="007E6FDA" w:rsidP="007E6FDA">
            <w:pPr>
              <w:rPr>
                <w:color w:val="000000"/>
              </w:rPr>
            </w:pPr>
            <w:r>
              <w:rPr>
                <w:rFonts w:hint="eastAsia"/>
                <w:color w:val="000000"/>
              </w:rPr>
              <w:t>记录不存在：直接跳转到第</w:t>
            </w:r>
            <w:r w:rsidR="00181BA9">
              <w:rPr>
                <w:rFonts w:hint="eastAsia"/>
                <w:color w:val="000000"/>
              </w:rPr>
              <w:t>6</w:t>
            </w:r>
            <w:r>
              <w:rPr>
                <w:rFonts w:hint="eastAsia"/>
                <w:color w:val="000000"/>
              </w:rPr>
              <w:t>步，处理为失败，失败原因：用户不存在记录</w:t>
            </w:r>
          </w:p>
          <w:p w14:paraId="302B934C" w14:textId="77777777" w:rsidR="007E6FDA" w:rsidRDefault="007E6FDA" w:rsidP="007E6FDA">
            <w:pPr>
              <w:rPr>
                <w:color w:val="000000"/>
              </w:rPr>
            </w:pPr>
            <w:r>
              <w:rPr>
                <w:rFonts w:hint="eastAsia"/>
                <w:color w:val="000000"/>
              </w:rPr>
              <w:t>记录存在处理：</w:t>
            </w:r>
          </w:p>
          <w:p w14:paraId="12BEA7AC" w14:textId="77777777" w:rsidR="007E6FDA" w:rsidRDefault="007E6FDA" w:rsidP="007E6FDA">
            <w:pPr>
              <w:rPr>
                <w:color w:val="000000"/>
              </w:rPr>
            </w:pPr>
            <w:r w:rsidRPr="00435F5D">
              <w:rPr>
                <w:rFonts w:hint="eastAsia"/>
                <w:color w:val="000000"/>
              </w:rPr>
              <w:t>status</w:t>
            </w:r>
            <w:r>
              <w:rPr>
                <w:rFonts w:hint="eastAsia"/>
                <w:color w:val="000000"/>
              </w:rPr>
              <w:t>&lt;&gt;1</w:t>
            </w:r>
            <w:r>
              <w:rPr>
                <w:rFonts w:hint="eastAsia"/>
                <w:color w:val="000000"/>
              </w:rPr>
              <w:t>：直接跳转到第</w:t>
            </w:r>
            <w:r w:rsidR="00181BA9">
              <w:rPr>
                <w:rFonts w:hint="eastAsia"/>
                <w:color w:val="000000"/>
              </w:rPr>
              <w:t>6</w:t>
            </w:r>
            <w:r>
              <w:rPr>
                <w:rFonts w:hint="eastAsia"/>
                <w:color w:val="000000"/>
              </w:rPr>
              <w:t>步，处理为失败，失败原因：用户状态不是激活状态</w:t>
            </w:r>
          </w:p>
          <w:p w14:paraId="37333BE4" w14:textId="77777777" w:rsidR="007E6FDA" w:rsidRDefault="007E6FDA" w:rsidP="007E6FDA">
            <w:pPr>
              <w:rPr>
                <w:color w:val="000000"/>
              </w:rPr>
            </w:pPr>
            <w:r>
              <w:rPr>
                <w:rFonts w:hint="eastAsia"/>
                <w:color w:val="000000"/>
              </w:rPr>
              <w:t>其它情况，</w:t>
            </w:r>
            <w:r w:rsidR="003371A0">
              <w:rPr>
                <w:rFonts w:hint="eastAsia"/>
                <w:color w:val="000000"/>
              </w:rPr>
              <w:t>更新用户状态为销户后，</w:t>
            </w:r>
            <w:r>
              <w:rPr>
                <w:rFonts w:hint="eastAsia"/>
                <w:color w:val="000000"/>
              </w:rPr>
              <w:t>跳转到第</w:t>
            </w:r>
            <w:r>
              <w:rPr>
                <w:rFonts w:hint="eastAsia"/>
                <w:color w:val="000000"/>
              </w:rPr>
              <w:t>4</w:t>
            </w:r>
            <w:r>
              <w:rPr>
                <w:rFonts w:hint="eastAsia"/>
                <w:color w:val="000000"/>
              </w:rPr>
              <w:t>步</w:t>
            </w:r>
            <w:r w:rsidR="003371A0">
              <w:rPr>
                <w:rFonts w:hint="eastAsia"/>
                <w:color w:val="000000"/>
              </w:rPr>
              <w:t>处理关闭定免</w:t>
            </w:r>
          </w:p>
          <w:p w14:paraId="438D5B77" w14:textId="77777777" w:rsidR="00973E93" w:rsidRPr="00973E93" w:rsidRDefault="00973E93" w:rsidP="00973E93">
            <w:pPr>
              <w:rPr>
                <w:color w:val="000000"/>
              </w:rPr>
            </w:pPr>
            <w:r w:rsidRPr="00973E93">
              <w:rPr>
                <w:color w:val="000000"/>
              </w:rPr>
              <w:t xml:space="preserve">update operator_user </w:t>
            </w:r>
          </w:p>
          <w:p w14:paraId="20FAC291" w14:textId="77777777" w:rsidR="00973E93" w:rsidRPr="00973E93" w:rsidRDefault="00973E93" w:rsidP="00973E93">
            <w:pPr>
              <w:rPr>
                <w:color w:val="000000"/>
              </w:rPr>
            </w:pPr>
            <w:r w:rsidRPr="00973E93">
              <w:rPr>
                <w:rFonts w:hint="eastAsia"/>
                <w:color w:val="000000"/>
              </w:rPr>
              <w:tab/>
              <w:t>status = 2, #</w:t>
            </w:r>
            <w:r w:rsidRPr="00973E93">
              <w:rPr>
                <w:rFonts w:hint="eastAsia"/>
                <w:color w:val="000000"/>
              </w:rPr>
              <w:t>状态：</w:t>
            </w:r>
            <w:r w:rsidRPr="00973E93">
              <w:rPr>
                <w:rFonts w:hint="eastAsia"/>
                <w:color w:val="000000"/>
              </w:rPr>
              <w:t>2-</w:t>
            </w:r>
            <w:r w:rsidRPr="00973E93">
              <w:rPr>
                <w:rFonts w:hint="eastAsia"/>
                <w:color w:val="000000"/>
              </w:rPr>
              <w:t>销户</w:t>
            </w:r>
          </w:p>
          <w:p w14:paraId="4F070273" w14:textId="77777777" w:rsidR="00973E93" w:rsidRPr="00973E93" w:rsidRDefault="00973E93" w:rsidP="00973E93">
            <w:pPr>
              <w:rPr>
                <w:color w:val="000000"/>
              </w:rPr>
            </w:pPr>
            <w:r w:rsidRPr="00973E93">
              <w:rPr>
                <w:rFonts w:hint="eastAsia"/>
                <w:color w:val="000000"/>
              </w:rPr>
              <w:tab/>
              <w:t>cancelTime = now(), #</w:t>
            </w:r>
            <w:r w:rsidRPr="00973E93">
              <w:rPr>
                <w:rFonts w:hint="eastAsia"/>
                <w:color w:val="000000"/>
              </w:rPr>
              <w:t>销户时间</w:t>
            </w:r>
          </w:p>
          <w:p w14:paraId="5AF5E472" w14:textId="77777777" w:rsidR="00973E93" w:rsidRPr="00973E93" w:rsidRDefault="00973E93" w:rsidP="00973E93">
            <w:pPr>
              <w:rPr>
                <w:color w:val="000000"/>
              </w:rPr>
            </w:pPr>
            <w:r w:rsidRPr="00973E93">
              <w:rPr>
                <w:color w:val="000000"/>
              </w:rPr>
              <w:tab/>
              <w:t>renewYearMonth = ''</w:t>
            </w:r>
          </w:p>
          <w:p w14:paraId="2649CE1F" w14:textId="77777777" w:rsidR="00973E93" w:rsidRPr="00973E93" w:rsidRDefault="00973E93" w:rsidP="00973E93">
            <w:pPr>
              <w:rPr>
                <w:color w:val="000000"/>
              </w:rPr>
            </w:pPr>
            <w:r w:rsidRPr="00973E93">
              <w:rPr>
                <w:color w:val="000000"/>
              </w:rPr>
              <w:t>where</w:t>
            </w:r>
          </w:p>
          <w:p w14:paraId="78753388" w14:textId="77777777" w:rsidR="003371A0" w:rsidRDefault="00973E93" w:rsidP="00973E93">
            <w:pPr>
              <w:ind w:firstLine="420"/>
              <w:rPr>
                <w:color w:val="000000"/>
              </w:rPr>
            </w:pPr>
            <w:r w:rsidRPr="00973E93">
              <w:rPr>
                <w:rFonts w:hint="eastAsia"/>
                <w:color w:val="000000"/>
              </w:rPr>
              <w:t>operatorUserId = 1; #</w:t>
            </w:r>
            <w:r w:rsidRPr="00973E93">
              <w:rPr>
                <w:rFonts w:hint="eastAsia"/>
                <w:color w:val="000000"/>
              </w:rPr>
              <w:t>传入查询或新增时的用户</w:t>
            </w:r>
            <w:r w:rsidRPr="00973E93">
              <w:rPr>
                <w:rFonts w:hint="eastAsia"/>
                <w:color w:val="000000"/>
              </w:rPr>
              <w:t>ID</w:t>
            </w:r>
          </w:p>
          <w:p w14:paraId="4346D20E" w14:textId="77777777" w:rsidR="00973E93" w:rsidRDefault="00341F29" w:rsidP="00973E93">
            <w:pPr>
              <w:rPr>
                <w:color w:val="000000"/>
              </w:rPr>
            </w:pPr>
            <w:r>
              <w:rPr>
                <w:rFonts w:hint="eastAsia"/>
                <w:color w:val="000000"/>
              </w:rPr>
              <w:t>更新成功后跳转到第</w:t>
            </w:r>
            <w:r>
              <w:rPr>
                <w:rFonts w:hint="eastAsia"/>
                <w:color w:val="000000"/>
              </w:rPr>
              <w:t>4</w:t>
            </w:r>
            <w:r>
              <w:rPr>
                <w:rFonts w:hint="eastAsia"/>
                <w:color w:val="000000"/>
              </w:rPr>
              <w:t>步处理关闭定免。</w:t>
            </w:r>
          </w:p>
          <w:p w14:paraId="0EF5416D" w14:textId="77777777" w:rsidR="009A68B7" w:rsidRDefault="009A68B7" w:rsidP="007E6FDA">
            <w:pPr>
              <w:rPr>
                <w:color w:val="000000"/>
              </w:rPr>
            </w:pPr>
          </w:p>
          <w:p w14:paraId="71DB9A02" w14:textId="77777777" w:rsidR="009A68B7" w:rsidRDefault="009563C5" w:rsidP="007E6FDA">
            <w:pPr>
              <w:rPr>
                <w:color w:val="000000"/>
              </w:rPr>
            </w:pPr>
            <w:r>
              <w:rPr>
                <w:rFonts w:hint="eastAsia"/>
                <w:color w:val="000000"/>
              </w:rPr>
              <w:t>4.</w:t>
            </w:r>
            <w:r>
              <w:rPr>
                <w:rFonts w:hint="eastAsia"/>
                <w:color w:val="000000"/>
              </w:rPr>
              <w:t>关闭定免流量</w:t>
            </w:r>
          </w:p>
          <w:p w14:paraId="10B02D66" w14:textId="77777777" w:rsidR="00041143" w:rsidRDefault="00041143" w:rsidP="00041143">
            <w:pPr>
              <w:rPr>
                <w:color w:val="000000"/>
              </w:rPr>
            </w:pPr>
            <w:r>
              <w:rPr>
                <w:rFonts w:hint="eastAsia"/>
                <w:color w:val="000000"/>
              </w:rPr>
              <w:t>判断用户是否开通过定免，没有开通则调用流量商城接口开通定免</w:t>
            </w:r>
          </w:p>
          <w:p w14:paraId="51CA6078" w14:textId="77777777" w:rsidR="00041143" w:rsidRDefault="00041143" w:rsidP="00041143">
            <w:pPr>
              <w:rPr>
                <w:color w:val="000000"/>
              </w:rPr>
            </w:pPr>
            <w:r>
              <w:rPr>
                <w:rFonts w:hint="eastAsia"/>
                <w:color w:val="000000"/>
              </w:rPr>
              <w:t>第</w:t>
            </w:r>
            <w:r>
              <w:rPr>
                <w:rFonts w:hint="eastAsia"/>
                <w:color w:val="000000"/>
              </w:rPr>
              <w:t>3</w:t>
            </w:r>
            <w:r>
              <w:rPr>
                <w:rFonts w:hint="eastAsia"/>
                <w:color w:val="000000"/>
              </w:rPr>
              <w:t>步时查询出</w:t>
            </w:r>
            <w:r w:rsidRPr="00435F5D">
              <w:rPr>
                <w:color w:val="000000"/>
              </w:rPr>
              <w:t>operator_user</w:t>
            </w:r>
            <w:r>
              <w:rPr>
                <w:rFonts w:hint="eastAsia"/>
                <w:color w:val="000000"/>
              </w:rPr>
              <w:t>.</w:t>
            </w:r>
            <w:r w:rsidRPr="00435F5D">
              <w:rPr>
                <w:rFonts w:hint="eastAsia"/>
                <w:color w:val="000000"/>
              </w:rPr>
              <w:t xml:space="preserve"> isOpenDirection, #</w:t>
            </w:r>
            <w:r w:rsidRPr="00435F5D">
              <w:rPr>
                <w:rFonts w:hint="eastAsia"/>
                <w:color w:val="000000"/>
              </w:rPr>
              <w:t>是否己开通免流产品：</w:t>
            </w:r>
            <w:r w:rsidRPr="00435F5D">
              <w:rPr>
                <w:rFonts w:hint="eastAsia"/>
                <w:color w:val="000000"/>
              </w:rPr>
              <w:t>0-</w:t>
            </w:r>
            <w:r w:rsidRPr="00435F5D">
              <w:rPr>
                <w:rFonts w:hint="eastAsia"/>
                <w:color w:val="000000"/>
              </w:rPr>
              <w:t>未开通，</w:t>
            </w:r>
            <w:r w:rsidRPr="00435F5D">
              <w:rPr>
                <w:rFonts w:hint="eastAsia"/>
                <w:color w:val="000000"/>
              </w:rPr>
              <w:t>1-</w:t>
            </w:r>
            <w:r w:rsidRPr="00435F5D">
              <w:rPr>
                <w:rFonts w:hint="eastAsia"/>
                <w:color w:val="000000"/>
              </w:rPr>
              <w:t>己开通</w:t>
            </w:r>
            <w:r>
              <w:rPr>
                <w:rFonts w:hint="eastAsia"/>
                <w:color w:val="000000"/>
              </w:rPr>
              <w:t>；</w:t>
            </w:r>
          </w:p>
          <w:p w14:paraId="5BE3C132" w14:textId="77777777" w:rsidR="00041143" w:rsidRDefault="00041143" w:rsidP="007E6FDA">
            <w:pPr>
              <w:rPr>
                <w:color w:val="000000"/>
              </w:rPr>
            </w:pPr>
          </w:p>
          <w:p w14:paraId="4B7780B1" w14:textId="77777777" w:rsidR="009563C5" w:rsidRDefault="00341F29" w:rsidP="007E6FDA">
            <w:pPr>
              <w:rPr>
                <w:color w:val="000000"/>
              </w:rPr>
            </w:pPr>
            <w:r>
              <w:rPr>
                <w:rFonts w:hint="eastAsia"/>
                <w:color w:val="000000"/>
              </w:rPr>
              <w:t>调用接口：《</w:t>
            </w:r>
            <w:r w:rsidRPr="00341F29">
              <w:rPr>
                <w:rFonts w:hint="eastAsia"/>
                <w:color w:val="000000"/>
              </w:rPr>
              <w:t>视频风暴接口文档</w:t>
            </w:r>
            <w:r w:rsidRPr="00341F29">
              <w:rPr>
                <w:rFonts w:hint="eastAsia"/>
                <w:color w:val="000000"/>
              </w:rPr>
              <w:t>.docx</w:t>
            </w:r>
            <w:r>
              <w:rPr>
                <w:rFonts w:hint="eastAsia"/>
                <w:color w:val="000000"/>
              </w:rPr>
              <w:t>》</w:t>
            </w:r>
            <w:r>
              <w:rPr>
                <w:rFonts w:hint="eastAsia"/>
                <w:color w:val="000000"/>
              </w:rPr>
              <w:t>2.</w:t>
            </w:r>
            <w:r>
              <w:rPr>
                <w:rFonts w:hint="eastAsia"/>
                <w:color w:val="000000"/>
              </w:rPr>
              <w:t>定购关系同步</w:t>
            </w:r>
            <w:r>
              <w:rPr>
                <w:rFonts w:hint="eastAsia"/>
                <w:color w:val="000000"/>
              </w:rPr>
              <w:t xml:space="preserve"> </w:t>
            </w:r>
            <w:r>
              <w:rPr>
                <w:rFonts w:hint="eastAsia"/>
                <w:color w:val="000000"/>
              </w:rPr>
              <w:t>取消动作</w:t>
            </w:r>
          </w:p>
          <w:p w14:paraId="4290E4DC" w14:textId="77777777" w:rsidR="00341F29" w:rsidRDefault="00341F29" w:rsidP="007E6FDA">
            <w:pPr>
              <w:rPr>
                <w:color w:val="000000"/>
              </w:rPr>
            </w:pPr>
            <w:r>
              <w:rPr>
                <w:rFonts w:hint="eastAsia"/>
                <w:color w:val="000000"/>
              </w:rPr>
              <w:t>调用关闭定免成功处理：</w:t>
            </w:r>
          </w:p>
          <w:p w14:paraId="4BA8AE9A" w14:textId="77777777" w:rsidR="00341F29" w:rsidRPr="003D0C59" w:rsidRDefault="00341F29" w:rsidP="007E6FDA">
            <w:pPr>
              <w:rPr>
                <w:strike/>
                <w:color w:val="000000"/>
              </w:rPr>
            </w:pPr>
            <w:r w:rsidRPr="003D0C59">
              <w:rPr>
                <w:rFonts w:hint="eastAsia"/>
                <w:strike/>
                <w:color w:val="000000"/>
              </w:rPr>
              <w:t>更新用户表的是否开通标识，更新后跳转第</w:t>
            </w:r>
            <w:r w:rsidRPr="003D0C59">
              <w:rPr>
                <w:rFonts w:hint="eastAsia"/>
                <w:strike/>
                <w:color w:val="000000"/>
              </w:rPr>
              <w:t>5</w:t>
            </w:r>
            <w:r w:rsidRPr="003D0C59">
              <w:rPr>
                <w:rFonts w:hint="eastAsia"/>
                <w:strike/>
                <w:color w:val="000000"/>
              </w:rPr>
              <w:t>步处理大卡</w:t>
            </w:r>
            <w:r w:rsidRPr="003D0C59">
              <w:rPr>
                <w:rFonts w:hint="eastAsia"/>
                <w:strike/>
                <w:color w:val="000000"/>
              </w:rPr>
              <w:t>VIP</w:t>
            </w:r>
            <w:r w:rsidR="00403A09" w:rsidRPr="003D0C59">
              <w:rPr>
                <w:rFonts w:hint="eastAsia"/>
                <w:strike/>
                <w:color w:val="000000"/>
              </w:rPr>
              <w:t>实时关闭订单</w:t>
            </w:r>
            <w:r w:rsidRPr="003D0C59">
              <w:rPr>
                <w:rFonts w:hint="eastAsia"/>
                <w:strike/>
                <w:color w:val="000000"/>
              </w:rPr>
              <w:t>：</w:t>
            </w:r>
          </w:p>
          <w:p w14:paraId="213F2C41" w14:textId="77777777" w:rsidR="006F3EF5" w:rsidRDefault="006F3EF5" w:rsidP="006F3EF5">
            <w:pPr>
              <w:rPr>
                <w:color w:val="000000"/>
              </w:rPr>
            </w:pPr>
            <w:r>
              <w:rPr>
                <w:rFonts w:hint="eastAsia"/>
                <w:color w:val="000000"/>
              </w:rPr>
              <w:t>更新用户表是否开通定向免流字段为未开通：</w:t>
            </w:r>
          </w:p>
          <w:p w14:paraId="0F917915" w14:textId="77777777" w:rsidR="006F3EF5" w:rsidRPr="000F2B20" w:rsidRDefault="006F3EF5" w:rsidP="006F3EF5">
            <w:pPr>
              <w:rPr>
                <w:color w:val="000000"/>
              </w:rPr>
            </w:pPr>
            <w:r w:rsidRPr="000F2B20">
              <w:rPr>
                <w:color w:val="000000"/>
              </w:rPr>
              <w:t xml:space="preserve">update operator_user </w:t>
            </w:r>
          </w:p>
          <w:p w14:paraId="5ADEC855" w14:textId="77777777" w:rsidR="006F3EF5" w:rsidRPr="000F2B20" w:rsidRDefault="006F3EF5" w:rsidP="006F3EF5">
            <w:pPr>
              <w:rPr>
                <w:color w:val="000000"/>
              </w:rPr>
            </w:pPr>
            <w:r w:rsidRPr="000F2B20">
              <w:rPr>
                <w:color w:val="000000"/>
              </w:rPr>
              <w:t xml:space="preserve">set </w:t>
            </w:r>
          </w:p>
          <w:p w14:paraId="2FB85D71" w14:textId="77777777" w:rsidR="006F3EF5" w:rsidRPr="00E15681" w:rsidRDefault="006F3EF5" w:rsidP="006F3EF5">
            <w:pPr>
              <w:rPr>
                <w:color w:val="000000"/>
              </w:rPr>
            </w:pPr>
            <w:r w:rsidRPr="000F2B20">
              <w:rPr>
                <w:color w:val="000000"/>
              </w:rPr>
              <w:t xml:space="preserve">    </w:t>
            </w:r>
            <w:r w:rsidRPr="00E15681">
              <w:rPr>
                <w:color w:val="000000"/>
              </w:rPr>
              <w:t>isOpenDirection</w:t>
            </w:r>
            <w:r w:rsidRPr="000F2B20">
              <w:rPr>
                <w:color w:val="000000"/>
              </w:rPr>
              <w:t>=</w:t>
            </w:r>
            <w:r>
              <w:rPr>
                <w:rFonts w:hint="eastAsia"/>
                <w:color w:val="000000"/>
              </w:rPr>
              <w:t xml:space="preserve">0 </w:t>
            </w:r>
            <w:r w:rsidRPr="00CB5EFB">
              <w:rPr>
                <w:rFonts w:hint="eastAsia"/>
                <w:color w:val="000000"/>
              </w:rPr>
              <w:t>#</w:t>
            </w:r>
            <w:r>
              <w:rPr>
                <w:rFonts w:hint="eastAsia"/>
                <w:color w:val="000000"/>
              </w:rPr>
              <w:t>0-</w:t>
            </w:r>
            <w:r>
              <w:rPr>
                <w:rFonts w:hint="eastAsia"/>
                <w:color w:val="000000"/>
              </w:rPr>
              <w:t>未开通</w:t>
            </w:r>
          </w:p>
          <w:p w14:paraId="4EE5757E" w14:textId="77777777" w:rsidR="006F3EF5" w:rsidRPr="000F2B20" w:rsidRDefault="006F3EF5" w:rsidP="006F3EF5">
            <w:pPr>
              <w:rPr>
                <w:color w:val="000000"/>
              </w:rPr>
            </w:pPr>
            <w:r w:rsidRPr="000F2B20">
              <w:rPr>
                <w:color w:val="000000"/>
              </w:rPr>
              <w:t>where</w:t>
            </w:r>
          </w:p>
          <w:p w14:paraId="53D93A83" w14:textId="77777777" w:rsidR="006F3EF5" w:rsidRDefault="006F3EF5" w:rsidP="006F3EF5">
            <w:pPr>
              <w:ind w:firstLine="420"/>
              <w:rPr>
                <w:color w:val="000000"/>
              </w:rPr>
            </w:pPr>
            <w:r w:rsidRPr="000F2B20">
              <w:rPr>
                <w:color w:val="000000"/>
              </w:rPr>
              <w:t>operatorUserId = 1;</w:t>
            </w:r>
            <w:r w:rsidRPr="000F2B20">
              <w:rPr>
                <w:rFonts w:hint="eastAsia"/>
                <w:color w:val="000000"/>
              </w:rPr>
              <w:t xml:space="preserve"> </w:t>
            </w:r>
            <w:r>
              <w:rPr>
                <w:rFonts w:hint="eastAsia"/>
                <w:color w:val="000000"/>
              </w:rPr>
              <w:t>#</w:t>
            </w:r>
            <w:r>
              <w:rPr>
                <w:rFonts w:hint="eastAsia"/>
                <w:color w:val="000000"/>
              </w:rPr>
              <w:t>传入查询出来的的用户</w:t>
            </w:r>
            <w:r>
              <w:rPr>
                <w:rFonts w:hint="eastAsia"/>
                <w:color w:val="000000"/>
              </w:rPr>
              <w:t>ID</w:t>
            </w:r>
          </w:p>
          <w:p w14:paraId="4FA6A854" w14:textId="77777777" w:rsidR="00341F29" w:rsidRDefault="00341F29" w:rsidP="007E6FDA">
            <w:pPr>
              <w:rPr>
                <w:strike/>
                <w:color w:val="000000"/>
              </w:rPr>
            </w:pPr>
            <w:r w:rsidRPr="003D0C59">
              <w:rPr>
                <w:rFonts w:hint="eastAsia"/>
                <w:strike/>
                <w:color w:val="000000"/>
              </w:rPr>
              <w:t>更新成功后跳转致第</w:t>
            </w:r>
            <w:r w:rsidRPr="003D0C59">
              <w:rPr>
                <w:rFonts w:hint="eastAsia"/>
                <w:strike/>
                <w:color w:val="000000"/>
              </w:rPr>
              <w:t>5</w:t>
            </w:r>
            <w:r w:rsidRPr="003D0C59">
              <w:rPr>
                <w:rFonts w:hint="eastAsia"/>
                <w:strike/>
                <w:color w:val="000000"/>
              </w:rPr>
              <w:t>步处理</w:t>
            </w:r>
          </w:p>
          <w:p w14:paraId="47947834" w14:textId="77777777" w:rsidR="003D0C59" w:rsidRPr="003D0C59" w:rsidRDefault="003D0C59" w:rsidP="007E6FDA">
            <w:pPr>
              <w:rPr>
                <w:color w:val="000000"/>
              </w:rPr>
            </w:pPr>
            <w:r w:rsidRPr="003D0C59">
              <w:rPr>
                <w:rFonts w:hint="eastAsia"/>
                <w:color w:val="000000"/>
              </w:rPr>
              <w:t>更新成功后跳转致第</w:t>
            </w:r>
            <w:r w:rsidRPr="003D0C59">
              <w:rPr>
                <w:rFonts w:hint="eastAsia"/>
                <w:color w:val="000000"/>
              </w:rPr>
              <w:t>6</w:t>
            </w:r>
            <w:r w:rsidRPr="003D0C59">
              <w:rPr>
                <w:rFonts w:hint="eastAsia"/>
                <w:color w:val="000000"/>
              </w:rPr>
              <w:t>步处理为成功</w:t>
            </w:r>
          </w:p>
          <w:p w14:paraId="25D44CFE" w14:textId="77777777" w:rsidR="00341F29" w:rsidRDefault="00341F29" w:rsidP="007E6FDA">
            <w:pPr>
              <w:rPr>
                <w:color w:val="000000"/>
              </w:rPr>
            </w:pPr>
          </w:p>
          <w:p w14:paraId="5C9A678A" w14:textId="77777777" w:rsidR="00341F29" w:rsidRDefault="00341F29" w:rsidP="007E6FDA">
            <w:pPr>
              <w:rPr>
                <w:color w:val="000000"/>
              </w:rPr>
            </w:pPr>
            <w:r>
              <w:rPr>
                <w:rFonts w:hint="eastAsia"/>
                <w:color w:val="000000"/>
              </w:rPr>
              <w:t>调用关闭定免失败处理：</w:t>
            </w:r>
          </w:p>
          <w:p w14:paraId="2A830CF9" w14:textId="77777777" w:rsidR="009563C5" w:rsidRDefault="00403A09" w:rsidP="007E6FDA">
            <w:pPr>
              <w:rPr>
                <w:color w:val="000000"/>
              </w:rPr>
            </w:pPr>
            <w:r>
              <w:rPr>
                <w:rFonts w:hint="eastAsia"/>
                <w:color w:val="000000"/>
              </w:rPr>
              <w:t>跳转到第</w:t>
            </w:r>
            <w:r>
              <w:rPr>
                <w:rFonts w:hint="eastAsia"/>
                <w:color w:val="000000"/>
              </w:rPr>
              <w:t>6</w:t>
            </w:r>
            <w:r>
              <w:rPr>
                <w:rFonts w:hint="eastAsia"/>
                <w:color w:val="000000"/>
              </w:rPr>
              <w:t>步，处理为失败，失败原因：</w:t>
            </w:r>
            <w:r>
              <w:rPr>
                <w:rFonts w:hint="eastAsia"/>
              </w:rPr>
              <w:t>关闭定免失败，调用流量商城接口失败</w:t>
            </w:r>
          </w:p>
          <w:p w14:paraId="00957F42" w14:textId="77777777" w:rsidR="00341F29" w:rsidRDefault="00341F29" w:rsidP="007E6FDA">
            <w:pPr>
              <w:rPr>
                <w:color w:val="000000"/>
              </w:rPr>
            </w:pPr>
          </w:p>
          <w:p w14:paraId="023FAF71" w14:textId="77777777" w:rsidR="00403A09" w:rsidRPr="003D0C59" w:rsidRDefault="003D0C59" w:rsidP="007E6FDA">
            <w:pPr>
              <w:rPr>
                <w:color w:val="FF0000"/>
              </w:rPr>
            </w:pPr>
            <w:r w:rsidRPr="003D0C59">
              <w:rPr>
                <w:color w:val="FF0000"/>
              </w:rPr>
              <w:t>2017/6/21</w:t>
            </w:r>
            <w:r w:rsidRPr="003D0C59">
              <w:rPr>
                <w:rFonts w:hint="eastAsia"/>
                <w:color w:val="FF0000"/>
              </w:rPr>
              <w:t xml:space="preserve"> </w:t>
            </w:r>
            <w:r w:rsidRPr="003D0C59">
              <w:rPr>
                <w:rFonts w:hint="eastAsia"/>
                <w:color w:val="FF0000"/>
              </w:rPr>
              <w:t>销户不再处理</w:t>
            </w:r>
            <w:r w:rsidRPr="003D0C59">
              <w:rPr>
                <w:rFonts w:hint="eastAsia"/>
                <w:color w:val="FF0000"/>
              </w:rPr>
              <w:t>VIP</w:t>
            </w:r>
            <w:r w:rsidRPr="003D0C59">
              <w:rPr>
                <w:rFonts w:hint="eastAsia"/>
                <w:color w:val="FF0000"/>
              </w:rPr>
              <w:t>订单</w:t>
            </w:r>
          </w:p>
          <w:p w14:paraId="603A38D3" w14:textId="77777777" w:rsidR="009563C5" w:rsidRPr="003D0C59" w:rsidRDefault="009563C5" w:rsidP="007E6FDA">
            <w:pPr>
              <w:rPr>
                <w:strike/>
                <w:color w:val="000000"/>
              </w:rPr>
            </w:pPr>
            <w:r w:rsidRPr="003D0C59">
              <w:rPr>
                <w:rFonts w:hint="eastAsia"/>
                <w:strike/>
                <w:color w:val="000000"/>
              </w:rPr>
              <w:t>5.</w:t>
            </w:r>
            <w:r w:rsidRPr="003D0C59">
              <w:rPr>
                <w:rFonts w:hint="eastAsia"/>
                <w:strike/>
                <w:color w:val="000000"/>
              </w:rPr>
              <w:t>大卡用户调用</w:t>
            </w:r>
            <w:r w:rsidRPr="003D0C59">
              <w:rPr>
                <w:rFonts w:hint="eastAsia"/>
                <w:strike/>
                <w:color w:val="000000"/>
              </w:rPr>
              <w:t>VIP</w:t>
            </w:r>
            <w:r w:rsidRPr="003D0C59">
              <w:rPr>
                <w:rFonts w:hint="eastAsia"/>
                <w:strike/>
                <w:color w:val="000000"/>
              </w:rPr>
              <w:t>会员接口关闭用户最后一个订单至当天</w:t>
            </w:r>
          </w:p>
          <w:p w14:paraId="34A2D386" w14:textId="77777777" w:rsidR="009563C5" w:rsidRPr="003D0C59" w:rsidRDefault="00403A09" w:rsidP="007E6FDA">
            <w:pPr>
              <w:rPr>
                <w:strike/>
                <w:color w:val="000000"/>
              </w:rPr>
            </w:pPr>
            <w:r w:rsidRPr="003D0C59">
              <w:rPr>
                <w:rFonts w:hint="eastAsia"/>
                <w:strike/>
                <w:color w:val="000000"/>
              </w:rPr>
              <w:t>判断是否为大卡：</w:t>
            </w:r>
          </w:p>
          <w:p w14:paraId="6599973D" w14:textId="77777777" w:rsidR="00403A09" w:rsidRPr="003D0C59" w:rsidRDefault="00403A09" w:rsidP="007E6FDA">
            <w:pPr>
              <w:rPr>
                <w:strike/>
                <w:color w:val="000000"/>
              </w:rPr>
            </w:pPr>
            <w:r w:rsidRPr="003D0C59">
              <w:rPr>
                <w:strike/>
                <w:color w:val="000000"/>
              </w:rPr>
              <w:t>operator_user</w:t>
            </w:r>
            <w:r w:rsidRPr="003D0C59">
              <w:rPr>
                <w:rFonts w:hint="eastAsia"/>
                <w:strike/>
                <w:color w:val="000000"/>
              </w:rPr>
              <w:t>. mobileProduct = 2:</w:t>
            </w:r>
            <w:r w:rsidRPr="003D0C59">
              <w:rPr>
                <w:rFonts w:hint="eastAsia"/>
                <w:strike/>
                <w:color w:val="000000"/>
              </w:rPr>
              <w:t>小卡，直接跳转到第</w:t>
            </w:r>
            <w:r w:rsidRPr="003D0C59">
              <w:rPr>
                <w:rFonts w:hint="eastAsia"/>
                <w:strike/>
                <w:color w:val="000000"/>
              </w:rPr>
              <w:t>6</w:t>
            </w:r>
            <w:r w:rsidRPr="003D0C59">
              <w:rPr>
                <w:rFonts w:hint="eastAsia"/>
                <w:strike/>
                <w:color w:val="000000"/>
              </w:rPr>
              <w:t>步处理为成功</w:t>
            </w:r>
          </w:p>
          <w:p w14:paraId="504BFE03" w14:textId="77777777" w:rsidR="00403A09" w:rsidRPr="003D0C59" w:rsidRDefault="00403A09" w:rsidP="007E6FDA">
            <w:pPr>
              <w:rPr>
                <w:strike/>
                <w:color w:val="000000"/>
              </w:rPr>
            </w:pPr>
            <w:r w:rsidRPr="003D0C59">
              <w:rPr>
                <w:strike/>
                <w:color w:val="000000"/>
              </w:rPr>
              <w:t>operator_user</w:t>
            </w:r>
            <w:r w:rsidRPr="003D0C59">
              <w:rPr>
                <w:rFonts w:hint="eastAsia"/>
                <w:strike/>
                <w:color w:val="000000"/>
              </w:rPr>
              <w:t>. mobileProduct = 1:</w:t>
            </w:r>
            <w:r w:rsidRPr="003D0C59">
              <w:rPr>
                <w:rFonts w:hint="eastAsia"/>
                <w:strike/>
                <w:color w:val="000000"/>
              </w:rPr>
              <w:t>大卡，继续走下同流程关闭</w:t>
            </w:r>
            <w:r w:rsidRPr="003D0C59">
              <w:rPr>
                <w:rFonts w:hint="eastAsia"/>
                <w:strike/>
                <w:color w:val="000000"/>
              </w:rPr>
              <w:t>VIP</w:t>
            </w:r>
            <w:r w:rsidRPr="003D0C59">
              <w:rPr>
                <w:rFonts w:hint="eastAsia"/>
                <w:strike/>
                <w:color w:val="000000"/>
              </w:rPr>
              <w:t>订单</w:t>
            </w:r>
          </w:p>
          <w:p w14:paraId="0E5CA6CA" w14:textId="77777777" w:rsidR="00403A09" w:rsidRPr="003D0C59" w:rsidRDefault="00223881" w:rsidP="007E6FDA">
            <w:pPr>
              <w:rPr>
                <w:strike/>
                <w:color w:val="000000"/>
              </w:rPr>
            </w:pPr>
            <w:r w:rsidRPr="003D0C59">
              <w:rPr>
                <w:rFonts w:hint="eastAsia"/>
                <w:strike/>
                <w:color w:val="000000"/>
              </w:rPr>
              <w:t>关</w:t>
            </w:r>
            <w:r w:rsidR="00403A09" w:rsidRPr="003D0C59">
              <w:rPr>
                <w:rFonts w:hint="eastAsia"/>
                <w:strike/>
                <w:color w:val="000000"/>
              </w:rPr>
              <w:t>闭大卡用户最后一个</w:t>
            </w:r>
            <w:r w:rsidR="00403A09" w:rsidRPr="003D0C59">
              <w:rPr>
                <w:rFonts w:hint="eastAsia"/>
                <w:strike/>
                <w:color w:val="000000"/>
              </w:rPr>
              <w:t>VIP</w:t>
            </w:r>
            <w:r w:rsidR="00403A09" w:rsidRPr="003D0C59">
              <w:rPr>
                <w:rFonts w:hint="eastAsia"/>
                <w:strike/>
                <w:color w:val="000000"/>
              </w:rPr>
              <w:t>同步订单：</w:t>
            </w:r>
          </w:p>
          <w:p w14:paraId="137743DD" w14:textId="77777777" w:rsidR="00403A09" w:rsidRPr="003D0C59" w:rsidRDefault="00877DDD" w:rsidP="007E6FDA">
            <w:pPr>
              <w:rPr>
                <w:strike/>
                <w:color w:val="000000"/>
              </w:rPr>
            </w:pPr>
            <w:r w:rsidRPr="003D0C59">
              <w:rPr>
                <w:rFonts w:hint="eastAsia"/>
                <w:strike/>
                <w:color w:val="000000"/>
              </w:rPr>
              <w:t>查询出用户最后一个</w:t>
            </w:r>
            <w:r w:rsidRPr="003D0C59">
              <w:rPr>
                <w:rFonts w:hint="eastAsia"/>
                <w:strike/>
                <w:color w:val="000000"/>
              </w:rPr>
              <w:t>VIP</w:t>
            </w:r>
            <w:r w:rsidRPr="003D0C59">
              <w:rPr>
                <w:rFonts w:hint="eastAsia"/>
                <w:strike/>
                <w:color w:val="000000"/>
              </w:rPr>
              <w:t>订单：</w:t>
            </w:r>
          </w:p>
          <w:p w14:paraId="61733CC4" w14:textId="77777777" w:rsidR="00D12E25" w:rsidRPr="003D0C59" w:rsidRDefault="00D12E25" w:rsidP="00D12E25">
            <w:pPr>
              <w:rPr>
                <w:strike/>
                <w:color w:val="000000"/>
              </w:rPr>
            </w:pPr>
            <w:r w:rsidRPr="003D0C59">
              <w:rPr>
                <w:strike/>
                <w:color w:val="000000"/>
              </w:rPr>
              <w:t xml:space="preserve">select </w:t>
            </w:r>
          </w:p>
          <w:p w14:paraId="1CEF0FFC" w14:textId="77777777" w:rsidR="00D12E25" w:rsidRPr="003D0C59" w:rsidRDefault="00D12E25" w:rsidP="00D12E25">
            <w:pPr>
              <w:rPr>
                <w:strike/>
                <w:color w:val="000000"/>
              </w:rPr>
            </w:pPr>
            <w:r w:rsidRPr="003D0C59">
              <w:rPr>
                <w:rFonts w:hint="eastAsia"/>
                <w:strike/>
                <w:color w:val="000000"/>
              </w:rPr>
              <w:t xml:space="preserve">    operatorOrderId, #VIP</w:t>
            </w:r>
            <w:r w:rsidRPr="003D0C59">
              <w:rPr>
                <w:rFonts w:hint="eastAsia"/>
                <w:strike/>
                <w:color w:val="000000"/>
              </w:rPr>
              <w:t>订单主键</w:t>
            </w:r>
            <w:r w:rsidRPr="003D0C59">
              <w:rPr>
                <w:rFonts w:hint="eastAsia"/>
                <w:strike/>
                <w:color w:val="000000"/>
              </w:rPr>
              <w:t>ID</w:t>
            </w:r>
          </w:p>
          <w:p w14:paraId="1A44F5CA" w14:textId="77777777" w:rsidR="00D12E25" w:rsidRPr="003D0C59" w:rsidRDefault="00D12E25" w:rsidP="00D12E25">
            <w:pPr>
              <w:rPr>
                <w:strike/>
                <w:color w:val="000000"/>
              </w:rPr>
            </w:pPr>
            <w:r w:rsidRPr="003D0C59">
              <w:rPr>
                <w:rFonts w:hint="eastAsia"/>
                <w:strike/>
                <w:color w:val="000000"/>
              </w:rPr>
              <w:tab/>
              <w:t>orderId,#</w:t>
            </w:r>
            <w:r w:rsidRPr="003D0C59">
              <w:rPr>
                <w:rFonts w:hint="eastAsia"/>
                <w:strike/>
                <w:color w:val="000000"/>
              </w:rPr>
              <w:t>订单号</w:t>
            </w:r>
          </w:p>
          <w:p w14:paraId="6296058C" w14:textId="77777777" w:rsidR="00D12E25" w:rsidRPr="003D0C59" w:rsidRDefault="00D12E25" w:rsidP="00D12E25">
            <w:pPr>
              <w:rPr>
                <w:strike/>
                <w:color w:val="000000"/>
              </w:rPr>
            </w:pPr>
            <w:r w:rsidRPr="003D0C59">
              <w:rPr>
                <w:rFonts w:hint="eastAsia"/>
                <w:strike/>
                <w:color w:val="000000"/>
              </w:rPr>
              <w:tab/>
              <w:t>startTime,#</w:t>
            </w:r>
            <w:r w:rsidRPr="003D0C59">
              <w:rPr>
                <w:rFonts w:hint="eastAsia"/>
                <w:strike/>
                <w:color w:val="000000"/>
              </w:rPr>
              <w:t>开始时间</w:t>
            </w:r>
          </w:p>
          <w:p w14:paraId="305FAA6C" w14:textId="77777777" w:rsidR="00D12E25" w:rsidRPr="003D0C59" w:rsidRDefault="00D12E25" w:rsidP="00D12E25">
            <w:pPr>
              <w:rPr>
                <w:strike/>
                <w:color w:val="000000"/>
              </w:rPr>
            </w:pPr>
            <w:r w:rsidRPr="003D0C59">
              <w:rPr>
                <w:rFonts w:hint="eastAsia"/>
                <w:strike/>
                <w:color w:val="000000"/>
              </w:rPr>
              <w:tab/>
              <w:t>endTime,#</w:t>
            </w:r>
            <w:r w:rsidRPr="003D0C59">
              <w:rPr>
                <w:rFonts w:hint="eastAsia"/>
                <w:strike/>
                <w:color w:val="000000"/>
              </w:rPr>
              <w:t>结束时间</w:t>
            </w:r>
          </w:p>
          <w:p w14:paraId="6119AD8D" w14:textId="77777777" w:rsidR="00D12E25" w:rsidRPr="003D0C59" w:rsidRDefault="00D12E25" w:rsidP="00D12E25">
            <w:pPr>
              <w:rPr>
                <w:strike/>
                <w:color w:val="000000"/>
              </w:rPr>
            </w:pPr>
            <w:r w:rsidRPr="003D0C59">
              <w:rPr>
                <w:rFonts w:hint="eastAsia"/>
                <w:strike/>
                <w:color w:val="000000"/>
              </w:rPr>
              <w:tab/>
              <w:t>days,#</w:t>
            </w:r>
            <w:r w:rsidRPr="003D0C59">
              <w:rPr>
                <w:rFonts w:hint="eastAsia"/>
                <w:strike/>
                <w:color w:val="000000"/>
              </w:rPr>
              <w:t>天数</w:t>
            </w:r>
          </w:p>
          <w:p w14:paraId="3123DC88" w14:textId="77777777" w:rsidR="00D12E25" w:rsidRPr="003D0C59" w:rsidRDefault="00D12E25" w:rsidP="00D12E25">
            <w:pPr>
              <w:rPr>
                <w:strike/>
                <w:color w:val="000000"/>
              </w:rPr>
            </w:pPr>
            <w:r w:rsidRPr="003D0C59">
              <w:rPr>
                <w:rFonts w:hint="eastAsia"/>
                <w:strike/>
                <w:color w:val="000000"/>
              </w:rPr>
              <w:tab/>
              <w:t>aaaOpenOrderId,#AAA</w:t>
            </w:r>
            <w:r w:rsidRPr="003D0C59">
              <w:rPr>
                <w:rFonts w:hint="eastAsia"/>
                <w:strike/>
                <w:color w:val="000000"/>
              </w:rPr>
              <w:t>开通成功的订单号，退订需要</w:t>
            </w:r>
          </w:p>
          <w:p w14:paraId="47D00CDF" w14:textId="77777777" w:rsidR="00D12E25" w:rsidRPr="003D0C59" w:rsidRDefault="00D12E25" w:rsidP="00D12E25">
            <w:pPr>
              <w:rPr>
                <w:strike/>
                <w:color w:val="000000"/>
              </w:rPr>
            </w:pPr>
            <w:r w:rsidRPr="003D0C59">
              <w:rPr>
                <w:rFonts w:hint="eastAsia"/>
                <w:strike/>
                <w:color w:val="000000"/>
              </w:rPr>
              <w:tab/>
              <w:t>status #</w:t>
            </w:r>
            <w:r w:rsidRPr="003D0C59">
              <w:rPr>
                <w:rFonts w:hint="eastAsia"/>
                <w:strike/>
                <w:color w:val="000000"/>
              </w:rPr>
              <w:t>订单状态：</w:t>
            </w:r>
            <w:r w:rsidRPr="003D0C59">
              <w:rPr>
                <w:rFonts w:hint="eastAsia"/>
                <w:strike/>
                <w:color w:val="000000"/>
              </w:rPr>
              <w:t>-1-</w:t>
            </w:r>
            <w:r w:rsidRPr="003D0C59">
              <w:rPr>
                <w:rFonts w:hint="eastAsia"/>
                <w:strike/>
                <w:color w:val="000000"/>
              </w:rPr>
              <w:t>异常订单，</w:t>
            </w:r>
            <w:r w:rsidRPr="003D0C59">
              <w:rPr>
                <w:rFonts w:hint="eastAsia"/>
                <w:strike/>
                <w:color w:val="000000"/>
              </w:rPr>
              <w:t>0-</w:t>
            </w:r>
            <w:r w:rsidRPr="003D0C59">
              <w:rPr>
                <w:rFonts w:hint="eastAsia"/>
                <w:strike/>
                <w:color w:val="000000"/>
              </w:rPr>
              <w:t>待发货订单，</w:t>
            </w:r>
            <w:r w:rsidRPr="003D0C59">
              <w:rPr>
                <w:rFonts w:hint="eastAsia"/>
                <w:strike/>
                <w:color w:val="000000"/>
              </w:rPr>
              <w:t>1-</w:t>
            </w:r>
            <w:r w:rsidRPr="003D0C59">
              <w:rPr>
                <w:rFonts w:hint="eastAsia"/>
                <w:strike/>
                <w:color w:val="000000"/>
              </w:rPr>
              <w:t>正常订单，</w:t>
            </w:r>
            <w:r w:rsidRPr="003D0C59">
              <w:rPr>
                <w:rFonts w:hint="eastAsia"/>
                <w:strike/>
                <w:color w:val="000000"/>
              </w:rPr>
              <w:t>2-</w:t>
            </w:r>
            <w:r w:rsidRPr="003D0C59">
              <w:rPr>
                <w:rFonts w:hint="eastAsia"/>
                <w:strike/>
                <w:color w:val="000000"/>
              </w:rPr>
              <w:t>销户订单</w:t>
            </w:r>
          </w:p>
          <w:p w14:paraId="138A9B16" w14:textId="77777777" w:rsidR="00D12E25" w:rsidRPr="003D0C59" w:rsidRDefault="00D12E25" w:rsidP="00D12E25">
            <w:pPr>
              <w:rPr>
                <w:strike/>
                <w:color w:val="000000"/>
              </w:rPr>
            </w:pPr>
            <w:r w:rsidRPr="003D0C59">
              <w:rPr>
                <w:strike/>
                <w:color w:val="000000"/>
              </w:rPr>
              <w:t>from</w:t>
            </w:r>
          </w:p>
          <w:p w14:paraId="476C46D3" w14:textId="77777777" w:rsidR="00D12E25" w:rsidRPr="003D0C59" w:rsidRDefault="00D12E25" w:rsidP="00D12E25">
            <w:pPr>
              <w:rPr>
                <w:strike/>
                <w:color w:val="000000"/>
              </w:rPr>
            </w:pPr>
            <w:r w:rsidRPr="003D0C59">
              <w:rPr>
                <w:strike/>
                <w:color w:val="000000"/>
              </w:rPr>
              <w:t xml:space="preserve">    operator_vip_order</w:t>
            </w:r>
          </w:p>
          <w:p w14:paraId="1FE5F076" w14:textId="77777777" w:rsidR="00D12E25" w:rsidRPr="003D0C59" w:rsidRDefault="00D12E25" w:rsidP="00D12E25">
            <w:pPr>
              <w:rPr>
                <w:strike/>
                <w:color w:val="000000"/>
              </w:rPr>
            </w:pPr>
            <w:r w:rsidRPr="003D0C59">
              <w:rPr>
                <w:strike/>
                <w:color w:val="000000"/>
              </w:rPr>
              <w:t>where</w:t>
            </w:r>
          </w:p>
          <w:p w14:paraId="5346903E" w14:textId="77777777" w:rsidR="00D12E25" w:rsidRPr="003D0C59" w:rsidRDefault="00D12E25" w:rsidP="00D12E25">
            <w:pPr>
              <w:rPr>
                <w:strike/>
                <w:color w:val="000000"/>
              </w:rPr>
            </w:pPr>
            <w:r w:rsidRPr="003D0C59">
              <w:rPr>
                <w:strike/>
                <w:color w:val="000000"/>
              </w:rPr>
              <w:t xml:space="preserve">    customerId = 6</w:t>
            </w:r>
          </w:p>
          <w:p w14:paraId="55188F43" w14:textId="77777777" w:rsidR="00D12E25" w:rsidRPr="003D0C59" w:rsidRDefault="00D12E25" w:rsidP="00D12E25">
            <w:pPr>
              <w:rPr>
                <w:strike/>
                <w:color w:val="000000"/>
              </w:rPr>
            </w:pPr>
            <w:r w:rsidRPr="003D0C59">
              <w:rPr>
                <w:strike/>
                <w:color w:val="000000"/>
              </w:rPr>
              <w:t xml:space="preserve">        and mobile = '18627580562'</w:t>
            </w:r>
          </w:p>
          <w:p w14:paraId="2A3CD708" w14:textId="77777777" w:rsidR="00D12E25" w:rsidRPr="003D0C59" w:rsidRDefault="00D12E25" w:rsidP="00D12E25">
            <w:pPr>
              <w:rPr>
                <w:strike/>
                <w:color w:val="000000"/>
              </w:rPr>
            </w:pPr>
            <w:r w:rsidRPr="003D0C59">
              <w:rPr>
                <w:strike/>
                <w:color w:val="000000"/>
              </w:rPr>
              <w:t>order by createTime desc</w:t>
            </w:r>
          </w:p>
          <w:p w14:paraId="7B1211A3" w14:textId="77777777" w:rsidR="00D12E25" w:rsidRPr="003D0C59" w:rsidRDefault="00D12E25" w:rsidP="00D12E25">
            <w:pPr>
              <w:rPr>
                <w:strike/>
                <w:color w:val="000000"/>
              </w:rPr>
            </w:pPr>
            <w:r w:rsidRPr="003D0C59">
              <w:rPr>
                <w:strike/>
                <w:color w:val="000000"/>
              </w:rPr>
              <w:t>limit 1</w:t>
            </w:r>
          </w:p>
          <w:p w14:paraId="7F3BA235" w14:textId="77777777" w:rsidR="00877DDD" w:rsidRPr="003D0C59" w:rsidRDefault="00877DDD" w:rsidP="00D12E25">
            <w:pPr>
              <w:rPr>
                <w:strike/>
                <w:color w:val="000000"/>
              </w:rPr>
            </w:pPr>
            <w:r w:rsidRPr="003D0C59">
              <w:rPr>
                <w:rFonts w:hint="eastAsia"/>
                <w:strike/>
                <w:color w:val="000000"/>
              </w:rPr>
              <w:t>记录不存在：直接跳转到第</w:t>
            </w:r>
            <w:r w:rsidRPr="003D0C59">
              <w:rPr>
                <w:rFonts w:hint="eastAsia"/>
                <w:strike/>
                <w:color w:val="000000"/>
              </w:rPr>
              <w:t>6</w:t>
            </w:r>
            <w:r w:rsidRPr="003D0C59">
              <w:rPr>
                <w:rFonts w:hint="eastAsia"/>
                <w:strike/>
                <w:color w:val="000000"/>
              </w:rPr>
              <w:t>步返回成功；</w:t>
            </w:r>
          </w:p>
          <w:p w14:paraId="2DCABF2B" w14:textId="77777777" w:rsidR="00877DDD" w:rsidRPr="003D0C59" w:rsidRDefault="00877DDD" w:rsidP="007E6FDA">
            <w:pPr>
              <w:rPr>
                <w:strike/>
                <w:color w:val="000000"/>
              </w:rPr>
            </w:pPr>
            <w:r w:rsidRPr="003D0C59">
              <w:rPr>
                <w:rFonts w:hint="eastAsia"/>
                <w:strike/>
                <w:color w:val="000000"/>
              </w:rPr>
              <w:t>记录存在：</w:t>
            </w:r>
          </w:p>
          <w:p w14:paraId="5614AE76" w14:textId="77777777" w:rsidR="00877DDD" w:rsidRPr="003D0C59" w:rsidRDefault="00877DDD" w:rsidP="007E6FDA">
            <w:pPr>
              <w:rPr>
                <w:strike/>
                <w:color w:val="000000"/>
              </w:rPr>
            </w:pPr>
            <w:r w:rsidRPr="003D0C59">
              <w:rPr>
                <w:strike/>
                <w:color w:val="000000"/>
              </w:rPr>
              <w:t>status</w:t>
            </w:r>
            <w:r w:rsidRPr="003D0C59">
              <w:rPr>
                <w:rFonts w:hint="eastAsia"/>
                <w:strike/>
                <w:color w:val="000000"/>
              </w:rPr>
              <w:t>&lt;&gt;1</w:t>
            </w:r>
            <w:r w:rsidRPr="003D0C59">
              <w:rPr>
                <w:rFonts w:hint="eastAsia"/>
                <w:strike/>
                <w:color w:val="000000"/>
              </w:rPr>
              <w:t>：订单状态不是有效状态，</w:t>
            </w:r>
            <w:r w:rsidR="00494573" w:rsidRPr="003D0C59">
              <w:rPr>
                <w:rFonts w:hint="eastAsia"/>
                <w:strike/>
                <w:color w:val="000000"/>
              </w:rPr>
              <w:t>无需处理，</w:t>
            </w:r>
            <w:r w:rsidRPr="003D0C59">
              <w:rPr>
                <w:rFonts w:hint="eastAsia"/>
                <w:strike/>
                <w:color w:val="000000"/>
              </w:rPr>
              <w:t>直接跳转到第</w:t>
            </w:r>
            <w:r w:rsidRPr="003D0C59">
              <w:rPr>
                <w:rFonts w:hint="eastAsia"/>
                <w:strike/>
                <w:color w:val="000000"/>
              </w:rPr>
              <w:t>6</w:t>
            </w:r>
            <w:r w:rsidRPr="003D0C59">
              <w:rPr>
                <w:rFonts w:hint="eastAsia"/>
                <w:strike/>
                <w:color w:val="000000"/>
              </w:rPr>
              <w:t>步返回成功</w:t>
            </w:r>
          </w:p>
          <w:p w14:paraId="7275B689" w14:textId="77777777" w:rsidR="00877DDD" w:rsidRPr="003D0C59" w:rsidRDefault="00494573" w:rsidP="007E6FDA">
            <w:pPr>
              <w:rPr>
                <w:strike/>
                <w:color w:val="000000"/>
              </w:rPr>
            </w:pPr>
            <w:r w:rsidRPr="003D0C59">
              <w:rPr>
                <w:strike/>
                <w:color w:val="000000"/>
              </w:rPr>
              <w:t>endTime</w:t>
            </w:r>
            <w:r w:rsidRPr="003D0C59">
              <w:rPr>
                <w:rFonts w:hint="eastAsia"/>
                <w:strike/>
                <w:color w:val="000000"/>
              </w:rPr>
              <w:t xml:space="preserve"> &lt;= </w:t>
            </w:r>
            <w:r w:rsidRPr="003D0C59">
              <w:rPr>
                <w:rFonts w:hint="eastAsia"/>
                <w:strike/>
                <w:color w:val="000000"/>
              </w:rPr>
              <w:t>当前日期</w:t>
            </w:r>
            <w:r w:rsidRPr="003D0C59">
              <w:rPr>
                <w:rFonts w:hint="eastAsia"/>
                <w:strike/>
                <w:color w:val="000000"/>
              </w:rPr>
              <w:t>23:59:59</w:t>
            </w:r>
            <w:r w:rsidRPr="003D0C59">
              <w:rPr>
                <w:rFonts w:hint="eastAsia"/>
                <w:strike/>
                <w:color w:val="000000"/>
              </w:rPr>
              <w:t>，无需处理，直接跳转到第</w:t>
            </w:r>
            <w:r w:rsidRPr="003D0C59">
              <w:rPr>
                <w:rFonts w:hint="eastAsia"/>
                <w:strike/>
                <w:color w:val="000000"/>
              </w:rPr>
              <w:t>6</w:t>
            </w:r>
            <w:r w:rsidRPr="003D0C59">
              <w:rPr>
                <w:rFonts w:hint="eastAsia"/>
                <w:strike/>
                <w:color w:val="000000"/>
              </w:rPr>
              <w:t>步返回成功</w:t>
            </w:r>
          </w:p>
          <w:p w14:paraId="28E8A586" w14:textId="77777777" w:rsidR="005F67C2" w:rsidRPr="003D0C59" w:rsidRDefault="005F67C2" w:rsidP="007E6FDA">
            <w:pPr>
              <w:rPr>
                <w:strike/>
                <w:color w:val="000000"/>
              </w:rPr>
            </w:pPr>
            <w:r w:rsidRPr="003D0C59">
              <w:rPr>
                <w:rFonts w:hint="eastAsia"/>
                <w:strike/>
                <w:color w:val="000000"/>
              </w:rPr>
              <w:t>其它情况需要调用会员接口退订</w:t>
            </w:r>
            <w:r w:rsidRPr="003D0C59">
              <w:rPr>
                <w:rFonts w:hint="eastAsia"/>
                <w:strike/>
                <w:color w:val="000000"/>
              </w:rPr>
              <w:t>VIP</w:t>
            </w:r>
            <w:r w:rsidRPr="003D0C59">
              <w:rPr>
                <w:rFonts w:hint="eastAsia"/>
                <w:strike/>
                <w:color w:val="000000"/>
              </w:rPr>
              <w:t>服务：</w:t>
            </w:r>
          </w:p>
          <w:p w14:paraId="0022D3FC" w14:textId="77777777" w:rsidR="005F67C2" w:rsidRPr="003D0C59" w:rsidRDefault="005F67C2" w:rsidP="007E6FDA">
            <w:pPr>
              <w:rPr>
                <w:strike/>
                <w:color w:val="000000"/>
              </w:rPr>
            </w:pPr>
            <w:r w:rsidRPr="003D0C59">
              <w:rPr>
                <w:rFonts w:hint="eastAsia"/>
                <w:strike/>
                <w:color w:val="000000"/>
              </w:rPr>
              <w:t>计算退订天数：</w:t>
            </w:r>
          </w:p>
          <w:p w14:paraId="532B16E7" w14:textId="77777777" w:rsidR="005F67C2" w:rsidRPr="003D0C59" w:rsidRDefault="00D12E25" w:rsidP="007E6FDA">
            <w:pPr>
              <w:rPr>
                <w:strike/>
                <w:color w:val="000000"/>
              </w:rPr>
            </w:pPr>
            <w:r w:rsidRPr="003D0C59">
              <w:rPr>
                <w:rFonts w:hint="eastAsia"/>
                <w:strike/>
                <w:color w:val="000000"/>
              </w:rPr>
              <w:t>退订天数</w:t>
            </w:r>
            <w:r w:rsidRPr="003D0C59">
              <w:rPr>
                <w:rFonts w:hint="eastAsia"/>
                <w:strike/>
                <w:color w:val="000000"/>
              </w:rPr>
              <w:t>= endTime</w:t>
            </w:r>
            <w:r w:rsidR="00EF326D" w:rsidRPr="003D0C59">
              <w:rPr>
                <w:rFonts w:hint="eastAsia"/>
                <w:strike/>
                <w:color w:val="000000"/>
              </w:rPr>
              <w:t>-</w:t>
            </w:r>
            <w:r w:rsidRPr="003D0C59">
              <w:rPr>
                <w:rFonts w:hint="eastAsia"/>
                <w:strike/>
                <w:color w:val="000000"/>
              </w:rPr>
              <w:t>当前日期</w:t>
            </w:r>
            <w:r w:rsidRPr="003D0C59">
              <w:rPr>
                <w:rFonts w:hint="eastAsia"/>
                <w:strike/>
                <w:color w:val="000000"/>
              </w:rPr>
              <w:t>23:59:59</w:t>
            </w:r>
          </w:p>
          <w:p w14:paraId="371A8A24" w14:textId="77777777" w:rsidR="00D12E25" w:rsidRPr="003D0C59" w:rsidRDefault="00D12E25" w:rsidP="007E6FDA">
            <w:pPr>
              <w:rPr>
                <w:strike/>
                <w:color w:val="000000"/>
              </w:rPr>
            </w:pPr>
            <w:r w:rsidRPr="003D0C59">
              <w:rPr>
                <w:rFonts w:hint="eastAsia"/>
                <w:strike/>
                <w:color w:val="000000"/>
              </w:rPr>
              <w:t>如果计算出的退订天数</w:t>
            </w:r>
            <w:r w:rsidRPr="003D0C59">
              <w:rPr>
                <w:rFonts w:hint="eastAsia"/>
                <w:strike/>
                <w:color w:val="000000"/>
              </w:rPr>
              <w:t>&gt;</w:t>
            </w:r>
            <w:r w:rsidRPr="003D0C59">
              <w:rPr>
                <w:rFonts w:hint="eastAsia"/>
                <w:strike/>
                <w:color w:val="000000"/>
              </w:rPr>
              <w:t>查询出订单的</w:t>
            </w:r>
            <w:r w:rsidRPr="003D0C59">
              <w:rPr>
                <w:rFonts w:hint="eastAsia"/>
                <w:strike/>
                <w:color w:val="000000"/>
              </w:rPr>
              <w:t>days</w:t>
            </w:r>
            <w:r w:rsidRPr="003D0C59">
              <w:rPr>
                <w:rFonts w:hint="eastAsia"/>
                <w:strike/>
                <w:color w:val="000000"/>
              </w:rPr>
              <w:t>字段，则退订天数</w:t>
            </w:r>
            <w:r w:rsidRPr="003D0C59">
              <w:rPr>
                <w:rFonts w:hint="eastAsia"/>
                <w:strike/>
                <w:color w:val="000000"/>
              </w:rPr>
              <w:t>=</w:t>
            </w:r>
            <w:r w:rsidRPr="003D0C59">
              <w:rPr>
                <w:rFonts w:hint="eastAsia"/>
                <w:strike/>
                <w:color w:val="000000"/>
              </w:rPr>
              <w:t>订单中的</w:t>
            </w:r>
            <w:r w:rsidRPr="003D0C59">
              <w:rPr>
                <w:rFonts w:hint="eastAsia"/>
                <w:strike/>
                <w:color w:val="000000"/>
              </w:rPr>
              <w:t>days</w:t>
            </w:r>
            <w:r w:rsidRPr="003D0C59">
              <w:rPr>
                <w:rFonts w:hint="eastAsia"/>
                <w:strike/>
                <w:color w:val="000000"/>
              </w:rPr>
              <w:t>字段值</w:t>
            </w:r>
          </w:p>
          <w:p w14:paraId="1032505C" w14:textId="77777777" w:rsidR="00D12E25" w:rsidRPr="003D0C59" w:rsidRDefault="00D12E25" w:rsidP="007E6FDA">
            <w:pPr>
              <w:rPr>
                <w:strike/>
                <w:color w:val="000000"/>
              </w:rPr>
            </w:pPr>
            <w:r w:rsidRPr="003D0C59">
              <w:rPr>
                <w:rFonts w:hint="eastAsia"/>
                <w:strike/>
                <w:color w:val="000000"/>
              </w:rPr>
              <w:t>调用会员退订接口</w:t>
            </w:r>
            <w:r w:rsidR="00EF326D" w:rsidRPr="003D0C59">
              <w:rPr>
                <w:rFonts w:hint="eastAsia"/>
                <w:strike/>
                <w:color w:val="000000"/>
              </w:rPr>
              <w:t>：</w:t>
            </w:r>
          </w:p>
          <w:p w14:paraId="7541A59F" w14:textId="77777777" w:rsidR="00EF326D" w:rsidRPr="003D0C59" w:rsidRDefault="00EF326D" w:rsidP="007E6FDA">
            <w:pPr>
              <w:rPr>
                <w:strike/>
                <w:color w:val="000000"/>
              </w:rPr>
            </w:pPr>
            <w:r w:rsidRPr="003D0C59">
              <w:rPr>
                <w:rFonts w:hint="eastAsia"/>
                <w:strike/>
                <w:color w:val="000000"/>
              </w:rPr>
              <w:t>《开通和取消服务接口</w:t>
            </w:r>
            <w:r w:rsidRPr="003D0C59">
              <w:rPr>
                <w:rFonts w:hint="eastAsia"/>
                <w:strike/>
                <w:color w:val="000000"/>
              </w:rPr>
              <w:t>.pdf</w:t>
            </w:r>
            <w:r w:rsidRPr="003D0C59">
              <w:rPr>
                <w:rFonts w:hint="eastAsia"/>
                <w:strike/>
                <w:color w:val="000000"/>
              </w:rPr>
              <w:t>》</w:t>
            </w:r>
            <w:r w:rsidRPr="003D0C59">
              <w:rPr>
                <w:rFonts w:hint="eastAsia"/>
                <w:strike/>
                <w:color w:val="000000"/>
              </w:rPr>
              <w:t>2.</w:t>
            </w:r>
            <w:r w:rsidRPr="003D0C59">
              <w:rPr>
                <w:rFonts w:hint="eastAsia"/>
                <w:strike/>
                <w:color w:val="000000"/>
              </w:rPr>
              <w:t>取消服务，传入</w:t>
            </w:r>
            <w:r w:rsidRPr="003D0C59">
              <w:rPr>
                <w:rFonts w:hint="eastAsia"/>
                <w:strike/>
                <w:color w:val="000000"/>
              </w:rPr>
              <w:t xml:space="preserve"> aaaOpenOrderId</w:t>
            </w:r>
            <w:r w:rsidRPr="003D0C59">
              <w:rPr>
                <w:rFonts w:hint="eastAsia"/>
                <w:strike/>
                <w:color w:val="000000"/>
              </w:rPr>
              <w:t>，计算的退订天数</w:t>
            </w:r>
          </w:p>
          <w:p w14:paraId="727BBA8C" w14:textId="77777777" w:rsidR="00EF326D" w:rsidRPr="003D0C59" w:rsidRDefault="00EF326D" w:rsidP="007E6FDA">
            <w:pPr>
              <w:rPr>
                <w:strike/>
                <w:color w:val="000000"/>
              </w:rPr>
            </w:pPr>
            <w:r w:rsidRPr="003D0C59">
              <w:rPr>
                <w:rFonts w:hint="eastAsia"/>
                <w:strike/>
                <w:color w:val="000000"/>
              </w:rPr>
              <w:t>调用成功处理：</w:t>
            </w:r>
          </w:p>
          <w:p w14:paraId="0FB07B62" w14:textId="77777777" w:rsidR="00EF326D" w:rsidRPr="003D0C59" w:rsidRDefault="00EF326D" w:rsidP="007E6FDA">
            <w:pPr>
              <w:rPr>
                <w:strike/>
                <w:color w:val="000000"/>
              </w:rPr>
            </w:pPr>
            <w:r w:rsidRPr="003D0C59">
              <w:rPr>
                <w:rFonts w:hint="eastAsia"/>
                <w:strike/>
                <w:color w:val="000000"/>
              </w:rPr>
              <w:t>更订单状态为销户：</w:t>
            </w:r>
          </w:p>
          <w:p w14:paraId="007A0F16" w14:textId="77777777" w:rsidR="00EF326D" w:rsidRPr="003D0C59" w:rsidRDefault="00EF326D" w:rsidP="00EF326D">
            <w:pPr>
              <w:rPr>
                <w:strike/>
                <w:color w:val="000000"/>
              </w:rPr>
            </w:pPr>
            <w:r w:rsidRPr="003D0C59">
              <w:rPr>
                <w:strike/>
                <w:color w:val="000000"/>
              </w:rPr>
              <w:t xml:space="preserve">update operator_vip_order </w:t>
            </w:r>
          </w:p>
          <w:p w14:paraId="65A1601C" w14:textId="77777777" w:rsidR="00EF326D" w:rsidRPr="003D0C59" w:rsidRDefault="00EF326D" w:rsidP="00EF326D">
            <w:pPr>
              <w:rPr>
                <w:strike/>
                <w:color w:val="000000"/>
              </w:rPr>
            </w:pPr>
            <w:r w:rsidRPr="003D0C59">
              <w:rPr>
                <w:strike/>
                <w:color w:val="000000"/>
              </w:rPr>
              <w:t xml:space="preserve">set </w:t>
            </w:r>
          </w:p>
          <w:p w14:paraId="7AF0F6F3" w14:textId="77777777" w:rsidR="00EF326D" w:rsidRPr="003D0C59" w:rsidRDefault="00EF326D" w:rsidP="00EF326D">
            <w:pPr>
              <w:ind w:firstLine="420"/>
              <w:rPr>
                <w:strike/>
                <w:color w:val="000000"/>
              </w:rPr>
            </w:pPr>
            <w:r w:rsidRPr="003D0C59">
              <w:rPr>
                <w:rFonts w:hint="eastAsia"/>
                <w:strike/>
                <w:color w:val="000000"/>
              </w:rPr>
              <w:t>status = 2, #</w:t>
            </w:r>
            <w:r w:rsidRPr="003D0C59">
              <w:rPr>
                <w:rFonts w:hint="eastAsia"/>
                <w:strike/>
                <w:color w:val="000000"/>
              </w:rPr>
              <w:t>传入</w:t>
            </w:r>
            <w:r w:rsidRPr="003D0C59">
              <w:rPr>
                <w:rFonts w:hint="eastAsia"/>
                <w:strike/>
                <w:color w:val="000000"/>
              </w:rPr>
              <w:t>1</w:t>
            </w:r>
            <w:r w:rsidRPr="003D0C59">
              <w:rPr>
                <w:rFonts w:hint="eastAsia"/>
                <w:strike/>
                <w:color w:val="000000"/>
              </w:rPr>
              <w:t>，</w:t>
            </w:r>
            <w:r w:rsidRPr="003D0C59">
              <w:rPr>
                <w:rFonts w:hint="eastAsia"/>
                <w:strike/>
                <w:color w:val="000000"/>
              </w:rPr>
              <w:t>2-</w:t>
            </w:r>
            <w:r w:rsidRPr="003D0C59">
              <w:rPr>
                <w:rFonts w:hint="eastAsia"/>
                <w:strike/>
                <w:color w:val="000000"/>
              </w:rPr>
              <w:t>销户订单</w:t>
            </w:r>
          </w:p>
          <w:p w14:paraId="093EB959" w14:textId="77777777" w:rsidR="00EF326D" w:rsidRPr="003D0C59" w:rsidRDefault="00EF326D" w:rsidP="00EF326D">
            <w:pPr>
              <w:ind w:firstLine="420"/>
              <w:rPr>
                <w:strike/>
                <w:color w:val="000000"/>
              </w:rPr>
            </w:pPr>
            <w:r w:rsidRPr="003D0C59">
              <w:rPr>
                <w:strike/>
                <w:color w:val="000000"/>
              </w:rPr>
              <w:t>cancelDateTime</w:t>
            </w:r>
            <w:r w:rsidRPr="003D0C59">
              <w:rPr>
                <w:rFonts w:hint="eastAsia"/>
                <w:strike/>
                <w:color w:val="000000"/>
              </w:rPr>
              <w:t xml:space="preserve"> = now(), #</w:t>
            </w:r>
            <w:r w:rsidRPr="003D0C59">
              <w:rPr>
                <w:rFonts w:hint="eastAsia"/>
                <w:strike/>
                <w:color w:val="000000"/>
              </w:rPr>
              <w:t>取销服务时间</w:t>
            </w:r>
          </w:p>
          <w:p w14:paraId="4659428E" w14:textId="77777777" w:rsidR="00EF326D" w:rsidRPr="003D0C59" w:rsidRDefault="00EF326D" w:rsidP="00EF326D">
            <w:pPr>
              <w:rPr>
                <w:strike/>
                <w:color w:val="000000"/>
              </w:rPr>
            </w:pPr>
            <w:r w:rsidRPr="003D0C59">
              <w:rPr>
                <w:rFonts w:hint="eastAsia"/>
                <w:strike/>
                <w:color w:val="000000"/>
              </w:rPr>
              <w:tab/>
            </w:r>
            <w:r w:rsidRPr="003D0C59">
              <w:rPr>
                <w:strike/>
                <w:color w:val="000000"/>
              </w:rPr>
              <w:t>aaaCancelOrderId</w:t>
            </w:r>
            <w:r w:rsidRPr="003D0C59">
              <w:rPr>
                <w:rFonts w:hint="eastAsia"/>
                <w:strike/>
                <w:color w:val="000000"/>
              </w:rPr>
              <w:t>= '111111' #AAA</w:t>
            </w:r>
            <w:r w:rsidRPr="003D0C59">
              <w:rPr>
                <w:rFonts w:hint="eastAsia"/>
                <w:strike/>
                <w:color w:val="000000"/>
              </w:rPr>
              <w:t>返回的取消服务订单号</w:t>
            </w:r>
          </w:p>
          <w:p w14:paraId="695B1667" w14:textId="77777777" w:rsidR="00EF326D" w:rsidRPr="003D0C59" w:rsidRDefault="00EF326D" w:rsidP="00EF326D">
            <w:pPr>
              <w:rPr>
                <w:strike/>
                <w:color w:val="000000"/>
              </w:rPr>
            </w:pPr>
            <w:r w:rsidRPr="003D0C59">
              <w:rPr>
                <w:strike/>
                <w:color w:val="000000"/>
              </w:rPr>
              <w:t>where</w:t>
            </w:r>
          </w:p>
          <w:p w14:paraId="66775EEF" w14:textId="77777777" w:rsidR="00EF326D" w:rsidRPr="003D0C59" w:rsidRDefault="00EF326D" w:rsidP="00EF326D">
            <w:pPr>
              <w:ind w:firstLine="420"/>
              <w:rPr>
                <w:strike/>
                <w:color w:val="000000"/>
              </w:rPr>
            </w:pPr>
            <w:r w:rsidRPr="003D0C59">
              <w:rPr>
                <w:rFonts w:hint="eastAsia"/>
                <w:strike/>
                <w:color w:val="000000"/>
              </w:rPr>
              <w:t>operatorOrderId = 1 #</w:t>
            </w:r>
            <w:r w:rsidRPr="003D0C59">
              <w:rPr>
                <w:rFonts w:hint="eastAsia"/>
                <w:strike/>
                <w:color w:val="000000"/>
              </w:rPr>
              <w:t>传入查询出的订单主键</w:t>
            </w:r>
            <w:r w:rsidRPr="003D0C59">
              <w:rPr>
                <w:rFonts w:hint="eastAsia"/>
                <w:strike/>
                <w:color w:val="000000"/>
              </w:rPr>
              <w:t>ID</w:t>
            </w:r>
          </w:p>
          <w:p w14:paraId="0C81D7C9" w14:textId="77777777" w:rsidR="00EF326D" w:rsidRPr="003D0C59" w:rsidRDefault="00551670" w:rsidP="007E6FDA">
            <w:pPr>
              <w:rPr>
                <w:strike/>
                <w:color w:val="000000"/>
              </w:rPr>
            </w:pPr>
            <w:r w:rsidRPr="003D0C59">
              <w:rPr>
                <w:rFonts w:hint="eastAsia"/>
                <w:strike/>
                <w:color w:val="000000"/>
              </w:rPr>
              <w:t>更新成功后跳转到第</w:t>
            </w:r>
            <w:r w:rsidRPr="003D0C59">
              <w:rPr>
                <w:rFonts w:hint="eastAsia"/>
                <w:strike/>
                <w:color w:val="000000"/>
              </w:rPr>
              <w:t>6</w:t>
            </w:r>
            <w:r w:rsidRPr="003D0C59">
              <w:rPr>
                <w:rFonts w:hint="eastAsia"/>
                <w:strike/>
                <w:color w:val="000000"/>
              </w:rPr>
              <w:t>步处理为成功；</w:t>
            </w:r>
          </w:p>
          <w:p w14:paraId="6C3FEF24" w14:textId="77777777" w:rsidR="00551670" w:rsidRPr="003D0C59" w:rsidRDefault="00551670" w:rsidP="007E6FDA">
            <w:pPr>
              <w:rPr>
                <w:strike/>
                <w:color w:val="000000"/>
              </w:rPr>
            </w:pPr>
          </w:p>
          <w:p w14:paraId="6BC62FF6" w14:textId="77777777" w:rsidR="00EF326D" w:rsidRPr="003D0C59" w:rsidRDefault="00EF326D" w:rsidP="007E6FDA">
            <w:pPr>
              <w:rPr>
                <w:strike/>
                <w:color w:val="000000"/>
              </w:rPr>
            </w:pPr>
            <w:r w:rsidRPr="003D0C59">
              <w:rPr>
                <w:rFonts w:hint="eastAsia"/>
                <w:strike/>
                <w:color w:val="000000"/>
              </w:rPr>
              <w:t>调用失败处理：</w:t>
            </w:r>
          </w:p>
          <w:p w14:paraId="2D2AE22F" w14:textId="77777777" w:rsidR="00494573" w:rsidRPr="003D0C59" w:rsidRDefault="00551670" w:rsidP="007E6FDA">
            <w:pPr>
              <w:rPr>
                <w:strike/>
                <w:color w:val="000000"/>
              </w:rPr>
            </w:pPr>
            <w:r w:rsidRPr="003D0C59">
              <w:rPr>
                <w:rFonts w:hint="eastAsia"/>
                <w:strike/>
                <w:color w:val="000000"/>
              </w:rPr>
              <w:t>直接跳转到第</w:t>
            </w:r>
            <w:r w:rsidRPr="003D0C59">
              <w:rPr>
                <w:rFonts w:hint="eastAsia"/>
                <w:strike/>
                <w:color w:val="000000"/>
              </w:rPr>
              <w:t>6</w:t>
            </w:r>
            <w:r w:rsidRPr="003D0C59">
              <w:rPr>
                <w:rFonts w:hint="eastAsia"/>
                <w:strike/>
                <w:color w:val="000000"/>
              </w:rPr>
              <w:t>步，处理为失败，失败原因：</w:t>
            </w:r>
            <w:r w:rsidRPr="003D0C59">
              <w:rPr>
                <w:rFonts w:hint="eastAsia"/>
                <w:strike/>
              </w:rPr>
              <w:t>关闭用户</w:t>
            </w:r>
            <w:r w:rsidRPr="003D0C59">
              <w:rPr>
                <w:rFonts w:hint="eastAsia"/>
                <w:strike/>
              </w:rPr>
              <w:t>VIP</w:t>
            </w:r>
            <w:r w:rsidRPr="003D0C59">
              <w:rPr>
                <w:rFonts w:hint="eastAsia"/>
                <w:strike/>
              </w:rPr>
              <w:t>服务失败，调用</w:t>
            </w:r>
            <w:r w:rsidRPr="003D0C59">
              <w:rPr>
                <w:rFonts w:hint="eastAsia"/>
                <w:strike/>
              </w:rPr>
              <w:t>Boss</w:t>
            </w:r>
            <w:r w:rsidRPr="003D0C59">
              <w:rPr>
                <w:rFonts w:hint="eastAsia"/>
                <w:strike/>
              </w:rPr>
              <w:t>接口失败</w:t>
            </w:r>
          </w:p>
          <w:p w14:paraId="6133FB9D" w14:textId="77777777" w:rsidR="009563C5" w:rsidRDefault="009563C5" w:rsidP="007E6FDA">
            <w:pPr>
              <w:rPr>
                <w:color w:val="000000"/>
              </w:rPr>
            </w:pPr>
          </w:p>
          <w:p w14:paraId="2248AE5F" w14:textId="77777777" w:rsidR="00551670" w:rsidRDefault="00551670" w:rsidP="007E6FDA">
            <w:pPr>
              <w:rPr>
                <w:color w:val="000000"/>
              </w:rPr>
            </w:pPr>
          </w:p>
          <w:p w14:paraId="59564169" w14:textId="77777777" w:rsidR="009563C5" w:rsidRPr="001B524C" w:rsidRDefault="009563C5" w:rsidP="009563C5">
            <w:pPr>
              <w:rPr>
                <w:b/>
                <w:color w:val="000000"/>
              </w:rPr>
            </w:pPr>
            <w:r>
              <w:rPr>
                <w:rFonts w:hint="eastAsia"/>
                <w:b/>
                <w:color w:val="000000"/>
              </w:rPr>
              <w:t>6</w:t>
            </w:r>
            <w:r w:rsidRPr="001B524C">
              <w:rPr>
                <w:rFonts w:hint="eastAsia"/>
                <w:b/>
                <w:color w:val="000000"/>
              </w:rPr>
              <w:t>.</w:t>
            </w:r>
            <w:r w:rsidRPr="001B524C">
              <w:rPr>
                <w:rFonts w:hint="eastAsia"/>
                <w:b/>
                <w:color w:val="000000"/>
              </w:rPr>
              <w:t>返回成功或失败</w:t>
            </w:r>
          </w:p>
          <w:p w14:paraId="5D183D3F" w14:textId="77777777" w:rsidR="009563C5" w:rsidRDefault="009563C5" w:rsidP="009563C5">
            <w:pPr>
              <w:rPr>
                <w:color w:val="000000"/>
              </w:rPr>
            </w:pPr>
            <w:r>
              <w:rPr>
                <w:rFonts w:hint="eastAsia"/>
                <w:color w:val="000000"/>
              </w:rPr>
              <w:t>处理成功：</w:t>
            </w:r>
          </w:p>
          <w:p w14:paraId="05F28D81" w14:textId="77777777" w:rsidR="009563C5" w:rsidRDefault="009563C5" w:rsidP="009563C5">
            <w:pPr>
              <w:rPr>
                <w:color w:val="000000"/>
              </w:rPr>
            </w:pPr>
            <w:r>
              <w:rPr>
                <w:rFonts w:hint="eastAsia"/>
                <w:color w:val="000000"/>
              </w:rPr>
              <w:t>处理操作订单为成功</w:t>
            </w:r>
          </w:p>
          <w:p w14:paraId="452B4BC1" w14:textId="77777777" w:rsidR="009563C5" w:rsidRPr="007C6547" w:rsidRDefault="009563C5" w:rsidP="009563C5">
            <w:pPr>
              <w:rPr>
                <w:color w:val="000000"/>
              </w:rPr>
            </w:pPr>
            <w:r w:rsidRPr="007C6547">
              <w:rPr>
                <w:color w:val="000000"/>
              </w:rPr>
              <w:t xml:space="preserve">update operator_operate_detail </w:t>
            </w:r>
          </w:p>
          <w:p w14:paraId="2906064E" w14:textId="77777777" w:rsidR="009563C5" w:rsidRPr="007C6547" w:rsidRDefault="009563C5" w:rsidP="009563C5">
            <w:pPr>
              <w:rPr>
                <w:color w:val="000000"/>
              </w:rPr>
            </w:pPr>
            <w:r w:rsidRPr="007C6547">
              <w:rPr>
                <w:color w:val="000000"/>
              </w:rPr>
              <w:t xml:space="preserve">set </w:t>
            </w:r>
          </w:p>
          <w:p w14:paraId="672C93FC" w14:textId="77777777" w:rsidR="009563C5" w:rsidRPr="007C6547" w:rsidRDefault="009563C5" w:rsidP="009563C5">
            <w:pPr>
              <w:rPr>
                <w:color w:val="000000"/>
              </w:rPr>
            </w:pPr>
            <w:r w:rsidRPr="007C6547">
              <w:rPr>
                <w:rFonts w:hint="eastAsia"/>
                <w:color w:val="000000"/>
              </w:rPr>
              <w:t xml:space="preserve">    status = 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3436067C" w14:textId="77777777" w:rsidR="009563C5" w:rsidRPr="007C6547" w:rsidRDefault="009563C5" w:rsidP="009563C5">
            <w:pPr>
              <w:rPr>
                <w:color w:val="000000"/>
              </w:rPr>
            </w:pPr>
            <w:r w:rsidRPr="007C6547">
              <w:rPr>
                <w:rFonts w:hint="eastAsia"/>
                <w:color w:val="000000"/>
              </w:rPr>
              <w:t xml:space="preserve">    errorReason = '' #</w:t>
            </w:r>
            <w:r w:rsidRPr="007C6547">
              <w:rPr>
                <w:rFonts w:hint="eastAsia"/>
                <w:color w:val="000000"/>
              </w:rPr>
              <w:t>异常原因更新为空</w:t>
            </w:r>
          </w:p>
          <w:p w14:paraId="17A39805" w14:textId="77777777" w:rsidR="009563C5" w:rsidRPr="007C6547" w:rsidRDefault="009563C5" w:rsidP="009563C5">
            <w:pPr>
              <w:rPr>
                <w:color w:val="000000"/>
              </w:rPr>
            </w:pPr>
            <w:r w:rsidRPr="007C6547">
              <w:rPr>
                <w:color w:val="000000"/>
              </w:rPr>
              <w:t>where</w:t>
            </w:r>
          </w:p>
          <w:p w14:paraId="7A0BAA8A" w14:textId="77777777" w:rsidR="009563C5" w:rsidRDefault="009563C5" w:rsidP="009563C5">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p>
          <w:p w14:paraId="2C9A6F36" w14:textId="77777777" w:rsidR="009563C5" w:rsidRDefault="009563C5" w:rsidP="009563C5">
            <w:pPr>
              <w:rPr>
                <w:color w:val="000000"/>
              </w:rPr>
            </w:pPr>
            <w:r>
              <w:rPr>
                <w:rFonts w:hint="eastAsia"/>
                <w:color w:val="000000"/>
              </w:rPr>
              <w:t>返回成功状态码与</w:t>
            </w:r>
            <w:r w:rsidRPr="00EA3C87">
              <w:rPr>
                <w:color w:val="000000"/>
              </w:rPr>
              <w:t xml:space="preserve"> operator_operate_detail</w:t>
            </w:r>
            <w:r>
              <w:rPr>
                <w:rFonts w:hint="eastAsia"/>
                <w:color w:val="000000"/>
              </w:rPr>
              <w:t>.</w:t>
            </w:r>
            <w:r w:rsidRPr="00EA3C87">
              <w:rPr>
                <w:rFonts w:hint="eastAsia"/>
                <w:color w:val="000000"/>
              </w:rPr>
              <w:t xml:space="preserve"> mgOrderId</w:t>
            </w:r>
            <w:r>
              <w:rPr>
                <w:rFonts w:hint="eastAsia"/>
                <w:color w:val="000000"/>
              </w:rPr>
              <w:t xml:space="preserve"> </w:t>
            </w:r>
            <w:r>
              <w:rPr>
                <w:rFonts w:hint="eastAsia"/>
                <w:color w:val="000000"/>
              </w:rPr>
              <w:t>芒果处理订单号</w:t>
            </w:r>
          </w:p>
          <w:p w14:paraId="3BA946DB" w14:textId="77777777" w:rsidR="009563C5" w:rsidRDefault="009563C5" w:rsidP="009563C5">
            <w:pPr>
              <w:rPr>
                <w:color w:val="000000"/>
              </w:rPr>
            </w:pPr>
          </w:p>
          <w:p w14:paraId="68100A09" w14:textId="77777777" w:rsidR="009563C5" w:rsidRDefault="009563C5" w:rsidP="009563C5">
            <w:pPr>
              <w:rPr>
                <w:color w:val="000000"/>
              </w:rPr>
            </w:pPr>
            <w:r>
              <w:rPr>
                <w:rFonts w:hint="eastAsia"/>
                <w:color w:val="000000"/>
              </w:rPr>
              <w:t>处理失败：</w:t>
            </w:r>
          </w:p>
          <w:p w14:paraId="4A5DEA3D" w14:textId="77777777" w:rsidR="009563C5" w:rsidRDefault="009563C5" w:rsidP="009563C5">
            <w:pPr>
              <w:rPr>
                <w:color w:val="000000"/>
              </w:rPr>
            </w:pPr>
            <w:r>
              <w:rPr>
                <w:rFonts w:hint="eastAsia"/>
                <w:color w:val="000000"/>
              </w:rPr>
              <w:t>订单操作记录更新为失败：</w:t>
            </w:r>
          </w:p>
          <w:p w14:paraId="0FF00061" w14:textId="77777777" w:rsidR="009563C5" w:rsidRPr="007C6547" w:rsidRDefault="009563C5" w:rsidP="009563C5">
            <w:pPr>
              <w:rPr>
                <w:color w:val="000000"/>
              </w:rPr>
            </w:pPr>
            <w:r w:rsidRPr="007C6547">
              <w:rPr>
                <w:color w:val="000000"/>
              </w:rPr>
              <w:t xml:space="preserve">update operator_operate_detail </w:t>
            </w:r>
          </w:p>
          <w:p w14:paraId="054B3107" w14:textId="77777777" w:rsidR="009563C5" w:rsidRPr="007C6547" w:rsidRDefault="009563C5" w:rsidP="009563C5">
            <w:pPr>
              <w:rPr>
                <w:color w:val="000000"/>
              </w:rPr>
            </w:pPr>
            <w:r w:rsidRPr="007C6547">
              <w:rPr>
                <w:color w:val="000000"/>
              </w:rPr>
              <w:t xml:space="preserve">set </w:t>
            </w:r>
          </w:p>
          <w:p w14:paraId="30A49E54" w14:textId="77777777" w:rsidR="009563C5" w:rsidRPr="007C6547" w:rsidRDefault="009563C5" w:rsidP="009563C5">
            <w:pPr>
              <w:rPr>
                <w:color w:val="000000"/>
              </w:rPr>
            </w:pPr>
            <w:r w:rsidRPr="007C6547">
              <w:rPr>
                <w:rFonts w:hint="eastAsia"/>
                <w:color w:val="000000"/>
              </w:rPr>
              <w:t xml:space="preserve">    status = </w:t>
            </w:r>
            <w:r>
              <w:rPr>
                <w:rFonts w:hint="eastAsia"/>
                <w:color w:val="000000"/>
              </w:rPr>
              <w:t>-</w:t>
            </w:r>
            <w:r w:rsidRPr="007C6547">
              <w:rPr>
                <w:rFonts w:hint="eastAsia"/>
                <w:color w:val="000000"/>
              </w:rPr>
              <w:t>1, #</w:t>
            </w:r>
            <w:r w:rsidRPr="007C6547">
              <w:rPr>
                <w:rFonts w:hint="eastAsia"/>
                <w:color w:val="000000"/>
              </w:rPr>
              <w:t>状态：</w:t>
            </w:r>
            <w:r w:rsidRPr="007C6547">
              <w:rPr>
                <w:rFonts w:hint="eastAsia"/>
                <w:color w:val="000000"/>
              </w:rPr>
              <w:t>-1-</w:t>
            </w:r>
            <w:r w:rsidRPr="007C6547">
              <w:rPr>
                <w:rFonts w:hint="eastAsia"/>
                <w:color w:val="000000"/>
              </w:rPr>
              <w:t>异常，</w:t>
            </w:r>
            <w:r w:rsidRPr="007C6547">
              <w:rPr>
                <w:rFonts w:hint="eastAsia"/>
                <w:color w:val="000000"/>
              </w:rPr>
              <w:t>0-</w:t>
            </w:r>
            <w:r w:rsidRPr="007C6547">
              <w:rPr>
                <w:rFonts w:hint="eastAsia"/>
                <w:color w:val="000000"/>
              </w:rPr>
              <w:t>待处理，</w:t>
            </w:r>
            <w:r w:rsidRPr="007C6547">
              <w:rPr>
                <w:rFonts w:hint="eastAsia"/>
                <w:color w:val="000000"/>
              </w:rPr>
              <w:t>1-</w:t>
            </w:r>
            <w:r w:rsidRPr="007C6547">
              <w:rPr>
                <w:rFonts w:hint="eastAsia"/>
                <w:color w:val="000000"/>
              </w:rPr>
              <w:t>完成，</w:t>
            </w:r>
          </w:p>
          <w:p w14:paraId="365ACC9D" w14:textId="77777777" w:rsidR="009563C5" w:rsidRPr="007C6547" w:rsidRDefault="009563C5" w:rsidP="009563C5">
            <w:pPr>
              <w:rPr>
                <w:color w:val="000000"/>
              </w:rPr>
            </w:pPr>
            <w:r w:rsidRPr="007C6547">
              <w:rPr>
                <w:rFonts w:hint="eastAsia"/>
                <w:color w:val="000000"/>
              </w:rPr>
              <w:t xml:space="preserve">    errorReason = '</w:t>
            </w:r>
            <w:r>
              <w:rPr>
                <w:rFonts w:hint="eastAsia"/>
                <w:color w:val="000000"/>
              </w:rPr>
              <w:t>异常原因</w:t>
            </w:r>
            <w:r w:rsidRPr="007C6547">
              <w:rPr>
                <w:rFonts w:hint="eastAsia"/>
                <w:color w:val="000000"/>
              </w:rPr>
              <w:t>' #</w:t>
            </w:r>
            <w:r>
              <w:rPr>
                <w:rFonts w:hint="eastAsia"/>
                <w:color w:val="000000"/>
              </w:rPr>
              <w:t>传入异常原因，可以详细点，说明，接口返回值</w:t>
            </w:r>
          </w:p>
          <w:p w14:paraId="5468838B" w14:textId="77777777" w:rsidR="009563C5" w:rsidRPr="007C6547" w:rsidRDefault="009563C5" w:rsidP="009563C5">
            <w:pPr>
              <w:rPr>
                <w:color w:val="000000"/>
              </w:rPr>
            </w:pPr>
            <w:r w:rsidRPr="007C6547">
              <w:rPr>
                <w:color w:val="000000"/>
              </w:rPr>
              <w:t>where</w:t>
            </w:r>
          </w:p>
          <w:p w14:paraId="488B4389" w14:textId="77777777" w:rsidR="009563C5" w:rsidRDefault="009563C5" w:rsidP="009563C5">
            <w:pPr>
              <w:ind w:firstLine="420"/>
              <w:rPr>
                <w:color w:val="000000"/>
              </w:rPr>
            </w:pPr>
            <w:r w:rsidRPr="007C6547">
              <w:rPr>
                <w:rFonts w:hint="eastAsia"/>
                <w:color w:val="000000"/>
              </w:rPr>
              <w:t>operatorDetailId = 1 #</w:t>
            </w:r>
            <w:r w:rsidRPr="007C6547">
              <w:rPr>
                <w:rFonts w:hint="eastAsia"/>
                <w:color w:val="000000"/>
              </w:rPr>
              <w:t>传入新增或查询出的订单处理</w:t>
            </w:r>
            <w:r w:rsidRPr="007C6547">
              <w:rPr>
                <w:rFonts w:hint="eastAsia"/>
                <w:color w:val="000000"/>
              </w:rPr>
              <w:t>ID</w:t>
            </w:r>
            <w:r>
              <w:rPr>
                <w:rFonts w:hint="eastAsia"/>
                <w:color w:val="000000"/>
              </w:rPr>
              <w:t>。</w:t>
            </w:r>
          </w:p>
          <w:p w14:paraId="21AAC905" w14:textId="77777777" w:rsidR="009563C5" w:rsidRPr="00D77096" w:rsidRDefault="009563C5" w:rsidP="009563C5">
            <w:pPr>
              <w:rPr>
                <w:color w:val="000000"/>
              </w:rPr>
            </w:pPr>
            <w:r>
              <w:rPr>
                <w:rFonts w:hint="eastAsia"/>
                <w:color w:val="000000"/>
              </w:rPr>
              <w:t>返回失败原因。</w:t>
            </w:r>
          </w:p>
        </w:tc>
      </w:tr>
      <w:tr w:rsidR="000C34E9" w:rsidRPr="00C9018A" w14:paraId="2999530E" w14:textId="77777777" w:rsidTr="00585F98">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DCB4169" w14:textId="77777777" w:rsidR="000C34E9" w:rsidRPr="00C9018A" w:rsidRDefault="000C34E9" w:rsidP="00585F98">
            <w:pPr>
              <w:rPr>
                <w:b/>
                <w:color w:val="000000"/>
              </w:rPr>
            </w:pPr>
            <w:r w:rsidRPr="00C9018A">
              <w:rPr>
                <w:rFonts w:hint="eastAsia"/>
                <w:b/>
                <w:color w:val="000000"/>
              </w:rPr>
              <w:t>更新记录</w:t>
            </w:r>
          </w:p>
        </w:tc>
      </w:tr>
      <w:tr w:rsidR="000C34E9" w:rsidRPr="00BA1F0B" w14:paraId="4FA47461"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7A1407F0" w14:textId="77777777" w:rsidR="000C34E9" w:rsidRPr="00BA1F0B" w:rsidRDefault="000C34E9" w:rsidP="00585F98">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D8189CE" w14:textId="77777777" w:rsidR="000C34E9" w:rsidRPr="00BA1F0B" w:rsidRDefault="000C34E9" w:rsidP="00585F98">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D909B59" w14:textId="77777777" w:rsidR="000C34E9" w:rsidRPr="00BA1F0B" w:rsidRDefault="000C34E9" w:rsidP="00585F98">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0C34E9" w14:paraId="35D4905B" w14:textId="77777777" w:rsidTr="00585F98">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3119F47" w14:textId="77777777" w:rsidR="000C34E9" w:rsidRDefault="003D0C59" w:rsidP="00585F98">
            <w:pPr>
              <w:rPr>
                <w:color w:val="000000"/>
              </w:rPr>
            </w:pPr>
            <w:r>
              <w:rPr>
                <w:rFonts w:hint="eastAsia"/>
                <w:color w:val="000000"/>
              </w:rPr>
              <w:t>2017-06-21</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0618522B" w14:textId="77777777" w:rsidR="000C34E9" w:rsidRDefault="003D0C59" w:rsidP="00585F98">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6E14FA55" w14:textId="77777777" w:rsidR="000C34E9" w:rsidRDefault="003D0C59" w:rsidP="00585F98">
            <w:pPr>
              <w:tabs>
                <w:tab w:val="center" w:pos="2460"/>
                <w:tab w:val="left" w:pos="3555"/>
              </w:tabs>
              <w:jc w:val="left"/>
              <w:rPr>
                <w:color w:val="000000"/>
              </w:rPr>
            </w:pPr>
            <w:r>
              <w:rPr>
                <w:rFonts w:hint="eastAsia"/>
                <w:color w:val="000000"/>
              </w:rPr>
              <w:t>销户只处理关闭定免，不再处理开通的</w:t>
            </w:r>
            <w:r>
              <w:rPr>
                <w:rFonts w:hint="eastAsia"/>
                <w:color w:val="000000"/>
              </w:rPr>
              <w:t>VIP</w:t>
            </w:r>
            <w:r>
              <w:rPr>
                <w:rFonts w:hint="eastAsia"/>
                <w:color w:val="000000"/>
              </w:rPr>
              <w:t>服务</w:t>
            </w:r>
          </w:p>
        </w:tc>
      </w:tr>
    </w:tbl>
    <w:p w14:paraId="36B2C81A" w14:textId="77777777" w:rsidR="007E3130" w:rsidRDefault="007E3130" w:rsidP="007E3130"/>
    <w:p w14:paraId="03B36D82" w14:textId="77777777" w:rsidR="007E3130" w:rsidRDefault="007E3130" w:rsidP="007E3130">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E3130" w14:paraId="601FD3FF" w14:textId="77777777" w:rsidTr="009103D7">
        <w:tc>
          <w:tcPr>
            <w:tcW w:w="1843" w:type="dxa"/>
            <w:shd w:val="clear" w:color="auto" w:fill="808080"/>
          </w:tcPr>
          <w:p w14:paraId="157CC276" w14:textId="77777777" w:rsidR="007E3130" w:rsidRDefault="007E3130" w:rsidP="009103D7">
            <w:r>
              <w:rPr>
                <w:rFonts w:hint="eastAsia"/>
              </w:rPr>
              <w:t>参数名称</w:t>
            </w:r>
          </w:p>
        </w:tc>
        <w:tc>
          <w:tcPr>
            <w:tcW w:w="1417" w:type="dxa"/>
            <w:shd w:val="clear" w:color="auto" w:fill="808080"/>
          </w:tcPr>
          <w:p w14:paraId="6E3CDF1D" w14:textId="77777777" w:rsidR="007E3130" w:rsidRDefault="007E3130" w:rsidP="009103D7">
            <w:r>
              <w:rPr>
                <w:rFonts w:hint="eastAsia"/>
              </w:rPr>
              <w:t>位置</w:t>
            </w:r>
          </w:p>
        </w:tc>
        <w:tc>
          <w:tcPr>
            <w:tcW w:w="5103" w:type="dxa"/>
            <w:shd w:val="clear" w:color="auto" w:fill="808080"/>
          </w:tcPr>
          <w:p w14:paraId="304848DB" w14:textId="77777777" w:rsidR="007E3130" w:rsidRDefault="007E3130" w:rsidP="009103D7">
            <w:r>
              <w:rPr>
                <w:rFonts w:hint="eastAsia"/>
              </w:rPr>
              <w:t>含义</w:t>
            </w:r>
          </w:p>
        </w:tc>
      </w:tr>
      <w:tr w:rsidR="007E3130" w14:paraId="1297A9B0" w14:textId="77777777" w:rsidTr="009103D7">
        <w:tc>
          <w:tcPr>
            <w:tcW w:w="1843" w:type="dxa"/>
          </w:tcPr>
          <w:p w14:paraId="4014C0B1" w14:textId="77777777" w:rsidR="007E3130" w:rsidRDefault="007E3130" w:rsidP="009103D7">
            <w:r>
              <w:rPr>
                <w:rFonts w:hint="eastAsia"/>
              </w:rPr>
              <w:t>CODE</w:t>
            </w:r>
          </w:p>
        </w:tc>
        <w:tc>
          <w:tcPr>
            <w:tcW w:w="1417" w:type="dxa"/>
          </w:tcPr>
          <w:p w14:paraId="77312515" w14:textId="77777777" w:rsidR="007E3130" w:rsidRDefault="007E3130" w:rsidP="009103D7">
            <w:r>
              <w:rPr>
                <w:rFonts w:hint="eastAsia"/>
              </w:rPr>
              <w:t>RESPONSE</w:t>
            </w:r>
          </w:p>
        </w:tc>
        <w:tc>
          <w:tcPr>
            <w:tcW w:w="5103" w:type="dxa"/>
          </w:tcPr>
          <w:p w14:paraId="33688E37" w14:textId="77777777" w:rsidR="007E3130" w:rsidRDefault="007E3130" w:rsidP="009103D7">
            <w:pPr>
              <w:autoSpaceDE w:val="0"/>
              <w:autoSpaceDN w:val="0"/>
              <w:adjustRightInd w:val="0"/>
              <w:jc w:val="left"/>
            </w:pPr>
            <w:r>
              <w:rPr>
                <w:rFonts w:hint="eastAsia"/>
              </w:rPr>
              <w:t xml:space="preserve">200 </w:t>
            </w:r>
            <w:r>
              <w:rPr>
                <w:rFonts w:hint="eastAsia"/>
              </w:rPr>
              <w:t>成功</w:t>
            </w:r>
            <w:r>
              <w:rPr>
                <w:rFonts w:hint="eastAsia"/>
              </w:rPr>
              <w:t xml:space="preserve"> </w:t>
            </w:r>
          </w:p>
          <w:p w14:paraId="4D24A9EC" w14:textId="77777777" w:rsidR="007E3130" w:rsidRDefault="007E3130" w:rsidP="009103D7">
            <w:r>
              <w:rPr>
                <w:rFonts w:hint="eastAsia"/>
              </w:rPr>
              <w:t>其它</w:t>
            </w:r>
            <w:r>
              <w:rPr>
                <w:rFonts w:hint="eastAsia"/>
              </w:rPr>
              <w:t>,</w:t>
            </w:r>
            <w:r>
              <w:rPr>
                <w:rFonts w:hint="eastAsia"/>
              </w:rPr>
              <w:t>读取失败</w:t>
            </w:r>
          </w:p>
        </w:tc>
      </w:tr>
      <w:tr w:rsidR="007E3130" w14:paraId="79ED815B" w14:textId="77777777" w:rsidTr="009103D7">
        <w:tc>
          <w:tcPr>
            <w:tcW w:w="1843" w:type="dxa"/>
          </w:tcPr>
          <w:p w14:paraId="5F558E71" w14:textId="77777777" w:rsidR="007E3130" w:rsidRDefault="007E3130" w:rsidP="009103D7">
            <w:r>
              <w:rPr>
                <w:rFonts w:hint="eastAsia"/>
              </w:rPr>
              <w:t>返回值</w:t>
            </w:r>
          </w:p>
        </w:tc>
        <w:tc>
          <w:tcPr>
            <w:tcW w:w="1417" w:type="dxa"/>
          </w:tcPr>
          <w:p w14:paraId="70466628" w14:textId="77777777" w:rsidR="007E3130" w:rsidRDefault="007E3130" w:rsidP="009103D7">
            <w:r>
              <w:rPr>
                <w:rFonts w:hint="eastAsia"/>
              </w:rPr>
              <w:t>BODY</w:t>
            </w:r>
          </w:p>
        </w:tc>
        <w:tc>
          <w:tcPr>
            <w:tcW w:w="5103" w:type="dxa"/>
          </w:tcPr>
          <w:p w14:paraId="57C9F5F4" w14:textId="77777777" w:rsidR="007E3130" w:rsidRDefault="007E3130" w:rsidP="009103D7">
            <w:pPr>
              <w:rPr>
                <w:color w:val="000000"/>
              </w:rPr>
            </w:pPr>
          </w:p>
        </w:tc>
      </w:tr>
      <w:tr w:rsidR="007E3130" w14:paraId="4160E2C1" w14:textId="77777777" w:rsidTr="009103D7">
        <w:tc>
          <w:tcPr>
            <w:tcW w:w="8363" w:type="dxa"/>
            <w:gridSpan w:val="3"/>
          </w:tcPr>
          <w:p w14:paraId="27887998" w14:textId="77777777" w:rsidR="007E3130" w:rsidRDefault="007E3130" w:rsidP="009103D7">
            <w:pPr>
              <w:ind w:leftChars="50" w:left="105"/>
              <w:rPr>
                <w:color w:val="000000"/>
              </w:rPr>
            </w:pPr>
            <w:r>
              <w:rPr>
                <w:rFonts w:hint="eastAsia"/>
                <w:color w:val="000000"/>
              </w:rPr>
              <w:t>未加密返回格试：</w:t>
            </w:r>
          </w:p>
          <w:p w14:paraId="39AD87AC" w14:textId="77777777" w:rsidR="007E3130" w:rsidRPr="00124675" w:rsidRDefault="007E3130" w:rsidP="009103D7">
            <w:pPr>
              <w:ind w:leftChars="50" w:left="105"/>
              <w:rPr>
                <w:color w:val="000000"/>
              </w:rPr>
            </w:pPr>
            <w:r w:rsidRPr="00124675">
              <w:rPr>
                <w:color w:val="000000"/>
              </w:rPr>
              <w:t>{</w:t>
            </w:r>
          </w:p>
          <w:p w14:paraId="513AA7F3" w14:textId="77777777" w:rsidR="007E3130" w:rsidRPr="00CA7C55" w:rsidRDefault="007E3130" w:rsidP="009103D7">
            <w:pPr>
              <w:ind w:leftChars="50" w:left="105"/>
            </w:pPr>
            <w:r w:rsidRPr="00CA7C55">
              <w:t xml:space="preserve">    "errno": "0",</w:t>
            </w:r>
          </w:p>
          <w:p w14:paraId="524A06A5" w14:textId="77777777" w:rsidR="007E3130" w:rsidRPr="00CA7C55" w:rsidRDefault="007E3130" w:rsidP="009103D7">
            <w:pPr>
              <w:ind w:leftChars="50" w:left="105"/>
            </w:pPr>
            <w:r w:rsidRPr="00CA7C55">
              <w:rPr>
                <w:rFonts w:hint="eastAsia"/>
              </w:rPr>
              <w:t xml:space="preserve">    "msg": "</w:t>
            </w:r>
            <w:r w:rsidRPr="00CA7C55">
              <w:rPr>
                <w:rFonts w:hint="eastAsia"/>
              </w:rPr>
              <w:t>成功</w:t>
            </w:r>
            <w:r w:rsidRPr="00CA7C55">
              <w:rPr>
                <w:rFonts w:hint="eastAsia"/>
              </w:rPr>
              <w:t>",</w:t>
            </w:r>
          </w:p>
          <w:p w14:paraId="7CEDBAF5" w14:textId="77777777" w:rsidR="007E3130" w:rsidRPr="00CA7C55" w:rsidRDefault="007E3130" w:rsidP="009103D7">
            <w:pPr>
              <w:ind w:leftChars="50" w:left="105"/>
            </w:pPr>
            <w:r w:rsidRPr="00CA7C55">
              <w:t xml:space="preserve">    "server_time": 1455815935,</w:t>
            </w:r>
          </w:p>
          <w:p w14:paraId="472A5319" w14:textId="77777777" w:rsidR="007E3130" w:rsidRDefault="007E3130" w:rsidP="009103D7">
            <w:pPr>
              <w:ind w:leftChars="50" w:left="105" w:firstLine="420"/>
            </w:pPr>
            <w:r w:rsidRPr="00CA7C55">
              <w:t>"data": {</w:t>
            </w:r>
          </w:p>
          <w:p w14:paraId="3DC2B6EE" w14:textId="77777777" w:rsidR="007E3130" w:rsidRDefault="007E3130" w:rsidP="009103D7">
            <w:pPr>
              <w:ind w:leftChars="50" w:left="105" w:firstLine="420"/>
            </w:pPr>
            <w:r>
              <w:rPr>
                <w:rFonts w:hint="eastAsia"/>
              </w:rPr>
              <w:t xml:space="preserve">    "mg_order_id</w:t>
            </w:r>
            <w:r w:rsidRPr="00CA7C55">
              <w:rPr>
                <w:rFonts w:hint="eastAsia"/>
              </w:rPr>
              <w:t>": "</w:t>
            </w:r>
            <w:r>
              <w:rPr>
                <w:rFonts w:hint="eastAsia"/>
              </w:rPr>
              <w:t>1234567890123</w:t>
            </w:r>
            <w:r>
              <w:rPr>
                <w:rFonts w:hint="eastAsia"/>
              </w:rPr>
              <w:t>（芒果业务订单号）</w:t>
            </w:r>
            <w:r>
              <w:rPr>
                <w:rFonts w:hint="eastAsia"/>
              </w:rPr>
              <w:t>"</w:t>
            </w:r>
          </w:p>
          <w:p w14:paraId="71F0A1EC" w14:textId="77777777" w:rsidR="007E3130" w:rsidRPr="00BF4CAA" w:rsidRDefault="007E3130" w:rsidP="009103D7">
            <w:pPr>
              <w:ind w:leftChars="50" w:left="105"/>
            </w:pPr>
            <w:r w:rsidRPr="00BF4CAA">
              <w:t xml:space="preserve">    }</w:t>
            </w:r>
          </w:p>
          <w:p w14:paraId="3780D64B" w14:textId="77777777" w:rsidR="007E3130" w:rsidRDefault="007E3130" w:rsidP="009103D7">
            <w:pPr>
              <w:ind w:leftChars="50" w:left="105"/>
              <w:rPr>
                <w:color w:val="000000"/>
              </w:rPr>
            </w:pPr>
            <w:r w:rsidRPr="00124675">
              <w:rPr>
                <w:color w:val="000000"/>
              </w:rPr>
              <w:t>}</w:t>
            </w:r>
          </w:p>
          <w:p w14:paraId="64A9C2F3" w14:textId="77777777" w:rsidR="007E3130" w:rsidRDefault="007E3130" w:rsidP="009103D7">
            <w:pPr>
              <w:ind w:leftChars="50" w:left="105"/>
              <w:rPr>
                <w:color w:val="000000"/>
              </w:rPr>
            </w:pPr>
          </w:p>
          <w:p w14:paraId="5FA8DDF6" w14:textId="77777777" w:rsidR="007E3130" w:rsidRDefault="007E3130" w:rsidP="009103D7">
            <w:pPr>
              <w:ind w:leftChars="50" w:left="105"/>
              <w:rPr>
                <w:color w:val="000000"/>
              </w:rPr>
            </w:pPr>
          </w:p>
          <w:p w14:paraId="6C57FF9B" w14:textId="77777777" w:rsidR="007E3130" w:rsidRDefault="007E3130" w:rsidP="009103D7">
            <w:pPr>
              <w:ind w:leftChars="50" w:left="105"/>
              <w:rPr>
                <w:color w:val="000000"/>
              </w:rPr>
            </w:pPr>
            <w:r>
              <w:rPr>
                <w:rFonts w:hint="eastAsia"/>
                <w:color w:val="000000"/>
              </w:rPr>
              <w:t>加密后返回：</w:t>
            </w:r>
          </w:p>
          <w:p w14:paraId="06F5C3F7" w14:textId="77777777" w:rsidR="007E3130" w:rsidRPr="00F10FB6" w:rsidRDefault="007E3130" w:rsidP="009103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10FB6">
              <w:rPr>
                <w:rFonts w:ascii="宋体" w:eastAsia="宋体" w:hAnsi="宋体" w:cs="宋体"/>
                <w:color w:val="000000"/>
                <w:kern w:val="0"/>
                <w:sz w:val="24"/>
                <w:szCs w:val="24"/>
              </w:rPr>
              <w:t>HqPoUDFpIMN0TZ5YDfshAAtS1ZKAhtNT0SLobJyffkuz-l5QA2I13QB7zbIQ_fiG9WWGbC-YU791CiY-h2YRRYf8E20um9DKPn5WYyNrllBpYLcdebKhFPLjLjDKL_8ml0WqRahM7VcXPTpM1pG9qg==</w:t>
            </w:r>
          </w:p>
          <w:p w14:paraId="1D6B8884" w14:textId="77777777" w:rsidR="007E3130" w:rsidRDefault="007E3130" w:rsidP="009103D7">
            <w:pPr>
              <w:ind w:leftChars="50" w:left="105"/>
              <w:rPr>
                <w:color w:val="000000"/>
              </w:rPr>
            </w:pPr>
            <w:r w:rsidRPr="00CB4FC1">
              <w:rPr>
                <w:rFonts w:hint="eastAsia"/>
                <w:color w:val="000000"/>
              </w:rPr>
              <w:t>Base64</w:t>
            </w:r>
            <w:r>
              <w:rPr>
                <w:rFonts w:hint="eastAsia"/>
                <w:color w:val="000000"/>
              </w:rPr>
              <w:t>_UrlSafe</w:t>
            </w:r>
            <w:r w:rsidRPr="00CB4FC1">
              <w:rPr>
                <w:rFonts w:hint="eastAsia"/>
                <w:color w:val="000000"/>
              </w:rPr>
              <w:t>解密，再进行</w:t>
            </w:r>
            <w:r w:rsidRPr="00CB4FC1">
              <w:rPr>
                <w:rFonts w:hint="eastAsia"/>
                <w:color w:val="000000"/>
              </w:rPr>
              <w:t>AES</w:t>
            </w:r>
            <w:r w:rsidRPr="00CB4FC1">
              <w:rPr>
                <w:rFonts w:hint="eastAsia"/>
                <w:color w:val="000000"/>
              </w:rPr>
              <w:t>解密成上面</w:t>
            </w:r>
            <w:r w:rsidRPr="00CB4FC1">
              <w:rPr>
                <w:rFonts w:hint="eastAsia"/>
                <w:color w:val="000000"/>
              </w:rPr>
              <w:t>JSON</w:t>
            </w:r>
            <w:r w:rsidRPr="00CB4FC1">
              <w:rPr>
                <w:rFonts w:hint="eastAsia"/>
                <w:color w:val="000000"/>
              </w:rPr>
              <w:t>结构</w:t>
            </w:r>
          </w:p>
        </w:tc>
      </w:tr>
    </w:tbl>
    <w:p w14:paraId="3CE7E5CC" w14:textId="77777777" w:rsidR="007E3130" w:rsidRDefault="007E3130" w:rsidP="007E3130">
      <w:r>
        <w:rPr>
          <w:rFonts w:hint="eastAsia"/>
        </w:rPr>
        <w:t>错误码：</w:t>
      </w:r>
    </w:p>
    <w:tbl>
      <w:tblPr>
        <w:tblStyle w:val="ab"/>
        <w:tblW w:w="0" w:type="auto"/>
        <w:tblLook w:val="04A0" w:firstRow="1" w:lastRow="0" w:firstColumn="1" w:lastColumn="0" w:noHBand="0" w:noVBand="1"/>
      </w:tblPr>
      <w:tblGrid>
        <w:gridCol w:w="1242"/>
        <w:gridCol w:w="4439"/>
        <w:gridCol w:w="2841"/>
      </w:tblGrid>
      <w:tr w:rsidR="007E3130" w14:paraId="023EEFB0" w14:textId="77777777" w:rsidTr="009103D7">
        <w:tc>
          <w:tcPr>
            <w:tcW w:w="1242" w:type="dxa"/>
            <w:shd w:val="clear" w:color="auto" w:fill="7F7F7F" w:themeFill="text1" w:themeFillTint="80"/>
          </w:tcPr>
          <w:p w14:paraId="27679B3A" w14:textId="77777777" w:rsidR="007E3130" w:rsidRPr="0057258A" w:rsidRDefault="007E3130" w:rsidP="009103D7">
            <w:r w:rsidRPr="0057258A">
              <w:rPr>
                <w:rFonts w:hint="eastAsia"/>
              </w:rPr>
              <w:t>状态码</w:t>
            </w:r>
          </w:p>
        </w:tc>
        <w:tc>
          <w:tcPr>
            <w:tcW w:w="4439" w:type="dxa"/>
            <w:shd w:val="clear" w:color="auto" w:fill="7F7F7F" w:themeFill="text1" w:themeFillTint="80"/>
          </w:tcPr>
          <w:p w14:paraId="4CBACAEC" w14:textId="77777777" w:rsidR="007E3130" w:rsidRPr="0057258A" w:rsidRDefault="007E3130" w:rsidP="009103D7">
            <w:r w:rsidRPr="0057258A">
              <w:rPr>
                <w:rFonts w:hint="eastAsia"/>
              </w:rPr>
              <w:t>状态说明</w:t>
            </w:r>
          </w:p>
        </w:tc>
        <w:tc>
          <w:tcPr>
            <w:tcW w:w="2841" w:type="dxa"/>
            <w:shd w:val="clear" w:color="auto" w:fill="7F7F7F" w:themeFill="text1" w:themeFillTint="80"/>
          </w:tcPr>
          <w:p w14:paraId="3507AB2F" w14:textId="77777777" w:rsidR="007E3130" w:rsidRPr="0057258A" w:rsidRDefault="007E3130" w:rsidP="009103D7">
            <w:r w:rsidRPr="0057258A">
              <w:rPr>
                <w:rFonts w:hint="eastAsia"/>
              </w:rPr>
              <w:t>备注</w:t>
            </w:r>
          </w:p>
        </w:tc>
      </w:tr>
      <w:tr w:rsidR="007E3130" w:rsidRPr="00077DCC" w14:paraId="3868F968" w14:textId="77777777" w:rsidTr="009103D7">
        <w:tc>
          <w:tcPr>
            <w:tcW w:w="1242" w:type="dxa"/>
          </w:tcPr>
          <w:p w14:paraId="437DDC99" w14:textId="77777777" w:rsidR="007E3130" w:rsidRPr="0057258A" w:rsidRDefault="007E3130" w:rsidP="009103D7">
            <w:r w:rsidRPr="0057258A">
              <w:rPr>
                <w:rFonts w:hint="eastAsia"/>
              </w:rPr>
              <w:t>0</w:t>
            </w:r>
          </w:p>
        </w:tc>
        <w:tc>
          <w:tcPr>
            <w:tcW w:w="4439" w:type="dxa"/>
          </w:tcPr>
          <w:p w14:paraId="4E84B320" w14:textId="77777777" w:rsidR="007E3130" w:rsidRPr="0057258A" w:rsidRDefault="007E3130" w:rsidP="009103D7">
            <w:r w:rsidRPr="0057258A">
              <w:rPr>
                <w:rFonts w:hint="eastAsia"/>
              </w:rPr>
              <w:t>成功</w:t>
            </w:r>
          </w:p>
        </w:tc>
        <w:tc>
          <w:tcPr>
            <w:tcW w:w="2841" w:type="dxa"/>
          </w:tcPr>
          <w:p w14:paraId="53D89F6D" w14:textId="77777777" w:rsidR="007E3130" w:rsidRPr="0057258A" w:rsidRDefault="007E3130" w:rsidP="009103D7"/>
        </w:tc>
      </w:tr>
      <w:tr w:rsidR="005025BC" w:rsidRPr="00077DCC" w14:paraId="55FB8973" w14:textId="77777777" w:rsidTr="009103D7">
        <w:tc>
          <w:tcPr>
            <w:tcW w:w="1242" w:type="dxa"/>
          </w:tcPr>
          <w:p w14:paraId="2E34D855" w14:textId="77777777" w:rsidR="005025BC" w:rsidRDefault="005025BC" w:rsidP="009103D7"/>
        </w:tc>
        <w:tc>
          <w:tcPr>
            <w:tcW w:w="4439" w:type="dxa"/>
          </w:tcPr>
          <w:p w14:paraId="3C5C0EA5" w14:textId="77777777" w:rsidR="005025BC" w:rsidRDefault="005025BC" w:rsidP="009103D7">
            <w:r>
              <w:rPr>
                <w:rFonts w:hint="eastAsia"/>
              </w:rPr>
              <w:t>用户不存在记录</w:t>
            </w:r>
          </w:p>
        </w:tc>
        <w:tc>
          <w:tcPr>
            <w:tcW w:w="2841" w:type="dxa"/>
          </w:tcPr>
          <w:p w14:paraId="32AA9AA5" w14:textId="77777777" w:rsidR="005025BC" w:rsidRPr="0057258A" w:rsidRDefault="005025BC" w:rsidP="009103D7"/>
        </w:tc>
      </w:tr>
      <w:tr w:rsidR="005025BC" w:rsidRPr="00077DCC" w14:paraId="27493810" w14:textId="77777777" w:rsidTr="009103D7">
        <w:tc>
          <w:tcPr>
            <w:tcW w:w="1242" w:type="dxa"/>
          </w:tcPr>
          <w:p w14:paraId="2DD4F4FE" w14:textId="77777777" w:rsidR="005025BC" w:rsidRDefault="005025BC" w:rsidP="009103D7"/>
        </w:tc>
        <w:tc>
          <w:tcPr>
            <w:tcW w:w="4439" w:type="dxa"/>
          </w:tcPr>
          <w:p w14:paraId="5DC7838C" w14:textId="77777777" w:rsidR="005025BC" w:rsidRDefault="005025BC" w:rsidP="009103D7">
            <w:r>
              <w:rPr>
                <w:rFonts w:hint="eastAsia"/>
              </w:rPr>
              <w:t>用户状态不是激活状态</w:t>
            </w:r>
          </w:p>
        </w:tc>
        <w:tc>
          <w:tcPr>
            <w:tcW w:w="2841" w:type="dxa"/>
          </w:tcPr>
          <w:p w14:paraId="4A0E7271" w14:textId="77777777" w:rsidR="005025BC" w:rsidRPr="0057258A" w:rsidRDefault="005025BC" w:rsidP="009103D7"/>
        </w:tc>
      </w:tr>
      <w:tr w:rsidR="005025BC" w:rsidRPr="00077DCC" w14:paraId="1E6AA34D" w14:textId="77777777" w:rsidTr="009103D7">
        <w:tc>
          <w:tcPr>
            <w:tcW w:w="1242" w:type="dxa"/>
          </w:tcPr>
          <w:p w14:paraId="3EF87D94" w14:textId="77777777" w:rsidR="005025BC" w:rsidRDefault="005025BC" w:rsidP="009103D7"/>
        </w:tc>
        <w:tc>
          <w:tcPr>
            <w:tcW w:w="4439" w:type="dxa"/>
          </w:tcPr>
          <w:p w14:paraId="5DF66058" w14:textId="77777777" w:rsidR="005025BC" w:rsidRDefault="005025BC" w:rsidP="009103D7">
            <w:r>
              <w:rPr>
                <w:rFonts w:hint="eastAsia"/>
              </w:rPr>
              <w:t>关闭定免失败，调用流量商城接口失败</w:t>
            </w:r>
          </w:p>
        </w:tc>
        <w:tc>
          <w:tcPr>
            <w:tcW w:w="2841" w:type="dxa"/>
          </w:tcPr>
          <w:p w14:paraId="4FDAF80B" w14:textId="77777777" w:rsidR="005025BC" w:rsidRPr="0057258A" w:rsidRDefault="005025BC" w:rsidP="009103D7"/>
        </w:tc>
      </w:tr>
      <w:tr w:rsidR="005025BC" w:rsidRPr="00077DCC" w14:paraId="4457D59B" w14:textId="77777777" w:rsidTr="009103D7">
        <w:tc>
          <w:tcPr>
            <w:tcW w:w="1242" w:type="dxa"/>
          </w:tcPr>
          <w:p w14:paraId="7C078AA0" w14:textId="77777777" w:rsidR="005025BC" w:rsidRDefault="005025BC" w:rsidP="009103D7"/>
        </w:tc>
        <w:tc>
          <w:tcPr>
            <w:tcW w:w="4439" w:type="dxa"/>
          </w:tcPr>
          <w:p w14:paraId="485E0B2B" w14:textId="77777777" w:rsidR="005025BC" w:rsidRDefault="005025BC" w:rsidP="009103D7">
            <w:r>
              <w:rPr>
                <w:rFonts w:hint="eastAsia"/>
              </w:rPr>
              <w:t>关闭用户</w:t>
            </w:r>
            <w:r>
              <w:rPr>
                <w:rFonts w:hint="eastAsia"/>
              </w:rPr>
              <w:t>VIP</w:t>
            </w:r>
            <w:r>
              <w:rPr>
                <w:rFonts w:hint="eastAsia"/>
              </w:rPr>
              <w:t>服务失败，调用</w:t>
            </w:r>
            <w:r>
              <w:rPr>
                <w:rFonts w:hint="eastAsia"/>
              </w:rPr>
              <w:t>Boss</w:t>
            </w:r>
            <w:r>
              <w:rPr>
                <w:rFonts w:hint="eastAsia"/>
              </w:rPr>
              <w:t>接口失败</w:t>
            </w:r>
          </w:p>
        </w:tc>
        <w:tc>
          <w:tcPr>
            <w:tcW w:w="2841" w:type="dxa"/>
          </w:tcPr>
          <w:p w14:paraId="5ADF51F4" w14:textId="77777777" w:rsidR="005025BC" w:rsidRPr="0057258A" w:rsidRDefault="005025BC" w:rsidP="009103D7"/>
        </w:tc>
      </w:tr>
      <w:tr w:rsidR="007E3130" w:rsidRPr="00077DCC" w14:paraId="52E8AEE4" w14:textId="77777777" w:rsidTr="009103D7">
        <w:tc>
          <w:tcPr>
            <w:tcW w:w="1242" w:type="dxa"/>
          </w:tcPr>
          <w:p w14:paraId="78AA7E96" w14:textId="77777777" w:rsidR="007E3130" w:rsidRDefault="007E3130" w:rsidP="009103D7">
            <w:r>
              <w:rPr>
                <w:rFonts w:hint="eastAsia"/>
              </w:rPr>
              <w:t>其它</w:t>
            </w:r>
          </w:p>
        </w:tc>
        <w:tc>
          <w:tcPr>
            <w:tcW w:w="4439" w:type="dxa"/>
          </w:tcPr>
          <w:p w14:paraId="3FC7342F" w14:textId="77777777" w:rsidR="007E3130" w:rsidRDefault="007E3130" w:rsidP="009103D7">
            <w:r>
              <w:rPr>
                <w:rFonts w:hint="eastAsia"/>
              </w:rPr>
              <w:t>系统异常，详细错误待确定</w:t>
            </w:r>
          </w:p>
        </w:tc>
        <w:tc>
          <w:tcPr>
            <w:tcW w:w="2841" w:type="dxa"/>
          </w:tcPr>
          <w:p w14:paraId="5829B3EF" w14:textId="77777777" w:rsidR="007E3130" w:rsidRPr="0057258A" w:rsidRDefault="007E3130" w:rsidP="009103D7"/>
        </w:tc>
      </w:tr>
    </w:tbl>
    <w:p w14:paraId="438A3D37" w14:textId="77777777" w:rsidR="007E3130" w:rsidRPr="007E3130" w:rsidRDefault="007E3130" w:rsidP="007E3130"/>
    <w:p w14:paraId="295B3F66" w14:textId="77777777" w:rsidR="00CC62C8" w:rsidRPr="003D0C59" w:rsidRDefault="00CC62C8" w:rsidP="00CC62C8">
      <w:pPr>
        <w:pStyle w:val="2"/>
        <w:rPr>
          <w:strike/>
        </w:rPr>
      </w:pPr>
      <w:r w:rsidRPr="003D0C59">
        <w:rPr>
          <w:rFonts w:hint="eastAsia"/>
          <w:strike/>
        </w:rPr>
        <w:t>9.5</w:t>
      </w:r>
      <w:r w:rsidRPr="003D0C59">
        <w:rPr>
          <w:rFonts w:hint="eastAsia"/>
          <w:strike/>
        </w:rPr>
        <w:t>续定服务</w:t>
      </w:r>
    </w:p>
    <w:p w14:paraId="2C9BEC6B" w14:textId="77777777" w:rsidR="00CC62C8" w:rsidRPr="003D0C59" w:rsidRDefault="00CC62C8" w:rsidP="00CC62C8">
      <w:pPr>
        <w:rPr>
          <w:strike/>
          <w:szCs w:val="21"/>
        </w:rPr>
      </w:pPr>
      <w:r w:rsidRPr="003D0C59">
        <w:rPr>
          <w:rFonts w:hint="eastAsia"/>
          <w:strike/>
        </w:rPr>
        <w:t>接口地址：</w:t>
      </w:r>
      <w:r w:rsidRPr="003D0C59">
        <w:rPr>
          <w:strike/>
          <w:szCs w:val="21"/>
        </w:rPr>
        <w:t xml:space="preserve"> </w:t>
      </w:r>
      <w:r w:rsidRPr="003D0C59">
        <w:rPr>
          <w:rFonts w:hint="eastAsia"/>
          <w:strike/>
          <w:szCs w:val="21"/>
        </w:rPr>
        <w:t>无</w:t>
      </w:r>
    </w:p>
    <w:p w14:paraId="74C99FD5" w14:textId="77777777" w:rsidR="00CC62C8" w:rsidRPr="003D0C59" w:rsidRDefault="00CC62C8" w:rsidP="00CC62C8">
      <w:pPr>
        <w:rPr>
          <w:strike/>
          <w:szCs w:val="21"/>
        </w:rPr>
      </w:pPr>
      <w:r w:rsidRPr="003D0C59">
        <w:rPr>
          <w:rFonts w:hint="eastAsia"/>
          <w:strike/>
          <w:szCs w:val="21"/>
        </w:rPr>
        <w:t>接口说明：</w:t>
      </w:r>
      <w:r w:rsidRPr="003D0C59">
        <w:rPr>
          <w:strike/>
          <w:szCs w:val="21"/>
        </w:rPr>
        <w:t xml:space="preserve"> </w:t>
      </w:r>
      <w:r w:rsidRPr="003D0C59">
        <w:rPr>
          <w:rFonts w:hint="eastAsia"/>
          <w:strike/>
          <w:szCs w:val="21"/>
        </w:rPr>
        <w:t>每个月最后一天续定所有有效大卡用户的</w:t>
      </w:r>
      <w:r w:rsidRPr="003D0C59">
        <w:rPr>
          <w:rFonts w:hint="eastAsia"/>
          <w:strike/>
          <w:szCs w:val="21"/>
        </w:rPr>
        <w:t>VIP</w:t>
      </w:r>
      <w:r w:rsidRPr="003D0C59">
        <w:rPr>
          <w:rFonts w:hint="eastAsia"/>
          <w:strike/>
          <w:szCs w:val="21"/>
        </w:rPr>
        <w:t>服务，从续定日期</w:t>
      </w:r>
      <w:r w:rsidRPr="003D0C59">
        <w:rPr>
          <w:rFonts w:hint="eastAsia"/>
          <w:strike/>
          <w:szCs w:val="21"/>
        </w:rPr>
        <w:t>+1</w:t>
      </w:r>
      <w:r w:rsidRPr="003D0C59">
        <w:rPr>
          <w:rFonts w:hint="eastAsia"/>
          <w:strike/>
          <w:szCs w:val="21"/>
        </w:rPr>
        <w:t>天开始，结束日期为续定月的最后一天，例：</w:t>
      </w:r>
      <w:r w:rsidRPr="003D0C59">
        <w:rPr>
          <w:rFonts w:hint="eastAsia"/>
          <w:strike/>
          <w:szCs w:val="21"/>
        </w:rPr>
        <w:t>2017-07-01 00:00:00 ~ 2017-07-31 23:59:59</w:t>
      </w:r>
    </w:p>
    <w:p w14:paraId="76059BD9" w14:textId="77777777" w:rsidR="00CC62C8" w:rsidRPr="003D0C59" w:rsidRDefault="00CC62C8" w:rsidP="00CC62C8">
      <w:pPr>
        <w:rPr>
          <w:strike/>
        </w:rPr>
      </w:pPr>
      <w:r w:rsidRPr="003D0C59">
        <w:rPr>
          <w:rFonts w:hint="eastAsia"/>
          <w:strike/>
        </w:rPr>
        <w:t>请求参数（</w:t>
      </w:r>
      <w:r w:rsidRPr="003D0C59">
        <w:rPr>
          <w:rFonts w:hint="eastAsia"/>
          <w:strike/>
        </w:rPr>
        <w:t>GET</w:t>
      </w:r>
      <w:r w:rsidRPr="003D0C59">
        <w:rPr>
          <w:rFonts w:hint="eastAsia"/>
          <w:strike/>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CC62C8" w:rsidRPr="003D0C59" w14:paraId="2129D1E9" w14:textId="77777777" w:rsidTr="001B524C">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5038BC35" w14:textId="77777777" w:rsidR="00CC62C8" w:rsidRPr="003D0C59" w:rsidRDefault="00CC62C8" w:rsidP="001B524C">
            <w:pPr>
              <w:rPr>
                <w:strike/>
              </w:rPr>
            </w:pPr>
            <w:r w:rsidRPr="003D0C59">
              <w:rPr>
                <w:rFonts w:hint="eastAsia"/>
                <w:strike/>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2B991825" w14:textId="77777777" w:rsidR="00CC62C8" w:rsidRPr="003D0C59" w:rsidRDefault="00CC62C8" w:rsidP="001B524C">
            <w:pPr>
              <w:rPr>
                <w:strike/>
              </w:rPr>
            </w:pPr>
            <w:r w:rsidRPr="003D0C59">
              <w:rPr>
                <w:rFonts w:hint="eastAsia"/>
                <w:strike/>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2B400395" w14:textId="77777777" w:rsidR="00CC62C8" w:rsidRPr="003D0C59" w:rsidRDefault="00CC62C8" w:rsidP="001B524C">
            <w:pPr>
              <w:rPr>
                <w:strike/>
              </w:rPr>
            </w:pPr>
            <w:r w:rsidRPr="003D0C59">
              <w:rPr>
                <w:rFonts w:hint="eastAsia"/>
                <w:strike/>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51D63130" w14:textId="77777777" w:rsidR="00CC62C8" w:rsidRPr="003D0C59" w:rsidRDefault="00CC62C8" w:rsidP="001B524C">
            <w:pPr>
              <w:rPr>
                <w:strike/>
              </w:rPr>
            </w:pPr>
            <w:r w:rsidRPr="003D0C59">
              <w:rPr>
                <w:rFonts w:hint="eastAsia"/>
                <w:strike/>
              </w:rPr>
              <w:t>是否必传</w:t>
            </w:r>
          </w:p>
        </w:tc>
      </w:tr>
      <w:tr w:rsidR="00CC62C8" w:rsidRPr="003D0C59" w14:paraId="493B1BB0" w14:textId="77777777" w:rsidTr="001B524C">
        <w:tc>
          <w:tcPr>
            <w:tcW w:w="1062" w:type="pct"/>
            <w:tcBorders>
              <w:top w:val="single" w:sz="0" w:space="0" w:color="000000"/>
              <w:left w:val="single" w:sz="0" w:space="0" w:color="000000"/>
              <w:bottom w:val="single" w:sz="0" w:space="0" w:color="000000"/>
              <w:right w:val="single" w:sz="0" w:space="0" w:color="000000"/>
            </w:tcBorders>
          </w:tcPr>
          <w:p w14:paraId="5C669875" w14:textId="77777777" w:rsidR="00CC62C8" w:rsidRPr="003D0C59" w:rsidRDefault="00CC62C8" w:rsidP="00CC62C8">
            <w:pPr>
              <w:jc w:val="left"/>
              <w:rPr>
                <w:strike/>
              </w:rPr>
            </w:pPr>
            <w:r w:rsidRPr="003D0C59">
              <w:rPr>
                <w:rFonts w:hint="eastAsia"/>
                <w:strike/>
              </w:rPr>
              <w:t>无</w:t>
            </w:r>
          </w:p>
        </w:tc>
        <w:tc>
          <w:tcPr>
            <w:tcW w:w="522" w:type="pct"/>
            <w:tcBorders>
              <w:top w:val="single" w:sz="0" w:space="0" w:color="000000"/>
              <w:left w:val="single" w:sz="0" w:space="0" w:color="000000"/>
              <w:bottom w:val="single" w:sz="0" w:space="0" w:color="000000"/>
              <w:right w:val="single" w:sz="0" w:space="0" w:color="000000"/>
            </w:tcBorders>
          </w:tcPr>
          <w:p w14:paraId="66F39EE9" w14:textId="77777777" w:rsidR="00CC62C8" w:rsidRPr="003D0C59" w:rsidRDefault="00CC62C8" w:rsidP="001B524C">
            <w:pPr>
              <w:jc w:val="left"/>
              <w:rPr>
                <w:strike/>
              </w:rPr>
            </w:pPr>
          </w:p>
        </w:tc>
        <w:tc>
          <w:tcPr>
            <w:tcW w:w="2988" w:type="pct"/>
            <w:tcBorders>
              <w:top w:val="single" w:sz="0" w:space="0" w:color="000000"/>
              <w:left w:val="single" w:sz="0" w:space="0" w:color="000000"/>
              <w:bottom w:val="single" w:sz="0" w:space="0" w:color="000000"/>
              <w:right w:val="single" w:sz="0" w:space="0" w:color="000000"/>
            </w:tcBorders>
          </w:tcPr>
          <w:p w14:paraId="2B244BC1" w14:textId="77777777" w:rsidR="00CC62C8" w:rsidRPr="003D0C59" w:rsidRDefault="00CC62C8" w:rsidP="001B524C">
            <w:pPr>
              <w:jc w:val="left"/>
              <w:rPr>
                <w:strike/>
              </w:rPr>
            </w:pPr>
          </w:p>
        </w:tc>
        <w:tc>
          <w:tcPr>
            <w:tcW w:w="428" w:type="pct"/>
            <w:tcBorders>
              <w:top w:val="single" w:sz="0" w:space="0" w:color="000000"/>
              <w:left w:val="single" w:sz="0" w:space="0" w:color="000000"/>
              <w:bottom w:val="single" w:sz="0" w:space="0" w:color="000000"/>
              <w:right w:val="single" w:sz="0" w:space="0" w:color="000000"/>
            </w:tcBorders>
          </w:tcPr>
          <w:p w14:paraId="2A7AEF4D" w14:textId="77777777" w:rsidR="00CC62C8" w:rsidRPr="003D0C59" w:rsidRDefault="00CC62C8" w:rsidP="001B524C">
            <w:pPr>
              <w:jc w:val="left"/>
              <w:rPr>
                <w:strike/>
              </w:rPr>
            </w:pPr>
          </w:p>
        </w:tc>
      </w:tr>
    </w:tbl>
    <w:p w14:paraId="7BA20A0C" w14:textId="77777777" w:rsidR="00CC62C8" w:rsidRPr="003D0C59" w:rsidRDefault="00CC62C8" w:rsidP="00CC62C8">
      <w:pPr>
        <w:rPr>
          <w:strike/>
        </w:rPr>
      </w:pPr>
    </w:p>
    <w:p w14:paraId="126869C5" w14:textId="77777777" w:rsidR="00CC62C8" w:rsidRPr="003D0C59" w:rsidRDefault="00CC62C8" w:rsidP="00CC62C8">
      <w:pPr>
        <w:rPr>
          <w:strike/>
        </w:rPr>
      </w:pPr>
      <w:r w:rsidRPr="003D0C59">
        <w:rPr>
          <w:rFonts w:hint="eastAsia"/>
          <w:strike/>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CC62C8" w:rsidRPr="003D0C59" w14:paraId="1F4C12CF" w14:textId="77777777" w:rsidTr="001B524C">
        <w:tc>
          <w:tcPr>
            <w:tcW w:w="8363" w:type="dxa"/>
            <w:gridSpan w:val="3"/>
            <w:shd w:val="clear" w:color="auto" w:fill="808080"/>
          </w:tcPr>
          <w:p w14:paraId="4AAE6456" w14:textId="77777777" w:rsidR="00CC62C8" w:rsidRPr="003D0C59" w:rsidRDefault="00CC62C8" w:rsidP="001B524C">
            <w:pPr>
              <w:rPr>
                <w:strike/>
              </w:rPr>
            </w:pPr>
            <w:r w:rsidRPr="003D0C59">
              <w:rPr>
                <w:rFonts w:hint="eastAsia"/>
                <w:strike/>
              </w:rPr>
              <w:t>开发方案：</w:t>
            </w:r>
          </w:p>
        </w:tc>
      </w:tr>
      <w:tr w:rsidR="00CC62C8" w:rsidRPr="003D0C59" w14:paraId="3B23983B" w14:textId="77777777" w:rsidTr="001B524C">
        <w:tc>
          <w:tcPr>
            <w:tcW w:w="8363" w:type="dxa"/>
            <w:gridSpan w:val="3"/>
            <w:tcBorders>
              <w:bottom w:val="single" w:sz="2" w:space="0" w:color="auto"/>
            </w:tcBorders>
          </w:tcPr>
          <w:p w14:paraId="447A4154" w14:textId="77777777" w:rsidR="00B27222" w:rsidRPr="003D0C59" w:rsidRDefault="00B27222" w:rsidP="001B524C">
            <w:pPr>
              <w:rPr>
                <w:strike/>
                <w:color w:val="000000"/>
              </w:rPr>
            </w:pPr>
            <w:r w:rsidRPr="003D0C59">
              <w:rPr>
                <w:rFonts w:hint="eastAsia"/>
                <w:strike/>
                <w:color w:val="000000"/>
              </w:rPr>
              <w:t>续定规则：</w:t>
            </w:r>
          </w:p>
          <w:p w14:paraId="2128FAD9" w14:textId="77777777" w:rsidR="00B27222" w:rsidRPr="003D0C59" w:rsidRDefault="00B27222" w:rsidP="001B524C">
            <w:pPr>
              <w:rPr>
                <w:strike/>
                <w:color w:val="000000"/>
              </w:rPr>
            </w:pPr>
            <w:r w:rsidRPr="003D0C59">
              <w:rPr>
                <w:rFonts w:hint="eastAsia"/>
                <w:strike/>
                <w:color w:val="000000"/>
              </w:rPr>
              <w:t>1.</w:t>
            </w:r>
            <w:r w:rsidRPr="003D0C59">
              <w:rPr>
                <w:rFonts w:hint="eastAsia"/>
                <w:strike/>
                <w:color w:val="000000"/>
              </w:rPr>
              <w:t>大卡有效用户每月最后一天开始续定下一个月的</w:t>
            </w:r>
            <w:r w:rsidRPr="003D0C59">
              <w:rPr>
                <w:rFonts w:hint="eastAsia"/>
                <w:strike/>
                <w:color w:val="000000"/>
              </w:rPr>
              <w:t>VIP</w:t>
            </w:r>
          </w:p>
          <w:p w14:paraId="3C2C2DAD" w14:textId="77777777" w:rsidR="00B27222" w:rsidRPr="003D0C59" w:rsidRDefault="00B27222" w:rsidP="001B524C">
            <w:pPr>
              <w:rPr>
                <w:strike/>
                <w:color w:val="000000"/>
              </w:rPr>
            </w:pPr>
            <w:r w:rsidRPr="003D0C59">
              <w:rPr>
                <w:rFonts w:hint="eastAsia"/>
                <w:strike/>
                <w:color w:val="000000"/>
              </w:rPr>
              <w:t>2.</w:t>
            </w:r>
            <w:r w:rsidRPr="003D0C59">
              <w:rPr>
                <w:rFonts w:hint="eastAsia"/>
                <w:strike/>
                <w:color w:val="000000"/>
              </w:rPr>
              <w:t>需要考滤每月最后一天续定失败时，怎么重试续定</w:t>
            </w:r>
          </w:p>
          <w:p w14:paraId="05E10D55" w14:textId="77777777" w:rsidR="00B27222" w:rsidRPr="003D0C59" w:rsidRDefault="00385824" w:rsidP="001B524C">
            <w:pPr>
              <w:rPr>
                <w:strike/>
                <w:color w:val="000000"/>
              </w:rPr>
            </w:pPr>
            <w:r w:rsidRPr="003D0C59">
              <w:rPr>
                <w:rFonts w:hint="eastAsia"/>
                <w:strike/>
                <w:color w:val="000000"/>
              </w:rPr>
              <w:t>3.</w:t>
            </w:r>
            <w:r w:rsidRPr="003D0C59">
              <w:rPr>
                <w:rFonts w:hint="eastAsia"/>
                <w:strike/>
                <w:color w:val="000000"/>
              </w:rPr>
              <w:t>执行频率为每</w:t>
            </w:r>
            <w:r w:rsidRPr="003D0C59">
              <w:rPr>
                <w:rFonts w:hint="eastAsia"/>
                <w:strike/>
                <w:color w:val="000000"/>
              </w:rPr>
              <w:t>1</w:t>
            </w:r>
            <w:r w:rsidRPr="003D0C59">
              <w:rPr>
                <w:rFonts w:hint="eastAsia"/>
                <w:strike/>
                <w:color w:val="000000"/>
              </w:rPr>
              <w:t>时一次</w:t>
            </w:r>
          </w:p>
          <w:p w14:paraId="25C9344C" w14:textId="77777777" w:rsidR="006A3C0A" w:rsidRPr="003D0C59" w:rsidRDefault="006A3C0A" w:rsidP="001B524C">
            <w:pPr>
              <w:rPr>
                <w:strike/>
                <w:color w:val="000000"/>
              </w:rPr>
            </w:pPr>
            <w:r w:rsidRPr="003D0C59">
              <w:rPr>
                <w:rFonts w:hint="eastAsia"/>
                <w:strike/>
                <w:color w:val="000000"/>
              </w:rPr>
              <w:t>4.</w:t>
            </w:r>
            <w:r w:rsidRPr="003D0C59">
              <w:rPr>
                <w:rFonts w:hint="eastAsia"/>
                <w:strike/>
                <w:color w:val="000000"/>
              </w:rPr>
              <w:t>一定要保证每个用户每个月只能续定一次</w:t>
            </w:r>
          </w:p>
          <w:p w14:paraId="32E806DA" w14:textId="77777777" w:rsidR="00385824" w:rsidRPr="003D0C59" w:rsidRDefault="00385824" w:rsidP="001B524C">
            <w:pPr>
              <w:rPr>
                <w:strike/>
                <w:color w:val="000000"/>
              </w:rPr>
            </w:pPr>
          </w:p>
          <w:p w14:paraId="0A5B985D" w14:textId="77777777" w:rsidR="00CC62C8" w:rsidRPr="003D0C59" w:rsidRDefault="00CC62C8" w:rsidP="001B524C">
            <w:pPr>
              <w:rPr>
                <w:strike/>
                <w:color w:val="000000"/>
              </w:rPr>
            </w:pPr>
            <w:r w:rsidRPr="003D0C59">
              <w:rPr>
                <w:rFonts w:hint="eastAsia"/>
                <w:strike/>
                <w:color w:val="000000"/>
              </w:rPr>
              <w:t>1.</w:t>
            </w:r>
            <w:r w:rsidR="00B27222" w:rsidRPr="003D0C59">
              <w:rPr>
                <w:rFonts w:hint="eastAsia"/>
                <w:strike/>
                <w:color w:val="000000"/>
              </w:rPr>
              <w:t>查询出需要</w:t>
            </w:r>
          </w:p>
          <w:p w14:paraId="76F0DFFA" w14:textId="77777777" w:rsidR="00CC62C8" w:rsidRPr="003D0C59" w:rsidRDefault="00C061D4" w:rsidP="001B524C">
            <w:pPr>
              <w:rPr>
                <w:strike/>
                <w:color w:val="000000"/>
              </w:rPr>
            </w:pPr>
            <w:r w:rsidRPr="003D0C59">
              <w:rPr>
                <w:rFonts w:hint="eastAsia"/>
                <w:strike/>
                <w:color w:val="000000"/>
              </w:rPr>
              <w:t>两种情况：</w:t>
            </w:r>
          </w:p>
          <w:p w14:paraId="11CD82DE" w14:textId="77777777" w:rsidR="00C061D4" w:rsidRPr="003D0C59" w:rsidRDefault="00C061D4" w:rsidP="001B524C">
            <w:pPr>
              <w:rPr>
                <w:strike/>
                <w:color w:val="000000"/>
              </w:rPr>
            </w:pPr>
            <w:r w:rsidRPr="003D0C59">
              <w:rPr>
                <w:rFonts w:hint="eastAsia"/>
                <w:strike/>
                <w:color w:val="000000"/>
              </w:rPr>
              <w:t>（</w:t>
            </w:r>
            <w:r w:rsidRPr="003D0C59">
              <w:rPr>
                <w:rFonts w:hint="eastAsia"/>
                <w:strike/>
                <w:color w:val="000000"/>
              </w:rPr>
              <w:t>1</w:t>
            </w:r>
            <w:r w:rsidRPr="003D0C59">
              <w:rPr>
                <w:rFonts w:hint="eastAsia"/>
                <w:strike/>
                <w:color w:val="000000"/>
              </w:rPr>
              <w:t>）执行时间是当月最后一天</w:t>
            </w:r>
            <w:r w:rsidRPr="003D0C59">
              <w:rPr>
                <w:rFonts w:hint="eastAsia"/>
                <w:strike/>
                <w:color w:val="000000"/>
              </w:rPr>
              <w:t>(</w:t>
            </w:r>
            <w:r w:rsidRPr="003D0C59">
              <w:rPr>
                <w:rFonts w:hint="eastAsia"/>
                <w:strike/>
                <w:color w:val="000000"/>
              </w:rPr>
              <w:t>正常续定</w:t>
            </w:r>
            <w:r w:rsidRPr="003D0C59">
              <w:rPr>
                <w:rFonts w:hint="eastAsia"/>
                <w:strike/>
                <w:color w:val="000000"/>
              </w:rPr>
              <w:t>)</w:t>
            </w:r>
          </w:p>
          <w:p w14:paraId="14223AAB" w14:textId="77777777" w:rsidR="00323B2A" w:rsidRPr="003D0C59" w:rsidRDefault="00323B2A" w:rsidP="00323B2A">
            <w:pPr>
              <w:rPr>
                <w:strike/>
                <w:color w:val="000000"/>
              </w:rPr>
            </w:pPr>
            <w:r w:rsidRPr="003D0C59">
              <w:rPr>
                <w:strike/>
                <w:color w:val="000000"/>
              </w:rPr>
              <w:t xml:space="preserve">select </w:t>
            </w:r>
          </w:p>
          <w:p w14:paraId="0031788F" w14:textId="77777777" w:rsidR="00323B2A" w:rsidRPr="003D0C59" w:rsidRDefault="00323B2A" w:rsidP="00323B2A">
            <w:pPr>
              <w:rPr>
                <w:strike/>
                <w:color w:val="000000"/>
              </w:rPr>
            </w:pPr>
            <w:r w:rsidRPr="003D0C59">
              <w:rPr>
                <w:rFonts w:hint="eastAsia"/>
                <w:strike/>
                <w:color w:val="000000"/>
              </w:rPr>
              <w:t xml:space="preserve">    operatorUserId, #</w:t>
            </w:r>
            <w:r w:rsidRPr="003D0C59">
              <w:rPr>
                <w:rFonts w:hint="eastAsia"/>
                <w:strike/>
                <w:color w:val="000000"/>
              </w:rPr>
              <w:t>用户</w:t>
            </w:r>
            <w:r w:rsidRPr="003D0C59">
              <w:rPr>
                <w:rFonts w:hint="eastAsia"/>
                <w:strike/>
                <w:color w:val="000000"/>
              </w:rPr>
              <w:t>ID</w:t>
            </w:r>
          </w:p>
          <w:p w14:paraId="04EAAF8A" w14:textId="77777777" w:rsidR="00323B2A" w:rsidRPr="003D0C59" w:rsidRDefault="00323B2A" w:rsidP="00323B2A">
            <w:pPr>
              <w:rPr>
                <w:strike/>
                <w:color w:val="000000"/>
              </w:rPr>
            </w:pPr>
            <w:r w:rsidRPr="003D0C59">
              <w:rPr>
                <w:rFonts w:hint="eastAsia"/>
                <w:strike/>
                <w:color w:val="000000"/>
              </w:rPr>
              <w:tab/>
              <w:t>mobile, #</w:t>
            </w:r>
            <w:r w:rsidRPr="003D0C59">
              <w:rPr>
                <w:rFonts w:hint="eastAsia"/>
                <w:strike/>
                <w:color w:val="000000"/>
              </w:rPr>
              <w:t>用户手机号</w:t>
            </w:r>
          </w:p>
          <w:p w14:paraId="3A5CED58" w14:textId="77777777" w:rsidR="00323B2A" w:rsidRPr="003D0C59" w:rsidRDefault="00323B2A" w:rsidP="00323B2A">
            <w:pPr>
              <w:rPr>
                <w:strike/>
                <w:color w:val="000000"/>
              </w:rPr>
            </w:pPr>
            <w:r w:rsidRPr="003D0C59">
              <w:rPr>
                <w:rFonts w:hint="eastAsia"/>
                <w:strike/>
                <w:color w:val="000000"/>
              </w:rPr>
              <w:tab/>
              <w:t>activateOrderId #</w:t>
            </w:r>
            <w:r w:rsidRPr="003D0C59">
              <w:rPr>
                <w:rFonts w:hint="eastAsia"/>
                <w:strike/>
                <w:color w:val="000000"/>
              </w:rPr>
              <w:t>用户激活时的订单号</w:t>
            </w:r>
          </w:p>
          <w:p w14:paraId="1A0A1143" w14:textId="77777777" w:rsidR="00323B2A" w:rsidRPr="003D0C59" w:rsidRDefault="00323B2A" w:rsidP="00323B2A">
            <w:pPr>
              <w:rPr>
                <w:strike/>
                <w:color w:val="000000"/>
              </w:rPr>
            </w:pPr>
            <w:r w:rsidRPr="003D0C59">
              <w:rPr>
                <w:strike/>
                <w:color w:val="000000"/>
              </w:rPr>
              <w:t>from</w:t>
            </w:r>
          </w:p>
          <w:p w14:paraId="0F450532" w14:textId="77777777" w:rsidR="00323B2A" w:rsidRPr="003D0C59" w:rsidRDefault="00323B2A" w:rsidP="00323B2A">
            <w:pPr>
              <w:rPr>
                <w:strike/>
                <w:color w:val="000000"/>
              </w:rPr>
            </w:pPr>
            <w:r w:rsidRPr="003D0C59">
              <w:rPr>
                <w:strike/>
                <w:color w:val="000000"/>
              </w:rPr>
              <w:t xml:space="preserve">    operator_user</w:t>
            </w:r>
          </w:p>
          <w:p w14:paraId="65E4F813" w14:textId="77777777" w:rsidR="00323B2A" w:rsidRPr="003D0C59" w:rsidRDefault="00323B2A" w:rsidP="00323B2A">
            <w:pPr>
              <w:rPr>
                <w:strike/>
                <w:color w:val="000000"/>
              </w:rPr>
            </w:pPr>
            <w:r w:rsidRPr="003D0C59">
              <w:rPr>
                <w:strike/>
                <w:color w:val="000000"/>
              </w:rPr>
              <w:t>where</w:t>
            </w:r>
          </w:p>
          <w:p w14:paraId="1C0DD17D" w14:textId="77777777" w:rsidR="00323B2A" w:rsidRPr="003D0C59" w:rsidRDefault="00323B2A" w:rsidP="00323B2A">
            <w:pPr>
              <w:rPr>
                <w:strike/>
                <w:color w:val="000000"/>
              </w:rPr>
            </w:pPr>
            <w:r w:rsidRPr="003D0C59">
              <w:rPr>
                <w:rFonts w:hint="eastAsia"/>
                <w:strike/>
                <w:color w:val="000000"/>
              </w:rPr>
              <w:t xml:space="preserve">    customerId = 6 #</w:t>
            </w:r>
            <w:r w:rsidRPr="003D0C59">
              <w:rPr>
                <w:rFonts w:hint="eastAsia"/>
                <w:strike/>
                <w:color w:val="000000"/>
              </w:rPr>
              <w:t>做配置参数，哪个</w:t>
            </w:r>
            <w:r w:rsidRPr="003D0C59">
              <w:rPr>
                <w:rFonts w:hint="eastAsia"/>
                <w:strike/>
                <w:color w:val="000000"/>
              </w:rPr>
              <w:t>ID</w:t>
            </w:r>
            <w:r w:rsidRPr="003D0C59">
              <w:rPr>
                <w:rFonts w:hint="eastAsia"/>
                <w:strike/>
                <w:color w:val="000000"/>
              </w:rPr>
              <w:t>需要做续定</w:t>
            </w:r>
          </w:p>
          <w:p w14:paraId="592A610E" w14:textId="77777777" w:rsidR="00323B2A" w:rsidRPr="003D0C59" w:rsidRDefault="00323B2A" w:rsidP="00323B2A">
            <w:pPr>
              <w:rPr>
                <w:strike/>
                <w:color w:val="000000"/>
              </w:rPr>
            </w:pPr>
            <w:r w:rsidRPr="003D0C59">
              <w:rPr>
                <w:rFonts w:hint="eastAsia"/>
                <w:strike/>
                <w:color w:val="000000"/>
              </w:rPr>
              <w:tab/>
              <w:t>and status = 1 #</w:t>
            </w:r>
            <w:r w:rsidRPr="003D0C59">
              <w:rPr>
                <w:rFonts w:hint="eastAsia"/>
                <w:strike/>
                <w:color w:val="000000"/>
              </w:rPr>
              <w:t>状态为激活状态</w:t>
            </w:r>
          </w:p>
          <w:p w14:paraId="49DA3C37" w14:textId="77777777" w:rsidR="00323B2A" w:rsidRPr="003D0C59" w:rsidRDefault="00323B2A" w:rsidP="00323B2A">
            <w:pPr>
              <w:rPr>
                <w:strike/>
                <w:color w:val="000000"/>
              </w:rPr>
            </w:pPr>
            <w:r w:rsidRPr="003D0C59">
              <w:rPr>
                <w:rFonts w:hint="eastAsia"/>
                <w:strike/>
                <w:color w:val="000000"/>
              </w:rPr>
              <w:t xml:space="preserve">        and mobileProduct = 1 #</w:t>
            </w:r>
            <w:r w:rsidRPr="003D0C59">
              <w:rPr>
                <w:rFonts w:hint="eastAsia"/>
                <w:strike/>
                <w:color w:val="000000"/>
              </w:rPr>
              <w:t>产品类型为大卡</w:t>
            </w:r>
          </w:p>
          <w:p w14:paraId="5444D38F" w14:textId="77777777" w:rsidR="00323B2A" w:rsidRPr="003D0C59" w:rsidRDefault="00323B2A" w:rsidP="00323B2A">
            <w:pPr>
              <w:rPr>
                <w:strike/>
                <w:color w:val="000000"/>
              </w:rPr>
            </w:pPr>
            <w:r w:rsidRPr="003D0C59">
              <w:rPr>
                <w:rFonts w:hint="eastAsia"/>
                <w:strike/>
                <w:color w:val="000000"/>
              </w:rPr>
              <w:t xml:space="preserve">        and renewYearMonth = '201706' #</w:t>
            </w:r>
            <w:r w:rsidRPr="003D0C59">
              <w:rPr>
                <w:rFonts w:hint="eastAsia"/>
                <w:strike/>
                <w:color w:val="000000"/>
              </w:rPr>
              <w:t>续定年月，传入当前日期年月</w:t>
            </w:r>
          </w:p>
          <w:p w14:paraId="6F74FD06" w14:textId="77777777" w:rsidR="00323B2A" w:rsidRPr="003D0C59" w:rsidRDefault="00323B2A" w:rsidP="00323B2A">
            <w:pPr>
              <w:rPr>
                <w:strike/>
                <w:color w:val="000000"/>
              </w:rPr>
            </w:pPr>
            <w:r w:rsidRPr="003D0C59">
              <w:rPr>
                <w:strike/>
                <w:color w:val="000000"/>
              </w:rPr>
              <w:t>order by operatorOrderId</w:t>
            </w:r>
          </w:p>
          <w:p w14:paraId="761BB47B" w14:textId="77777777" w:rsidR="00323B2A" w:rsidRPr="003D0C59" w:rsidRDefault="00323B2A" w:rsidP="00323B2A">
            <w:pPr>
              <w:rPr>
                <w:strike/>
                <w:color w:val="000000"/>
              </w:rPr>
            </w:pPr>
          </w:p>
          <w:p w14:paraId="1FE7C2B4" w14:textId="77777777" w:rsidR="00C061D4" w:rsidRPr="003D0C59" w:rsidRDefault="00C061D4" w:rsidP="001B524C">
            <w:pPr>
              <w:rPr>
                <w:strike/>
                <w:color w:val="000000"/>
              </w:rPr>
            </w:pPr>
            <w:r w:rsidRPr="003D0C59">
              <w:rPr>
                <w:rFonts w:hint="eastAsia"/>
                <w:strike/>
                <w:color w:val="000000"/>
              </w:rPr>
              <w:t>（</w:t>
            </w:r>
            <w:r w:rsidRPr="003D0C59">
              <w:rPr>
                <w:rFonts w:hint="eastAsia"/>
                <w:strike/>
                <w:color w:val="000000"/>
              </w:rPr>
              <w:t>2</w:t>
            </w:r>
            <w:r w:rsidRPr="003D0C59">
              <w:rPr>
                <w:rFonts w:hint="eastAsia"/>
                <w:strike/>
                <w:color w:val="000000"/>
              </w:rPr>
              <w:t>）执行时间不是当月最后一天</w:t>
            </w:r>
            <w:r w:rsidRPr="003D0C59">
              <w:rPr>
                <w:rFonts w:hint="eastAsia"/>
                <w:strike/>
                <w:color w:val="000000"/>
              </w:rPr>
              <w:t>(</w:t>
            </w:r>
            <w:r w:rsidRPr="003D0C59">
              <w:rPr>
                <w:rFonts w:hint="eastAsia"/>
                <w:strike/>
                <w:color w:val="000000"/>
              </w:rPr>
              <w:t>异常情况重试</w:t>
            </w:r>
            <w:r w:rsidRPr="003D0C59">
              <w:rPr>
                <w:rFonts w:hint="eastAsia"/>
                <w:strike/>
                <w:color w:val="000000"/>
              </w:rPr>
              <w:t>)</w:t>
            </w:r>
          </w:p>
          <w:p w14:paraId="19253C26" w14:textId="77777777" w:rsidR="00323B2A" w:rsidRPr="003D0C59" w:rsidRDefault="00323B2A" w:rsidP="00323B2A">
            <w:pPr>
              <w:rPr>
                <w:strike/>
                <w:color w:val="000000"/>
              </w:rPr>
            </w:pPr>
            <w:r w:rsidRPr="003D0C59">
              <w:rPr>
                <w:strike/>
                <w:color w:val="000000"/>
              </w:rPr>
              <w:t xml:space="preserve">select </w:t>
            </w:r>
          </w:p>
          <w:p w14:paraId="44813F97" w14:textId="77777777" w:rsidR="00323B2A" w:rsidRPr="003D0C59" w:rsidRDefault="00323B2A" w:rsidP="00323B2A">
            <w:pPr>
              <w:rPr>
                <w:strike/>
                <w:color w:val="000000"/>
              </w:rPr>
            </w:pPr>
            <w:r w:rsidRPr="003D0C59">
              <w:rPr>
                <w:rFonts w:hint="eastAsia"/>
                <w:strike/>
                <w:color w:val="000000"/>
              </w:rPr>
              <w:t xml:space="preserve">    operatorUserId, #</w:t>
            </w:r>
            <w:r w:rsidRPr="003D0C59">
              <w:rPr>
                <w:rFonts w:hint="eastAsia"/>
                <w:strike/>
                <w:color w:val="000000"/>
              </w:rPr>
              <w:t>用户</w:t>
            </w:r>
            <w:r w:rsidRPr="003D0C59">
              <w:rPr>
                <w:rFonts w:hint="eastAsia"/>
                <w:strike/>
                <w:color w:val="000000"/>
              </w:rPr>
              <w:t>ID</w:t>
            </w:r>
          </w:p>
          <w:p w14:paraId="2D717021" w14:textId="77777777" w:rsidR="00323B2A" w:rsidRPr="003D0C59" w:rsidRDefault="00323B2A" w:rsidP="00323B2A">
            <w:pPr>
              <w:rPr>
                <w:strike/>
                <w:color w:val="000000"/>
              </w:rPr>
            </w:pPr>
            <w:r w:rsidRPr="003D0C59">
              <w:rPr>
                <w:rFonts w:hint="eastAsia"/>
                <w:strike/>
                <w:color w:val="000000"/>
              </w:rPr>
              <w:tab/>
              <w:t>mobile, #</w:t>
            </w:r>
            <w:r w:rsidRPr="003D0C59">
              <w:rPr>
                <w:rFonts w:hint="eastAsia"/>
                <w:strike/>
                <w:color w:val="000000"/>
              </w:rPr>
              <w:t>用户手机号</w:t>
            </w:r>
          </w:p>
          <w:p w14:paraId="73E76785" w14:textId="77777777" w:rsidR="00323B2A" w:rsidRPr="003D0C59" w:rsidRDefault="00323B2A" w:rsidP="00323B2A">
            <w:pPr>
              <w:rPr>
                <w:strike/>
                <w:color w:val="000000"/>
              </w:rPr>
            </w:pPr>
            <w:r w:rsidRPr="003D0C59">
              <w:rPr>
                <w:rFonts w:hint="eastAsia"/>
                <w:strike/>
                <w:color w:val="000000"/>
              </w:rPr>
              <w:tab/>
              <w:t>activateOrderId #</w:t>
            </w:r>
            <w:r w:rsidRPr="003D0C59">
              <w:rPr>
                <w:rFonts w:hint="eastAsia"/>
                <w:strike/>
                <w:color w:val="000000"/>
              </w:rPr>
              <w:t>用户激活时的订单号</w:t>
            </w:r>
          </w:p>
          <w:p w14:paraId="0F7B48BD" w14:textId="77777777" w:rsidR="00323B2A" w:rsidRPr="003D0C59" w:rsidRDefault="00323B2A" w:rsidP="00323B2A">
            <w:pPr>
              <w:rPr>
                <w:strike/>
                <w:color w:val="000000"/>
              </w:rPr>
            </w:pPr>
            <w:r w:rsidRPr="003D0C59">
              <w:rPr>
                <w:strike/>
                <w:color w:val="000000"/>
              </w:rPr>
              <w:t>from</w:t>
            </w:r>
          </w:p>
          <w:p w14:paraId="07A23209" w14:textId="77777777" w:rsidR="00323B2A" w:rsidRPr="003D0C59" w:rsidRDefault="00323B2A" w:rsidP="00323B2A">
            <w:pPr>
              <w:rPr>
                <w:strike/>
                <w:color w:val="000000"/>
              </w:rPr>
            </w:pPr>
            <w:r w:rsidRPr="003D0C59">
              <w:rPr>
                <w:strike/>
                <w:color w:val="000000"/>
              </w:rPr>
              <w:t xml:space="preserve">    operator_user</w:t>
            </w:r>
          </w:p>
          <w:p w14:paraId="74663FA9" w14:textId="77777777" w:rsidR="00323B2A" w:rsidRPr="003D0C59" w:rsidRDefault="00323B2A" w:rsidP="00323B2A">
            <w:pPr>
              <w:rPr>
                <w:strike/>
                <w:color w:val="000000"/>
              </w:rPr>
            </w:pPr>
            <w:r w:rsidRPr="003D0C59">
              <w:rPr>
                <w:strike/>
                <w:color w:val="000000"/>
              </w:rPr>
              <w:t>where</w:t>
            </w:r>
          </w:p>
          <w:p w14:paraId="11A51FAC" w14:textId="77777777" w:rsidR="00323B2A" w:rsidRPr="003D0C59" w:rsidRDefault="00323B2A" w:rsidP="00323B2A">
            <w:pPr>
              <w:rPr>
                <w:strike/>
                <w:color w:val="000000"/>
              </w:rPr>
            </w:pPr>
            <w:r w:rsidRPr="003D0C59">
              <w:rPr>
                <w:rFonts w:hint="eastAsia"/>
                <w:strike/>
                <w:color w:val="000000"/>
              </w:rPr>
              <w:t xml:space="preserve">    customerId = 6 #</w:t>
            </w:r>
            <w:r w:rsidRPr="003D0C59">
              <w:rPr>
                <w:rFonts w:hint="eastAsia"/>
                <w:strike/>
                <w:color w:val="000000"/>
              </w:rPr>
              <w:t>做配置参数，哪个</w:t>
            </w:r>
            <w:r w:rsidRPr="003D0C59">
              <w:rPr>
                <w:rFonts w:hint="eastAsia"/>
                <w:strike/>
                <w:color w:val="000000"/>
              </w:rPr>
              <w:t>ID</w:t>
            </w:r>
            <w:r w:rsidRPr="003D0C59">
              <w:rPr>
                <w:rFonts w:hint="eastAsia"/>
                <w:strike/>
                <w:color w:val="000000"/>
              </w:rPr>
              <w:t>需要做续定</w:t>
            </w:r>
          </w:p>
          <w:p w14:paraId="06BCC4E8" w14:textId="77777777" w:rsidR="00323B2A" w:rsidRPr="003D0C59" w:rsidRDefault="00323B2A" w:rsidP="00323B2A">
            <w:pPr>
              <w:rPr>
                <w:strike/>
                <w:color w:val="000000"/>
              </w:rPr>
            </w:pPr>
            <w:r w:rsidRPr="003D0C59">
              <w:rPr>
                <w:rFonts w:hint="eastAsia"/>
                <w:strike/>
                <w:color w:val="000000"/>
              </w:rPr>
              <w:tab/>
              <w:t>and status = 1 #</w:t>
            </w:r>
            <w:r w:rsidRPr="003D0C59">
              <w:rPr>
                <w:rFonts w:hint="eastAsia"/>
                <w:strike/>
                <w:color w:val="000000"/>
              </w:rPr>
              <w:t>状态为激活状态</w:t>
            </w:r>
          </w:p>
          <w:p w14:paraId="12DAAD55" w14:textId="77777777" w:rsidR="00323B2A" w:rsidRPr="003D0C59" w:rsidRDefault="00323B2A" w:rsidP="00323B2A">
            <w:pPr>
              <w:rPr>
                <w:strike/>
                <w:color w:val="000000"/>
              </w:rPr>
            </w:pPr>
            <w:r w:rsidRPr="003D0C59">
              <w:rPr>
                <w:rFonts w:hint="eastAsia"/>
                <w:strike/>
                <w:color w:val="000000"/>
              </w:rPr>
              <w:t xml:space="preserve">        and mobileProduct = 1 #</w:t>
            </w:r>
            <w:r w:rsidRPr="003D0C59">
              <w:rPr>
                <w:rFonts w:hint="eastAsia"/>
                <w:strike/>
                <w:color w:val="000000"/>
              </w:rPr>
              <w:t>产品类型为大卡</w:t>
            </w:r>
          </w:p>
          <w:p w14:paraId="6A38606E" w14:textId="77777777" w:rsidR="00323B2A" w:rsidRPr="003D0C59" w:rsidRDefault="00323B2A" w:rsidP="00323B2A">
            <w:pPr>
              <w:rPr>
                <w:strike/>
                <w:color w:val="000000"/>
              </w:rPr>
            </w:pPr>
            <w:r w:rsidRPr="003D0C59">
              <w:rPr>
                <w:rFonts w:hint="eastAsia"/>
                <w:strike/>
                <w:color w:val="000000"/>
              </w:rPr>
              <w:t xml:space="preserve">        and renewYearMonth &lt;&gt; '201706' #</w:t>
            </w:r>
            <w:r w:rsidRPr="003D0C59">
              <w:rPr>
                <w:rFonts w:hint="eastAsia"/>
                <w:strike/>
                <w:color w:val="000000"/>
              </w:rPr>
              <w:t>续定年月，传入当前日期年月</w:t>
            </w:r>
          </w:p>
          <w:p w14:paraId="0FD851E7" w14:textId="77777777" w:rsidR="00323B2A" w:rsidRPr="003D0C59" w:rsidRDefault="00323B2A" w:rsidP="00323B2A">
            <w:pPr>
              <w:rPr>
                <w:strike/>
                <w:color w:val="000000"/>
              </w:rPr>
            </w:pPr>
            <w:r w:rsidRPr="003D0C59">
              <w:rPr>
                <w:strike/>
                <w:color w:val="000000"/>
              </w:rPr>
              <w:t>order by operatorOrderId</w:t>
            </w:r>
          </w:p>
          <w:p w14:paraId="78CABAA5" w14:textId="77777777" w:rsidR="00C53DDA" w:rsidRPr="003D0C59" w:rsidRDefault="00C53DDA" w:rsidP="001B524C">
            <w:pPr>
              <w:rPr>
                <w:strike/>
                <w:color w:val="000000"/>
              </w:rPr>
            </w:pPr>
          </w:p>
          <w:p w14:paraId="146740D5" w14:textId="77777777" w:rsidR="00C53DDA" w:rsidRPr="003D0C59" w:rsidRDefault="00C53DDA" w:rsidP="001B524C">
            <w:pPr>
              <w:rPr>
                <w:strike/>
                <w:color w:val="000000"/>
              </w:rPr>
            </w:pPr>
            <w:r w:rsidRPr="003D0C59">
              <w:rPr>
                <w:rFonts w:hint="eastAsia"/>
                <w:strike/>
                <w:color w:val="000000"/>
              </w:rPr>
              <w:t>调用第</w:t>
            </w:r>
            <w:r w:rsidRPr="003D0C59">
              <w:rPr>
                <w:rFonts w:hint="eastAsia"/>
                <w:strike/>
                <w:color w:val="000000"/>
              </w:rPr>
              <w:t>2</w:t>
            </w:r>
            <w:r w:rsidRPr="003D0C59">
              <w:rPr>
                <w:rFonts w:hint="eastAsia"/>
                <w:strike/>
                <w:color w:val="000000"/>
              </w:rPr>
              <w:t>步循环处理</w:t>
            </w:r>
          </w:p>
          <w:p w14:paraId="582EECA4" w14:textId="77777777" w:rsidR="00C53DDA" w:rsidRPr="003D0C59" w:rsidRDefault="00C53DDA" w:rsidP="001B524C">
            <w:pPr>
              <w:rPr>
                <w:strike/>
                <w:color w:val="000000"/>
              </w:rPr>
            </w:pPr>
          </w:p>
          <w:p w14:paraId="1B393170" w14:textId="77777777" w:rsidR="00711F13" w:rsidRPr="003D0C59" w:rsidRDefault="00711F13" w:rsidP="001B524C">
            <w:pPr>
              <w:rPr>
                <w:strike/>
                <w:color w:val="000000"/>
              </w:rPr>
            </w:pPr>
          </w:p>
          <w:p w14:paraId="7C2A51B4" w14:textId="77777777" w:rsidR="00711F13" w:rsidRPr="003D0C59" w:rsidRDefault="00711F13" w:rsidP="001B524C">
            <w:pPr>
              <w:rPr>
                <w:strike/>
                <w:color w:val="000000"/>
              </w:rPr>
            </w:pPr>
            <w:r w:rsidRPr="003D0C59">
              <w:rPr>
                <w:rFonts w:hint="eastAsia"/>
                <w:strike/>
                <w:color w:val="000000"/>
              </w:rPr>
              <w:t>2.</w:t>
            </w:r>
            <w:r w:rsidRPr="003D0C59">
              <w:rPr>
                <w:rFonts w:hint="eastAsia"/>
                <w:strike/>
                <w:color w:val="000000"/>
              </w:rPr>
              <w:t>调用会员开通</w:t>
            </w:r>
            <w:r w:rsidRPr="003D0C59">
              <w:rPr>
                <w:rFonts w:hint="eastAsia"/>
                <w:strike/>
                <w:color w:val="000000"/>
              </w:rPr>
              <w:t>VIP</w:t>
            </w:r>
            <w:r w:rsidRPr="003D0C59">
              <w:rPr>
                <w:rFonts w:hint="eastAsia"/>
                <w:strike/>
                <w:color w:val="000000"/>
              </w:rPr>
              <w:t>接口</w:t>
            </w:r>
          </w:p>
          <w:p w14:paraId="7E8D532F" w14:textId="77777777" w:rsidR="006A3C0A" w:rsidRPr="003D0C59" w:rsidRDefault="006A3C0A" w:rsidP="006A3C0A">
            <w:pPr>
              <w:rPr>
                <w:strike/>
                <w:color w:val="000000"/>
              </w:rPr>
            </w:pPr>
            <w:r w:rsidRPr="003D0C59">
              <w:rPr>
                <w:rFonts w:hint="eastAsia"/>
                <w:strike/>
                <w:color w:val="000000"/>
              </w:rPr>
              <w:t>查询当前用户激活开通</w:t>
            </w:r>
            <w:r w:rsidRPr="003D0C59">
              <w:rPr>
                <w:rFonts w:hint="eastAsia"/>
                <w:strike/>
                <w:color w:val="000000"/>
              </w:rPr>
              <w:t>VIP</w:t>
            </w:r>
            <w:r w:rsidRPr="003D0C59">
              <w:rPr>
                <w:rFonts w:hint="eastAsia"/>
                <w:strike/>
                <w:color w:val="000000"/>
              </w:rPr>
              <w:t>订单是否存在：</w:t>
            </w:r>
          </w:p>
          <w:p w14:paraId="0EBD2864" w14:textId="77777777" w:rsidR="006A3C0A" w:rsidRPr="003D0C59" w:rsidRDefault="006A3C0A" w:rsidP="006A3C0A">
            <w:pPr>
              <w:rPr>
                <w:strike/>
                <w:color w:val="000000"/>
              </w:rPr>
            </w:pPr>
            <w:r w:rsidRPr="003D0C59">
              <w:rPr>
                <w:strike/>
                <w:color w:val="000000"/>
              </w:rPr>
              <w:t xml:space="preserve">select </w:t>
            </w:r>
          </w:p>
          <w:p w14:paraId="09C3309D" w14:textId="77777777" w:rsidR="006A3C0A" w:rsidRPr="003D0C59" w:rsidRDefault="006A3C0A" w:rsidP="006A3C0A">
            <w:pPr>
              <w:rPr>
                <w:strike/>
                <w:color w:val="000000"/>
              </w:rPr>
            </w:pPr>
            <w:r w:rsidRPr="003D0C59">
              <w:rPr>
                <w:rFonts w:hint="eastAsia"/>
                <w:strike/>
                <w:color w:val="000000"/>
              </w:rPr>
              <w:t xml:space="preserve">    operatorOrderId, #</w:t>
            </w:r>
            <w:r w:rsidRPr="003D0C59">
              <w:rPr>
                <w:rFonts w:hint="eastAsia"/>
                <w:strike/>
                <w:color w:val="000000"/>
              </w:rPr>
              <w:t>订单主键</w:t>
            </w:r>
            <w:r w:rsidRPr="003D0C59">
              <w:rPr>
                <w:rFonts w:hint="eastAsia"/>
                <w:strike/>
                <w:color w:val="000000"/>
              </w:rPr>
              <w:t>ID</w:t>
            </w:r>
          </w:p>
          <w:p w14:paraId="202CB7ED" w14:textId="77777777" w:rsidR="006A3C0A" w:rsidRPr="003D0C59" w:rsidRDefault="006A3C0A" w:rsidP="006A3C0A">
            <w:pPr>
              <w:rPr>
                <w:strike/>
                <w:color w:val="000000"/>
              </w:rPr>
            </w:pPr>
            <w:r w:rsidRPr="003D0C59">
              <w:rPr>
                <w:rFonts w:hint="eastAsia"/>
                <w:strike/>
                <w:color w:val="000000"/>
              </w:rPr>
              <w:tab/>
              <w:t>status, #</w:t>
            </w:r>
            <w:r w:rsidRPr="003D0C59">
              <w:rPr>
                <w:rFonts w:hint="eastAsia"/>
                <w:strike/>
                <w:color w:val="000000"/>
              </w:rPr>
              <w:t>订单状态：</w:t>
            </w:r>
            <w:r w:rsidRPr="003D0C59">
              <w:rPr>
                <w:rFonts w:hint="eastAsia"/>
                <w:strike/>
                <w:color w:val="000000"/>
              </w:rPr>
              <w:t>-1-</w:t>
            </w:r>
            <w:r w:rsidRPr="003D0C59">
              <w:rPr>
                <w:rFonts w:hint="eastAsia"/>
                <w:strike/>
                <w:color w:val="000000"/>
              </w:rPr>
              <w:t>异常订单，</w:t>
            </w:r>
            <w:r w:rsidRPr="003D0C59">
              <w:rPr>
                <w:rFonts w:hint="eastAsia"/>
                <w:strike/>
                <w:color w:val="000000"/>
              </w:rPr>
              <w:t>0-</w:t>
            </w:r>
            <w:r w:rsidRPr="003D0C59">
              <w:rPr>
                <w:rFonts w:hint="eastAsia"/>
                <w:strike/>
                <w:color w:val="000000"/>
              </w:rPr>
              <w:t>待发货订单，</w:t>
            </w:r>
            <w:r w:rsidRPr="003D0C59">
              <w:rPr>
                <w:rFonts w:hint="eastAsia"/>
                <w:strike/>
                <w:color w:val="000000"/>
              </w:rPr>
              <w:t>1-</w:t>
            </w:r>
            <w:r w:rsidRPr="003D0C59">
              <w:rPr>
                <w:rFonts w:hint="eastAsia"/>
                <w:strike/>
                <w:color w:val="000000"/>
              </w:rPr>
              <w:t>正常订单，</w:t>
            </w:r>
            <w:r w:rsidRPr="003D0C59">
              <w:rPr>
                <w:rFonts w:hint="eastAsia"/>
                <w:strike/>
                <w:color w:val="000000"/>
              </w:rPr>
              <w:t>2-</w:t>
            </w:r>
            <w:r w:rsidRPr="003D0C59">
              <w:rPr>
                <w:rFonts w:hint="eastAsia"/>
                <w:strike/>
                <w:color w:val="000000"/>
              </w:rPr>
              <w:t>销户订单</w:t>
            </w:r>
          </w:p>
          <w:p w14:paraId="6E98BE1C" w14:textId="77777777" w:rsidR="006A3C0A" w:rsidRPr="003D0C59" w:rsidRDefault="006A3C0A" w:rsidP="006A3C0A">
            <w:pPr>
              <w:rPr>
                <w:strike/>
                <w:color w:val="000000"/>
              </w:rPr>
            </w:pPr>
            <w:r w:rsidRPr="003D0C59">
              <w:rPr>
                <w:rFonts w:hint="eastAsia"/>
                <w:strike/>
                <w:color w:val="000000"/>
              </w:rPr>
              <w:t xml:space="preserve">    days #</w:t>
            </w:r>
            <w:r w:rsidRPr="003D0C59">
              <w:rPr>
                <w:rFonts w:hint="eastAsia"/>
                <w:strike/>
                <w:color w:val="000000"/>
              </w:rPr>
              <w:t>开通</w:t>
            </w:r>
            <w:r w:rsidRPr="003D0C59">
              <w:rPr>
                <w:rFonts w:hint="eastAsia"/>
                <w:strike/>
                <w:color w:val="000000"/>
              </w:rPr>
              <w:t>VIP</w:t>
            </w:r>
            <w:r w:rsidRPr="003D0C59">
              <w:rPr>
                <w:rFonts w:hint="eastAsia"/>
                <w:strike/>
                <w:color w:val="000000"/>
              </w:rPr>
              <w:t>天数</w:t>
            </w:r>
          </w:p>
          <w:p w14:paraId="74C22F28" w14:textId="77777777" w:rsidR="006A3C0A" w:rsidRPr="003D0C59" w:rsidRDefault="006A3C0A" w:rsidP="006A3C0A">
            <w:pPr>
              <w:rPr>
                <w:strike/>
                <w:color w:val="000000"/>
              </w:rPr>
            </w:pPr>
            <w:r w:rsidRPr="003D0C59">
              <w:rPr>
                <w:strike/>
                <w:color w:val="000000"/>
              </w:rPr>
              <w:t>from</w:t>
            </w:r>
          </w:p>
          <w:p w14:paraId="5897FC74" w14:textId="77777777" w:rsidR="006A3C0A" w:rsidRPr="003D0C59" w:rsidRDefault="006A3C0A" w:rsidP="006A3C0A">
            <w:pPr>
              <w:rPr>
                <w:strike/>
                <w:color w:val="000000"/>
              </w:rPr>
            </w:pPr>
            <w:r w:rsidRPr="003D0C59">
              <w:rPr>
                <w:strike/>
                <w:color w:val="000000"/>
              </w:rPr>
              <w:t xml:space="preserve">    operator_vip_order</w:t>
            </w:r>
          </w:p>
          <w:p w14:paraId="59BCCFC5" w14:textId="77777777" w:rsidR="006A3C0A" w:rsidRPr="003D0C59" w:rsidRDefault="006A3C0A" w:rsidP="006A3C0A">
            <w:pPr>
              <w:rPr>
                <w:strike/>
                <w:color w:val="000000"/>
              </w:rPr>
            </w:pPr>
            <w:r w:rsidRPr="003D0C59">
              <w:rPr>
                <w:strike/>
                <w:color w:val="000000"/>
              </w:rPr>
              <w:t>where</w:t>
            </w:r>
          </w:p>
          <w:p w14:paraId="3B7BAC68" w14:textId="77777777" w:rsidR="006A3C0A" w:rsidRPr="003D0C59" w:rsidRDefault="006A3C0A" w:rsidP="006A3C0A">
            <w:pPr>
              <w:rPr>
                <w:strike/>
                <w:color w:val="000000"/>
              </w:rPr>
            </w:pPr>
            <w:r w:rsidRPr="003D0C59">
              <w:rPr>
                <w:rFonts w:hint="eastAsia"/>
                <w:strike/>
                <w:color w:val="000000"/>
              </w:rPr>
              <w:t xml:space="preserve">    customerId = 6 #</w:t>
            </w:r>
            <w:r w:rsidRPr="003D0C59">
              <w:rPr>
                <w:rFonts w:hint="eastAsia"/>
                <w:strike/>
                <w:color w:val="000000"/>
              </w:rPr>
              <w:t>伟入</w:t>
            </w:r>
            <w:r w:rsidRPr="003D0C59">
              <w:rPr>
                <w:rFonts w:hint="eastAsia"/>
                <w:strike/>
                <w:color w:val="000000"/>
              </w:rPr>
              <w:t>appid</w:t>
            </w:r>
            <w:r w:rsidRPr="003D0C59">
              <w:rPr>
                <w:rFonts w:hint="eastAsia"/>
                <w:strike/>
                <w:color w:val="000000"/>
              </w:rPr>
              <w:t>反查的</w:t>
            </w:r>
            <w:r w:rsidRPr="003D0C59">
              <w:rPr>
                <w:rFonts w:hint="eastAsia"/>
                <w:strike/>
                <w:color w:val="000000"/>
              </w:rPr>
              <w:t>customerId</w:t>
            </w:r>
          </w:p>
          <w:p w14:paraId="1291E495" w14:textId="77777777" w:rsidR="006A3C0A" w:rsidRPr="003D0C59" w:rsidRDefault="006A3C0A" w:rsidP="006A3C0A">
            <w:pPr>
              <w:rPr>
                <w:strike/>
                <w:color w:val="000000"/>
              </w:rPr>
            </w:pPr>
            <w:r w:rsidRPr="003D0C59">
              <w:rPr>
                <w:rFonts w:hint="eastAsia"/>
                <w:strike/>
                <w:color w:val="000000"/>
              </w:rPr>
              <w:t xml:space="preserve">        and orderId = 'xxxxx_201706' #</w:t>
            </w:r>
            <w:r w:rsidRPr="003D0C59">
              <w:rPr>
                <w:rFonts w:hint="eastAsia"/>
                <w:strike/>
                <w:color w:val="000000"/>
              </w:rPr>
              <w:t>传入用户表的</w:t>
            </w:r>
            <w:r w:rsidRPr="003D0C59">
              <w:rPr>
                <w:rFonts w:hint="eastAsia"/>
                <w:strike/>
                <w:color w:val="000000"/>
              </w:rPr>
              <w:t>activateOrderId</w:t>
            </w:r>
            <w:r w:rsidRPr="003D0C59">
              <w:rPr>
                <w:rFonts w:hint="eastAsia"/>
                <w:strike/>
                <w:color w:val="000000"/>
              </w:rPr>
              <w:t>订单号</w:t>
            </w:r>
            <w:r w:rsidRPr="003D0C59">
              <w:rPr>
                <w:rFonts w:hint="eastAsia"/>
                <w:strike/>
                <w:color w:val="000000"/>
              </w:rPr>
              <w:t>_</w:t>
            </w:r>
            <w:r w:rsidRPr="003D0C59">
              <w:rPr>
                <w:rFonts w:hint="eastAsia"/>
                <w:strike/>
                <w:color w:val="000000"/>
              </w:rPr>
              <w:t>当前年月：</w:t>
            </w:r>
          </w:p>
          <w:p w14:paraId="01FAD098" w14:textId="77777777" w:rsidR="006A3C0A" w:rsidRPr="003D0C59" w:rsidRDefault="006A3C0A" w:rsidP="006A3C0A">
            <w:pPr>
              <w:rPr>
                <w:strike/>
                <w:color w:val="000000"/>
              </w:rPr>
            </w:pPr>
            <w:r w:rsidRPr="003D0C59">
              <w:rPr>
                <w:rFonts w:hint="eastAsia"/>
                <w:strike/>
                <w:color w:val="000000"/>
              </w:rPr>
              <w:t>开通</w:t>
            </w:r>
            <w:r w:rsidRPr="003D0C59">
              <w:rPr>
                <w:rFonts w:hint="eastAsia"/>
                <w:strike/>
                <w:color w:val="000000"/>
              </w:rPr>
              <w:t>VIP</w:t>
            </w:r>
            <w:r w:rsidRPr="003D0C59">
              <w:rPr>
                <w:rFonts w:hint="eastAsia"/>
                <w:strike/>
                <w:color w:val="000000"/>
              </w:rPr>
              <w:t>订单己存在：</w:t>
            </w:r>
          </w:p>
          <w:p w14:paraId="0E210DFF" w14:textId="77777777" w:rsidR="006A3C0A" w:rsidRPr="003D0C59" w:rsidRDefault="006A3C0A" w:rsidP="006A3C0A">
            <w:pPr>
              <w:rPr>
                <w:strike/>
                <w:color w:val="000000"/>
              </w:rPr>
            </w:pPr>
            <w:r w:rsidRPr="003D0C59">
              <w:rPr>
                <w:rFonts w:hint="eastAsia"/>
                <w:strike/>
                <w:color w:val="000000"/>
              </w:rPr>
              <w:t>status=1</w:t>
            </w:r>
            <w:r w:rsidR="00F05912" w:rsidRPr="003D0C59">
              <w:rPr>
                <w:rFonts w:hint="eastAsia"/>
                <w:strike/>
                <w:color w:val="000000"/>
              </w:rPr>
              <w:t xml:space="preserve"> or status=2</w:t>
            </w:r>
            <w:r w:rsidRPr="003D0C59">
              <w:rPr>
                <w:rFonts w:hint="eastAsia"/>
                <w:strike/>
                <w:color w:val="000000"/>
              </w:rPr>
              <w:t xml:space="preserve"> </w:t>
            </w:r>
            <w:r w:rsidRPr="003D0C59">
              <w:rPr>
                <w:rFonts w:hint="eastAsia"/>
                <w:strike/>
                <w:color w:val="000000"/>
              </w:rPr>
              <w:t>订单己成功，</w:t>
            </w:r>
            <w:r w:rsidR="00F05912" w:rsidRPr="003D0C59">
              <w:rPr>
                <w:rFonts w:hint="eastAsia"/>
                <w:strike/>
                <w:color w:val="000000"/>
              </w:rPr>
              <w:t>当成当前用户己处理成功</w:t>
            </w:r>
          </w:p>
          <w:p w14:paraId="25229AA6" w14:textId="77777777" w:rsidR="006A3C0A" w:rsidRPr="003D0C59" w:rsidRDefault="006A3C0A" w:rsidP="006A3C0A">
            <w:pPr>
              <w:rPr>
                <w:strike/>
                <w:color w:val="000000"/>
              </w:rPr>
            </w:pPr>
            <w:r w:rsidRPr="003D0C59">
              <w:rPr>
                <w:rFonts w:hint="eastAsia"/>
                <w:strike/>
                <w:color w:val="000000"/>
              </w:rPr>
              <w:t>其它情况走</w:t>
            </w:r>
            <w:r w:rsidRPr="003D0C59">
              <w:rPr>
                <w:rFonts w:hint="eastAsia"/>
                <w:strike/>
                <w:color w:val="000000"/>
              </w:rPr>
              <w:t>VIP</w:t>
            </w:r>
            <w:r w:rsidRPr="003D0C59">
              <w:rPr>
                <w:rFonts w:hint="eastAsia"/>
                <w:strike/>
                <w:color w:val="000000"/>
              </w:rPr>
              <w:t>开通流程</w:t>
            </w:r>
          </w:p>
          <w:p w14:paraId="3B93A6D3" w14:textId="77777777" w:rsidR="006A3C0A" w:rsidRPr="003D0C59" w:rsidRDefault="006A3C0A" w:rsidP="006A3C0A">
            <w:pPr>
              <w:rPr>
                <w:strike/>
                <w:color w:val="000000"/>
              </w:rPr>
            </w:pPr>
          </w:p>
          <w:p w14:paraId="2A73C24C" w14:textId="77777777" w:rsidR="006A3C0A" w:rsidRPr="003D0C59" w:rsidRDefault="006A3C0A" w:rsidP="006A3C0A">
            <w:pPr>
              <w:rPr>
                <w:strike/>
                <w:color w:val="000000"/>
              </w:rPr>
            </w:pPr>
            <w:r w:rsidRPr="003D0C59">
              <w:rPr>
                <w:rFonts w:hint="eastAsia"/>
                <w:strike/>
                <w:color w:val="000000"/>
              </w:rPr>
              <w:t>开通</w:t>
            </w:r>
            <w:r w:rsidRPr="003D0C59">
              <w:rPr>
                <w:rFonts w:hint="eastAsia"/>
                <w:strike/>
                <w:color w:val="000000"/>
              </w:rPr>
              <w:t>VIP</w:t>
            </w:r>
            <w:r w:rsidRPr="003D0C59">
              <w:rPr>
                <w:rFonts w:hint="eastAsia"/>
                <w:strike/>
                <w:color w:val="000000"/>
              </w:rPr>
              <w:t>订单不存在：</w:t>
            </w:r>
          </w:p>
          <w:p w14:paraId="35F1A8B0" w14:textId="77777777" w:rsidR="006A3C0A" w:rsidRPr="003D0C59" w:rsidRDefault="006A3C0A" w:rsidP="006A3C0A">
            <w:pPr>
              <w:rPr>
                <w:strike/>
                <w:color w:val="000000"/>
              </w:rPr>
            </w:pPr>
            <w:r w:rsidRPr="003D0C59">
              <w:rPr>
                <w:rFonts w:hint="eastAsia"/>
                <w:strike/>
                <w:color w:val="000000"/>
              </w:rPr>
              <w:t>新增订单后走</w:t>
            </w:r>
            <w:r w:rsidRPr="003D0C59">
              <w:rPr>
                <w:rFonts w:hint="eastAsia"/>
                <w:strike/>
                <w:color w:val="000000"/>
              </w:rPr>
              <w:t>VIP</w:t>
            </w:r>
            <w:r w:rsidRPr="003D0C59">
              <w:rPr>
                <w:rFonts w:hint="eastAsia"/>
                <w:strike/>
                <w:color w:val="000000"/>
              </w:rPr>
              <w:t>开通流程</w:t>
            </w:r>
          </w:p>
          <w:p w14:paraId="12E141EE" w14:textId="77777777" w:rsidR="006A3C0A" w:rsidRPr="003D0C59" w:rsidRDefault="006A3C0A" w:rsidP="006A3C0A">
            <w:pPr>
              <w:rPr>
                <w:strike/>
                <w:color w:val="000000"/>
              </w:rPr>
            </w:pPr>
            <w:r w:rsidRPr="003D0C59">
              <w:rPr>
                <w:strike/>
                <w:color w:val="000000"/>
              </w:rPr>
              <w:t>INSERT INTO `ott_cms`.`operator_vip_order`</w:t>
            </w:r>
          </w:p>
          <w:p w14:paraId="66AB00B4" w14:textId="77777777" w:rsidR="006A3C0A" w:rsidRPr="003D0C59" w:rsidRDefault="006A3C0A" w:rsidP="006A3C0A">
            <w:pPr>
              <w:rPr>
                <w:strike/>
                <w:color w:val="000000"/>
              </w:rPr>
            </w:pPr>
            <w:r w:rsidRPr="003D0C59">
              <w:rPr>
                <w:strike/>
                <w:color w:val="000000"/>
              </w:rPr>
              <w:t>(`customerId`,</w:t>
            </w:r>
          </w:p>
          <w:p w14:paraId="4946F0E7" w14:textId="77777777" w:rsidR="006A3C0A" w:rsidRPr="003D0C59" w:rsidRDefault="006A3C0A" w:rsidP="006A3C0A">
            <w:pPr>
              <w:rPr>
                <w:strike/>
                <w:color w:val="000000"/>
              </w:rPr>
            </w:pPr>
            <w:r w:rsidRPr="003D0C59">
              <w:rPr>
                <w:strike/>
                <w:color w:val="000000"/>
              </w:rPr>
              <w:t>`operatorUserId`,</w:t>
            </w:r>
          </w:p>
          <w:p w14:paraId="41949CE5" w14:textId="77777777" w:rsidR="006A3C0A" w:rsidRPr="003D0C59" w:rsidRDefault="006A3C0A" w:rsidP="006A3C0A">
            <w:pPr>
              <w:rPr>
                <w:strike/>
                <w:color w:val="000000"/>
              </w:rPr>
            </w:pPr>
            <w:r w:rsidRPr="003D0C59">
              <w:rPr>
                <w:strike/>
                <w:color w:val="000000"/>
              </w:rPr>
              <w:t>`mobile`,</w:t>
            </w:r>
          </w:p>
          <w:p w14:paraId="7D53C1E6" w14:textId="77777777" w:rsidR="006A3C0A" w:rsidRPr="003D0C59" w:rsidRDefault="006A3C0A" w:rsidP="006A3C0A">
            <w:pPr>
              <w:rPr>
                <w:strike/>
                <w:color w:val="000000"/>
              </w:rPr>
            </w:pPr>
            <w:r w:rsidRPr="003D0C59">
              <w:rPr>
                <w:strike/>
                <w:color w:val="000000"/>
              </w:rPr>
              <w:t>`orderId`,</w:t>
            </w:r>
          </w:p>
          <w:p w14:paraId="1142840D" w14:textId="77777777" w:rsidR="006A3C0A" w:rsidRPr="003D0C59" w:rsidRDefault="006A3C0A" w:rsidP="006A3C0A">
            <w:pPr>
              <w:rPr>
                <w:strike/>
                <w:color w:val="000000"/>
              </w:rPr>
            </w:pPr>
            <w:r w:rsidRPr="003D0C59">
              <w:rPr>
                <w:strike/>
                <w:color w:val="000000"/>
              </w:rPr>
              <w:t>`orderType`,</w:t>
            </w:r>
          </w:p>
          <w:p w14:paraId="3FD0A4FD" w14:textId="77777777" w:rsidR="006A3C0A" w:rsidRPr="003D0C59" w:rsidRDefault="006A3C0A" w:rsidP="006A3C0A">
            <w:pPr>
              <w:rPr>
                <w:strike/>
                <w:color w:val="000000"/>
              </w:rPr>
            </w:pPr>
            <w:r w:rsidRPr="003D0C59">
              <w:rPr>
                <w:strike/>
                <w:color w:val="000000"/>
              </w:rPr>
              <w:t>`startTime`,</w:t>
            </w:r>
          </w:p>
          <w:p w14:paraId="42565594" w14:textId="77777777" w:rsidR="006A3C0A" w:rsidRPr="003D0C59" w:rsidRDefault="006A3C0A" w:rsidP="006A3C0A">
            <w:pPr>
              <w:rPr>
                <w:strike/>
                <w:color w:val="000000"/>
              </w:rPr>
            </w:pPr>
            <w:r w:rsidRPr="003D0C59">
              <w:rPr>
                <w:strike/>
                <w:color w:val="000000"/>
              </w:rPr>
              <w:t>`endTime`,</w:t>
            </w:r>
          </w:p>
          <w:p w14:paraId="051DD62D" w14:textId="77777777" w:rsidR="006A3C0A" w:rsidRPr="003D0C59" w:rsidRDefault="006A3C0A" w:rsidP="006A3C0A">
            <w:pPr>
              <w:rPr>
                <w:strike/>
                <w:color w:val="000000"/>
              </w:rPr>
            </w:pPr>
            <w:r w:rsidRPr="003D0C59">
              <w:rPr>
                <w:strike/>
                <w:color w:val="000000"/>
              </w:rPr>
              <w:t>`days`,</w:t>
            </w:r>
          </w:p>
          <w:p w14:paraId="64AE33CB" w14:textId="77777777" w:rsidR="006A3C0A" w:rsidRPr="003D0C59" w:rsidRDefault="006A3C0A" w:rsidP="006A3C0A">
            <w:pPr>
              <w:rPr>
                <w:strike/>
                <w:color w:val="000000"/>
              </w:rPr>
            </w:pPr>
            <w:r w:rsidRPr="003D0C59">
              <w:rPr>
                <w:strike/>
                <w:color w:val="000000"/>
              </w:rPr>
              <w:t>`status`,</w:t>
            </w:r>
          </w:p>
          <w:p w14:paraId="0A05DC79" w14:textId="77777777" w:rsidR="006A3C0A" w:rsidRPr="003D0C59" w:rsidRDefault="006A3C0A" w:rsidP="006A3C0A">
            <w:pPr>
              <w:rPr>
                <w:strike/>
                <w:color w:val="000000"/>
              </w:rPr>
            </w:pPr>
            <w:r w:rsidRPr="003D0C59">
              <w:rPr>
                <w:strike/>
                <w:color w:val="000000"/>
              </w:rPr>
              <w:t>`createTime`</w:t>
            </w:r>
          </w:p>
          <w:p w14:paraId="1DE7CCC0" w14:textId="77777777" w:rsidR="006A3C0A" w:rsidRPr="003D0C59" w:rsidRDefault="006A3C0A" w:rsidP="006A3C0A">
            <w:pPr>
              <w:rPr>
                <w:strike/>
                <w:color w:val="000000"/>
              </w:rPr>
            </w:pPr>
            <w:r w:rsidRPr="003D0C59">
              <w:rPr>
                <w:strike/>
                <w:color w:val="000000"/>
              </w:rPr>
              <w:t>)</w:t>
            </w:r>
          </w:p>
          <w:p w14:paraId="60A69D77" w14:textId="77777777" w:rsidR="006A3C0A" w:rsidRPr="003D0C59" w:rsidRDefault="006A3C0A" w:rsidP="006A3C0A">
            <w:pPr>
              <w:rPr>
                <w:strike/>
                <w:color w:val="000000"/>
              </w:rPr>
            </w:pPr>
            <w:r w:rsidRPr="003D0C59">
              <w:rPr>
                <w:strike/>
                <w:color w:val="000000"/>
              </w:rPr>
              <w:t>VALUES</w:t>
            </w:r>
          </w:p>
          <w:p w14:paraId="72F3D583" w14:textId="77777777" w:rsidR="006A3C0A" w:rsidRPr="003D0C59" w:rsidRDefault="006A3C0A" w:rsidP="006A3C0A">
            <w:pPr>
              <w:rPr>
                <w:strike/>
                <w:color w:val="000000"/>
              </w:rPr>
            </w:pPr>
            <w:r w:rsidRPr="003D0C59">
              <w:rPr>
                <w:rFonts w:hint="eastAsia"/>
                <w:strike/>
                <w:color w:val="000000"/>
              </w:rPr>
              <w:t>(&lt;{customerId: }&gt;, #</w:t>
            </w:r>
            <w:r w:rsidRPr="003D0C59">
              <w:rPr>
                <w:rFonts w:hint="eastAsia"/>
                <w:strike/>
                <w:color w:val="000000"/>
              </w:rPr>
              <w:t>传入</w:t>
            </w:r>
            <w:r w:rsidR="003C6A5C" w:rsidRPr="003D0C59">
              <w:rPr>
                <w:rFonts w:hint="eastAsia"/>
                <w:strike/>
                <w:color w:val="000000"/>
              </w:rPr>
              <w:t>当前</w:t>
            </w:r>
            <w:r w:rsidRPr="003D0C59">
              <w:rPr>
                <w:rFonts w:hint="eastAsia"/>
                <w:strike/>
                <w:color w:val="000000"/>
              </w:rPr>
              <w:t>的</w:t>
            </w:r>
            <w:r w:rsidRPr="003D0C59">
              <w:rPr>
                <w:rFonts w:hint="eastAsia"/>
                <w:strike/>
                <w:color w:val="000000"/>
              </w:rPr>
              <w:t>customerId</w:t>
            </w:r>
          </w:p>
          <w:p w14:paraId="0F530964" w14:textId="77777777" w:rsidR="006A3C0A" w:rsidRPr="003D0C59" w:rsidRDefault="006A3C0A" w:rsidP="006A3C0A">
            <w:pPr>
              <w:rPr>
                <w:strike/>
                <w:color w:val="000000"/>
              </w:rPr>
            </w:pPr>
            <w:r w:rsidRPr="003D0C59">
              <w:rPr>
                <w:rFonts w:hint="eastAsia"/>
                <w:strike/>
                <w:color w:val="000000"/>
              </w:rPr>
              <w:t>&lt;{operatorUserId: }&gt;, #</w:t>
            </w:r>
            <w:r w:rsidRPr="003D0C59">
              <w:rPr>
                <w:rFonts w:hint="eastAsia"/>
                <w:strike/>
                <w:color w:val="000000"/>
              </w:rPr>
              <w:t>传入当前用户</w:t>
            </w:r>
            <w:r w:rsidRPr="003D0C59">
              <w:rPr>
                <w:rFonts w:hint="eastAsia"/>
                <w:strike/>
                <w:color w:val="000000"/>
              </w:rPr>
              <w:t>ID</w:t>
            </w:r>
          </w:p>
          <w:p w14:paraId="7F9BEC1C" w14:textId="77777777" w:rsidR="006A3C0A" w:rsidRPr="003D0C59" w:rsidRDefault="006A3C0A" w:rsidP="006A3C0A">
            <w:pPr>
              <w:rPr>
                <w:strike/>
                <w:color w:val="000000"/>
              </w:rPr>
            </w:pPr>
            <w:r w:rsidRPr="003D0C59">
              <w:rPr>
                <w:rFonts w:hint="eastAsia"/>
                <w:strike/>
                <w:color w:val="000000"/>
              </w:rPr>
              <w:t>&lt;{mobile: }&gt;, #</w:t>
            </w:r>
            <w:r w:rsidRPr="003D0C59">
              <w:rPr>
                <w:rFonts w:hint="eastAsia"/>
                <w:strike/>
                <w:color w:val="000000"/>
              </w:rPr>
              <w:t>传入请求参数：</w:t>
            </w:r>
            <w:r w:rsidRPr="003D0C59">
              <w:rPr>
                <w:rFonts w:hint="eastAsia"/>
                <w:strike/>
                <w:color w:val="000000"/>
              </w:rPr>
              <w:t>mobile</w:t>
            </w:r>
          </w:p>
          <w:p w14:paraId="1BBDE383" w14:textId="77777777" w:rsidR="006A3C0A" w:rsidRPr="003D0C59" w:rsidRDefault="006A3C0A" w:rsidP="006A3C0A">
            <w:pPr>
              <w:rPr>
                <w:strike/>
                <w:color w:val="000000"/>
              </w:rPr>
            </w:pPr>
            <w:r w:rsidRPr="003D0C59">
              <w:rPr>
                <w:rFonts w:hint="eastAsia"/>
                <w:strike/>
                <w:color w:val="000000"/>
              </w:rPr>
              <w:t>&lt;{orderId: }&gt;, #</w:t>
            </w:r>
            <w:r w:rsidRPr="003D0C59">
              <w:rPr>
                <w:rFonts w:hint="eastAsia"/>
                <w:strike/>
                <w:color w:val="000000"/>
              </w:rPr>
              <w:t>传入请求参数</w:t>
            </w:r>
            <w:r w:rsidRPr="003D0C59">
              <w:rPr>
                <w:rFonts w:hint="eastAsia"/>
                <w:strike/>
                <w:color w:val="000000"/>
              </w:rPr>
              <w:t>+</w:t>
            </w:r>
            <w:r w:rsidR="00676E89" w:rsidRPr="003D0C59">
              <w:rPr>
                <w:rFonts w:hint="eastAsia"/>
                <w:strike/>
                <w:color w:val="000000"/>
              </w:rPr>
              <w:t>年</w:t>
            </w:r>
            <w:r w:rsidRPr="003D0C59">
              <w:rPr>
                <w:rFonts w:hint="eastAsia"/>
                <w:strike/>
                <w:color w:val="000000"/>
              </w:rPr>
              <w:t>月：</w:t>
            </w:r>
            <w:r w:rsidRPr="003D0C59">
              <w:rPr>
                <w:rFonts w:hint="eastAsia"/>
                <w:strike/>
                <w:color w:val="000000"/>
              </w:rPr>
              <w:t>operator_order_id+_</w:t>
            </w:r>
            <w:r w:rsidRPr="003D0C59">
              <w:rPr>
                <w:rFonts w:hint="eastAsia"/>
                <w:strike/>
                <w:color w:val="000000"/>
              </w:rPr>
              <w:t>年月</w:t>
            </w:r>
          </w:p>
          <w:p w14:paraId="5ECDDD73" w14:textId="77777777" w:rsidR="006A3C0A" w:rsidRPr="003D0C59" w:rsidRDefault="006A3C0A" w:rsidP="006A3C0A">
            <w:pPr>
              <w:rPr>
                <w:strike/>
                <w:color w:val="000000"/>
              </w:rPr>
            </w:pPr>
            <w:r w:rsidRPr="003D0C59">
              <w:rPr>
                <w:rFonts w:hint="eastAsia"/>
                <w:strike/>
                <w:color w:val="000000"/>
              </w:rPr>
              <w:t>&lt;{orderType: 1}&gt;, #</w:t>
            </w:r>
            <w:r w:rsidRPr="003D0C59">
              <w:rPr>
                <w:rFonts w:hint="eastAsia"/>
                <w:strike/>
                <w:color w:val="000000"/>
              </w:rPr>
              <w:t>传入</w:t>
            </w:r>
            <w:r w:rsidR="00F05912" w:rsidRPr="003D0C59">
              <w:rPr>
                <w:rFonts w:hint="eastAsia"/>
                <w:strike/>
                <w:color w:val="000000"/>
              </w:rPr>
              <w:t>2</w:t>
            </w:r>
            <w:r w:rsidRPr="003D0C59">
              <w:rPr>
                <w:rFonts w:hint="eastAsia"/>
                <w:strike/>
                <w:color w:val="000000"/>
              </w:rPr>
              <w:t>，</w:t>
            </w:r>
            <w:r w:rsidR="00F05912" w:rsidRPr="003D0C59">
              <w:rPr>
                <w:rFonts w:hint="eastAsia"/>
                <w:strike/>
                <w:color w:val="000000"/>
              </w:rPr>
              <w:t>2</w:t>
            </w:r>
            <w:r w:rsidRPr="003D0C59">
              <w:rPr>
                <w:rFonts w:hint="eastAsia"/>
                <w:strike/>
                <w:color w:val="000000"/>
              </w:rPr>
              <w:t>-</w:t>
            </w:r>
            <w:r w:rsidR="00F05912" w:rsidRPr="003D0C59">
              <w:rPr>
                <w:rFonts w:hint="eastAsia"/>
                <w:strike/>
                <w:color w:val="000000"/>
              </w:rPr>
              <w:t>续订</w:t>
            </w:r>
            <w:r w:rsidRPr="003D0C59">
              <w:rPr>
                <w:rFonts w:hint="eastAsia"/>
                <w:strike/>
                <w:color w:val="000000"/>
              </w:rPr>
              <w:t>订单</w:t>
            </w:r>
          </w:p>
          <w:p w14:paraId="1AB55BD9" w14:textId="77777777" w:rsidR="006A3C0A" w:rsidRPr="003D0C59" w:rsidRDefault="006A3C0A" w:rsidP="006A3C0A">
            <w:pPr>
              <w:rPr>
                <w:strike/>
                <w:color w:val="000000"/>
              </w:rPr>
            </w:pPr>
            <w:r w:rsidRPr="003D0C59">
              <w:rPr>
                <w:rFonts w:hint="eastAsia"/>
                <w:strike/>
                <w:color w:val="000000"/>
              </w:rPr>
              <w:t>&lt;{startTime: }&gt;, #</w:t>
            </w:r>
            <w:r w:rsidRPr="003D0C59">
              <w:rPr>
                <w:rFonts w:hint="eastAsia"/>
                <w:strike/>
                <w:color w:val="000000"/>
              </w:rPr>
              <w:t>传入</w:t>
            </w:r>
            <w:r w:rsidR="00B629DA" w:rsidRPr="003D0C59">
              <w:rPr>
                <w:rFonts w:hint="eastAsia"/>
                <w:strike/>
                <w:color w:val="000000"/>
              </w:rPr>
              <w:t>续定月的</w:t>
            </w:r>
            <w:r w:rsidR="00B629DA" w:rsidRPr="003D0C59">
              <w:rPr>
                <w:rFonts w:hint="eastAsia"/>
                <w:strike/>
                <w:color w:val="000000"/>
              </w:rPr>
              <w:t>1</w:t>
            </w:r>
            <w:r w:rsidR="00B629DA" w:rsidRPr="003D0C59">
              <w:rPr>
                <w:rFonts w:hint="eastAsia"/>
                <w:strike/>
                <w:color w:val="000000"/>
              </w:rPr>
              <w:t>号的</w:t>
            </w:r>
            <w:r w:rsidR="00B629DA" w:rsidRPr="003D0C59">
              <w:rPr>
                <w:rFonts w:hint="eastAsia"/>
                <w:strike/>
                <w:color w:val="000000"/>
              </w:rPr>
              <w:t>00:00:00</w:t>
            </w:r>
            <w:r w:rsidR="00B629DA" w:rsidRPr="003D0C59">
              <w:rPr>
                <w:rFonts w:hint="eastAsia"/>
                <w:strike/>
                <w:color w:val="000000"/>
              </w:rPr>
              <w:t>，例：</w:t>
            </w:r>
            <w:r w:rsidR="00B629DA" w:rsidRPr="003D0C59">
              <w:rPr>
                <w:rFonts w:hint="eastAsia"/>
                <w:strike/>
                <w:color w:val="000000"/>
              </w:rPr>
              <w:t>2017-06-01 00:00:00</w:t>
            </w:r>
            <w:r w:rsidR="00B03E2B" w:rsidRPr="003D0C59">
              <w:rPr>
                <w:rFonts w:hint="eastAsia"/>
                <w:strike/>
                <w:color w:val="000000"/>
              </w:rPr>
              <w:t>，</w:t>
            </w:r>
            <w:r w:rsidR="00B03E2B" w:rsidRPr="003D0C59">
              <w:rPr>
                <w:rFonts w:hint="eastAsia"/>
                <w:strike/>
                <w:color w:val="FF0000"/>
              </w:rPr>
              <w:t>注意判断是每月最后一天执行还是当月重试执行</w:t>
            </w:r>
            <w:r w:rsidR="00B629DA" w:rsidRPr="003D0C59">
              <w:rPr>
                <w:rFonts w:hint="eastAsia"/>
                <w:strike/>
                <w:color w:val="000000"/>
              </w:rPr>
              <w:t>，</w:t>
            </w:r>
          </w:p>
          <w:p w14:paraId="3A9149DB" w14:textId="77777777" w:rsidR="006A3C0A" w:rsidRPr="003D0C59" w:rsidRDefault="006A3C0A" w:rsidP="006A3C0A">
            <w:pPr>
              <w:rPr>
                <w:strike/>
                <w:color w:val="000000"/>
              </w:rPr>
            </w:pPr>
            <w:r w:rsidRPr="003D0C59">
              <w:rPr>
                <w:rFonts w:hint="eastAsia"/>
                <w:strike/>
                <w:color w:val="000000"/>
              </w:rPr>
              <w:t>&lt;{endTime: }&gt;, #</w:t>
            </w:r>
            <w:r w:rsidRPr="003D0C59">
              <w:rPr>
                <w:rFonts w:hint="eastAsia"/>
                <w:strike/>
                <w:color w:val="000000"/>
              </w:rPr>
              <w:t>传入</w:t>
            </w:r>
            <w:r w:rsidR="00B629DA" w:rsidRPr="003D0C59">
              <w:rPr>
                <w:rFonts w:hint="eastAsia"/>
                <w:strike/>
                <w:color w:val="000000"/>
              </w:rPr>
              <w:t>续定</w:t>
            </w:r>
            <w:r w:rsidRPr="003D0C59">
              <w:rPr>
                <w:rFonts w:hint="eastAsia"/>
                <w:strike/>
                <w:color w:val="000000"/>
              </w:rPr>
              <w:t>月底日期</w:t>
            </w:r>
            <w:r w:rsidRPr="003D0C59">
              <w:rPr>
                <w:rFonts w:hint="eastAsia"/>
                <w:strike/>
                <w:color w:val="000000"/>
              </w:rPr>
              <w:t>23:59:59</w:t>
            </w:r>
            <w:r w:rsidRPr="003D0C59">
              <w:rPr>
                <w:rFonts w:hint="eastAsia"/>
                <w:strike/>
                <w:color w:val="000000"/>
              </w:rPr>
              <w:t>，例：</w:t>
            </w:r>
            <w:r w:rsidRPr="003D0C59">
              <w:rPr>
                <w:rFonts w:hint="eastAsia"/>
                <w:strike/>
                <w:color w:val="000000"/>
              </w:rPr>
              <w:t>2017-06-30 23:59:59</w:t>
            </w:r>
          </w:p>
          <w:p w14:paraId="72CB2EF9" w14:textId="77777777" w:rsidR="006A3C0A" w:rsidRPr="003D0C59" w:rsidRDefault="006A3C0A" w:rsidP="006A3C0A">
            <w:pPr>
              <w:rPr>
                <w:strike/>
                <w:color w:val="000000"/>
              </w:rPr>
            </w:pPr>
            <w:r w:rsidRPr="003D0C59">
              <w:rPr>
                <w:rFonts w:hint="eastAsia"/>
                <w:strike/>
                <w:color w:val="000000"/>
              </w:rPr>
              <w:t xml:space="preserve">&lt;{days: 0}&gt;, #startTime - endTime </w:t>
            </w:r>
            <w:r w:rsidRPr="003D0C59">
              <w:rPr>
                <w:rFonts w:hint="eastAsia"/>
                <w:strike/>
                <w:color w:val="000000"/>
              </w:rPr>
              <w:t>的天数，取整（不需要四舍五入）</w:t>
            </w:r>
          </w:p>
          <w:p w14:paraId="77D5ED2E" w14:textId="77777777" w:rsidR="006A3C0A" w:rsidRPr="003D0C59" w:rsidRDefault="006A3C0A" w:rsidP="006A3C0A">
            <w:pPr>
              <w:rPr>
                <w:strike/>
                <w:color w:val="000000"/>
              </w:rPr>
            </w:pPr>
            <w:r w:rsidRPr="003D0C59">
              <w:rPr>
                <w:rFonts w:hint="eastAsia"/>
                <w:strike/>
                <w:color w:val="000000"/>
              </w:rPr>
              <w:t>&lt;{status: 0}&gt;, #</w:t>
            </w:r>
            <w:r w:rsidRPr="003D0C59">
              <w:rPr>
                <w:rFonts w:hint="eastAsia"/>
                <w:strike/>
                <w:color w:val="000000"/>
              </w:rPr>
              <w:t>传入</w:t>
            </w:r>
            <w:r w:rsidRPr="003D0C59">
              <w:rPr>
                <w:rFonts w:hint="eastAsia"/>
                <w:strike/>
                <w:color w:val="000000"/>
              </w:rPr>
              <w:t>0</w:t>
            </w:r>
            <w:r w:rsidRPr="003D0C59">
              <w:rPr>
                <w:rFonts w:hint="eastAsia"/>
                <w:strike/>
                <w:color w:val="000000"/>
              </w:rPr>
              <w:t>，</w:t>
            </w:r>
            <w:r w:rsidRPr="003D0C59">
              <w:rPr>
                <w:rFonts w:hint="eastAsia"/>
                <w:strike/>
                <w:color w:val="000000"/>
              </w:rPr>
              <w:t>0-</w:t>
            </w:r>
            <w:r w:rsidRPr="003D0C59">
              <w:rPr>
                <w:rFonts w:hint="eastAsia"/>
                <w:strike/>
                <w:color w:val="000000"/>
              </w:rPr>
              <w:t>待发货订单</w:t>
            </w:r>
          </w:p>
          <w:p w14:paraId="64F8FF1C" w14:textId="77777777" w:rsidR="006A3C0A" w:rsidRPr="003D0C59" w:rsidRDefault="006A3C0A" w:rsidP="006A3C0A">
            <w:pPr>
              <w:rPr>
                <w:strike/>
                <w:color w:val="000000"/>
              </w:rPr>
            </w:pPr>
            <w:r w:rsidRPr="003D0C59">
              <w:rPr>
                <w:rFonts w:hint="eastAsia"/>
                <w:strike/>
                <w:color w:val="000000"/>
              </w:rPr>
              <w:t>&lt;{createTime: }&gt; #</w:t>
            </w:r>
            <w:r w:rsidRPr="003D0C59">
              <w:rPr>
                <w:rFonts w:hint="eastAsia"/>
                <w:strike/>
                <w:color w:val="000000"/>
              </w:rPr>
              <w:t>传入</w:t>
            </w:r>
            <w:r w:rsidRPr="003D0C59">
              <w:rPr>
                <w:rFonts w:hint="eastAsia"/>
                <w:strike/>
                <w:color w:val="000000"/>
              </w:rPr>
              <w:t>now()</w:t>
            </w:r>
            <w:r w:rsidRPr="003D0C59">
              <w:rPr>
                <w:rFonts w:hint="eastAsia"/>
                <w:strike/>
                <w:color w:val="000000"/>
              </w:rPr>
              <w:t>，当前时间</w:t>
            </w:r>
          </w:p>
          <w:p w14:paraId="3F5FC9B0" w14:textId="77777777" w:rsidR="006A3C0A" w:rsidRPr="003D0C59" w:rsidRDefault="006A3C0A" w:rsidP="006A3C0A">
            <w:pPr>
              <w:rPr>
                <w:strike/>
                <w:color w:val="000000"/>
              </w:rPr>
            </w:pPr>
            <w:r w:rsidRPr="003D0C59">
              <w:rPr>
                <w:strike/>
                <w:color w:val="000000"/>
              </w:rPr>
              <w:t>);</w:t>
            </w:r>
          </w:p>
          <w:p w14:paraId="58C929B8" w14:textId="77777777" w:rsidR="006A3C0A" w:rsidRPr="003D0C59" w:rsidRDefault="006A3C0A" w:rsidP="006A3C0A">
            <w:pPr>
              <w:rPr>
                <w:strike/>
                <w:color w:val="000000"/>
              </w:rPr>
            </w:pPr>
          </w:p>
          <w:p w14:paraId="38526E4E" w14:textId="77777777" w:rsidR="006A3C0A" w:rsidRPr="003D0C59" w:rsidRDefault="006A3C0A" w:rsidP="006A3C0A">
            <w:pPr>
              <w:rPr>
                <w:strike/>
                <w:color w:val="000000"/>
              </w:rPr>
            </w:pPr>
            <w:r w:rsidRPr="003D0C59">
              <w:rPr>
                <w:rFonts w:hint="eastAsia"/>
                <w:strike/>
                <w:color w:val="000000"/>
              </w:rPr>
              <w:t>VIP</w:t>
            </w:r>
            <w:r w:rsidRPr="003D0C59">
              <w:rPr>
                <w:rFonts w:hint="eastAsia"/>
                <w:strike/>
                <w:color w:val="000000"/>
              </w:rPr>
              <w:t>开通流程：</w:t>
            </w:r>
          </w:p>
          <w:p w14:paraId="4D5E86D8" w14:textId="77777777" w:rsidR="006A3C0A" w:rsidRPr="003D0C59" w:rsidRDefault="006A3C0A" w:rsidP="006A3C0A">
            <w:pPr>
              <w:rPr>
                <w:strike/>
                <w:color w:val="000000"/>
              </w:rPr>
            </w:pPr>
            <w:r w:rsidRPr="003D0C59">
              <w:rPr>
                <w:rFonts w:hint="eastAsia"/>
                <w:strike/>
                <w:color w:val="000000"/>
              </w:rPr>
              <w:t>调用</w:t>
            </w:r>
            <w:r w:rsidRPr="003D0C59">
              <w:rPr>
                <w:rFonts w:hint="eastAsia"/>
                <w:strike/>
                <w:color w:val="000000"/>
              </w:rPr>
              <w:t>VIP</w:t>
            </w:r>
            <w:r w:rsidRPr="003D0C59">
              <w:rPr>
                <w:rFonts w:hint="eastAsia"/>
                <w:strike/>
                <w:color w:val="000000"/>
              </w:rPr>
              <w:t>会员部门接口：</w:t>
            </w:r>
          </w:p>
          <w:p w14:paraId="3E67E483" w14:textId="77777777" w:rsidR="006A3C0A" w:rsidRPr="003D0C59" w:rsidRDefault="006A3C0A" w:rsidP="006A3C0A">
            <w:pPr>
              <w:rPr>
                <w:strike/>
                <w:color w:val="000000"/>
              </w:rPr>
            </w:pPr>
            <w:r w:rsidRPr="003D0C59">
              <w:rPr>
                <w:rFonts w:hint="eastAsia"/>
                <w:strike/>
                <w:color w:val="000000"/>
              </w:rPr>
              <w:t>《开通和取消服务接口</w:t>
            </w:r>
            <w:r w:rsidRPr="003D0C59">
              <w:rPr>
                <w:rFonts w:hint="eastAsia"/>
                <w:strike/>
                <w:color w:val="000000"/>
              </w:rPr>
              <w:t>.pdf</w:t>
            </w:r>
            <w:r w:rsidRPr="003D0C59">
              <w:rPr>
                <w:rFonts w:hint="eastAsia"/>
                <w:strike/>
                <w:color w:val="000000"/>
              </w:rPr>
              <w:t>》</w:t>
            </w:r>
            <w:r w:rsidRPr="003D0C59">
              <w:rPr>
                <w:rFonts w:hint="eastAsia"/>
                <w:strike/>
                <w:color w:val="000000"/>
              </w:rPr>
              <w:t xml:space="preserve"> 1.</w:t>
            </w:r>
            <w:r w:rsidRPr="003D0C59">
              <w:rPr>
                <w:rFonts w:hint="eastAsia"/>
                <w:strike/>
                <w:color w:val="000000"/>
              </w:rPr>
              <w:t>通用会员开通接口</w:t>
            </w:r>
          </w:p>
          <w:p w14:paraId="32B6397A" w14:textId="77777777" w:rsidR="006A3C0A" w:rsidRPr="003D0C59" w:rsidRDefault="006A3C0A" w:rsidP="006A3C0A">
            <w:pPr>
              <w:rPr>
                <w:strike/>
                <w:color w:val="FF0000"/>
              </w:rPr>
            </w:pPr>
            <w:r w:rsidRPr="003D0C59">
              <w:rPr>
                <w:rFonts w:hint="eastAsia"/>
                <w:strike/>
                <w:color w:val="FF0000"/>
              </w:rPr>
              <w:t>注意：联通基目的产品是</w:t>
            </w:r>
            <w:r w:rsidRPr="003D0C59">
              <w:rPr>
                <w:rFonts w:hint="eastAsia"/>
                <w:strike/>
                <w:color w:val="FF0000"/>
              </w:rPr>
              <w:t>1</w:t>
            </w:r>
            <w:r w:rsidRPr="003D0C59">
              <w:rPr>
                <w:rFonts w:hint="eastAsia"/>
                <w:strike/>
                <w:color w:val="FF0000"/>
              </w:rPr>
              <w:t>天产品包，调用</w:t>
            </w:r>
            <w:r w:rsidRPr="003D0C59">
              <w:rPr>
                <w:rFonts w:hint="eastAsia"/>
                <w:strike/>
                <w:color w:val="FF0000"/>
              </w:rPr>
              <w:t>AAA</w:t>
            </w:r>
            <w:r w:rsidRPr="003D0C59">
              <w:rPr>
                <w:rFonts w:hint="eastAsia"/>
                <w:strike/>
                <w:color w:val="FF0000"/>
              </w:rPr>
              <w:t>接口需要传入</w:t>
            </w:r>
            <w:r w:rsidRPr="003D0C59">
              <w:rPr>
                <w:rFonts w:hint="eastAsia"/>
                <w:strike/>
                <w:color w:val="FF0000"/>
              </w:rPr>
              <w:t>days</w:t>
            </w:r>
            <w:r w:rsidRPr="003D0C59">
              <w:rPr>
                <w:rFonts w:hint="eastAsia"/>
                <w:strike/>
                <w:color w:val="FF0000"/>
              </w:rPr>
              <w:t>（天数）开通多天。</w:t>
            </w:r>
          </w:p>
          <w:p w14:paraId="13C7C687" w14:textId="77777777" w:rsidR="006A3C0A" w:rsidRPr="003D0C59" w:rsidRDefault="006A3C0A" w:rsidP="006A3C0A">
            <w:pPr>
              <w:rPr>
                <w:strike/>
                <w:color w:val="000000"/>
              </w:rPr>
            </w:pPr>
            <w:r w:rsidRPr="003D0C59">
              <w:rPr>
                <w:rFonts w:hint="eastAsia"/>
                <w:strike/>
                <w:color w:val="000000"/>
              </w:rPr>
              <w:t>VIP</w:t>
            </w:r>
            <w:r w:rsidRPr="003D0C59">
              <w:rPr>
                <w:rFonts w:hint="eastAsia"/>
                <w:strike/>
                <w:color w:val="000000"/>
              </w:rPr>
              <w:t>开通成功处理：</w:t>
            </w:r>
          </w:p>
          <w:p w14:paraId="7217EE46" w14:textId="77777777" w:rsidR="006A3C0A" w:rsidRPr="003D0C59" w:rsidRDefault="006A3C0A" w:rsidP="006A3C0A">
            <w:pPr>
              <w:rPr>
                <w:strike/>
                <w:color w:val="000000"/>
              </w:rPr>
            </w:pPr>
            <w:r w:rsidRPr="003D0C59">
              <w:rPr>
                <w:rFonts w:hint="eastAsia"/>
                <w:strike/>
                <w:color w:val="000000"/>
              </w:rPr>
              <w:t>更新开通</w:t>
            </w:r>
            <w:r w:rsidRPr="003D0C59">
              <w:rPr>
                <w:rFonts w:hint="eastAsia"/>
                <w:strike/>
                <w:color w:val="000000"/>
              </w:rPr>
              <w:t>VIP</w:t>
            </w:r>
            <w:r w:rsidRPr="003D0C59">
              <w:rPr>
                <w:rFonts w:hint="eastAsia"/>
                <w:strike/>
                <w:color w:val="000000"/>
              </w:rPr>
              <w:t>订单为成功：</w:t>
            </w:r>
          </w:p>
          <w:p w14:paraId="1B1CED57" w14:textId="77777777" w:rsidR="006A3C0A" w:rsidRPr="003D0C59" w:rsidRDefault="006A3C0A" w:rsidP="006A3C0A">
            <w:pPr>
              <w:rPr>
                <w:strike/>
                <w:color w:val="000000"/>
              </w:rPr>
            </w:pPr>
            <w:r w:rsidRPr="003D0C59">
              <w:rPr>
                <w:strike/>
                <w:color w:val="000000"/>
              </w:rPr>
              <w:t xml:space="preserve">update operator_vip_order </w:t>
            </w:r>
          </w:p>
          <w:p w14:paraId="3FC9EA76" w14:textId="77777777" w:rsidR="006A3C0A" w:rsidRPr="003D0C59" w:rsidRDefault="006A3C0A" w:rsidP="006A3C0A">
            <w:pPr>
              <w:rPr>
                <w:strike/>
                <w:color w:val="000000"/>
              </w:rPr>
            </w:pPr>
            <w:r w:rsidRPr="003D0C59">
              <w:rPr>
                <w:strike/>
                <w:color w:val="000000"/>
              </w:rPr>
              <w:t xml:space="preserve">set </w:t>
            </w:r>
          </w:p>
          <w:p w14:paraId="40349220" w14:textId="77777777" w:rsidR="006A3C0A" w:rsidRPr="003D0C59" w:rsidRDefault="006A3C0A" w:rsidP="006A3C0A">
            <w:pPr>
              <w:rPr>
                <w:strike/>
                <w:color w:val="000000"/>
              </w:rPr>
            </w:pPr>
            <w:r w:rsidRPr="003D0C59">
              <w:rPr>
                <w:rFonts w:hint="eastAsia"/>
                <w:strike/>
                <w:color w:val="000000"/>
              </w:rPr>
              <w:t xml:space="preserve">    status = 1, #</w:t>
            </w:r>
            <w:r w:rsidRPr="003D0C59">
              <w:rPr>
                <w:rFonts w:hint="eastAsia"/>
                <w:strike/>
                <w:color w:val="000000"/>
              </w:rPr>
              <w:t>传入</w:t>
            </w:r>
            <w:r w:rsidRPr="003D0C59">
              <w:rPr>
                <w:rFonts w:hint="eastAsia"/>
                <w:strike/>
                <w:color w:val="000000"/>
              </w:rPr>
              <w:t>1</w:t>
            </w:r>
            <w:r w:rsidRPr="003D0C59">
              <w:rPr>
                <w:rFonts w:hint="eastAsia"/>
                <w:strike/>
                <w:color w:val="000000"/>
              </w:rPr>
              <w:t>，</w:t>
            </w:r>
            <w:r w:rsidRPr="003D0C59">
              <w:rPr>
                <w:rFonts w:hint="eastAsia"/>
                <w:strike/>
                <w:color w:val="000000"/>
              </w:rPr>
              <w:t>1-</w:t>
            </w:r>
            <w:r w:rsidRPr="003D0C59">
              <w:rPr>
                <w:rFonts w:hint="eastAsia"/>
                <w:strike/>
                <w:color w:val="000000"/>
              </w:rPr>
              <w:t>正常订单</w:t>
            </w:r>
          </w:p>
          <w:p w14:paraId="3BD6A6A0" w14:textId="77777777" w:rsidR="006A3C0A" w:rsidRPr="003D0C59" w:rsidRDefault="006A3C0A" w:rsidP="006A3C0A">
            <w:pPr>
              <w:rPr>
                <w:strike/>
                <w:color w:val="000000"/>
              </w:rPr>
            </w:pPr>
            <w:r w:rsidRPr="003D0C59">
              <w:rPr>
                <w:rFonts w:hint="eastAsia"/>
                <w:strike/>
                <w:color w:val="000000"/>
              </w:rPr>
              <w:t xml:space="preserve">    errorReason = '', #</w:t>
            </w:r>
            <w:r w:rsidRPr="003D0C59">
              <w:rPr>
                <w:rFonts w:hint="eastAsia"/>
                <w:strike/>
                <w:color w:val="000000"/>
              </w:rPr>
              <w:t>修改为空</w:t>
            </w:r>
          </w:p>
          <w:p w14:paraId="34C3092A" w14:textId="77777777" w:rsidR="006A3C0A" w:rsidRPr="003D0C59" w:rsidRDefault="006A3C0A" w:rsidP="006A3C0A">
            <w:pPr>
              <w:rPr>
                <w:strike/>
                <w:color w:val="000000"/>
              </w:rPr>
            </w:pPr>
            <w:r w:rsidRPr="003D0C59">
              <w:rPr>
                <w:rFonts w:hint="eastAsia"/>
                <w:strike/>
                <w:color w:val="000000"/>
              </w:rPr>
              <w:tab/>
              <w:t>aaaOpenOrderId = '111111' #AAA</w:t>
            </w:r>
            <w:r w:rsidRPr="003D0C59">
              <w:rPr>
                <w:rFonts w:hint="eastAsia"/>
                <w:strike/>
                <w:color w:val="000000"/>
              </w:rPr>
              <w:t>返回的开通订单号</w:t>
            </w:r>
          </w:p>
          <w:p w14:paraId="39435D36" w14:textId="77777777" w:rsidR="006A3C0A" w:rsidRPr="003D0C59" w:rsidRDefault="006A3C0A" w:rsidP="006A3C0A">
            <w:pPr>
              <w:rPr>
                <w:strike/>
                <w:color w:val="000000"/>
              </w:rPr>
            </w:pPr>
            <w:r w:rsidRPr="003D0C59">
              <w:rPr>
                <w:strike/>
                <w:color w:val="000000"/>
              </w:rPr>
              <w:t>where</w:t>
            </w:r>
          </w:p>
          <w:p w14:paraId="685BA8FF" w14:textId="77777777" w:rsidR="006A3C0A" w:rsidRPr="003D0C59" w:rsidRDefault="006A3C0A" w:rsidP="006A3C0A">
            <w:pPr>
              <w:ind w:firstLine="420"/>
              <w:rPr>
                <w:strike/>
                <w:color w:val="000000"/>
              </w:rPr>
            </w:pPr>
            <w:r w:rsidRPr="003D0C59">
              <w:rPr>
                <w:rFonts w:hint="eastAsia"/>
                <w:strike/>
                <w:color w:val="000000"/>
              </w:rPr>
              <w:t>operatorOrderId = 1 #</w:t>
            </w:r>
            <w:r w:rsidRPr="003D0C59">
              <w:rPr>
                <w:rFonts w:hint="eastAsia"/>
                <w:strike/>
                <w:color w:val="000000"/>
              </w:rPr>
              <w:t>传入新增或查询出的订单主键</w:t>
            </w:r>
            <w:r w:rsidRPr="003D0C59">
              <w:rPr>
                <w:rFonts w:hint="eastAsia"/>
                <w:strike/>
                <w:color w:val="000000"/>
              </w:rPr>
              <w:t>ID</w:t>
            </w:r>
          </w:p>
          <w:p w14:paraId="1F6F2A50" w14:textId="77777777" w:rsidR="006A3C0A" w:rsidRPr="003D0C59" w:rsidRDefault="00B03E2B" w:rsidP="006A3C0A">
            <w:pPr>
              <w:rPr>
                <w:strike/>
                <w:color w:val="000000"/>
              </w:rPr>
            </w:pPr>
            <w:r w:rsidRPr="003D0C59">
              <w:rPr>
                <w:rFonts w:hint="eastAsia"/>
                <w:strike/>
                <w:color w:val="000000"/>
              </w:rPr>
              <w:t>更新用户表的续定年月</w:t>
            </w:r>
            <w:r w:rsidRPr="003D0C59">
              <w:rPr>
                <w:rFonts w:hint="eastAsia"/>
                <w:strike/>
                <w:color w:val="000000"/>
              </w:rPr>
              <w:t>:</w:t>
            </w:r>
          </w:p>
          <w:p w14:paraId="06B6F337" w14:textId="77777777" w:rsidR="00B03E2B" w:rsidRPr="003D0C59" w:rsidRDefault="00B03E2B" w:rsidP="00B03E2B">
            <w:pPr>
              <w:rPr>
                <w:strike/>
                <w:color w:val="000000"/>
              </w:rPr>
            </w:pPr>
            <w:r w:rsidRPr="003D0C59">
              <w:rPr>
                <w:strike/>
                <w:color w:val="000000"/>
              </w:rPr>
              <w:t xml:space="preserve">update operator_user </w:t>
            </w:r>
          </w:p>
          <w:p w14:paraId="339D48A4" w14:textId="77777777" w:rsidR="00B03E2B" w:rsidRPr="003D0C59" w:rsidRDefault="00B03E2B" w:rsidP="00B03E2B">
            <w:pPr>
              <w:rPr>
                <w:strike/>
                <w:color w:val="000000"/>
              </w:rPr>
            </w:pPr>
            <w:r w:rsidRPr="003D0C59">
              <w:rPr>
                <w:strike/>
                <w:color w:val="000000"/>
              </w:rPr>
              <w:tab/>
              <w:t>renewYearMonth = '201706'</w:t>
            </w:r>
            <w:r w:rsidR="006F00CE" w:rsidRPr="003D0C59">
              <w:rPr>
                <w:rFonts w:hint="eastAsia"/>
                <w:strike/>
                <w:color w:val="000000"/>
              </w:rPr>
              <w:t xml:space="preserve"> #</w:t>
            </w:r>
            <w:r w:rsidR="006F00CE" w:rsidRPr="003D0C59">
              <w:rPr>
                <w:rFonts w:hint="eastAsia"/>
                <w:strike/>
                <w:color w:val="000000"/>
              </w:rPr>
              <w:t>更新为当前续订成功的</w:t>
            </w:r>
            <w:r w:rsidR="00B867D8" w:rsidRPr="003D0C59">
              <w:rPr>
                <w:rFonts w:hint="eastAsia"/>
                <w:strike/>
                <w:color w:val="000000"/>
              </w:rPr>
              <w:t>订单</w:t>
            </w:r>
            <w:r w:rsidR="006F00CE" w:rsidRPr="003D0C59">
              <w:rPr>
                <w:rFonts w:hint="eastAsia"/>
                <w:strike/>
                <w:color w:val="000000"/>
              </w:rPr>
              <w:t>年月</w:t>
            </w:r>
          </w:p>
          <w:p w14:paraId="33F8963E" w14:textId="77777777" w:rsidR="00B03E2B" w:rsidRPr="003D0C59" w:rsidRDefault="00B03E2B" w:rsidP="00B03E2B">
            <w:pPr>
              <w:rPr>
                <w:strike/>
                <w:color w:val="000000"/>
              </w:rPr>
            </w:pPr>
            <w:r w:rsidRPr="003D0C59">
              <w:rPr>
                <w:strike/>
                <w:color w:val="000000"/>
              </w:rPr>
              <w:t>where</w:t>
            </w:r>
          </w:p>
          <w:p w14:paraId="62A89A1E" w14:textId="77777777" w:rsidR="00B03E2B" w:rsidRPr="003D0C59" w:rsidRDefault="00B03E2B" w:rsidP="00B03E2B">
            <w:pPr>
              <w:rPr>
                <w:strike/>
                <w:color w:val="000000"/>
              </w:rPr>
            </w:pPr>
            <w:r w:rsidRPr="003D0C59">
              <w:rPr>
                <w:rFonts w:hint="eastAsia"/>
                <w:strike/>
                <w:color w:val="000000"/>
              </w:rPr>
              <w:t xml:space="preserve">    operatorUserId = 1; #</w:t>
            </w:r>
            <w:r w:rsidRPr="003D0C59">
              <w:rPr>
                <w:rFonts w:hint="eastAsia"/>
                <w:strike/>
                <w:color w:val="000000"/>
              </w:rPr>
              <w:t>传入当前的用户</w:t>
            </w:r>
            <w:r w:rsidRPr="003D0C59">
              <w:rPr>
                <w:rFonts w:hint="eastAsia"/>
                <w:strike/>
                <w:color w:val="000000"/>
              </w:rPr>
              <w:t>ID</w:t>
            </w:r>
          </w:p>
          <w:p w14:paraId="792D69AE" w14:textId="77777777" w:rsidR="00B03E2B" w:rsidRPr="003D0C59" w:rsidRDefault="00B03E2B" w:rsidP="006A3C0A">
            <w:pPr>
              <w:rPr>
                <w:strike/>
                <w:color w:val="000000"/>
              </w:rPr>
            </w:pPr>
          </w:p>
          <w:p w14:paraId="5E3C30EB" w14:textId="77777777" w:rsidR="006A3C0A" w:rsidRPr="003D0C59" w:rsidRDefault="006A3C0A" w:rsidP="006A3C0A">
            <w:pPr>
              <w:rPr>
                <w:strike/>
                <w:color w:val="000000"/>
              </w:rPr>
            </w:pPr>
            <w:r w:rsidRPr="003D0C59">
              <w:rPr>
                <w:rFonts w:hint="eastAsia"/>
                <w:strike/>
                <w:color w:val="000000"/>
              </w:rPr>
              <w:t>VIP</w:t>
            </w:r>
            <w:r w:rsidRPr="003D0C59">
              <w:rPr>
                <w:rFonts w:hint="eastAsia"/>
                <w:strike/>
                <w:color w:val="000000"/>
              </w:rPr>
              <w:t>开通失败处理：</w:t>
            </w:r>
          </w:p>
          <w:p w14:paraId="462D9930" w14:textId="77777777" w:rsidR="006A3C0A" w:rsidRPr="003D0C59" w:rsidRDefault="006A3C0A" w:rsidP="006A3C0A">
            <w:pPr>
              <w:rPr>
                <w:strike/>
                <w:color w:val="000000"/>
              </w:rPr>
            </w:pPr>
            <w:r w:rsidRPr="003D0C59">
              <w:rPr>
                <w:rFonts w:hint="eastAsia"/>
                <w:strike/>
                <w:color w:val="000000"/>
              </w:rPr>
              <w:t>更新开通</w:t>
            </w:r>
            <w:r w:rsidRPr="003D0C59">
              <w:rPr>
                <w:rFonts w:hint="eastAsia"/>
                <w:strike/>
                <w:color w:val="000000"/>
              </w:rPr>
              <w:t>VIP</w:t>
            </w:r>
            <w:r w:rsidRPr="003D0C59">
              <w:rPr>
                <w:rFonts w:hint="eastAsia"/>
                <w:strike/>
                <w:color w:val="000000"/>
              </w:rPr>
              <w:t>订单为失败：</w:t>
            </w:r>
          </w:p>
          <w:p w14:paraId="5E5A9CE7" w14:textId="77777777" w:rsidR="006A3C0A" w:rsidRPr="003D0C59" w:rsidRDefault="006A3C0A" w:rsidP="006A3C0A">
            <w:pPr>
              <w:rPr>
                <w:strike/>
                <w:color w:val="000000"/>
              </w:rPr>
            </w:pPr>
            <w:r w:rsidRPr="003D0C59">
              <w:rPr>
                <w:strike/>
                <w:color w:val="000000"/>
              </w:rPr>
              <w:t xml:space="preserve">update operator_vip_order </w:t>
            </w:r>
          </w:p>
          <w:p w14:paraId="55423B49" w14:textId="77777777" w:rsidR="006A3C0A" w:rsidRPr="003D0C59" w:rsidRDefault="006A3C0A" w:rsidP="006A3C0A">
            <w:pPr>
              <w:rPr>
                <w:strike/>
                <w:color w:val="000000"/>
              </w:rPr>
            </w:pPr>
            <w:r w:rsidRPr="003D0C59">
              <w:rPr>
                <w:strike/>
                <w:color w:val="000000"/>
              </w:rPr>
              <w:t xml:space="preserve">set </w:t>
            </w:r>
          </w:p>
          <w:p w14:paraId="68E9328A" w14:textId="77777777" w:rsidR="006A3C0A" w:rsidRPr="003D0C59" w:rsidRDefault="006A3C0A" w:rsidP="006A3C0A">
            <w:pPr>
              <w:rPr>
                <w:strike/>
                <w:color w:val="000000"/>
              </w:rPr>
            </w:pPr>
            <w:r w:rsidRPr="003D0C59">
              <w:rPr>
                <w:rFonts w:hint="eastAsia"/>
                <w:strike/>
                <w:color w:val="000000"/>
              </w:rPr>
              <w:t xml:space="preserve">    status = -1, #</w:t>
            </w:r>
            <w:r w:rsidRPr="003D0C59">
              <w:rPr>
                <w:rFonts w:hint="eastAsia"/>
                <w:strike/>
                <w:color w:val="000000"/>
              </w:rPr>
              <w:t>传入</w:t>
            </w:r>
            <w:r w:rsidRPr="003D0C59">
              <w:rPr>
                <w:rFonts w:hint="eastAsia"/>
                <w:strike/>
                <w:color w:val="000000"/>
              </w:rPr>
              <w:t>-1</w:t>
            </w:r>
            <w:r w:rsidRPr="003D0C59">
              <w:rPr>
                <w:rFonts w:hint="eastAsia"/>
                <w:strike/>
                <w:color w:val="000000"/>
              </w:rPr>
              <w:t>，</w:t>
            </w:r>
            <w:r w:rsidRPr="003D0C59">
              <w:rPr>
                <w:rFonts w:hint="eastAsia"/>
                <w:strike/>
                <w:color w:val="000000"/>
              </w:rPr>
              <w:t>-1-</w:t>
            </w:r>
            <w:r w:rsidRPr="003D0C59">
              <w:rPr>
                <w:rFonts w:hint="eastAsia"/>
                <w:strike/>
                <w:color w:val="000000"/>
              </w:rPr>
              <w:t>异常订单</w:t>
            </w:r>
          </w:p>
          <w:p w14:paraId="5544BBDD" w14:textId="77777777" w:rsidR="006A3C0A" w:rsidRPr="003D0C59" w:rsidRDefault="006A3C0A" w:rsidP="006A3C0A">
            <w:pPr>
              <w:rPr>
                <w:strike/>
                <w:color w:val="000000"/>
              </w:rPr>
            </w:pPr>
            <w:r w:rsidRPr="003D0C59">
              <w:rPr>
                <w:rFonts w:hint="eastAsia"/>
                <w:strike/>
                <w:color w:val="000000"/>
              </w:rPr>
              <w:t xml:space="preserve">    errorReason = '' #</w:t>
            </w:r>
            <w:r w:rsidRPr="003D0C59">
              <w:rPr>
                <w:rFonts w:hint="eastAsia"/>
                <w:strike/>
                <w:color w:val="000000"/>
              </w:rPr>
              <w:t>传入异常源因，如</w:t>
            </w:r>
            <w:r w:rsidRPr="003D0C59">
              <w:rPr>
                <w:rFonts w:hint="eastAsia"/>
                <w:strike/>
                <w:color w:val="000000"/>
              </w:rPr>
              <w:t>AAA</w:t>
            </w:r>
            <w:r w:rsidRPr="003D0C59">
              <w:rPr>
                <w:rFonts w:hint="eastAsia"/>
                <w:strike/>
                <w:color w:val="000000"/>
              </w:rPr>
              <w:t>的返回数据和说明</w:t>
            </w:r>
            <w:r w:rsidRPr="003D0C59">
              <w:rPr>
                <w:rFonts w:hint="eastAsia"/>
                <w:strike/>
                <w:color w:val="000000"/>
              </w:rPr>
              <w:t xml:space="preserve"> </w:t>
            </w:r>
          </w:p>
          <w:p w14:paraId="48E7DE0F" w14:textId="77777777" w:rsidR="006A3C0A" w:rsidRPr="003D0C59" w:rsidRDefault="006A3C0A" w:rsidP="006A3C0A">
            <w:pPr>
              <w:rPr>
                <w:strike/>
                <w:color w:val="000000"/>
              </w:rPr>
            </w:pPr>
            <w:r w:rsidRPr="003D0C59">
              <w:rPr>
                <w:strike/>
                <w:color w:val="000000"/>
              </w:rPr>
              <w:t>where</w:t>
            </w:r>
          </w:p>
          <w:p w14:paraId="023EB7F3" w14:textId="77777777" w:rsidR="00B03E2B" w:rsidRPr="003D0C59" w:rsidRDefault="006A3C0A" w:rsidP="00B03E2B">
            <w:pPr>
              <w:ind w:firstLine="420"/>
              <w:rPr>
                <w:strike/>
                <w:color w:val="000000"/>
              </w:rPr>
            </w:pPr>
            <w:r w:rsidRPr="003D0C59">
              <w:rPr>
                <w:rFonts w:hint="eastAsia"/>
                <w:strike/>
                <w:color w:val="000000"/>
              </w:rPr>
              <w:t>operatorOrderId = 1 #</w:t>
            </w:r>
            <w:r w:rsidRPr="003D0C59">
              <w:rPr>
                <w:rFonts w:hint="eastAsia"/>
                <w:strike/>
                <w:color w:val="000000"/>
              </w:rPr>
              <w:t>传入新增或查询出的订单主键</w:t>
            </w:r>
            <w:r w:rsidRPr="003D0C59">
              <w:rPr>
                <w:rFonts w:hint="eastAsia"/>
                <w:strike/>
                <w:color w:val="000000"/>
              </w:rPr>
              <w:t>ID</w:t>
            </w:r>
          </w:p>
        </w:tc>
      </w:tr>
      <w:tr w:rsidR="00CC62C8" w:rsidRPr="003D0C59" w14:paraId="45A02B2D" w14:textId="77777777" w:rsidTr="001B524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5F93D6B1" w14:textId="77777777" w:rsidR="00CC62C8" w:rsidRPr="003D0C59" w:rsidRDefault="00CC62C8" w:rsidP="001B524C">
            <w:pPr>
              <w:rPr>
                <w:b/>
                <w:strike/>
                <w:color w:val="000000"/>
              </w:rPr>
            </w:pPr>
            <w:r w:rsidRPr="003D0C59">
              <w:rPr>
                <w:rFonts w:hint="eastAsia"/>
                <w:b/>
                <w:strike/>
                <w:color w:val="000000"/>
              </w:rPr>
              <w:t>更新记录</w:t>
            </w:r>
          </w:p>
        </w:tc>
      </w:tr>
      <w:tr w:rsidR="00CC62C8" w:rsidRPr="003D0C59" w14:paraId="1BFFC84C" w14:textId="77777777" w:rsidTr="001B524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CA54640" w14:textId="77777777" w:rsidR="00CC62C8" w:rsidRPr="003D0C59" w:rsidRDefault="00CC62C8" w:rsidP="001B524C">
            <w:pPr>
              <w:rPr>
                <w:strike/>
                <w:color w:val="000000"/>
              </w:rPr>
            </w:pPr>
            <w:r w:rsidRPr="003D0C59">
              <w:rPr>
                <w:rFonts w:hint="eastAsia"/>
                <w:strike/>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B84C41D" w14:textId="77777777" w:rsidR="00CC62C8" w:rsidRPr="003D0C59" w:rsidRDefault="00CC62C8" w:rsidP="001B524C">
            <w:pPr>
              <w:tabs>
                <w:tab w:val="center" w:pos="934"/>
              </w:tabs>
              <w:jc w:val="center"/>
              <w:rPr>
                <w:strike/>
                <w:color w:val="000000"/>
              </w:rPr>
            </w:pPr>
            <w:r w:rsidRPr="003D0C59">
              <w:rPr>
                <w:rFonts w:hint="eastAsia"/>
                <w:strike/>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F647597" w14:textId="77777777" w:rsidR="00CC62C8" w:rsidRPr="003D0C59" w:rsidRDefault="00CC62C8" w:rsidP="001B524C">
            <w:pPr>
              <w:tabs>
                <w:tab w:val="center" w:pos="2460"/>
                <w:tab w:val="left" w:pos="3555"/>
              </w:tabs>
              <w:jc w:val="left"/>
              <w:rPr>
                <w:strike/>
                <w:color w:val="000000"/>
              </w:rPr>
            </w:pPr>
            <w:r w:rsidRPr="003D0C59">
              <w:rPr>
                <w:strike/>
                <w:color w:val="000000"/>
              </w:rPr>
              <w:tab/>
            </w:r>
            <w:r w:rsidRPr="003D0C59">
              <w:rPr>
                <w:rFonts w:hint="eastAsia"/>
                <w:strike/>
                <w:color w:val="000000"/>
              </w:rPr>
              <w:t>详情</w:t>
            </w:r>
            <w:r w:rsidRPr="003D0C59">
              <w:rPr>
                <w:strike/>
                <w:color w:val="000000"/>
              </w:rPr>
              <w:tab/>
            </w:r>
          </w:p>
        </w:tc>
      </w:tr>
      <w:tr w:rsidR="00CC62C8" w:rsidRPr="003D0C59" w14:paraId="36D449E3" w14:textId="77777777" w:rsidTr="001B524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3EB3C60E" w14:textId="77777777" w:rsidR="00CC62C8" w:rsidRPr="003D0C59" w:rsidRDefault="00CC62C8" w:rsidP="001B524C">
            <w:pPr>
              <w:rPr>
                <w:strike/>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11C1D4A4" w14:textId="77777777" w:rsidR="00CC62C8" w:rsidRPr="003D0C59" w:rsidRDefault="00CC62C8" w:rsidP="001B524C">
            <w:pPr>
              <w:tabs>
                <w:tab w:val="center" w:pos="934"/>
              </w:tabs>
              <w:jc w:val="center"/>
              <w:rPr>
                <w:strike/>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54074AFA" w14:textId="77777777" w:rsidR="00CC62C8" w:rsidRPr="003D0C59" w:rsidRDefault="00CC62C8" w:rsidP="001B524C">
            <w:pPr>
              <w:tabs>
                <w:tab w:val="center" w:pos="2460"/>
                <w:tab w:val="left" w:pos="3555"/>
              </w:tabs>
              <w:jc w:val="left"/>
              <w:rPr>
                <w:strike/>
                <w:color w:val="000000"/>
              </w:rPr>
            </w:pPr>
          </w:p>
        </w:tc>
      </w:tr>
    </w:tbl>
    <w:p w14:paraId="092366FB" w14:textId="77777777" w:rsidR="00CC62C8" w:rsidRPr="003D0C59" w:rsidRDefault="00CC62C8" w:rsidP="00CC62C8">
      <w:pPr>
        <w:rPr>
          <w:strike/>
        </w:rPr>
      </w:pPr>
    </w:p>
    <w:p w14:paraId="2E3252AC" w14:textId="77777777" w:rsidR="00CC62C8" w:rsidRPr="003D0C59" w:rsidRDefault="00CC62C8" w:rsidP="00CC62C8">
      <w:pPr>
        <w:rPr>
          <w:strike/>
        </w:rPr>
      </w:pPr>
      <w:r w:rsidRPr="003D0C59">
        <w:rPr>
          <w:rFonts w:hint="eastAsia"/>
          <w:strike/>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CC62C8" w:rsidRPr="003D0C59" w14:paraId="78A2FAA1" w14:textId="77777777" w:rsidTr="001B524C">
        <w:tc>
          <w:tcPr>
            <w:tcW w:w="1843" w:type="dxa"/>
            <w:shd w:val="clear" w:color="auto" w:fill="808080"/>
          </w:tcPr>
          <w:p w14:paraId="5B9A5FC2" w14:textId="77777777" w:rsidR="00CC62C8" w:rsidRPr="003D0C59" w:rsidRDefault="00CC62C8" w:rsidP="001B524C">
            <w:pPr>
              <w:rPr>
                <w:strike/>
              </w:rPr>
            </w:pPr>
            <w:r w:rsidRPr="003D0C59">
              <w:rPr>
                <w:rFonts w:hint="eastAsia"/>
                <w:strike/>
              </w:rPr>
              <w:t>参数名称</w:t>
            </w:r>
          </w:p>
        </w:tc>
        <w:tc>
          <w:tcPr>
            <w:tcW w:w="1417" w:type="dxa"/>
            <w:shd w:val="clear" w:color="auto" w:fill="808080"/>
          </w:tcPr>
          <w:p w14:paraId="4C58760F" w14:textId="77777777" w:rsidR="00CC62C8" w:rsidRPr="003D0C59" w:rsidRDefault="00CC62C8" w:rsidP="001B524C">
            <w:pPr>
              <w:rPr>
                <w:strike/>
              </w:rPr>
            </w:pPr>
            <w:r w:rsidRPr="003D0C59">
              <w:rPr>
                <w:rFonts w:hint="eastAsia"/>
                <w:strike/>
              </w:rPr>
              <w:t>位置</w:t>
            </w:r>
          </w:p>
        </w:tc>
        <w:tc>
          <w:tcPr>
            <w:tcW w:w="5103" w:type="dxa"/>
            <w:shd w:val="clear" w:color="auto" w:fill="808080"/>
          </w:tcPr>
          <w:p w14:paraId="78B5FC75" w14:textId="77777777" w:rsidR="00CC62C8" w:rsidRPr="003D0C59" w:rsidRDefault="00CC62C8" w:rsidP="001B524C">
            <w:pPr>
              <w:rPr>
                <w:strike/>
              </w:rPr>
            </w:pPr>
            <w:r w:rsidRPr="003D0C59">
              <w:rPr>
                <w:rFonts w:hint="eastAsia"/>
                <w:strike/>
              </w:rPr>
              <w:t>含义</w:t>
            </w:r>
          </w:p>
        </w:tc>
      </w:tr>
      <w:tr w:rsidR="00CC62C8" w:rsidRPr="003D0C59" w14:paraId="767B40B3" w14:textId="77777777" w:rsidTr="001B524C">
        <w:tc>
          <w:tcPr>
            <w:tcW w:w="1843" w:type="dxa"/>
          </w:tcPr>
          <w:p w14:paraId="1F75E282" w14:textId="77777777" w:rsidR="00CC62C8" w:rsidRPr="003D0C59" w:rsidRDefault="00CC62C8" w:rsidP="001B524C">
            <w:pPr>
              <w:rPr>
                <w:strike/>
              </w:rPr>
            </w:pPr>
            <w:r w:rsidRPr="003D0C59">
              <w:rPr>
                <w:rFonts w:hint="eastAsia"/>
                <w:strike/>
              </w:rPr>
              <w:t>CODE</w:t>
            </w:r>
          </w:p>
        </w:tc>
        <w:tc>
          <w:tcPr>
            <w:tcW w:w="1417" w:type="dxa"/>
          </w:tcPr>
          <w:p w14:paraId="087F5DFC" w14:textId="77777777" w:rsidR="00CC62C8" w:rsidRPr="003D0C59" w:rsidRDefault="00CC62C8" w:rsidP="001B524C">
            <w:pPr>
              <w:rPr>
                <w:strike/>
              </w:rPr>
            </w:pPr>
            <w:r w:rsidRPr="003D0C59">
              <w:rPr>
                <w:rFonts w:hint="eastAsia"/>
                <w:strike/>
              </w:rPr>
              <w:t>RESPONSE</w:t>
            </w:r>
          </w:p>
        </w:tc>
        <w:tc>
          <w:tcPr>
            <w:tcW w:w="5103" w:type="dxa"/>
          </w:tcPr>
          <w:p w14:paraId="19454E56" w14:textId="77777777" w:rsidR="00CC62C8" w:rsidRPr="003D0C59" w:rsidRDefault="00CC62C8" w:rsidP="001B524C">
            <w:pPr>
              <w:autoSpaceDE w:val="0"/>
              <w:autoSpaceDN w:val="0"/>
              <w:adjustRightInd w:val="0"/>
              <w:jc w:val="left"/>
              <w:rPr>
                <w:strike/>
              </w:rPr>
            </w:pPr>
            <w:r w:rsidRPr="003D0C59">
              <w:rPr>
                <w:rFonts w:hint="eastAsia"/>
                <w:strike/>
              </w:rPr>
              <w:t xml:space="preserve">200 </w:t>
            </w:r>
            <w:r w:rsidRPr="003D0C59">
              <w:rPr>
                <w:rFonts w:hint="eastAsia"/>
                <w:strike/>
              </w:rPr>
              <w:t>成功</w:t>
            </w:r>
            <w:r w:rsidRPr="003D0C59">
              <w:rPr>
                <w:rFonts w:hint="eastAsia"/>
                <w:strike/>
              </w:rPr>
              <w:t xml:space="preserve"> </w:t>
            </w:r>
          </w:p>
          <w:p w14:paraId="12DAFF27" w14:textId="77777777" w:rsidR="00CC62C8" w:rsidRPr="003D0C59" w:rsidRDefault="00CC62C8" w:rsidP="001B524C">
            <w:pPr>
              <w:rPr>
                <w:strike/>
              </w:rPr>
            </w:pPr>
            <w:r w:rsidRPr="003D0C59">
              <w:rPr>
                <w:rFonts w:hint="eastAsia"/>
                <w:strike/>
              </w:rPr>
              <w:t>其它</w:t>
            </w:r>
            <w:r w:rsidRPr="003D0C59">
              <w:rPr>
                <w:rFonts w:hint="eastAsia"/>
                <w:strike/>
              </w:rPr>
              <w:t>,</w:t>
            </w:r>
            <w:r w:rsidRPr="003D0C59">
              <w:rPr>
                <w:rFonts w:hint="eastAsia"/>
                <w:strike/>
              </w:rPr>
              <w:t>读取失败</w:t>
            </w:r>
          </w:p>
        </w:tc>
      </w:tr>
      <w:tr w:rsidR="00CC62C8" w:rsidRPr="003D0C59" w14:paraId="357DD018" w14:textId="77777777" w:rsidTr="001B524C">
        <w:tc>
          <w:tcPr>
            <w:tcW w:w="1843" w:type="dxa"/>
          </w:tcPr>
          <w:p w14:paraId="716E0271" w14:textId="77777777" w:rsidR="00CC62C8" w:rsidRPr="003D0C59" w:rsidRDefault="00CC62C8" w:rsidP="001B524C">
            <w:pPr>
              <w:rPr>
                <w:strike/>
              </w:rPr>
            </w:pPr>
            <w:r w:rsidRPr="003D0C59">
              <w:rPr>
                <w:rFonts w:hint="eastAsia"/>
                <w:strike/>
              </w:rPr>
              <w:t>返回值</w:t>
            </w:r>
          </w:p>
        </w:tc>
        <w:tc>
          <w:tcPr>
            <w:tcW w:w="1417" w:type="dxa"/>
          </w:tcPr>
          <w:p w14:paraId="2460AD27" w14:textId="77777777" w:rsidR="00CC62C8" w:rsidRPr="003D0C59" w:rsidRDefault="00CC62C8" w:rsidP="001B524C">
            <w:pPr>
              <w:rPr>
                <w:strike/>
              </w:rPr>
            </w:pPr>
            <w:r w:rsidRPr="003D0C59">
              <w:rPr>
                <w:rFonts w:hint="eastAsia"/>
                <w:strike/>
              </w:rPr>
              <w:t>BODY</w:t>
            </w:r>
          </w:p>
        </w:tc>
        <w:tc>
          <w:tcPr>
            <w:tcW w:w="5103" w:type="dxa"/>
          </w:tcPr>
          <w:p w14:paraId="2BDF6DA3" w14:textId="77777777" w:rsidR="00CC62C8" w:rsidRPr="003D0C59" w:rsidRDefault="00CC62C8" w:rsidP="001B524C">
            <w:pPr>
              <w:rPr>
                <w:strike/>
                <w:color w:val="000000"/>
              </w:rPr>
            </w:pPr>
          </w:p>
        </w:tc>
      </w:tr>
      <w:tr w:rsidR="00CC62C8" w:rsidRPr="003D0C59" w14:paraId="73EFB327" w14:textId="77777777" w:rsidTr="001B524C">
        <w:tc>
          <w:tcPr>
            <w:tcW w:w="8363" w:type="dxa"/>
            <w:gridSpan w:val="3"/>
          </w:tcPr>
          <w:p w14:paraId="36A5064E" w14:textId="77777777" w:rsidR="00CC62C8" w:rsidRPr="003D0C59" w:rsidRDefault="00CC62C8" w:rsidP="001B524C">
            <w:pPr>
              <w:ind w:leftChars="50" w:left="105"/>
              <w:rPr>
                <w:strike/>
                <w:color w:val="000000"/>
              </w:rPr>
            </w:pPr>
            <w:r w:rsidRPr="003D0C59">
              <w:rPr>
                <w:rFonts w:hint="eastAsia"/>
                <w:strike/>
                <w:color w:val="000000"/>
              </w:rPr>
              <w:t>无</w:t>
            </w:r>
          </w:p>
        </w:tc>
      </w:tr>
    </w:tbl>
    <w:p w14:paraId="4DB8D0AF" w14:textId="77777777" w:rsidR="00CC62C8" w:rsidRPr="003D0C59" w:rsidRDefault="00CC62C8" w:rsidP="00CC62C8">
      <w:pPr>
        <w:rPr>
          <w:strike/>
        </w:rPr>
      </w:pPr>
      <w:r w:rsidRPr="003D0C59">
        <w:rPr>
          <w:rFonts w:hint="eastAsia"/>
          <w:strike/>
        </w:rPr>
        <w:t>错误码：</w:t>
      </w:r>
    </w:p>
    <w:tbl>
      <w:tblPr>
        <w:tblStyle w:val="ab"/>
        <w:tblW w:w="0" w:type="auto"/>
        <w:tblLook w:val="04A0" w:firstRow="1" w:lastRow="0" w:firstColumn="1" w:lastColumn="0" w:noHBand="0" w:noVBand="1"/>
      </w:tblPr>
      <w:tblGrid>
        <w:gridCol w:w="1242"/>
        <w:gridCol w:w="4439"/>
        <w:gridCol w:w="2841"/>
      </w:tblGrid>
      <w:tr w:rsidR="00CC62C8" w:rsidRPr="003D0C59" w14:paraId="69A95035" w14:textId="77777777" w:rsidTr="001B524C">
        <w:tc>
          <w:tcPr>
            <w:tcW w:w="1242" w:type="dxa"/>
            <w:shd w:val="clear" w:color="auto" w:fill="7F7F7F" w:themeFill="text1" w:themeFillTint="80"/>
          </w:tcPr>
          <w:p w14:paraId="462AAA9B" w14:textId="77777777" w:rsidR="00CC62C8" w:rsidRPr="003D0C59" w:rsidRDefault="00CC62C8" w:rsidP="001B524C">
            <w:pPr>
              <w:rPr>
                <w:strike/>
              </w:rPr>
            </w:pPr>
            <w:r w:rsidRPr="003D0C59">
              <w:rPr>
                <w:rFonts w:hint="eastAsia"/>
                <w:strike/>
              </w:rPr>
              <w:t>状态码</w:t>
            </w:r>
          </w:p>
        </w:tc>
        <w:tc>
          <w:tcPr>
            <w:tcW w:w="4439" w:type="dxa"/>
            <w:shd w:val="clear" w:color="auto" w:fill="7F7F7F" w:themeFill="text1" w:themeFillTint="80"/>
          </w:tcPr>
          <w:p w14:paraId="6DDFDEC3" w14:textId="77777777" w:rsidR="00CC62C8" w:rsidRPr="003D0C59" w:rsidRDefault="00CC62C8" w:rsidP="001B524C">
            <w:pPr>
              <w:rPr>
                <w:strike/>
              </w:rPr>
            </w:pPr>
            <w:r w:rsidRPr="003D0C59">
              <w:rPr>
                <w:rFonts w:hint="eastAsia"/>
                <w:strike/>
              </w:rPr>
              <w:t>状态说明</w:t>
            </w:r>
          </w:p>
        </w:tc>
        <w:tc>
          <w:tcPr>
            <w:tcW w:w="2841" w:type="dxa"/>
            <w:shd w:val="clear" w:color="auto" w:fill="7F7F7F" w:themeFill="text1" w:themeFillTint="80"/>
          </w:tcPr>
          <w:p w14:paraId="4071D29B" w14:textId="77777777" w:rsidR="00CC62C8" w:rsidRPr="003D0C59" w:rsidRDefault="00CC62C8" w:rsidP="001B524C">
            <w:pPr>
              <w:rPr>
                <w:strike/>
              </w:rPr>
            </w:pPr>
            <w:r w:rsidRPr="003D0C59">
              <w:rPr>
                <w:rFonts w:hint="eastAsia"/>
                <w:strike/>
              </w:rPr>
              <w:t>备注</w:t>
            </w:r>
          </w:p>
        </w:tc>
      </w:tr>
      <w:tr w:rsidR="00CC62C8" w:rsidRPr="003D0C59" w14:paraId="1F5EFB17" w14:textId="77777777" w:rsidTr="001B524C">
        <w:tc>
          <w:tcPr>
            <w:tcW w:w="1242" w:type="dxa"/>
          </w:tcPr>
          <w:p w14:paraId="1F770189" w14:textId="77777777" w:rsidR="00CC62C8" w:rsidRPr="003D0C59" w:rsidRDefault="00CC62C8" w:rsidP="001B524C">
            <w:pPr>
              <w:rPr>
                <w:strike/>
              </w:rPr>
            </w:pPr>
            <w:r w:rsidRPr="003D0C59">
              <w:rPr>
                <w:rFonts w:hint="eastAsia"/>
                <w:strike/>
              </w:rPr>
              <w:t>0</w:t>
            </w:r>
          </w:p>
        </w:tc>
        <w:tc>
          <w:tcPr>
            <w:tcW w:w="4439" w:type="dxa"/>
          </w:tcPr>
          <w:p w14:paraId="3382970C" w14:textId="77777777" w:rsidR="00CC62C8" w:rsidRPr="003D0C59" w:rsidRDefault="00CC62C8" w:rsidP="001B524C">
            <w:pPr>
              <w:rPr>
                <w:strike/>
              </w:rPr>
            </w:pPr>
            <w:r w:rsidRPr="003D0C59">
              <w:rPr>
                <w:rFonts w:hint="eastAsia"/>
                <w:strike/>
              </w:rPr>
              <w:t>成功</w:t>
            </w:r>
          </w:p>
        </w:tc>
        <w:tc>
          <w:tcPr>
            <w:tcW w:w="2841" w:type="dxa"/>
          </w:tcPr>
          <w:p w14:paraId="33E97CA1" w14:textId="77777777" w:rsidR="00CC62C8" w:rsidRPr="003D0C59" w:rsidRDefault="00CC62C8" w:rsidP="001B524C">
            <w:pPr>
              <w:rPr>
                <w:strike/>
              </w:rPr>
            </w:pPr>
          </w:p>
        </w:tc>
      </w:tr>
      <w:tr w:rsidR="00CC62C8" w:rsidRPr="003D0C59" w14:paraId="6AB613ED" w14:textId="77777777" w:rsidTr="001B524C">
        <w:tc>
          <w:tcPr>
            <w:tcW w:w="1242" w:type="dxa"/>
          </w:tcPr>
          <w:p w14:paraId="19D36997" w14:textId="77777777" w:rsidR="00CC62C8" w:rsidRPr="003D0C59" w:rsidRDefault="00CC62C8" w:rsidP="001B524C">
            <w:pPr>
              <w:rPr>
                <w:strike/>
              </w:rPr>
            </w:pPr>
            <w:r w:rsidRPr="003D0C59">
              <w:rPr>
                <w:rFonts w:hint="eastAsia"/>
                <w:strike/>
              </w:rPr>
              <w:t>其它</w:t>
            </w:r>
          </w:p>
        </w:tc>
        <w:tc>
          <w:tcPr>
            <w:tcW w:w="4439" w:type="dxa"/>
          </w:tcPr>
          <w:p w14:paraId="5E867D3A" w14:textId="77777777" w:rsidR="00CC62C8" w:rsidRPr="003D0C59" w:rsidRDefault="00CC62C8" w:rsidP="001B524C">
            <w:pPr>
              <w:rPr>
                <w:strike/>
              </w:rPr>
            </w:pPr>
            <w:r w:rsidRPr="003D0C59">
              <w:rPr>
                <w:rFonts w:hint="eastAsia"/>
                <w:strike/>
              </w:rPr>
              <w:t>系统异常，详细错误待确定</w:t>
            </w:r>
          </w:p>
        </w:tc>
        <w:tc>
          <w:tcPr>
            <w:tcW w:w="2841" w:type="dxa"/>
          </w:tcPr>
          <w:p w14:paraId="687EFCD3" w14:textId="77777777" w:rsidR="00CC62C8" w:rsidRPr="003D0C59" w:rsidRDefault="00CC62C8" w:rsidP="001B524C">
            <w:pPr>
              <w:rPr>
                <w:strike/>
              </w:rPr>
            </w:pPr>
          </w:p>
        </w:tc>
      </w:tr>
    </w:tbl>
    <w:p w14:paraId="66274CCD" w14:textId="77777777" w:rsidR="003F3B5E" w:rsidRDefault="003F3B5E" w:rsidP="003F3B5E">
      <w:pPr>
        <w:pStyle w:val="1"/>
        <w:ind w:left="420" w:hanging="420"/>
      </w:pPr>
      <w:r>
        <w:rPr>
          <w:rFonts w:hint="eastAsia"/>
        </w:rPr>
        <w:t>十、运营商</w:t>
      </w:r>
      <w:r w:rsidR="00F52048">
        <w:rPr>
          <w:rFonts w:hint="eastAsia"/>
        </w:rPr>
        <w:t>终端接口</w:t>
      </w:r>
      <w:r w:rsidR="00626844">
        <w:rPr>
          <w:rFonts w:hint="eastAsia"/>
        </w:rPr>
        <w:t>（</w:t>
      </w:r>
      <w:r w:rsidR="00626844">
        <w:rPr>
          <w:rFonts w:hint="eastAsia"/>
        </w:rPr>
        <w:t>https</w:t>
      </w:r>
      <w:r w:rsidR="00626844">
        <w:rPr>
          <w:rFonts w:hint="eastAsia"/>
        </w:rPr>
        <w:t>）</w:t>
      </w:r>
    </w:p>
    <w:p w14:paraId="0CBA4F49" w14:textId="77777777" w:rsidR="003F3B5E" w:rsidRDefault="003F3B5E" w:rsidP="003F3B5E">
      <w:pPr>
        <w:pStyle w:val="2"/>
      </w:pPr>
      <w:r>
        <w:rPr>
          <w:rFonts w:hint="eastAsia"/>
        </w:rPr>
        <w:t xml:space="preserve">10.1 </w:t>
      </w:r>
      <w:r w:rsidR="00626844">
        <w:rPr>
          <w:rFonts w:hint="eastAsia"/>
        </w:rPr>
        <w:t>通过</w:t>
      </w:r>
      <w:r w:rsidR="00626844">
        <w:rPr>
          <w:rFonts w:hint="eastAsia"/>
        </w:rPr>
        <w:t>imsi</w:t>
      </w:r>
      <w:r w:rsidR="00F52048">
        <w:rPr>
          <w:rFonts w:hint="eastAsia"/>
        </w:rPr>
        <w:t>获取手机号码</w:t>
      </w:r>
    </w:p>
    <w:p w14:paraId="62804BD4" w14:textId="77777777" w:rsidR="003F3B5E" w:rsidRDefault="003F3B5E" w:rsidP="003F3B5E">
      <w:pPr>
        <w:rPr>
          <w:szCs w:val="21"/>
        </w:rPr>
      </w:pPr>
      <w:r>
        <w:rPr>
          <w:rFonts w:hint="eastAsia"/>
        </w:rPr>
        <w:t>接口地址：</w:t>
      </w:r>
      <w:r w:rsidRPr="00605831">
        <w:rPr>
          <w:szCs w:val="21"/>
        </w:rPr>
        <w:t xml:space="preserve"> </w:t>
      </w:r>
      <w:r>
        <w:rPr>
          <w:rFonts w:hint="eastAsia"/>
          <w:szCs w:val="21"/>
        </w:rPr>
        <w:t>operator</w:t>
      </w:r>
      <w:r w:rsidR="00F52048">
        <w:rPr>
          <w:rFonts w:hint="eastAsia"/>
          <w:szCs w:val="21"/>
        </w:rPr>
        <w:t>_client</w:t>
      </w:r>
      <w:r w:rsidRPr="00605831">
        <w:rPr>
          <w:rFonts w:hint="eastAsia"/>
          <w:szCs w:val="21"/>
        </w:rPr>
        <w:t>/</w:t>
      </w:r>
      <w:r w:rsidR="00F52048">
        <w:rPr>
          <w:rFonts w:hint="eastAsia"/>
          <w:szCs w:val="21"/>
        </w:rPr>
        <w:t>getMobileByimsi</w:t>
      </w:r>
    </w:p>
    <w:p w14:paraId="6EE9F993" w14:textId="77777777" w:rsidR="003F3B5E" w:rsidRDefault="003F3B5E" w:rsidP="003F3B5E">
      <w:pPr>
        <w:rPr>
          <w:szCs w:val="21"/>
        </w:rPr>
      </w:pPr>
      <w:r>
        <w:rPr>
          <w:rFonts w:hint="eastAsia"/>
          <w:szCs w:val="21"/>
        </w:rPr>
        <w:t>接口说明：</w:t>
      </w:r>
      <w:r>
        <w:rPr>
          <w:szCs w:val="21"/>
        </w:rPr>
        <w:t xml:space="preserve"> </w:t>
      </w:r>
    </w:p>
    <w:p w14:paraId="21187C62" w14:textId="77777777" w:rsidR="003F3B5E" w:rsidRDefault="003F3B5E" w:rsidP="003F3B5E">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3F3B5E" w14:paraId="2FB05BC8" w14:textId="77777777" w:rsidTr="00626844">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4368785E" w14:textId="77777777" w:rsidR="003F3B5E" w:rsidRDefault="003F3B5E" w:rsidP="003F3B5E">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19DE93E7" w14:textId="77777777" w:rsidR="003F3B5E" w:rsidRDefault="003F3B5E" w:rsidP="003F3B5E">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0ADCD206" w14:textId="77777777" w:rsidR="003F3B5E" w:rsidRDefault="003F3B5E" w:rsidP="003F3B5E">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5471E022" w14:textId="77777777" w:rsidR="003F3B5E" w:rsidRDefault="003F3B5E" w:rsidP="003F3B5E">
            <w:r>
              <w:rPr>
                <w:rFonts w:hint="eastAsia"/>
              </w:rPr>
              <w:t>是否必传</w:t>
            </w:r>
          </w:p>
        </w:tc>
      </w:tr>
      <w:tr w:rsidR="003F3B5E" w:rsidRPr="00B160F8" w14:paraId="01637C65" w14:textId="77777777" w:rsidTr="00626844">
        <w:tc>
          <w:tcPr>
            <w:tcW w:w="1062" w:type="pct"/>
            <w:tcBorders>
              <w:top w:val="single" w:sz="0" w:space="0" w:color="000000"/>
              <w:left w:val="single" w:sz="0" w:space="0" w:color="000000"/>
              <w:bottom w:val="single" w:sz="0" w:space="0" w:color="000000"/>
              <w:right w:val="single" w:sz="0" w:space="0" w:color="000000"/>
            </w:tcBorders>
          </w:tcPr>
          <w:p w14:paraId="1BBDE2EC" w14:textId="77777777" w:rsidR="003F3B5E" w:rsidRDefault="00BA41E3" w:rsidP="003F3B5E">
            <w:pPr>
              <w:jc w:val="left"/>
            </w:pPr>
            <w:r>
              <w:rPr>
                <w:rFonts w:hint="eastAsia"/>
              </w:rPr>
              <w:t>imsi</w:t>
            </w:r>
          </w:p>
        </w:tc>
        <w:tc>
          <w:tcPr>
            <w:tcW w:w="522" w:type="pct"/>
            <w:tcBorders>
              <w:top w:val="single" w:sz="0" w:space="0" w:color="000000"/>
              <w:left w:val="single" w:sz="0" w:space="0" w:color="000000"/>
              <w:bottom w:val="single" w:sz="0" w:space="0" w:color="000000"/>
              <w:right w:val="single" w:sz="0" w:space="0" w:color="000000"/>
            </w:tcBorders>
          </w:tcPr>
          <w:p w14:paraId="5EB7345A" w14:textId="77777777" w:rsidR="003F3B5E" w:rsidRDefault="003F3B5E" w:rsidP="003F3B5E">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35603883" w14:textId="753EEF37" w:rsidR="003F3B5E" w:rsidRDefault="00BA41E3" w:rsidP="003F3B5E">
            <w:pPr>
              <w:jc w:val="left"/>
            </w:pPr>
            <w:r>
              <w:rPr>
                <w:rFonts w:hint="eastAsia"/>
              </w:rPr>
              <w:t>手机</w:t>
            </w:r>
            <w:r>
              <w:rPr>
                <w:rFonts w:hint="eastAsia"/>
              </w:rPr>
              <w:t>imsi</w:t>
            </w:r>
            <w:r w:rsidR="00375002">
              <w:rPr>
                <w:rFonts w:hint="eastAsia"/>
              </w:rPr>
              <w:t>，用于获取手机号</w:t>
            </w:r>
          </w:p>
        </w:tc>
        <w:tc>
          <w:tcPr>
            <w:tcW w:w="428" w:type="pct"/>
            <w:tcBorders>
              <w:top w:val="single" w:sz="0" w:space="0" w:color="000000"/>
              <w:left w:val="single" w:sz="0" w:space="0" w:color="000000"/>
              <w:bottom w:val="single" w:sz="0" w:space="0" w:color="000000"/>
              <w:right w:val="single" w:sz="0" w:space="0" w:color="000000"/>
            </w:tcBorders>
          </w:tcPr>
          <w:p w14:paraId="4764CEEF" w14:textId="77777777" w:rsidR="003F3B5E" w:rsidRDefault="003F3B5E" w:rsidP="003F3B5E">
            <w:pPr>
              <w:jc w:val="left"/>
            </w:pPr>
            <w:r>
              <w:rPr>
                <w:rFonts w:hint="eastAsia"/>
              </w:rPr>
              <w:t>Y</w:t>
            </w:r>
          </w:p>
        </w:tc>
      </w:tr>
      <w:tr w:rsidR="001C554C" w:rsidRPr="00B160F8" w14:paraId="45534948" w14:textId="77777777" w:rsidTr="00626844">
        <w:tc>
          <w:tcPr>
            <w:tcW w:w="1062" w:type="pct"/>
            <w:tcBorders>
              <w:top w:val="single" w:sz="0" w:space="0" w:color="000000"/>
              <w:left w:val="single" w:sz="0" w:space="0" w:color="000000"/>
              <w:bottom w:val="single" w:sz="0" w:space="0" w:color="000000"/>
              <w:right w:val="single" w:sz="0" w:space="0" w:color="000000"/>
            </w:tcBorders>
          </w:tcPr>
          <w:p w14:paraId="6B1A43E6" w14:textId="5D18F351" w:rsidR="001C554C" w:rsidRDefault="001C554C" w:rsidP="003F3B5E">
            <w:pPr>
              <w:jc w:val="left"/>
            </w:pPr>
            <w:r>
              <w:rPr>
                <w:rFonts w:hint="eastAsia"/>
              </w:rPr>
              <w:t>imei</w:t>
            </w:r>
          </w:p>
        </w:tc>
        <w:tc>
          <w:tcPr>
            <w:tcW w:w="522" w:type="pct"/>
            <w:tcBorders>
              <w:top w:val="single" w:sz="0" w:space="0" w:color="000000"/>
              <w:left w:val="single" w:sz="0" w:space="0" w:color="000000"/>
              <w:bottom w:val="single" w:sz="0" w:space="0" w:color="000000"/>
              <w:right w:val="single" w:sz="0" w:space="0" w:color="000000"/>
            </w:tcBorders>
          </w:tcPr>
          <w:p w14:paraId="69ABACAA" w14:textId="2A1C8D67" w:rsidR="001C554C" w:rsidRDefault="001C554C" w:rsidP="003F3B5E">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A0BD4FD" w14:textId="19041948" w:rsidR="001C554C" w:rsidRDefault="001C554C" w:rsidP="002B1A24">
            <w:pPr>
              <w:jc w:val="left"/>
            </w:pPr>
            <w:r>
              <w:rPr>
                <w:rFonts w:hint="eastAsia"/>
              </w:rPr>
              <w:t>首选激活的设备</w:t>
            </w:r>
            <w:r>
              <w:rPr>
                <w:rFonts w:hint="eastAsia"/>
              </w:rPr>
              <w:t>ID</w:t>
            </w:r>
            <w:r>
              <w:rPr>
                <w:rFonts w:hint="eastAsia"/>
              </w:rPr>
              <w:t>字段，如果为空则去</w:t>
            </w:r>
            <w:r w:rsidR="007E7C5F">
              <w:rPr>
                <w:rFonts w:hint="eastAsia"/>
              </w:rPr>
              <w:t>从</w:t>
            </w:r>
            <w:r>
              <w:rPr>
                <w:rFonts w:hint="eastAsia"/>
              </w:rPr>
              <w:t>透传的</w:t>
            </w:r>
            <w:r w:rsidR="007E7C5F">
              <w:rPr>
                <w:rFonts w:hint="eastAsia"/>
              </w:rPr>
              <w:t>参数中获取</w:t>
            </w:r>
            <w:r w:rsidR="002B1A24">
              <w:rPr>
                <w:rFonts w:hint="eastAsia"/>
              </w:rPr>
              <w:t>did</w:t>
            </w:r>
            <w:r w:rsidR="002B1A24">
              <w:rPr>
                <w:rFonts w:hint="eastAsia"/>
              </w:rPr>
              <w:t>参数</w:t>
            </w:r>
            <w:r w:rsidR="007E7C5F">
              <w:rPr>
                <w:rFonts w:hint="eastAsia"/>
              </w:rPr>
              <w:t>为备选激活参数</w:t>
            </w:r>
          </w:p>
        </w:tc>
        <w:tc>
          <w:tcPr>
            <w:tcW w:w="428" w:type="pct"/>
            <w:tcBorders>
              <w:top w:val="single" w:sz="0" w:space="0" w:color="000000"/>
              <w:left w:val="single" w:sz="0" w:space="0" w:color="000000"/>
              <w:bottom w:val="single" w:sz="0" w:space="0" w:color="000000"/>
              <w:right w:val="single" w:sz="0" w:space="0" w:color="000000"/>
            </w:tcBorders>
          </w:tcPr>
          <w:p w14:paraId="32F6E8F2" w14:textId="330463DB" w:rsidR="001C554C" w:rsidRDefault="00113767" w:rsidP="003F3B5E">
            <w:pPr>
              <w:jc w:val="left"/>
            </w:pPr>
            <w:r>
              <w:rPr>
                <w:rFonts w:hint="eastAsia"/>
              </w:rPr>
              <w:t>N</w:t>
            </w:r>
          </w:p>
        </w:tc>
      </w:tr>
      <w:tr w:rsidR="002B1A24" w:rsidRPr="00B160F8" w14:paraId="3A8A2889" w14:textId="77777777" w:rsidTr="00626844">
        <w:tc>
          <w:tcPr>
            <w:tcW w:w="1062" w:type="pct"/>
            <w:tcBorders>
              <w:top w:val="single" w:sz="0" w:space="0" w:color="000000"/>
              <w:left w:val="single" w:sz="0" w:space="0" w:color="000000"/>
              <w:bottom w:val="single" w:sz="0" w:space="0" w:color="000000"/>
              <w:right w:val="single" w:sz="0" w:space="0" w:color="000000"/>
            </w:tcBorders>
          </w:tcPr>
          <w:p w14:paraId="6AAB4FDE" w14:textId="6141EC01" w:rsidR="002B1A24" w:rsidRDefault="002B1A24" w:rsidP="003F3B5E">
            <w:pPr>
              <w:jc w:val="left"/>
            </w:pPr>
            <w:r>
              <w:rPr>
                <w:rFonts w:hint="eastAsia"/>
              </w:rPr>
              <w:t>did</w:t>
            </w:r>
          </w:p>
        </w:tc>
        <w:tc>
          <w:tcPr>
            <w:tcW w:w="522" w:type="pct"/>
            <w:tcBorders>
              <w:top w:val="single" w:sz="0" w:space="0" w:color="000000"/>
              <w:left w:val="single" w:sz="0" w:space="0" w:color="000000"/>
              <w:bottom w:val="single" w:sz="0" w:space="0" w:color="000000"/>
              <w:right w:val="single" w:sz="0" w:space="0" w:color="000000"/>
            </w:tcBorders>
          </w:tcPr>
          <w:p w14:paraId="4923F9F3" w14:textId="0016B224" w:rsidR="002B1A24" w:rsidRDefault="002B1A24" w:rsidP="003F3B5E">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0438B440" w14:textId="4AB729E7" w:rsidR="002B1A24" w:rsidRDefault="002B1A24" w:rsidP="003F3B5E">
            <w:pPr>
              <w:jc w:val="left"/>
            </w:pPr>
            <w:r>
              <w:rPr>
                <w:rFonts w:hint="eastAsia"/>
              </w:rPr>
              <w:t>备选激活的设备</w:t>
            </w:r>
            <w:r>
              <w:rPr>
                <w:rFonts w:hint="eastAsia"/>
              </w:rPr>
              <w:t>ID</w:t>
            </w:r>
            <w:r>
              <w:rPr>
                <w:rFonts w:hint="eastAsia"/>
              </w:rPr>
              <w:t>字段。</w:t>
            </w:r>
          </w:p>
        </w:tc>
        <w:tc>
          <w:tcPr>
            <w:tcW w:w="428" w:type="pct"/>
            <w:tcBorders>
              <w:top w:val="single" w:sz="0" w:space="0" w:color="000000"/>
              <w:left w:val="single" w:sz="0" w:space="0" w:color="000000"/>
              <w:bottom w:val="single" w:sz="0" w:space="0" w:color="000000"/>
              <w:right w:val="single" w:sz="0" w:space="0" w:color="000000"/>
            </w:tcBorders>
          </w:tcPr>
          <w:p w14:paraId="0E67ADFB" w14:textId="4D4AAD28" w:rsidR="002B1A24" w:rsidRDefault="002B1A24" w:rsidP="003F3B5E">
            <w:pPr>
              <w:jc w:val="left"/>
            </w:pPr>
            <w:r>
              <w:rPr>
                <w:rFonts w:hint="eastAsia"/>
              </w:rPr>
              <w:t>N</w:t>
            </w:r>
          </w:p>
        </w:tc>
      </w:tr>
      <w:tr w:rsidR="00626844" w:rsidRPr="00B160F8" w14:paraId="6E76D664" w14:textId="77777777" w:rsidTr="00626844">
        <w:tc>
          <w:tcPr>
            <w:tcW w:w="1062" w:type="pct"/>
            <w:tcBorders>
              <w:top w:val="single" w:sz="0" w:space="0" w:color="000000"/>
              <w:left w:val="single" w:sz="0" w:space="0" w:color="000000"/>
              <w:bottom w:val="single" w:sz="0" w:space="0" w:color="000000"/>
              <w:right w:val="single" w:sz="0" w:space="0" w:color="000000"/>
            </w:tcBorders>
          </w:tcPr>
          <w:p w14:paraId="0863DF12" w14:textId="77777777" w:rsidR="00626844" w:rsidRDefault="00626844" w:rsidP="003F3B5E">
            <w:pPr>
              <w:jc w:val="left"/>
            </w:pPr>
            <w:r>
              <w:rPr>
                <w:rFonts w:hint="eastAsia"/>
              </w:rPr>
              <w:t>透传终端相关设备版本等参数</w:t>
            </w:r>
          </w:p>
        </w:tc>
        <w:tc>
          <w:tcPr>
            <w:tcW w:w="522" w:type="pct"/>
            <w:tcBorders>
              <w:top w:val="single" w:sz="0" w:space="0" w:color="000000"/>
              <w:left w:val="single" w:sz="0" w:space="0" w:color="000000"/>
              <w:bottom w:val="single" w:sz="0" w:space="0" w:color="000000"/>
              <w:right w:val="single" w:sz="0" w:space="0" w:color="000000"/>
            </w:tcBorders>
          </w:tcPr>
          <w:p w14:paraId="7A716830" w14:textId="77777777" w:rsidR="00626844" w:rsidRDefault="00626844" w:rsidP="003F3B5E">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4A779596" w14:textId="77777777" w:rsidR="00626844" w:rsidRDefault="00626844" w:rsidP="003F3B5E">
            <w:pPr>
              <w:jc w:val="left"/>
            </w:pPr>
            <w:r>
              <w:rPr>
                <w:rFonts w:hint="eastAsia"/>
              </w:rPr>
              <w:t>终端通用设备相关参数</w:t>
            </w:r>
            <w:r w:rsidR="00CC4EB6">
              <w:rPr>
                <w:rFonts w:hint="eastAsia"/>
              </w:rPr>
              <w:t>，服务端根据终端透传参数选择设备</w:t>
            </w:r>
            <w:r w:rsidR="00CC4EB6">
              <w:rPr>
                <w:rFonts w:hint="eastAsia"/>
              </w:rPr>
              <w:t>ID</w:t>
            </w:r>
            <w:r w:rsidR="00CC4EB6">
              <w:rPr>
                <w:rFonts w:hint="eastAsia"/>
              </w:rPr>
              <w:t>去激活，最终激活的设备</w:t>
            </w:r>
            <w:r w:rsidR="00CC4EB6">
              <w:rPr>
                <w:rFonts w:hint="eastAsia"/>
              </w:rPr>
              <w:t>ID</w:t>
            </w:r>
            <w:r w:rsidR="00CC4EB6">
              <w:rPr>
                <w:rFonts w:hint="eastAsia"/>
              </w:rPr>
              <w:t>以返回参数</w:t>
            </w:r>
            <w:r w:rsidR="00CC4EB6">
              <w:rPr>
                <w:rFonts w:hint="eastAsia"/>
              </w:rPr>
              <w:t>code</w:t>
            </w:r>
            <w:r w:rsidR="00CC4EB6">
              <w:rPr>
                <w:rFonts w:hint="eastAsia"/>
              </w:rPr>
              <w:t>返回。</w:t>
            </w:r>
          </w:p>
          <w:p w14:paraId="2C14CD2A" w14:textId="46B27DEA" w:rsidR="00113767" w:rsidRPr="00113767" w:rsidRDefault="00113767" w:rsidP="003F3B5E">
            <w:pPr>
              <w:jc w:val="left"/>
              <w:rPr>
                <w:color w:val="FF0000"/>
              </w:rPr>
            </w:pPr>
            <w:r w:rsidRPr="00113767">
              <w:rPr>
                <w:rFonts w:hint="eastAsia"/>
                <w:color w:val="FF0000"/>
              </w:rPr>
              <w:t>终端透传参数清单，注是用</w:t>
            </w:r>
            <w:r w:rsidRPr="00113767">
              <w:rPr>
                <w:rFonts w:hint="eastAsia"/>
                <w:color w:val="FF0000"/>
              </w:rPr>
              <w:t>get</w:t>
            </w:r>
            <w:r w:rsidRPr="00113767">
              <w:rPr>
                <w:rFonts w:hint="eastAsia"/>
                <w:color w:val="FF0000"/>
              </w:rPr>
              <w:t>参数请求过来的</w:t>
            </w:r>
          </w:p>
          <w:p w14:paraId="48C9F7A8" w14:textId="77777777" w:rsidR="00AC465C" w:rsidRDefault="00AC465C" w:rsidP="00AC465C">
            <w:pPr>
              <w:jc w:val="left"/>
            </w:pPr>
            <w:r>
              <w:t>{</w:t>
            </w:r>
          </w:p>
          <w:p w14:paraId="072EC326" w14:textId="77777777" w:rsidR="00AC465C" w:rsidRDefault="00AC465C" w:rsidP="00AC465C">
            <w:pPr>
              <w:jc w:val="left"/>
            </w:pPr>
            <w:r>
              <w:t xml:space="preserve">    "android_id": "ec4cf0e3446904e3",</w:t>
            </w:r>
          </w:p>
          <w:p w14:paraId="2801377D" w14:textId="77777777" w:rsidR="00AC465C" w:rsidRDefault="00AC465C" w:rsidP="00AC465C">
            <w:pPr>
              <w:jc w:val="left"/>
            </w:pPr>
            <w:r>
              <w:t xml:space="preserve">    "appVersion": "5.5.0",</w:t>
            </w:r>
          </w:p>
          <w:p w14:paraId="51BA701B" w14:textId="77777777" w:rsidR="00AC465C" w:rsidRDefault="00AC465C" w:rsidP="00AC465C">
            <w:pPr>
              <w:jc w:val="left"/>
            </w:pPr>
            <w:r>
              <w:t xml:space="preserve">    "aver": "imgotv-aphone-5.5.0",</w:t>
            </w:r>
          </w:p>
          <w:p w14:paraId="786B9066" w14:textId="77777777" w:rsidR="00AC465C" w:rsidRDefault="00AC465C" w:rsidP="00AC465C">
            <w:pPr>
              <w:jc w:val="left"/>
            </w:pPr>
            <w:r>
              <w:t xml:space="preserve">    "bdsv": "android_v1.0.2",</w:t>
            </w:r>
          </w:p>
          <w:p w14:paraId="518F9C07" w14:textId="77777777" w:rsidR="00AC465C" w:rsidRDefault="00AC465C" w:rsidP="00AC465C">
            <w:pPr>
              <w:jc w:val="left"/>
            </w:pPr>
            <w:r>
              <w:t xml:space="preserve">    "ch": "oppo",</w:t>
            </w:r>
          </w:p>
          <w:p w14:paraId="0D61A5DE" w14:textId="77777777" w:rsidR="00AC465C" w:rsidRDefault="00AC465C" w:rsidP="00AC465C">
            <w:pPr>
              <w:jc w:val="left"/>
            </w:pPr>
            <w:r>
              <w:t xml:space="preserve">    "channel": "oppo",</w:t>
            </w:r>
          </w:p>
          <w:p w14:paraId="7624E9A5" w14:textId="77777777" w:rsidR="00AC465C" w:rsidRDefault="00AC465C" w:rsidP="00AC465C">
            <w:pPr>
              <w:jc w:val="left"/>
            </w:pPr>
            <w:r>
              <w:t xml:space="preserve">    "cid": "6fbb1de9ff6acb366bc8d0a9e321c182",</w:t>
            </w:r>
          </w:p>
          <w:p w14:paraId="01246165" w14:textId="77777777" w:rsidR="00AC465C" w:rsidRDefault="00AC465C" w:rsidP="00AC465C">
            <w:pPr>
              <w:jc w:val="left"/>
            </w:pPr>
            <w:r>
              <w:t xml:space="preserve">    "device": "OPPO A59m",</w:t>
            </w:r>
          </w:p>
          <w:p w14:paraId="6BB91C4E" w14:textId="77777777" w:rsidR="00AC465C" w:rsidRDefault="00AC465C" w:rsidP="00AC465C">
            <w:pPr>
              <w:jc w:val="left"/>
            </w:pPr>
            <w:r>
              <w:t xml:space="preserve">    "did": "i862604031277532",</w:t>
            </w:r>
          </w:p>
          <w:p w14:paraId="377FDA84" w14:textId="77777777" w:rsidR="00AC465C" w:rsidRDefault="00AC465C" w:rsidP="00AC465C">
            <w:pPr>
              <w:jc w:val="left"/>
            </w:pPr>
            <w:r>
              <w:t xml:space="preserve">    "gps": "113.049027,28.235425",</w:t>
            </w:r>
          </w:p>
          <w:p w14:paraId="3EEEDAD6" w14:textId="77777777" w:rsidR="00AC465C" w:rsidRDefault="00AC465C" w:rsidP="00AC465C">
            <w:pPr>
              <w:jc w:val="left"/>
            </w:pPr>
            <w:r>
              <w:t xml:space="preserve">    "guid": "813274452367642624",</w:t>
            </w:r>
          </w:p>
          <w:p w14:paraId="6C4E1842" w14:textId="77777777" w:rsidR="00AC465C" w:rsidRDefault="00AC465C" w:rsidP="00AC465C">
            <w:pPr>
              <w:jc w:val="left"/>
            </w:pPr>
            <w:r>
              <w:t xml:space="preserve">    "idfa": "",</w:t>
            </w:r>
          </w:p>
          <w:p w14:paraId="0B0597FD" w14:textId="77777777" w:rsidR="00AC465C" w:rsidRDefault="00AC465C" w:rsidP="00AC465C">
            <w:pPr>
              <w:jc w:val="left"/>
            </w:pPr>
            <w:r>
              <w:t xml:space="preserve">    "imei": "862604031277532",</w:t>
            </w:r>
          </w:p>
          <w:p w14:paraId="70A469B3" w14:textId="77777777" w:rsidR="00AC465C" w:rsidRDefault="00AC465C" w:rsidP="00AC465C">
            <w:pPr>
              <w:jc w:val="left"/>
            </w:pPr>
            <w:r>
              <w:t xml:space="preserve">    "imsi": "1234567890",</w:t>
            </w:r>
          </w:p>
          <w:p w14:paraId="6E77D8FB" w14:textId="77777777" w:rsidR="00AC465C" w:rsidRDefault="00AC465C" w:rsidP="00AC465C">
            <w:pPr>
              <w:jc w:val="left"/>
            </w:pPr>
            <w:r>
              <w:t xml:space="preserve">    "isdebug": "0",</w:t>
            </w:r>
          </w:p>
          <w:p w14:paraId="06CC1730" w14:textId="77777777" w:rsidR="00AC465C" w:rsidRDefault="00AC465C" w:rsidP="00AC465C">
            <w:pPr>
              <w:jc w:val="left"/>
            </w:pPr>
            <w:r>
              <w:t xml:space="preserve">    "mac": "c0:9f:05:2a:a5:ac",</w:t>
            </w:r>
          </w:p>
          <w:p w14:paraId="5EA2459B" w14:textId="77777777" w:rsidR="00AC465C" w:rsidRDefault="00AC465C" w:rsidP="00AC465C">
            <w:pPr>
              <w:jc w:val="left"/>
            </w:pPr>
            <w:r>
              <w:t xml:space="preserve">    "mf": "OPPO",</w:t>
            </w:r>
          </w:p>
          <w:p w14:paraId="12553BDB" w14:textId="77777777" w:rsidR="00AC465C" w:rsidRDefault="00AC465C" w:rsidP="00AC465C">
            <w:pPr>
              <w:jc w:val="left"/>
            </w:pPr>
            <w:r>
              <w:t xml:space="preserve">    "mod": "OPPO A59m",</w:t>
            </w:r>
          </w:p>
          <w:p w14:paraId="6AE5ED4A" w14:textId="77777777" w:rsidR="00AC465C" w:rsidRDefault="00AC465C" w:rsidP="00AC465C">
            <w:pPr>
              <w:jc w:val="left"/>
            </w:pPr>
            <w:r>
              <w:t xml:space="preserve">    "net": "1",</w:t>
            </w:r>
          </w:p>
          <w:p w14:paraId="11CD1A95" w14:textId="77777777" w:rsidR="00AC465C" w:rsidRDefault="00AC465C" w:rsidP="00AC465C">
            <w:pPr>
              <w:jc w:val="left"/>
            </w:pPr>
            <w:r>
              <w:t xml:space="preserve">    "osType": "android",</w:t>
            </w:r>
          </w:p>
          <w:p w14:paraId="048192C9" w14:textId="77777777" w:rsidR="00AC465C" w:rsidRDefault="00AC465C" w:rsidP="00AC465C">
            <w:pPr>
              <w:jc w:val="left"/>
            </w:pPr>
            <w:r>
              <w:t xml:space="preserve">    "osVersion": "5.1",</w:t>
            </w:r>
          </w:p>
          <w:p w14:paraId="79E8D586" w14:textId="77777777" w:rsidR="00AC465C" w:rsidRDefault="00AC465C" w:rsidP="00AC465C">
            <w:pPr>
              <w:jc w:val="left"/>
            </w:pPr>
            <w:r>
              <w:t xml:space="preserve">    "sid": "7e86cda5-39e2-4c3d-913c-7caea4edfa64",</w:t>
            </w:r>
          </w:p>
          <w:p w14:paraId="745471D5" w14:textId="77777777" w:rsidR="00AC465C" w:rsidRDefault="00AC465C" w:rsidP="00AC465C">
            <w:pPr>
              <w:jc w:val="left"/>
            </w:pPr>
            <w:r>
              <w:t xml:space="preserve">    "sver": "aphone-5.1",</w:t>
            </w:r>
          </w:p>
          <w:p w14:paraId="669FF7D4" w14:textId="77777777" w:rsidR="00AC465C" w:rsidRDefault="00AC465C" w:rsidP="00AC465C">
            <w:pPr>
              <w:jc w:val="left"/>
            </w:pPr>
            <w:r>
              <w:t xml:space="preserve">    "ticket": "",</w:t>
            </w:r>
          </w:p>
          <w:p w14:paraId="21F37F2C" w14:textId="77777777" w:rsidR="00AC465C" w:rsidRDefault="00AC465C" w:rsidP="00AC465C">
            <w:pPr>
              <w:jc w:val="left"/>
            </w:pPr>
            <w:r>
              <w:t xml:space="preserve">    "uuid": ""</w:t>
            </w:r>
          </w:p>
          <w:p w14:paraId="6BB6F18C" w14:textId="156277D4" w:rsidR="00113767" w:rsidRDefault="00AC465C" w:rsidP="00AC465C">
            <w:pPr>
              <w:jc w:val="left"/>
            </w:pPr>
            <w:r>
              <w:t>}</w:t>
            </w:r>
          </w:p>
        </w:tc>
        <w:tc>
          <w:tcPr>
            <w:tcW w:w="428" w:type="pct"/>
            <w:tcBorders>
              <w:top w:val="single" w:sz="0" w:space="0" w:color="000000"/>
              <w:left w:val="single" w:sz="0" w:space="0" w:color="000000"/>
              <w:bottom w:val="single" w:sz="0" w:space="0" w:color="000000"/>
              <w:right w:val="single" w:sz="0" w:space="0" w:color="000000"/>
            </w:tcBorders>
          </w:tcPr>
          <w:p w14:paraId="645D684A" w14:textId="77777777" w:rsidR="00626844" w:rsidRDefault="00626844" w:rsidP="003F3B5E">
            <w:pPr>
              <w:jc w:val="left"/>
            </w:pPr>
            <w:r>
              <w:rPr>
                <w:rFonts w:hint="eastAsia"/>
              </w:rPr>
              <w:t>N</w:t>
            </w:r>
          </w:p>
        </w:tc>
      </w:tr>
    </w:tbl>
    <w:p w14:paraId="600BAFAA" w14:textId="77777777" w:rsidR="003F3B5E" w:rsidRDefault="003F3B5E" w:rsidP="003F3B5E"/>
    <w:p w14:paraId="3B5EF7FB" w14:textId="77777777" w:rsidR="003F3B5E" w:rsidRDefault="003F3B5E" w:rsidP="003F3B5E">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3F3B5E" w14:paraId="7C8D86A2" w14:textId="77777777" w:rsidTr="003F3B5E">
        <w:tc>
          <w:tcPr>
            <w:tcW w:w="8363" w:type="dxa"/>
            <w:gridSpan w:val="3"/>
            <w:shd w:val="clear" w:color="auto" w:fill="808080"/>
          </w:tcPr>
          <w:p w14:paraId="455C2F40" w14:textId="77777777" w:rsidR="003F3B5E" w:rsidRDefault="003F3B5E" w:rsidP="003F3B5E">
            <w:r>
              <w:rPr>
                <w:rFonts w:hint="eastAsia"/>
              </w:rPr>
              <w:t>开发方案：</w:t>
            </w:r>
          </w:p>
        </w:tc>
      </w:tr>
      <w:tr w:rsidR="003F3B5E" w:rsidRPr="00D77096" w14:paraId="0C02D37C" w14:textId="77777777" w:rsidTr="003F3B5E">
        <w:tc>
          <w:tcPr>
            <w:tcW w:w="8363" w:type="dxa"/>
            <w:gridSpan w:val="3"/>
            <w:tcBorders>
              <w:bottom w:val="single" w:sz="2" w:space="0" w:color="auto"/>
            </w:tcBorders>
          </w:tcPr>
          <w:p w14:paraId="5C72F3A1" w14:textId="77777777" w:rsidR="00EA5500" w:rsidRDefault="00EA5500" w:rsidP="00ED23A5">
            <w:pPr>
              <w:rPr>
                <w:color w:val="000000"/>
              </w:rPr>
            </w:pPr>
            <w:r>
              <w:rPr>
                <w:rFonts w:hint="eastAsia"/>
                <w:color w:val="000000"/>
              </w:rPr>
              <w:t>注：</w:t>
            </w:r>
          </w:p>
          <w:p w14:paraId="40F94E37" w14:textId="77777777" w:rsidR="00EA5500" w:rsidRDefault="00EA5500" w:rsidP="00ED23A5">
            <w:pPr>
              <w:rPr>
                <w:color w:val="000000"/>
              </w:rPr>
            </w:pPr>
            <w:r>
              <w:rPr>
                <w:rFonts w:hint="eastAsia"/>
                <w:color w:val="000000"/>
              </w:rPr>
              <w:t>（</w:t>
            </w:r>
            <w:r>
              <w:rPr>
                <w:rFonts w:hint="eastAsia"/>
                <w:color w:val="000000"/>
              </w:rPr>
              <w:t>1</w:t>
            </w:r>
            <w:r>
              <w:rPr>
                <w:rFonts w:hint="eastAsia"/>
                <w:color w:val="000000"/>
              </w:rPr>
              <w:t>）</w:t>
            </w:r>
            <w:r>
              <w:rPr>
                <w:rFonts w:hint="eastAsia"/>
                <w:color w:val="000000"/>
              </w:rPr>
              <w:t>imsi</w:t>
            </w:r>
            <w:r>
              <w:rPr>
                <w:rFonts w:hint="eastAsia"/>
                <w:color w:val="000000"/>
              </w:rPr>
              <w:t>接口如果有任何的异常，都返回正常的状态码，</w:t>
            </w:r>
            <w:r>
              <w:rPr>
                <w:rFonts w:hint="eastAsia"/>
                <w:color w:val="000000"/>
              </w:rPr>
              <w:t>mobile</w:t>
            </w:r>
            <w:r>
              <w:rPr>
                <w:rFonts w:hint="eastAsia"/>
                <w:color w:val="000000"/>
              </w:rPr>
              <w:t>如果没有获取到则返回空字符，如果是获取手机号之后引发的异常，则还是正常返回手机号，服务端注意还是需要做好这方面的日志收集。</w:t>
            </w:r>
          </w:p>
          <w:p w14:paraId="373A6EF2" w14:textId="77777777" w:rsidR="00EA5500" w:rsidRDefault="00EA5500" w:rsidP="00ED23A5">
            <w:pPr>
              <w:rPr>
                <w:color w:val="000000"/>
              </w:rPr>
            </w:pPr>
            <w:r>
              <w:rPr>
                <w:rFonts w:hint="eastAsia"/>
                <w:color w:val="000000"/>
              </w:rPr>
              <w:t>（</w:t>
            </w:r>
            <w:r>
              <w:rPr>
                <w:rFonts w:hint="eastAsia"/>
                <w:color w:val="000000"/>
              </w:rPr>
              <w:t>2</w:t>
            </w:r>
            <w:r>
              <w:rPr>
                <w:rFonts w:hint="eastAsia"/>
                <w:color w:val="000000"/>
              </w:rPr>
              <w:t>）需要增加降级开关，如果开关打开，则</w:t>
            </w:r>
            <w:r>
              <w:rPr>
                <w:rFonts w:hint="eastAsia"/>
                <w:color w:val="000000"/>
              </w:rPr>
              <w:t>mobile</w:t>
            </w:r>
            <w:r>
              <w:rPr>
                <w:rFonts w:hint="eastAsia"/>
                <w:color w:val="000000"/>
              </w:rPr>
              <w:t>全部返回空，不再做任可逻辑处理。</w:t>
            </w:r>
          </w:p>
          <w:p w14:paraId="57BF0105" w14:textId="77777777" w:rsidR="00EA5500" w:rsidRDefault="00EA5500" w:rsidP="00ED23A5">
            <w:pPr>
              <w:rPr>
                <w:color w:val="000000"/>
              </w:rPr>
            </w:pPr>
          </w:p>
          <w:p w14:paraId="5597051E" w14:textId="77777777" w:rsidR="00ED23A5" w:rsidRDefault="00ED23A5" w:rsidP="00ED23A5">
            <w:pPr>
              <w:rPr>
                <w:color w:val="000000"/>
              </w:rPr>
            </w:pPr>
            <w:r>
              <w:rPr>
                <w:rFonts w:hint="eastAsia"/>
                <w:color w:val="000000"/>
              </w:rPr>
              <w:t>1.</w:t>
            </w:r>
            <w:r>
              <w:rPr>
                <w:rFonts w:hint="eastAsia"/>
                <w:color w:val="000000"/>
              </w:rPr>
              <w:t>调用联通接口获取手机号</w:t>
            </w:r>
          </w:p>
          <w:p w14:paraId="1DAC23BF" w14:textId="77777777" w:rsidR="0083477B" w:rsidRDefault="0083477B" w:rsidP="00ED23A5">
            <w:pPr>
              <w:rPr>
                <w:color w:val="000000"/>
              </w:rPr>
            </w:pPr>
            <w:r>
              <w:rPr>
                <w:rFonts w:hint="eastAsia"/>
                <w:color w:val="000000"/>
              </w:rPr>
              <w:t>判断</w:t>
            </w:r>
            <w:r>
              <w:rPr>
                <w:rFonts w:hint="eastAsia"/>
                <w:color w:val="000000"/>
              </w:rPr>
              <w:t>imsi</w:t>
            </w:r>
            <w:r>
              <w:rPr>
                <w:rFonts w:hint="eastAsia"/>
                <w:color w:val="000000"/>
              </w:rPr>
              <w:t>号段是否为联通号段，联通</w:t>
            </w:r>
            <w:r>
              <w:rPr>
                <w:rFonts w:hint="eastAsia"/>
                <w:color w:val="000000"/>
              </w:rPr>
              <w:t>imsi</w:t>
            </w:r>
            <w:r>
              <w:rPr>
                <w:rFonts w:hint="eastAsia"/>
                <w:color w:val="000000"/>
              </w:rPr>
              <w:t>号码开头：</w:t>
            </w:r>
            <w:r w:rsidRPr="0083477B">
              <w:rPr>
                <w:color w:val="000000"/>
              </w:rPr>
              <w:t xml:space="preserve"> 46001</w:t>
            </w:r>
            <w:r>
              <w:rPr>
                <w:rFonts w:hint="eastAsia"/>
                <w:color w:val="000000"/>
              </w:rPr>
              <w:t>，如果为联通号段则调用联通接口查询手机号，非联通号段</w:t>
            </w:r>
            <w:r>
              <w:rPr>
                <w:rFonts w:hint="eastAsia"/>
                <w:color w:val="000000"/>
              </w:rPr>
              <w:t>mobile</w:t>
            </w:r>
            <w:r>
              <w:rPr>
                <w:rFonts w:hint="eastAsia"/>
                <w:color w:val="000000"/>
              </w:rPr>
              <w:t>字段直接返回空字符。</w:t>
            </w:r>
          </w:p>
          <w:p w14:paraId="6FE413AD" w14:textId="77777777" w:rsidR="00EA5500" w:rsidRDefault="00EA5500" w:rsidP="00ED23A5">
            <w:pPr>
              <w:rPr>
                <w:color w:val="000000"/>
              </w:rPr>
            </w:pPr>
          </w:p>
          <w:p w14:paraId="1BD3C405" w14:textId="77777777" w:rsidR="0083477B" w:rsidRDefault="00ED23A5" w:rsidP="00ED23A5">
            <w:pPr>
              <w:rPr>
                <w:color w:val="000000"/>
              </w:rPr>
            </w:pPr>
            <w:r>
              <w:rPr>
                <w:rFonts w:hint="eastAsia"/>
                <w:color w:val="000000"/>
              </w:rPr>
              <w:t>《</w:t>
            </w:r>
            <w:r w:rsidRPr="008C0F11">
              <w:rPr>
                <w:rFonts w:hint="eastAsia"/>
                <w:color w:val="000000"/>
              </w:rPr>
              <w:t>ECS</w:t>
            </w:r>
            <w:r w:rsidRPr="008C0F11">
              <w:rPr>
                <w:rFonts w:hint="eastAsia"/>
                <w:color w:val="000000"/>
              </w:rPr>
              <w:t>开放平台接口规范</w:t>
            </w:r>
            <w:r w:rsidRPr="008C0F11">
              <w:rPr>
                <w:rFonts w:hint="eastAsia"/>
                <w:color w:val="000000"/>
              </w:rPr>
              <w:t>-CB</w:t>
            </w:r>
            <w:r w:rsidRPr="008C0F11">
              <w:rPr>
                <w:rFonts w:hint="eastAsia"/>
                <w:color w:val="000000"/>
              </w:rPr>
              <w:t>微服务分册</w:t>
            </w:r>
            <w:r w:rsidRPr="008C0F11">
              <w:rPr>
                <w:rFonts w:hint="eastAsia"/>
                <w:color w:val="000000"/>
              </w:rPr>
              <w:t>.docx</w:t>
            </w:r>
            <w:r>
              <w:rPr>
                <w:rFonts w:hint="eastAsia"/>
                <w:color w:val="000000"/>
              </w:rPr>
              <w:t>》</w:t>
            </w:r>
          </w:p>
          <w:p w14:paraId="2613A426" w14:textId="77777777" w:rsidR="00ED23A5" w:rsidRDefault="00ED23A5" w:rsidP="00ED23A5">
            <w:pPr>
              <w:rPr>
                <w:color w:val="000000"/>
              </w:rPr>
            </w:pPr>
            <w:r>
              <w:rPr>
                <w:rFonts w:hint="eastAsia"/>
                <w:color w:val="000000"/>
              </w:rPr>
              <w:t>5.5.1 imsi</w:t>
            </w:r>
            <w:r>
              <w:rPr>
                <w:rFonts w:hint="eastAsia"/>
                <w:color w:val="000000"/>
              </w:rPr>
              <w:t>查询用户号码</w:t>
            </w:r>
          </w:p>
          <w:p w14:paraId="5A8CFF59" w14:textId="77777777" w:rsidR="00ED23A5" w:rsidRDefault="00ED23A5" w:rsidP="00ED23A5">
            <w:pPr>
              <w:rPr>
                <w:color w:val="000000"/>
              </w:rPr>
            </w:pPr>
            <w:r>
              <w:rPr>
                <w:rFonts w:hint="eastAsia"/>
                <w:color w:val="000000"/>
              </w:rPr>
              <w:t xml:space="preserve">  </w:t>
            </w:r>
            <w:r>
              <w:rPr>
                <w:rFonts w:hint="eastAsia"/>
                <w:color w:val="000000"/>
              </w:rPr>
              <w:t>获取成功或失败都将结果缓存</w:t>
            </w:r>
            <w:r>
              <w:rPr>
                <w:rFonts w:hint="eastAsia"/>
                <w:color w:val="000000"/>
              </w:rPr>
              <w:t>24</w:t>
            </w:r>
            <w:r>
              <w:rPr>
                <w:rFonts w:hint="eastAsia"/>
                <w:color w:val="000000"/>
              </w:rPr>
              <w:t>小时</w:t>
            </w:r>
          </w:p>
          <w:p w14:paraId="6E2CE65A" w14:textId="77777777" w:rsidR="00ED23A5" w:rsidRDefault="00ED23A5" w:rsidP="00ED23A5">
            <w:pPr>
              <w:rPr>
                <w:color w:val="000000"/>
              </w:rPr>
            </w:pPr>
          </w:p>
          <w:p w14:paraId="4B8DEF8C" w14:textId="77777777" w:rsidR="00EA5500" w:rsidRDefault="00EA5500" w:rsidP="00ED23A5">
            <w:pPr>
              <w:rPr>
                <w:color w:val="000000"/>
              </w:rPr>
            </w:pPr>
          </w:p>
          <w:p w14:paraId="1F2BBA95" w14:textId="77777777" w:rsidR="00ED23A5" w:rsidRDefault="00ED23A5" w:rsidP="00ED23A5">
            <w:pPr>
              <w:rPr>
                <w:color w:val="000000"/>
              </w:rPr>
            </w:pPr>
            <w:r>
              <w:rPr>
                <w:rFonts w:hint="eastAsia"/>
                <w:color w:val="000000"/>
              </w:rPr>
              <w:t>2.</w:t>
            </w:r>
            <w:r w:rsidR="0041324C">
              <w:rPr>
                <w:rFonts w:hint="eastAsia"/>
                <w:color w:val="000000"/>
              </w:rPr>
              <w:t>获取手机号成功，自动定兔激活</w:t>
            </w:r>
          </w:p>
          <w:p w14:paraId="6BA1AF1B" w14:textId="77777777" w:rsidR="0041324C" w:rsidRDefault="0041324C" w:rsidP="00ED23A5">
            <w:pPr>
              <w:rPr>
                <w:color w:val="000000"/>
              </w:rPr>
            </w:pPr>
            <w:r>
              <w:rPr>
                <w:rFonts w:hint="eastAsia"/>
                <w:color w:val="000000"/>
              </w:rPr>
              <w:t>（</w:t>
            </w:r>
            <w:r>
              <w:rPr>
                <w:rFonts w:hint="eastAsia"/>
                <w:color w:val="000000"/>
              </w:rPr>
              <w:t>1</w:t>
            </w:r>
            <w:r>
              <w:rPr>
                <w:rFonts w:hint="eastAsia"/>
                <w:color w:val="000000"/>
              </w:rPr>
              <w:t>）查询手机号是否为芒果卡用户</w:t>
            </w:r>
          </w:p>
          <w:p w14:paraId="34C79BDD" w14:textId="77777777" w:rsidR="00E1489F" w:rsidRDefault="00E1489F" w:rsidP="00ED23A5">
            <w:pPr>
              <w:rPr>
                <w:color w:val="000000"/>
              </w:rPr>
            </w:pPr>
            <w:r>
              <w:rPr>
                <w:rFonts w:hint="eastAsia"/>
                <w:color w:val="000000"/>
              </w:rPr>
              <w:t xml:space="preserve">  </w:t>
            </w:r>
            <w:r>
              <w:rPr>
                <w:rFonts w:hint="eastAsia"/>
                <w:color w:val="000000"/>
              </w:rPr>
              <w:t>先从缓存中查询手机对应的芒卡信息</w:t>
            </w:r>
            <w:r w:rsidR="00162F02">
              <w:rPr>
                <w:rFonts w:hint="eastAsia"/>
                <w:color w:val="000000"/>
              </w:rPr>
              <w:t>，缓存为空则从</w:t>
            </w:r>
            <w:r w:rsidR="00162F02">
              <w:rPr>
                <w:rFonts w:hint="eastAsia"/>
                <w:color w:val="000000"/>
              </w:rPr>
              <w:t>DB</w:t>
            </w:r>
            <w:r w:rsidR="00162F02">
              <w:rPr>
                <w:rFonts w:hint="eastAsia"/>
                <w:color w:val="000000"/>
              </w:rPr>
              <w:t>中查询</w:t>
            </w:r>
          </w:p>
          <w:p w14:paraId="68B34D44" w14:textId="77777777" w:rsidR="00E1489F" w:rsidRPr="00E1489F" w:rsidRDefault="00E1489F" w:rsidP="00E1489F">
            <w:pPr>
              <w:rPr>
                <w:color w:val="000000"/>
              </w:rPr>
            </w:pPr>
            <w:r w:rsidRPr="00E1489F">
              <w:rPr>
                <w:color w:val="000000"/>
              </w:rPr>
              <w:t xml:space="preserve">select </w:t>
            </w:r>
          </w:p>
          <w:p w14:paraId="41A81DB1" w14:textId="77777777" w:rsidR="00E1489F" w:rsidRPr="00E1489F" w:rsidRDefault="00E1489F" w:rsidP="00E1489F">
            <w:pPr>
              <w:rPr>
                <w:color w:val="000000"/>
              </w:rPr>
            </w:pPr>
            <w:r w:rsidRPr="00E1489F">
              <w:rPr>
                <w:rFonts w:hint="eastAsia"/>
                <w:color w:val="000000"/>
              </w:rPr>
              <w:t xml:space="preserve">    mobile, #</w:t>
            </w:r>
            <w:r w:rsidRPr="00E1489F">
              <w:rPr>
                <w:rFonts w:hint="eastAsia"/>
                <w:color w:val="000000"/>
              </w:rPr>
              <w:t>手机号</w:t>
            </w:r>
          </w:p>
          <w:p w14:paraId="6987F008" w14:textId="77777777" w:rsidR="00E1489F" w:rsidRPr="00E1489F" w:rsidRDefault="00E1489F" w:rsidP="00E1489F">
            <w:pPr>
              <w:rPr>
                <w:color w:val="000000"/>
              </w:rPr>
            </w:pPr>
            <w:r w:rsidRPr="00E1489F">
              <w:rPr>
                <w:rFonts w:hint="eastAsia"/>
                <w:color w:val="000000"/>
              </w:rPr>
              <w:tab/>
              <w:t>mobileProduct, #</w:t>
            </w:r>
            <w:r w:rsidRPr="00E1489F">
              <w:rPr>
                <w:rFonts w:hint="eastAsia"/>
                <w:color w:val="000000"/>
              </w:rPr>
              <w:t>产品类型</w:t>
            </w:r>
          </w:p>
          <w:p w14:paraId="1F104FDB" w14:textId="77777777" w:rsidR="00E1489F" w:rsidRPr="00E1489F" w:rsidRDefault="00E1489F" w:rsidP="00E1489F">
            <w:pPr>
              <w:rPr>
                <w:color w:val="000000"/>
              </w:rPr>
            </w:pPr>
            <w:r w:rsidRPr="00E1489F">
              <w:rPr>
                <w:rFonts w:hint="eastAsia"/>
                <w:color w:val="000000"/>
              </w:rPr>
              <w:tab/>
              <w:t>status, #</w:t>
            </w:r>
            <w:r w:rsidRPr="00E1489F">
              <w:rPr>
                <w:rFonts w:hint="eastAsia"/>
                <w:color w:val="000000"/>
              </w:rPr>
              <w:t>状态</w:t>
            </w:r>
            <w:r w:rsidRPr="00E1489F">
              <w:rPr>
                <w:rFonts w:hint="eastAsia"/>
                <w:color w:val="000000"/>
              </w:rPr>
              <w:t xml:space="preserve"> 1-</w:t>
            </w:r>
            <w:r w:rsidRPr="00E1489F">
              <w:rPr>
                <w:rFonts w:hint="eastAsia"/>
                <w:color w:val="000000"/>
              </w:rPr>
              <w:t>激活</w:t>
            </w:r>
          </w:p>
          <w:p w14:paraId="4FD43C14" w14:textId="77777777" w:rsidR="00E1489F" w:rsidRPr="00E1489F" w:rsidRDefault="00E1489F" w:rsidP="00E1489F">
            <w:pPr>
              <w:rPr>
                <w:color w:val="000000"/>
              </w:rPr>
            </w:pPr>
            <w:r w:rsidRPr="00E1489F">
              <w:rPr>
                <w:rFonts w:hint="eastAsia"/>
                <w:color w:val="000000"/>
              </w:rPr>
              <w:tab/>
              <w:t>isOpenDirection #</w:t>
            </w:r>
            <w:r w:rsidRPr="00E1489F">
              <w:rPr>
                <w:rFonts w:hint="eastAsia"/>
                <w:color w:val="000000"/>
              </w:rPr>
              <w:t>是否开通定免</w:t>
            </w:r>
            <w:r w:rsidRPr="00E1489F">
              <w:rPr>
                <w:rFonts w:hint="eastAsia"/>
                <w:color w:val="000000"/>
              </w:rPr>
              <w:t>:1-</w:t>
            </w:r>
            <w:r w:rsidRPr="00E1489F">
              <w:rPr>
                <w:rFonts w:hint="eastAsia"/>
                <w:color w:val="000000"/>
              </w:rPr>
              <w:t>己开通</w:t>
            </w:r>
          </w:p>
          <w:p w14:paraId="1C11BBF6" w14:textId="77777777" w:rsidR="00E1489F" w:rsidRPr="00E1489F" w:rsidRDefault="00E1489F" w:rsidP="00E1489F">
            <w:pPr>
              <w:rPr>
                <w:color w:val="000000"/>
              </w:rPr>
            </w:pPr>
            <w:r w:rsidRPr="00E1489F">
              <w:rPr>
                <w:color w:val="000000"/>
              </w:rPr>
              <w:t>from</w:t>
            </w:r>
          </w:p>
          <w:p w14:paraId="6F648709" w14:textId="77777777" w:rsidR="00E1489F" w:rsidRPr="00E1489F" w:rsidRDefault="00E1489F" w:rsidP="00E1489F">
            <w:pPr>
              <w:rPr>
                <w:color w:val="000000"/>
              </w:rPr>
            </w:pPr>
            <w:r w:rsidRPr="00E1489F">
              <w:rPr>
                <w:color w:val="000000"/>
              </w:rPr>
              <w:t xml:space="preserve">    operator_user</w:t>
            </w:r>
          </w:p>
          <w:p w14:paraId="7E9D46B9" w14:textId="77777777" w:rsidR="00E1489F" w:rsidRPr="00E1489F" w:rsidRDefault="00E1489F" w:rsidP="00E1489F">
            <w:pPr>
              <w:rPr>
                <w:color w:val="000000"/>
              </w:rPr>
            </w:pPr>
            <w:r w:rsidRPr="00E1489F">
              <w:rPr>
                <w:color w:val="000000"/>
              </w:rPr>
              <w:t>where</w:t>
            </w:r>
          </w:p>
          <w:p w14:paraId="72AF1B1E" w14:textId="77777777" w:rsidR="00E1489F" w:rsidRPr="00E1489F" w:rsidRDefault="00E1489F" w:rsidP="00E1489F">
            <w:pPr>
              <w:rPr>
                <w:color w:val="000000"/>
              </w:rPr>
            </w:pPr>
            <w:r w:rsidRPr="00E1489F">
              <w:rPr>
                <w:rFonts w:hint="eastAsia"/>
                <w:color w:val="000000"/>
              </w:rPr>
              <w:t xml:space="preserve">    customerId = 4 #</w:t>
            </w:r>
            <w:r w:rsidRPr="00E1489F">
              <w:rPr>
                <w:rFonts w:hint="eastAsia"/>
                <w:color w:val="000000"/>
              </w:rPr>
              <w:t>同芒果卡项目配置的应用</w:t>
            </w:r>
            <w:r w:rsidRPr="00E1489F">
              <w:rPr>
                <w:rFonts w:hint="eastAsia"/>
                <w:color w:val="000000"/>
              </w:rPr>
              <w:t>ID</w:t>
            </w:r>
          </w:p>
          <w:p w14:paraId="42B04E1A" w14:textId="77777777" w:rsidR="002563E4" w:rsidRDefault="00E1489F" w:rsidP="00E1489F">
            <w:pPr>
              <w:rPr>
                <w:color w:val="000000"/>
              </w:rPr>
            </w:pPr>
            <w:r w:rsidRPr="00E1489F">
              <w:rPr>
                <w:rFonts w:hint="eastAsia"/>
                <w:color w:val="000000"/>
              </w:rPr>
              <w:t xml:space="preserve">        and mobile = '18627580562' #</w:t>
            </w:r>
            <w:r w:rsidRPr="00E1489F">
              <w:rPr>
                <w:rFonts w:hint="eastAsia"/>
                <w:color w:val="000000"/>
              </w:rPr>
              <w:t>传入手机号</w:t>
            </w:r>
          </w:p>
          <w:p w14:paraId="00B10D32" w14:textId="77777777" w:rsidR="00512BB3" w:rsidRDefault="00512BB3" w:rsidP="00E1489F">
            <w:pPr>
              <w:rPr>
                <w:color w:val="000000"/>
              </w:rPr>
            </w:pPr>
            <w:r>
              <w:rPr>
                <w:rFonts w:hint="eastAsia"/>
                <w:color w:val="000000"/>
              </w:rPr>
              <w:t>从</w:t>
            </w:r>
            <w:r>
              <w:rPr>
                <w:rFonts w:hint="eastAsia"/>
                <w:color w:val="000000"/>
              </w:rPr>
              <w:t>DB</w:t>
            </w:r>
            <w:r>
              <w:rPr>
                <w:rFonts w:hint="eastAsia"/>
                <w:color w:val="000000"/>
              </w:rPr>
              <w:t>中查询出来，不管有没有查询出数据，都缓存</w:t>
            </w:r>
            <w:r>
              <w:rPr>
                <w:rFonts w:hint="eastAsia"/>
                <w:color w:val="000000"/>
              </w:rPr>
              <w:t>24</w:t>
            </w:r>
            <w:r>
              <w:rPr>
                <w:rFonts w:hint="eastAsia"/>
                <w:color w:val="000000"/>
              </w:rPr>
              <w:t>小时；</w:t>
            </w:r>
          </w:p>
          <w:p w14:paraId="2353F129" w14:textId="77777777" w:rsidR="00EA5500" w:rsidRPr="003D3ADE" w:rsidRDefault="00512BB3" w:rsidP="00ED23A5">
            <w:r w:rsidRPr="003D3ADE">
              <w:rPr>
                <w:rFonts w:hint="eastAsia"/>
              </w:rPr>
              <w:t>需要依赖开户</w:t>
            </w:r>
            <w:r w:rsidR="00162F02" w:rsidRPr="003D3ADE">
              <w:rPr>
                <w:rFonts w:hint="eastAsia"/>
              </w:rPr>
              <w:t>、变更，销户接口同步缓存；</w:t>
            </w:r>
          </w:p>
          <w:p w14:paraId="66577BFF" w14:textId="77777777" w:rsidR="00162F02" w:rsidRPr="003D3ADE" w:rsidRDefault="002D0DB3" w:rsidP="00ED23A5">
            <w:r w:rsidRPr="003D3ADE">
              <w:rPr>
                <w:rFonts w:hint="eastAsia"/>
              </w:rPr>
              <w:t>开通了</w:t>
            </w:r>
            <w:r w:rsidR="00162F02" w:rsidRPr="003D3ADE">
              <w:rPr>
                <w:rFonts w:hint="eastAsia"/>
              </w:rPr>
              <w:t>定免</w:t>
            </w:r>
            <w:r w:rsidR="007C72EE" w:rsidRPr="003D3ADE">
              <w:rPr>
                <w:rFonts w:hint="eastAsia"/>
              </w:rPr>
              <w:t>：</w:t>
            </w:r>
            <w:r w:rsidR="00162F02" w:rsidRPr="003D3ADE">
              <w:rPr>
                <w:rFonts w:hint="eastAsia"/>
              </w:rPr>
              <w:t>则查询</w:t>
            </w:r>
            <w:r w:rsidRPr="003D3ADE">
              <w:rPr>
                <w:rFonts w:hint="eastAsia"/>
              </w:rPr>
              <w:t>用户当前设备</w:t>
            </w:r>
            <w:r w:rsidRPr="003D3ADE">
              <w:rPr>
                <w:rFonts w:hint="eastAsia"/>
              </w:rPr>
              <w:t>ID</w:t>
            </w:r>
            <w:r w:rsidRPr="003D3ADE">
              <w:rPr>
                <w:rFonts w:hint="eastAsia"/>
              </w:rPr>
              <w:t>是否己激活</w:t>
            </w:r>
            <w:r w:rsidR="007C72EE" w:rsidRPr="003D3ADE">
              <w:rPr>
                <w:rFonts w:hint="eastAsia"/>
              </w:rPr>
              <w:t>，第</w:t>
            </w:r>
            <w:r w:rsidR="007C72EE" w:rsidRPr="003D3ADE">
              <w:rPr>
                <w:rFonts w:hint="eastAsia"/>
              </w:rPr>
              <w:t>2.2</w:t>
            </w:r>
            <w:r w:rsidR="007C72EE" w:rsidRPr="003D3ADE">
              <w:rPr>
                <w:rFonts w:hint="eastAsia"/>
              </w:rPr>
              <w:t>步处理</w:t>
            </w:r>
          </w:p>
          <w:p w14:paraId="453CE3A1" w14:textId="77777777" w:rsidR="00162F02" w:rsidRPr="003D3ADE" w:rsidRDefault="007C72EE" w:rsidP="00ED23A5">
            <w:r w:rsidRPr="003D3ADE">
              <w:rPr>
                <w:rFonts w:hint="eastAsia"/>
              </w:rPr>
              <w:t>未开通定免：第</w:t>
            </w:r>
            <w:r w:rsidRPr="003D3ADE">
              <w:rPr>
                <w:rFonts w:hint="eastAsia"/>
              </w:rPr>
              <w:t>3</w:t>
            </w:r>
            <w:r w:rsidRPr="003D3ADE">
              <w:rPr>
                <w:rFonts w:hint="eastAsia"/>
              </w:rPr>
              <w:t>步处理</w:t>
            </w:r>
          </w:p>
          <w:p w14:paraId="4BF56E8E" w14:textId="77777777" w:rsidR="007C72EE" w:rsidRPr="003D3ADE" w:rsidRDefault="007C72EE" w:rsidP="00ED23A5"/>
          <w:p w14:paraId="219F19FA" w14:textId="00FDB722" w:rsidR="0041324C" w:rsidRPr="003D3ADE" w:rsidRDefault="0041324C" w:rsidP="00475C75">
            <w:r w:rsidRPr="003D3ADE">
              <w:rPr>
                <w:rFonts w:hint="eastAsia"/>
              </w:rPr>
              <w:t>（</w:t>
            </w:r>
            <w:r w:rsidRPr="003D3ADE">
              <w:rPr>
                <w:rFonts w:hint="eastAsia"/>
              </w:rPr>
              <w:t>2</w:t>
            </w:r>
            <w:r w:rsidRPr="003D3ADE">
              <w:rPr>
                <w:rFonts w:hint="eastAsia"/>
              </w:rPr>
              <w:t>）查询用户当前设备号是否己经激活</w:t>
            </w:r>
            <w:r w:rsidR="00475C75" w:rsidRPr="003D3ADE">
              <w:rPr>
                <w:rFonts w:hint="eastAsia"/>
              </w:rPr>
              <w:t>(</w:t>
            </w:r>
            <w:r w:rsidR="00475C75" w:rsidRPr="003D3ADE">
              <w:rPr>
                <w:rFonts w:hint="eastAsia"/>
              </w:rPr>
              <w:t>注意生产配置为域名</w:t>
            </w:r>
            <w:r w:rsidR="00475C75" w:rsidRPr="003D3ADE">
              <w:rPr>
                <w:rFonts w:hint="eastAsia"/>
              </w:rPr>
              <w:t>)</w:t>
            </w:r>
          </w:p>
          <w:p w14:paraId="6FB43DDF" w14:textId="77777777" w:rsidR="00EA5500" w:rsidRPr="003D3ADE" w:rsidRDefault="002D0DB3" w:rsidP="00ED23A5">
            <w:r w:rsidRPr="003D3ADE">
              <w:rPr>
                <w:rFonts w:hint="eastAsia"/>
              </w:rPr>
              <w:t>调用流量商城订单查询接口：</w:t>
            </w:r>
          </w:p>
          <w:p w14:paraId="70B67ABC" w14:textId="77777777" w:rsidR="00C844F9" w:rsidRDefault="00C844F9" w:rsidP="00ED23A5">
            <w:pPr>
              <w:rPr>
                <w:color w:val="000000"/>
              </w:rPr>
            </w:pPr>
            <w:r>
              <w:rPr>
                <w:rFonts w:hint="eastAsia"/>
                <w:color w:val="000000"/>
              </w:rPr>
              <w:t>《</w:t>
            </w:r>
            <w:r w:rsidRPr="00C844F9">
              <w:rPr>
                <w:rFonts w:hint="eastAsia"/>
                <w:color w:val="000000"/>
              </w:rPr>
              <w:t>芒果流量商城</w:t>
            </w:r>
            <w:r w:rsidRPr="00C844F9">
              <w:rPr>
                <w:rFonts w:hint="eastAsia"/>
                <w:color w:val="000000"/>
              </w:rPr>
              <w:t>H5</w:t>
            </w:r>
            <w:r w:rsidRPr="00C844F9">
              <w:rPr>
                <w:rFonts w:hint="eastAsia"/>
                <w:color w:val="000000"/>
              </w:rPr>
              <w:t>接口文档</w:t>
            </w:r>
            <w:r w:rsidRPr="00C844F9">
              <w:rPr>
                <w:rFonts w:hint="eastAsia"/>
                <w:color w:val="000000"/>
              </w:rPr>
              <w:t>.pdf</w:t>
            </w:r>
            <w:r>
              <w:rPr>
                <w:rFonts w:hint="eastAsia"/>
                <w:color w:val="000000"/>
              </w:rPr>
              <w:t>》</w:t>
            </w:r>
          </w:p>
          <w:p w14:paraId="4528BD77" w14:textId="695DBD8F" w:rsidR="005039B3" w:rsidRDefault="005039B3" w:rsidP="005039B3">
            <w:pPr>
              <w:rPr>
                <w:color w:val="000000"/>
              </w:rPr>
            </w:pPr>
            <w:r w:rsidRPr="003D3ADE">
              <w:rPr>
                <w:rFonts w:hint="eastAsia"/>
                <w:color w:val="FF0000"/>
              </w:rPr>
              <w:t>首选激活的设备</w:t>
            </w:r>
            <w:r w:rsidRPr="003D3ADE">
              <w:rPr>
                <w:rFonts w:hint="eastAsia"/>
                <w:color w:val="FF0000"/>
              </w:rPr>
              <w:t>ID</w:t>
            </w:r>
            <w:r w:rsidRPr="003D3ADE">
              <w:rPr>
                <w:rFonts w:hint="eastAsia"/>
                <w:color w:val="FF0000"/>
              </w:rPr>
              <w:t>参数为：</w:t>
            </w:r>
            <w:r w:rsidRPr="003D3ADE">
              <w:rPr>
                <w:rFonts w:hint="eastAsia"/>
                <w:color w:val="FF0000"/>
              </w:rPr>
              <w:t>imei</w:t>
            </w:r>
            <w:r w:rsidRPr="003D3ADE">
              <w:rPr>
                <w:rFonts w:hint="eastAsia"/>
                <w:color w:val="FF0000"/>
              </w:rPr>
              <w:t>，如果</w:t>
            </w:r>
            <w:r w:rsidRPr="003D3ADE">
              <w:rPr>
                <w:rFonts w:hint="eastAsia"/>
                <w:color w:val="FF0000"/>
              </w:rPr>
              <w:t>imei</w:t>
            </w:r>
            <w:r w:rsidRPr="003D3ADE">
              <w:rPr>
                <w:rFonts w:hint="eastAsia"/>
                <w:color w:val="FF0000"/>
              </w:rPr>
              <w:t>为空，则备选</w:t>
            </w:r>
            <w:r w:rsidRPr="003D3ADE">
              <w:rPr>
                <w:rFonts w:hint="eastAsia"/>
                <w:color w:val="FF0000"/>
              </w:rPr>
              <w:t>did</w:t>
            </w:r>
            <w:r w:rsidRPr="003D3ADE">
              <w:rPr>
                <w:rFonts w:hint="eastAsia"/>
                <w:color w:val="FF0000"/>
              </w:rPr>
              <w:t>参数</w:t>
            </w:r>
          </w:p>
          <w:p w14:paraId="238F7FB3" w14:textId="77777777" w:rsidR="007C72EE" w:rsidRDefault="007C72EE" w:rsidP="00ED23A5">
            <w:pPr>
              <w:rPr>
                <w:color w:val="000000"/>
              </w:rPr>
            </w:pPr>
            <w:r>
              <w:rPr>
                <w:rFonts w:hint="eastAsia"/>
                <w:color w:val="000000"/>
              </w:rPr>
              <w:t>测试接口：</w:t>
            </w:r>
          </w:p>
          <w:p w14:paraId="5322C42D" w14:textId="77777777" w:rsidR="007C72EE" w:rsidRPr="007C72EE" w:rsidRDefault="007C72EE" w:rsidP="007C72EE">
            <w:pPr>
              <w:rPr>
                <w:color w:val="000000"/>
              </w:rPr>
            </w:pPr>
            <w:r w:rsidRPr="007C72EE">
              <w:rPr>
                <w:color w:val="000000"/>
              </w:rPr>
              <w:t>http://175.6.15.125:8081/udf/orderQuery?usermob=18627580562&amp;devid=99000920544623</w:t>
            </w:r>
          </w:p>
          <w:p w14:paraId="77CCDD7E" w14:textId="77777777" w:rsidR="007C72EE" w:rsidRDefault="007C72EE" w:rsidP="00ED23A5">
            <w:pPr>
              <w:rPr>
                <w:color w:val="000000"/>
              </w:rPr>
            </w:pPr>
            <w:r>
              <w:rPr>
                <w:rFonts w:hint="eastAsia"/>
                <w:color w:val="000000"/>
              </w:rPr>
              <w:t>生产接口：</w:t>
            </w:r>
          </w:p>
          <w:p w14:paraId="095A213D" w14:textId="7322916A" w:rsidR="002D0DB3" w:rsidRDefault="002D0DB3" w:rsidP="00ED23A5">
            <w:pPr>
              <w:rPr>
                <w:color w:val="000000"/>
              </w:rPr>
            </w:pPr>
            <w:r w:rsidRPr="002D0DB3">
              <w:rPr>
                <w:color w:val="000000"/>
              </w:rPr>
              <w:t>http://dflow.titan.mgtv.com:8080/udf/orderQuery?usermob=18627580562&amp;devid=99000920544623</w:t>
            </w:r>
            <w:r w:rsidR="00475C75">
              <w:rPr>
                <w:rFonts w:hint="eastAsia"/>
                <w:color w:val="000000"/>
              </w:rPr>
              <w:t xml:space="preserve"> </w:t>
            </w:r>
          </w:p>
          <w:p w14:paraId="61B9DB61" w14:textId="77777777" w:rsidR="002D0DB3" w:rsidRDefault="007C72EE" w:rsidP="00ED23A5">
            <w:pPr>
              <w:rPr>
                <w:color w:val="000000"/>
              </w:rPr>
            </w:pPr>
            <w:r>
              <w:rPr>
                <w:rFonts w:hint="eastAsia"/>
                <w:color w:val="000000"/>
              </w:rPr>
              <w:t>是否激活的判断条件：</w:t>
            </w:r>
          </w:p>
          <w:p w14:paraId="3221F740" w14:textId="77777777" w:rsidR="007C72EE" w:rsidRDefault="007C72EE" w:rsidP="00ED23A5">
            <w:pPr>
              <w:rPr>
                <w:color w:val="000000"/>
              </w:rPr>
            </w:pPr>
            <w:r>
              <w:rPr>
                <w:rFonts w:hint="eastAsia"/>
                <w:color w:val="000000"/>
              </w:rPr>
              <w:t>result=0 &amp;&amp; data !=null</w:t>
            </w:r>
          </w:p>
          <w:p w14:paraId="5C171203" w14:textId="77777777" w:rsidR="007C72EE" w:rsidRDefault="007C72EE" w:rsidP="00ED23A5">
            <w:pPr>
              <w:rPr>
                <w:color w:val="000000"/>
              </w:rPr>
            </w:pPr>
            <w:r>
              <w:rPr>
                <w:rFonts w:hint="eastAsia"/>
                <w:color w:val="000000"/>
              </w:rPr>
              <w:t>循环</w:t>
            </w:r>
            <w:r>
              <w:rPr>
                <w:rFonts w:hint="eastAsia"/>
                <w:color w:val="000000"/>
              </w:rPr>
              <w:t>data</w:t>
            </w:r>
            <w:r>
              <w:rPr>
                <w:rFonts w:hint="eastAsia"/>
                <w:color w:val="000000"/>
              </w:rPr>
              <w:t>数组，任意一条的：</w:t>
            </w:r>
            <w:r>
              <w:rPr>
                <w:rFonts w:hint="eastAsia"/>
                <w:color w:val="000000"/>
              </w:rPr>
              <w:t xml:space="preserve">data.cpid = </w:t>
            </w:r>
            <w:r>
              <w:rPr>
                <w:color w:val="000000"/>
              </w:rPr>
              <w:t>“</w:t>
            </w:r>
            <w:r>
              <w:rPr>
                <w:rFonts w:hint="eastAsia"/>
                <w:color w:val="000000"/>
              </w:rPr>
              <w:t>mangcard</w:t>
            </w:r>
            <w:r>
              <w:rPr>
                <w:color w:val="000000"/>
              </w:rPr>
              <w:t>”</w:t>
            </w:r>
            <w:r>
              <w:rPr>
                <w:rFonts w:hint="eastAsia"/>
                <w:color w:val="000000"/>
              </w:rPr>
              <w:t xml:space="preserve"> &amp;&amp; data.</w:t>
            </w:r>
            <w:r w:rsidRPr="007C72EE">
              <w:rPr>
                <w:color w:val="000000"/>
              </w:rPr>
              <w:t>orderstatus</w:t>
            </w:r>
            <w:r w:rsidRPr="007C72EE">
              <w:rPr>
                <w:rFonts w:hint="eastAsia"/>
                <w:color w:val="000000"/>
              </w:rPr>
              <w:t>=</w:t>
            </w:r>
            <w:r w:rsidRPr="007C72EE">
              <w:rPr>
                <w:color w:val="000000"/>
              </w:rPr>
              <w:t>”</w:t>
            </w:r>
            <w:r w:rsidRPr="007C72EE">
              <w:rPr>
                <w:rFonts w:hint="eastAsia"/>
                <w:color w:val="000000"/>
              </w:rPr>
              <w:t>0</w:t>
            </w:r>
            <w:r w:rsidRPr="007C72EE">
              <w:rPr>
                <w:color w:val="000000"/>
              </w:rPr>
              <w:t>”</w:t>
            </w:r>
            <w:r>
              <w:rPr>
                <w:rFonts w:hint="eastAsia"/>
                <w:color w:val="000000"/>
              </w:rPr>
              <w:t xml:space="preserve"> </w:t>
            </w:r>
            <w:r>
              <w:rPr>
                <w:rFonts w:hint="eastAsia"/>
                <w:color w:val="000000"/>
              </w:rPr>
              <w:t>表示己激活</w:t>
            </w:r>
          </w:p>
          <w:p w14:paraId="7C1AED08" w14:textId="77777777" w:rsidR="007C72EE" w:rsidRDefault="007C72EE" w:rsidP="00ED23A5">
            <w:pPr>
              <w:rPr>
                <w:color w:val="000000"/>
              </w:rPr>
            </w:pPr>
            <w:r>
              <w:rPr>
                <w:rFonts w:hint="eastAsia"/>
                <w:color w:val="000000"/>
              </w:rPr>
              <w:t>己激活：第</w:t>
            </w:r>
            <w:r>
              <w:rPr>
                <w:rFonts w:hint="eastAsia"/>
                <w:color w:val="000000"/>
              </w:rPr>
              <w:t>3</w:t>
            </w:r>
            <w:r>
              <w:rPr>
                <w:rFonts w:hint="eastAsia"/>
                <w:color w:val="000000"/>
              </w:rPr>
              <w:t>步处理</w:t>
            </w:r>
          </w:p>
          <w:p w14:paraId="300433FC" w14:textId="77777777" w:rsidR="007C72EE" w:rsidRDefault="007C72EE" w:rsidP="00ED23A5">
            <w:pPr>
              <w:rPr>
                <w:color w:val="000000"/>
              </w:rPr>
            </w:pPr>
            <w:r>
              <w:rPr>
                <w:rFonts w:hint="eastAsia"/>
                <w:color w:val="000000"/>
              </w:rPr>
              <w:t>未激活：调用流量商城接口激活，第</w:t>
            </w:r>
            <w:r>
              <w:rPr>
                <w:rFonts w:hint="eastAsia"/>
                <w:color w:val="000000"/>
              </w:rPr>
              <w:t>2.3</w:t>
            </w:r>
            <w:r>
              <w:rPr>
                <w:rFonts w:hint="eastAsia"/>
                <w:color w:val="000000"/>
              </w:rPr>
              <w:t>步</w:t>
            </w:r>
          </w:p>
          <w:p w14:paraId="2C4B0990" w14:textId="77777777" w:rsidR="007C72EE" w:rsidRPr="003D3ADE" w:rsidRDefault="007C72EE" w:rsidP="00ED23A5"/>
          <w:p w14:paraId="55BAA9EF" w14:textId="252971CA" w:rsidR="0041324C" w:rsidRDefault="0041324C" w:rsidP="00475C75">
            <w:pPr>
              <w:rPr>
                <w:color w:val="000000"/>
              </w:rPr>
            </w:pPr>
            <w:r w:rsidRPr="003D3ADE">
              <w:rPr>
                <w:rFonts w:hint="eastAsia"/>
              </w:rPr>
              <w:t>（</w:t>
            </w:r>
            <w:r w:rsidRPr="003D3ADE">
              <w:rPr>
                <w:rFonts w:hint="eastAsia"/>
              </w:rPr>
              <w:t>3</w:t>
            </w:r>
            <w:r w:rsidR="0071771B" w:rsidRPr="003D3ADE">
              <w:rPr>
                <w:rFonts w:hint="eastAsia"/>
              </w:rPr>
              <w:t>）调用流量商城接口激活设备</w:t>
            </w:r>
            <w:r w:rsidR="0071771B" w:rsidRPr="003D3ADE">
              <w:rPr>
                <w:rFonts w:hint="eastAsia"/>
              </w:rPr>
              <w:t>ID</w:t>
            </w:r>
            <w:r w:rsidR="00475C75" w:rsidRPr="003D3ADE">
              <w:rPr>
                <w:rFonts w:hint="eastAsia"/>
              </w:rPr>
              <w:t>(</w:t>
            </w:r>
            <w:r w:rsidR="00475C75" w:rsidRPr="003D3ADE">
              <w:rPr>
                <w:rFonts w:hint="eastAsia"/>
              </w:rPr>
              <w:t>注意生产配置为</w:t>
            </w:r>
            <w:r w:rsidR="00475C75" w:rsidRPr="003D3ADE">
              <w:rPr>
                <w:rFonts w:hint="eastAsia"/>
              </w:rPr>
              <w:t xml:space="preserve">IP </w:t>
            </w:r>
            <w:r w:rsidR="00475C75" w:rsidRPr="003D3ADE">
              <w:rPr>
                <w:rFonts w:hint="eastAsia"/>
              </w:rPr>
              <w:t>，同后端订单同步接口地址</w:t>
            </w:r>
            <w:r w:rsidR="00475C75" w:rsidRPr="003D3ADE">
              <w:rPr>
                <w:rFonts w:hint="eastAsia"/>
              </w:rPr>
              <w:t>)</w:t>
            </w:r>
            <w:r w:rsidR="00475C75">
              <w:rPr>
                <w:rFonts w:hint="eastAsia"/>
                <w:color w:val="000000"/>
              </w:rPr>
              <w:t xml:space="preserve"> </w:t>
            </w:r>
          </w:p>
          <w:p w14:paraId="751620BE" w14:textId="77777777" w:rsidR="00C844F9" w:rsidRDefault="00C844F9" w:rsidP="00C844F9">
            <w:pPr>
              <w:rPr>
                <w:color w:val="000000"/>
              </w:rPr>
            </w:pPr>
            <w:r>
              <w:rPr>
                <w:rFonts w:hint="eastAsia"/>
                <w:color w:val="000000"/>
              </w:rPr>
              <w:t>《</w:t>
            </w:r>
            <w:r w:rsidRPr="00C844F9">
              <w:rPr>
                <w:rFonts w:hint="eastAsia"/>
                <w:color w:val="000000"/>
              </w:rPr>
              <w:t>芒果流量商城</w:t>
            </w:r>
            <w:r w:rsidRPr="00C844F9">
              <w:rPr>
                <w:rFonts w:hint="eastAsia"/>
                <w:color w:val="000000"/>
              </w:rPr>
              <w:t>H5</w:t>
            </w:r>
            <w:r w:rsidRPr="00C844F9">
              <w:rPr>
                <w:rFonts w:hint="eastAsia"/>
                <w:color w:val="000000"/>
              </w:rPr>
              <w:t>接口文档</w:t>
            </w:r>
            <w:r w:rsidRPr="00C844F9">
              <w:rPr>
                <w:rFonts w:hint="eastAsia"/>
                <w:color w:val="000000"/>
              </w:rPr>
              <w:t>.pdf</w:t>
            </w:r>
            <w:r>
              <w:rPr>
                <w:rFonts w:hint="eastAsia"/>
                <w:color w:val="000000"/>
              </w:rPr>
              <w:t>》</w:t>
            </w:r>
          </w:p>
          <w:p w14:paraId="66D2AC07" w14:textId="20FEDE13" w:rsidR="00375002" w:rsidRPr="003D3ADE" w:rsidRDefault="00375002" w:rsidP="00C844F9">
            <w:pPr>
              <w:rPr>
                <w:color w:val="FF0000"/>
              </w:rPr>
            </w:pPr>
            <w:r w:rsidRPr="003D3ADE">
              <w:rPr>
                <w:rFonts w:hint="eastAsia"/>
                <w:color w:val="FF0000"/>
              </w:rPr>
              <w:t>首选激活的设备</w:t>
            </w:r>
            <w:r w:rsidRPr="003D3ADE">
              <w:rPr>
                <w:rFonts w:hint="eastAsia"/>
                <w:color w:val="FF0000"/>
              </w:rPr>
              <w:t>ID</w:t>
            </w:r>
            <w:r w:rsidRPr="003D3ADE">
              <w:rPr>
                <w:rFonts w:hint="eastAsia"/>
                <w:color w:val="FF0000"/>
              </w:rPr>
              <w:t>参数为：</w:t>
            </w:r>
            <w:r w:rsidRPr="003D3ADE">
              <w:rPr>
                <w:rFonts w:hint="eastAsia"/>
                <w:color w:val="FF0000"/>
              </w:rPr>
              <w:t>imei</w:t>
            </w:r>
            <w:r w:rsidRPr="003D3ADE">
              <w:rPr>
                <w:rFonts w:hint="eastAsia"/>
                <w:color w:val="FF0000"/>
              </w:rPr>
              <w:t>，如果</w:t>
            </w:r>
            <w:r w:rsidRPr="003D3ADE">
              <w:rPr>
                <w:rFonts w:hint="eastAsia"/>
                <w:color w:val="FF0000"/>
              </w:rPr>
              <w:t>imei</w:t>
            </w:r>
            <w:r w:rsidRPr="003D3ADE">
              <w:rPr>
                <w:rFonts w:hint="eastAsia"/>
                <w:color w:val="FF0000"/>
              </w:rPr>
              <w:t>为空，则备选</w:t>
            </w:r>
            <w:r w:rsidR="003D3ADE" w:rsidRPr="003D3ADE">
              <w:rPr>
                <w:rFonts w:hint="eastAsia"/>
                <w:color w:val="FF0000"/>
              </w:rPr>
              <w:t>did</w:t>
            </w:r>
            <w:r w:rsidR="003D3ADE" w:rsidRPr="003D3ADE">
              <w:rPr>
                <w:rFonts w:hint="eastAsia"/>
                <w:color w:val="FF0000"/>
              </w:rPr>
              <w:t>参数</w:t>
            </w:r>
          </w:p>
          <w:p w14:paraId="6CF320F1" w14:textId="77777777" w:rsidR="00C844F9" w:rsidRDefault="00C844F9" w:rsidP="00F52048">
            <w:pPr>
              <w:rPr>
                <w:color w:val="000000"/>
              </w:rPr>
            </w:pPr>
            <w:r>
              <w:rPr>
                <w:rFonts w:hint="eastAsia"/>
                <w:color w:val="000000"/>
              </w:rPr>
              <w:t>测试接口：</w:t>
            </w:r>
          </w:p>
          <w:p w14:paraId="267A74AC" w14:textId="77777777" w:rsidR="00573361" w:rsidRPr="00573361" w:rsidRDefault="00573361" w:rsidP="00573361">
            <w:pPr>
              <w:widowControl/>
              <w:autoSpaceDE w:val="0"/>
              <w:autoSpaceDN w:val="0"/>
              <w:adjustRightInd w:val="0"/>
              <w:jc w:val="left"/>
              <w:rPr>
                <w:color w:val="000000"/>
              </w:rPr>
            </w:pPr>
            <w:r w:rsidRPr="00573361">
              <w:rPr>
                <w:color w:val="000000"/>
              </w:rPr>
              <w:t>http://10.1.172.90:9990/udf/lt/rebondBack?cpid=mangcard&amp;devid=imei20170620&amp;userid=uij1W0WInHUZgvmY%252BDCq0A%253D%253D&amp;flowwarn=1&amp;resultcode=0&amp;productid=1002</w:t>
            </w:r>
          </w:p>
          <w:p w14:paraId="2CF387F8" w14:textId="77777777" w:rsidR="00C844F9" w:rsidRDefault="00C844F9" w:rsidP="00F52048">
            <w:pPr>
              <w:rPr>
                <w:color w:val="000000"/>
              </w:rPr>
            </w:pPr>
            <w:r>
              <w:rPr>
                <w:rFonts w:hint="eastAsia"/>
                <w:color w:val="000000"/>
              </w:rPr>
              <w:t>生产接口：</w:t>
            </w:r>
          </w:p>
          <w:p w14:paraId="2C865FAE" w14:textId="4A88AE72" w:rsidR="00573361" w:rsidRPr="00573361" w:rsidRDefault="00475C75" w:rsidP="00573361">
            <w:pPr>
              <w:widowControl/>
              <w:autoSpaceDE w:val="0"/>
              <w:autoSpaceDN w:val="0"/>
              <w:adjustRightInd w:val="0"/>
              <w:jc w:val="left"/>
              <w:rPr>
                <w:color w:val="000000"/>
              </w:rPr>
            </w:pPr>
            <w:r w:rsidRPr="00475C75">
              <w:rPr>
                <w:rFonts w:hint="eastAsia"/>
                <w:color w:val="000000"/>
              </w:rPr>
              <w:t>http://47.93.8.203:9990/</w:t>
            </w:r>
            <w:r w:rsidR="00C844F9" w:rsidRPr="00C844F9">
              <w:rPr>
                <w:color w:val="000000"/>
              </w:rPr>
              <w:t>udf/</w:t>
            </w:r>
            <w:r w:rsidR="00192EE5">
              <w:rPr>
                <w:rFonts w:hint="eastAsia"/>
                <w:color w:val="000000"/>
              </w:rPr>
              <w:t>lt/</w:t>
            </w:r>
            <w:r w:rsidR="00573361" w:rsidRPr="00573361">
              <w:rPr>
                <w:color w:val="000000"/>
              </w:rPr>
              <w:t>rebondBack?cpid=mangcard&amp;devid=imei20170620&amp;userid=uij1W0WInHUZgvmY%252BDCq0A%253D%253D&amp;flowwarn=1&amp;resultcode=0&amp;productid=1002</w:t>
            </w:r>
          </w:p>
          <w:p w14:paraId="35C7EE5A" w14:textId="43339275" w:rsidR="00C844F9" w:rsidRDefault="00C844F9" w:rsidP="00F52048">
            <w:pPr>
              <w:rPr>
                <w:color w:val="000000"/>
              </w:rPr>
            </w:pPr>
            <w:r>
              <w:rPr>
                <w:rFonts w:hint="eastAsia"/>
                <w:color w:val="000000"/>
              </w:rPr>
              <w:t>usreid</w:t>
            </w:r>
            <w:r>
              <w:rPr>
                <w:rFonts w:hint="eastAsia"/>
                <w:color w:val="000000"/>
              </w:rPr>
              <w:t>参数需要做</w:t>
            </w:r>
            <w:r>
              <w:rPr>
                <w:rFonts w:hint="eastAsia"/>
                <w:color w:val="000000"/>
              </w:rPr>
              <w:t>DES</w:t>
            </w:r>
            <w:r>
              <w:rPr>
                <w:rFonts w:hint="eastAsia"/>
                <w:color w:val="000000"/>
              </w:rPr>
              <w:t>加密，密钥就是流量商城的</w:t>
            </w:r>
            <w:r>
              <w:rPr>
                <w:rFonts w:hint="eastAsia"/>
                <w:color w:val="000000"/>
              </w:rPr>
              <w:t>cp</w:t>
            </w:r>
            <w:r>
              <w:rPr>
                <w:rFonts w:hint="eastAsia"/>
                <w:color w:val="000000"/>
              </w:rPr>
              <w:t>密钥，密钥做配置</w:t>
            </w:r>
          </w:p>
          <w:p w14:paraId="520FD201" w14:textId="77777777" w:rsidR="007C72EE" w:rsidRDefault="007C72EE" w:rsidP="00F52048">
            <w:pPr>
              <w:rPr>
                <w:color w:val="000000"/>
              </w:rPr>
            </w:pPr>
          </w:p>
          <w:p w14:paraId="43F84C00" w14:textId="77777777" w:rsidR="00222191" w:rsidRDefault="00222191" w:rsidP="00F52048">
            <w:pPr>
              <w:rPr>
                <w:color w:val="000000"/>
              </w:rPr>
            </w:pPr>
          </w:p>
          <w:p w14:paraId="27887B76" w14:textId="77777777" w:rsidR="00823998" w:rsidRDefault="00823998" w:rsidP="00F52048">
            <w:pPr>
              <w:rPr>
                <w:color w:val="000000"/>
              </w:rPr>
            </w:pPr>
            <w:r>
              <w:rPr>
                <w:rFonts w:hint="eastAsia"/>
                <w:color w:val="000000"/>
              </w:rPr>
              <w:t>3.</w:t>
            </w:r>
            <w:r>
              <w:rPr>
                <w:rFonts w:hint="eastAsia"/>
                <w:color w:val="000000"/>
              </w:rPr>
              <w:t>异步更新</w:t>
            </w:r>
            <w:r>
              <w:rPr>
                <w:rFonts w:hint="eastAsia"/>
                <w:color w:val="000000"/>
              </w:rPr>
              <w:t>DB IMSI</w:t>
            </w:r>
            <w:r>
              <w:rPr>
                <w:rFonts w:hint="eastAsia"/>
                <w:color w:val="000000"/>
              </w:rPr>
              <w:t>与手机号的数居</w:t>
            </w:r>
          </w:p>
          <w:p w14:paraId="39F52114" w14:textId="77777777" w:rsidR="007C72EE" w:rsidRPr="00D77096" w:rsidRDefault="007C72EE" w:rsidP="00F52048">
            <w:pPr>
              <w:rPr>
                <w:color w:val="000000"/>
              </w:rPr>
            </w:pPr>
            <w:r>
              <w:rPr>
                <w:rFonts w:hint="eastAsia"/>
                <w:color w:val="000000"/>
              </w:rPr>
              <w:t>异步新增或更新表：</w:t>
            </w:r>
            <w:r w:rsidRPr="007C72EE">
              <w:rPr>
                <w:color w:val="000000"/>
              </w:rPr>
              <w:t>operator_user_imsi</w:t>
            </w:r>
          </w:p>
        </w:tc>
      </w:tr>
      <w:tr w:rsidR="003F3B5E" w:rsidRPr="00C9018A" w14:paraId="0DA51CE7" w14:textId="77777777" w:rsidTr="003F3B5E">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3780001" w14:textId="77777777" w:rsidR="003F3B5E" w:rsidRPr="00C9018A" w:rsidRDefault="003F3B5E" w:rsidP="003F3B5E">
            <w:pPr>
              <w:rPr>
                <w:b/>
                <w:color w:val="000000"/>
              </w:rPr>
            </w:pPr>
            <w:r w:rsidRPr="00C9018A">
              <w:rPr>
                <w:rFonts w:hint="eastAsia"/>
                <w:b/>
                <w:color w:val="000000"/>
              </w:rPr>
              <w:t>更新记录</w:t>
            </w:r>
          </w:p>
        </w:tc>
      </w:tr>
      <w:tr w:rsidR="003F3B5E" w:rsidRPr="00BA1F0B" w14:paraId="12409B7B" w14:textId="77777777" w:rsidTr="003F3B5E">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2528B09" w14:textId="77777777" w:rsidR="003F3B5E" w:rsidRPr="00BA1F0B" w:rsidRDefault="003F3B5E" w:rsidP="003F3B5E">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3AC85D4" w14:textId="77777777" w:rsidR="003F3B5E" w:rsidRPr="00BA1F0B" w:rsidRDefault="003F3B5E" w:rsidP="003F3B5E">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C96DA47" w14:textId="77777777" w:rsidR="003F3B5E" w:rsidRPr="00BA1F0B" w:rsidRDefault="003F3B5E" w:rsidP="003F3B5E">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3F3B5E" w14:paraId="0C0B91B3" w14:textId="77777777" w:rsidTr="003F3B5E">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53996E50" w14:textId="6D3A3412" w:rsidR="003F3B5E" w:rsidRDefault="005039B3" w:rsidP="003F3B5E">
            <w:pPr>
              <w:rPr>
                <w:color w:val="000000"/>
              </w:rPr>
            </w:pPr>
            <w:r>
              <w:rPr>
                <w:rFonts w:hint="eastAsia"/>
                <w:color w:val="000000"/>
              </w:rPr>
              <w:t>2017-08-04</w:t>
            </w: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029C87B" w14:textId="0B61F85B" w:rsidR="003F3B5E" w:rsidRDefault="005039B3" w:rsidP="003F3B5E">
            <w:pPr>
              <w:tabs>
                <w:tab w:val="center" w:pos="934"/>
              </w:tabs>
              <w:jc w:val="center"/>
              <w:rPr>
                <w:color w:val="000000"/>
              </w:rPr>
            </w:pPr>
            <w:r>
              <w:rPr>
                <w:rFonts w:hint="eastAsia"/>
                <w:color w:val="000000"/>
              </w:rPr>
              <w:t>罗发明</w:t>
            </w: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1E6852AF" w14:textId="6445C9D4" w:rsidR="005039B3" w:rsidRDefault="005039B3" w:rsidP="003F3B5E">
            <w:pPr>
              <w:tabs>
                <w:tab w:val="center" w:pos="2460"/>
                <w:tab w:val="left" w:pos="3555"/>
              </w:tabs>
              <w:jc w:val="left"/>
              <w:rPr>
                <w:szCs w:val="28"/>
              </w:rPr>
            </w:pPr>
            <w:r>
              <w:rPr>
                <w:rFonts w:hint="eastAsia"/>
                <w:szCs w:val="28"/>
              </w:rPr>
              <w:t>去流量商城激活的设备</w:t>
            </w:r>
            <w:r>
              <w:rPr>
                <w:rFonts w:hint="eastAsia"/>
                <w:szCs w:val="28"/>
              </w:rPr>
              <w:t>ID</w:t>
            </w:r>
            <w:r>
              <w:rPr>
                <w:rFonts w:hint="eastAsia"/>
                <w:szCs w:val="28"/>
              </w:rPr>
              <w:t>，首选</w:t>
            </w:r>
            <w:r>
              <w:rPr>
                <w:rFonts w:hint="eastAsia"/>
                <w:szCs w:val="28"/>
              </w:rPr>
              <w:t>imei</w:t>
            </w:r>
            <w:r>
              <w:rPr>
                <w:rFonts w:hint="eastAsia"/>
                <w:szCs w:val="28"/>
              </w:rPr>
              <w:t>，如果</w:t>
            </w:r>
            <w:r>
              <w:rPr>
                <w:rFonts w:hint="eastAsia"/>
                <w:szCs w:val="28"/>
              </w:rPr>
              <w:t>imei</w:t>
            </w:r>
            <w:r>
              <w:rPr>
                <w:rFonts w:hint="eastAsia"/>
                <w:szCs w:val="28"/>
              </w:rPr>
              <w:t>为空，则备选</w:t>
            </w:r>
            <w:r>
              <w:rPr>
                <w:rFonts w:hint="eastAsia"/>
                <w:szCs w:val="28"/>
              </w:rPr>
              <w:t>did</w:t>
            </w:r>
            <w:r>
              <w:rPr>
                <w:rFonts w:hint="eastAsia"/>
                <w:szCs w:val="28"/>
              </w:rPr>
              <w:t>参数。</w:t>
            </w:r>
          </w:p>
          <w:p w14:paraId="1DFCF339" w14:textId="4BF6DCF0" w:rsidR="003F3B5E" w:rsidRDefault="005039B3" w:rsidP="003F3B5E">
            <w:pPr>
              <w:tabs>
                <w:tab w:val="center" w:pos="2460"/>
                <w:tab w:val="left" w:pos="3555"/>
              </w:tabs>
              <w:jc w:val="left"/>
              <w:rPr>
                <w:color w:val="000000"/>
              </w:rPr>
            </w:pPr>
            <w:r>
              <w:rPr>
                <w:rFonts w:hint="eastAsia"/>
                <w:szCs w:val="28"/>
              </w:rPr>
              <w:t>增加返回字段：</w:t>
            </w:r>
            <w:r>
              <w:rPr>
                <w:rFonts w:hint="eastAsia"/>
                <w:szCs w:val="28"/>
              </w:rPr>
              <w:t>code</w:t>
            </w:r>
          </w:p>
        </w:tc>
      </w:tr>
    </w:tbl>
    <w:p w14:paraId="32E13826" w14:textId="77777777" w:rsidR="003F3B5E" w:rsidRDefault="003F3B5E" w:rsidP="003F3B5E"/>
    <w:p w14:paraId="0533E585" w14:textId="77777777" w:rsidR="003F3B5E" w:rsidRDefault="003F3B5E" w:rsidP="003F3B5E">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3F3B5E" w14:paraId="251D93A2" w14:textId="77777777" w:rsidTr="003F3B5E">
        <w:tc>
          <w:tcPr>
            <w:tcW w:w="1843" w:type="dxa"/>
            <w:shd w:val="clear" w:color="auto" w:fill="808080"/>
          </w:tcPr>
          <w:p w14:paraId="32F8DF62" w14:textId="77777777" w:rsidR="003F3B5E" w:rsidRDefault="003F3B5E" w:rsidP="003F3B5E">
            <w:r>
              <w:rPr>
                <w:rFonts w:hint="eastAsia"/>
              </w:rPr>
              <w:t>参数名称</w:t>
            </w:r>
          </w:p>
        </w:tc>
        <w:tc>
          <w:tcPr>
            <w:tcW w:w="1417" w:type="dxa"/>
            <w:shd w:val="clear" w:color="auto" w:fill="808080"/>
          </w:tcPr>
          <w:p w14:paraId="109E71B2" w14:textId="77777777" w:rsidR="003F3B5E" w:rsidRDefault="003F3B5E" w:rsidP="003F3B5E">
            <w:r>
              <w:rPr>
                <w:rFonts w:hint="eastAsia"/>
              </w:rPr>
              <w:t>位置</w:t>
            </w:r>
          </w:p>
        </w:tc>
        <w:tc>
          <w:tcPr>
            <w:tcW w:w="5103" w:type="dxa"/>
            <w:shd w:val="clear" w:color="auto" w:fill="808080"/>
          </w:tcPr>
          <w:p w14:paraId="297C6AE5" w14:textId="77777777" w:rsidR="003F3B5E" w:rsidRDefault="003F3B5E" w:rsidP="003F3B5E">
            <w:r>
              <w:rPr>
                <w:rFonts w:hint="eastAsia"/>
              </w:rPr>
              <w:t>含义</w:t>
            </w:r>
          </w:p>
        </w:tc>
      </w:tr>
      <w:tr w:rsidR="003F3B5E" w14:paraId="25793FE9" w14:textId="77777777" w:rsidTr="003F3B5E">
        <w:tc>
          <w:tcPr>
            <w:tcW w:w="1843" w:type="dxa"/>
          </w:tcPr>
          <w:p w14:paraId="7AB5696B" w14:textId="77777777" w:rsidR="003F3B5E" w:rsidRDefault="003F3B5E" w:rsidP="003F3B5E">
            <w:r>
              <w:rPr>
                <w:rFonts w:hint="eastAsia"/>
              </w:rPr>
              <w:t>CODE</w:t>
            </w:r>
          </w:p>
        </w:tc>
        <w:tc>
          <w:tcPr>
            <w:tcW w:w="1417" w:type="dxa"/>
          </w:tcPr>
          <w:p w14:paraId="1C9A1739" w14:textId="77777777" w:rsidR="003F3B5E" w:rsidRDefault="003F3B5E" w:rsidP="003F3B5E">
            <w:r>
              <w:rPr>
                <w:rFonts w:hint="eastAsia"/>
              </w:rPr>
              <w:t>RESPONSE</w:t>
            </w:r>
          </w:p>
        </w:tc>
        <w:tc>
          <w:tcPr>
            <w:tcW w:w="5103" w:type="dxa"/>
          </w:tcPr>
          <w:p w14:paraId="5E79A82B" w14:textId="77777777" w:rsidR="003F3B5E" w:rsidRDefault="003F3B5E" w:rsidP="003F3B5E">
            <w:pPr>
              <w:autoSpaceDE w:val="0"/>
              <w:autoSpaceDN w:val="0"/>
              <w:adjustRightInd w:val="0"/>
              <w:jc w:val="left"/>
            </w:pPr>
            <w:r>
              <w:rPr>
                <w:rFonts w:hint="eastAsia"/>
              </w:rPr>
              <w:t xml:space="preserve">200 </w:t>
            </w:r>
            <w:r>
              <w:rPr>
                <w:rFonts w:hint="eastAsia"/>
              </w:rPr>
              <w:t>成功</w:t>
            </w:r>
            <w:r>
              <w:rPr>
                <w:rFonts w:hint="eastAsia"/>
              </w:rPr>
              <w:t xml:space="preserve"> </w:t>
            </w:r>
          </w:p>
          <w:p w14:paraId="7C3557E1" w14:textId="77777777" w:rsidR="003F3B5E" w:rsidRDefault="003F3B5E" w:rsidP="003F3B5E">
            <w:r>
              <w:rPr>
                <w:rFonts w:hint="eastAsia"/>
              </w:rPr>
              <w:t>其它</w:t>
            </w:r>
            <w:r>
              <w:rPr>
                <w:rFonts w:hint="eastAsia"/>
              </w:rPr>
              <w:t>,</w:t>
            </w:r>
            <w:r>
              <w:rPr>
                <w:rFonts w:hint="eastAsia"/>
              </w:rPr>
              <w:t>读取失败</w:t>
            </w:r>
          </w:p>
        </w:tc>
      </w:tr>
      <w:tr w:rsidR="003F3B5E" w14:paraId="67169CEE" w14:textId="77777777" w:rsidTr="003F3B5E">
        <w:tc>
          <w:tcPr>
            <w:tcW w:w="1843" w:type="dxa"/>
          </w:tcPr>
          <w:p w14:paraId="37959A26" w14:textId="77777777" w:rsidR="003F3B5E" w:rsidRDefault="003F3B5E" w:rsidP="003F3B5E">
            <w:r>
              <w:rPr>
                <w:rFonts w:hint="eastAsia"/>
              </w:rPr>
              <w:t>返回值</w:t>
            </w:r>
          </w:p>
        </w:tc>
        <w:tc>
          <w:tcPr>
            <w:tcW w:w="1417" w:type="dxa"/>
          </w:tcPr>
          <w:p w14:paraId="014768BE" w14:textId="77777777" w:rsidR="003F3B5E" w:rsidRDefault="003F3B5E" w:rsidP="003F3B5E">
            <w:r>
              <w:rPr>
                <w:rFonts w:hint="eastAsia"/>
              </w:rPr>
              <w:t>BODY</w:t>
            </w:r>
          </w:p>
        </w:tc>
        <w:tc>
          <w:tcPr>
            <w:tcW w:w="5103" w:type="dxa"/>
          </w:tcPr>
          <w:p w14:paraId="2B89F8B2" w14:textId="77777777" w:rsidR="003F3B5E" w:rsidRDefault="003F3B5E" w:rsidP="003F3B5E">
            <w:pPr>
              <w:rPr>
                <w:color w:val="000000"/>
              </w:rPr>
            </w:pPr>
          </w:p>
        </w:tc>
      </w:tr>
      <w:tr w:rsidR="003F3B5E" w14:paraId="6F117C62" w14:textId="77777777" w:rsidTr="003F3B5E">
        <w:tc>
          <w:tcPr>
            <w:tcW w:w="8363" w:type="dxa"/>
            <w:gridSpan w:val="3"/>
          </w:tcPr>
          <w:p w14:paraId="698F3AC0" w14:textId="77777777" w:rsidR="003F3B5E" w:rsidRPr="00124675" w:rsidRDefault="003F3B5E" w:rsidP="003F3B5E">
            <w:pPr>
              <w:ind w:leftChars="50" w:left="105"/>
              <w:rPr>
                <w:color w:val="000000"/>
              </w:rPr>
            </w:pPr>
            <w:r w:rsidRPr="00124675">
              <w:rPr>
                <w:color w:val="000000"/>
              </w:rPr>
              <w:t>{</w:t>
            </w:r>
          </w:p>
          <w:p w14:paraId="36CDC9A4" w14:textId="77777777" w:rsidR="003F3B5E" w:rsidRPr="00CA7C55" w:rsidRDefault="003F3B5E" w:rsidP="003F3B5E">
            <w:pPr>
              <w:ind w:leftChars="50" w:left="105"/>
            </w:pPr>
            <w:r w:rsidRPr="00CA7C55">
              <w:t xml:space="preserve">    "errno": "0",</w:t>
            </w:r>
          </w:p>
          <w:p w14:paraId="0FBD7604" w14:textId="77777777" w:rsidR="003F3B5E" w:rsidRPr="00CA7C55" w:rsidRDefault="003F3B5E" w:rsidP="003F3B5E">
            <w:pPr>
              <w:ind w:leftChars="50" w:left="105"/>
            </w:pPr>
            <w:r w:rsidRPr="00CA7C55">
              <w:rPr>
                <w:rFonts w:hint="eastAsia"/>
              </w:rPr>
              <w:t xml:space="preserve">    "msg": "</w:t>
            </w:r>
            <w:r w:rsidRPr="00CA7C55">
              <w:rPr>
                <w:rFonts w:hint="eastAsia"/>
              </w:rPr>
              <w:t>成功</w:t>
            </w:r>
            <w:r w:rsidRPr="00CA7C55">
              <w:rPr>
                <w:rFonts w:hint="eastAsia"/>
              </w:rPr>
              <w:t>",</w:t>
            </w:r>
          </w:p>
          <w:p w14:paraId="72653E55" w14:textId="77777777" w:rsidR="003F3B5E" w:rsidRPr="00CA7C55" w:rsidRDefault="003F3B5E" w:rsidP="003F3B5E">
            <w:pPr>
              <w:ind w:leftChars="50" w:left="105"/>
            </w:pPr>
            <w:r w:rsidRPr="00CA7C55">
              <w:t xml:space="preserve">    "server_time": 1455815935,</w:t>
            </w:r>
          </w:p>
          <w:p w14:paraId="31153CA3" w14:textId="77777777" w:rsidR="003F3B5E" w:rsidRDefault="003F3B5E" w:rsidP="003F3B5E">
            <w:pPr>
              <w:ind w:leftChars="50" w:left="105" w:firstLine="420"/>
            </w:pPr>
            <w:r w:rsidRPr="00CA7C55">
              <w:t>"data": {</w:t>
            </w:r>
          </w:p>
          <w:p w14:paraId="16C41980" w14:textId="77777777" w:rsidR="003F3B5E" w:rsidRDefault="003F3B5E" w:rsidP="003F3B5E">
            <w:pPr>
              <w:ind w:leftChars="50" w:left="105" w:firstLine="420"/>
            </w:pPr>
            <w:r>
              <w:rPr>
                <w:rFonts w:hint="eastAsia"/>
              </w:rPr>
              <w:t xml:space="preserve">    "</w:t>
            </w:r>
            <w:r w:rsidR="006A0B2C">
              <w:rPr>
                <w:rFonts w:hint="eastAsia"/>
              </w:rPr>
              <w:t>mobile</w:t>
            </w:r>
            <w:r w:rsidRPr="00CA7C55">
              <w:rPr>
                <w:rFonts w:hint="eastAsia"/>
              </w:rPr>
              <w:t>": "</w:t>
            </w:r>
            <w:r w:rsidR="006A0B2C">
              <w:rPr>
                <w:rFonts w:hint="eastAsia"/>
              </w:rPr>
              <w:t>18627580562</w:t>
            </w:r>
            <w:r>
              <w:rPr>
                <w:rFonts w:hint="eastAsia"/>
              </w:rPr>
              <w:t>（</w:t>
            </w:r>
            <w:r w:rsidR="006A0B2C">
              <w:rPr>
                <w:rFonts w:hint="eastAsia"/>
              </w:rPr>
              <w:t>手机号</w:t>
            </w:r>
            <w:r>
              <w:rPr>
                <w:rFonts w:hint="eastAsia"/>
              </w:rPr>
              <w:t>）</w:t>
            </w:r>
            <w:r>
              <w:rPr>
                <w:rFonts w:hint="eastAsia"/>
              </w:rPr>
              <w:t>"</w:t>
            </w:r>
            <w:r w:rsidR="00472CE5">
              <w:rPr>
                <w:rFonts w:hint="eastAsia"/>
              </w:rPr>
              <w:t xml:space="preserve"> //</w:t>
            </w:r>
            <w:r w:rsidR="00472CE5">
              <w:rPr>
                <w:rFonts w:hint="eastAsia"/>
              </w:rPr>
              <w:t>如果手机号为空，表示获取不到手机号</w:t>
            </w:r>
          </w:p>
          <w:p w14:paraId="6BCEDE81" w14:textId="12255135" w:rsidR="00F04A0A" w:rsidRDefault="002D7654" w:rsidP="002D7654">
            <w:pPr>
              <w:ind w:leftChars="50" w:left="105" w:firstLine="420"/>
            </w:pPr>
            <w:r>
              <w:rPr>
                <w:rFonts w:hint="eastAsia"/>
              </w:rPr>
              <w:t xml:space="preserve">    "code</w:t>
            </w:r>
            <w:r w:rsidRPr="00CA7C55">
              <w:rPr>
                <w:rFonts w:hint="eastAsia"/>
              </w:rPr>
              <w:t>": "</w:t>
            </w:r>
            <w:r>
              <w:rPr>
                <w:rFonts w:hint="eastAsia"/>
              </w:rPr>
              <w:t>sssssssssssssssssss</w:t>
            </w:r>
            <w:r>
              <w:rPr>
                <w:rFonts w:hint="eastAsia"/>
              </w:rPr>
              <w:t>（激活成功的设备</w:t>
            </w:r>
            <w:r>
              <w:rPr>
                <w:rFonts w:hint="eastAsia"/>
              </w:rPr>
              <w:t>ID</w:t>
            </w:r>
            <w:r>
              <w:rPr>
                <w:rFonts w:hint="eastAsia"/>
              </w:rPr>
              <w:t>）</w:t>
            </w:r>
            <w:r>
              <w:rPr>
                <w:rFonts w:hint="eastAsia"/>
              </w:rPr>
              <w:t>", //</w:t>
            </w:r>
            <w:r>
              <w:rPr>
                <w:rFonts w:hint="eastAsia"/>
              </w:rPr>
              <w:t>最终激活成功的设备</w:t>
            </w:r>
            <w:r>
              <w:rPr>
                <w:rFonts w:hint="eastAsia"/>
              </w:rPr>
              <w:t>ID</w:t>
            </w:r>
            <w:r>
              <w:rPr>
                <w:rFonts w:hint="eastAsia"/>
              </w:rPr>
              <w:t>，使用这个返回的字段调用流量商城接口</w:t>
            </w:r>
            <w:r>
              <w:t xml:space="preserve"> </w:t>
            </w:r>
          </w:p>
          <w:p w14:paraId="7C1306A2" w14:textId="77777777" w:rsidR="003F3B5E" w:rsidRPr="00BF4CAA" w:rsidRDefault="003F3B5E" w:rsidP="003F3B5E">
            <w:pPr>
              <w:ind w:leftChars="50" w:left="105"/>
            </w:pPr>
            <w:r w:rsidRPr="00BF4CAA">
              <w:t xml:space="preserve">    }</w:t>
            </w:r>
          </w:p>
          <w:p w14:paraId="00F26B78" w14:textId="77777777" w:rsidR="003F3B5E" w:rsidRDefault="003F3B5E" w:rsidP="00626844">
            <w:pPr>
              <w:ind w:leftChars="50" w:left="105"/>
              <w:rPr>
                <w:color w:val="000000"/>
              </w:rPr>
            </w:pPr>
            <w:r w:rsidRPr="00124675">
              <w:rPr>
                <w:color w:val="000000"/>
              </w:rPr>
              <w:t>}</w:t>
            </w:r>
          </w:p>
        </w:tc>
      </w:tr>
    </w:tbl>
    <w:p w14:paraId="0CDDB8BD" w14:textId="77777777" w:rsidR="003F3B5E" w:rsidRDefault="003F3B5E" w:rsidP="003F3B5E">
      <w:r>
        <w:rPr>
          <w:rFonts w:hint="eastAsia"/>
        </w:rPr>
        <w:t>错误码：</w:t>
      </w:r>
    </w:p>
    <w:tbl>
      <w:tblPr>
        <w:tblStyle w:val="ab"/>
        <w:tblW w:w="0" w:type="auto"/>
        <w:tblLook w:val="04A0" w:firstRow="1" w:lastRow="0" w:firstColumn="1" w:lastColumn="0" w:noHBand="0" w:noVBand="1"/>
      </w:tblPr>
      <w:tblGrid>
        <w:gridCol w:w="1242"/>
        <w:gridCol w:w="4439"/>
        <w:gridCol w:w="2841"/>
      </w:tblGrid>
      <w:tr w:rsidR="003F3B5E" w14:paraId="74D044F9" w14:textId="77777777" w:rsidTr="003F3B5E">
        <w:tc>
          <w:tcPr>
            <w:tcW w:w="1242" w:type="dxa"/>
            <w:shd w:val="clear" w:color="auto" w:fill="7F7F7F" w:themeFill="text1" w:themeFillTint="80"/>
          </w:tcPr>
          <w:p w14:paraId="3104D05A" w14:textId="77777777" w:rsidR="003F3B5E" w:rsidRPr="0057258A" w:rsidRDefault="003F3B5E" w:rsidP="003F3B5E">
            <w:r w:rsidRPr="0057258A">
              <w:rPr>
                <w:rFonts w:hint="eastAsia"/>
              </w:rPr>
              <w:t>状态码</w:t>
            </w:r>
          </w:p>
        </w:tc>
        <w:tc>
          <w:tcPr>
            <w:tcW w:w="4439" w:type="dxa"/>
            <w:shd w:val="clear" w:color="auto" w:fill="7F7F7F" w:themeFill="text1" w:themeFillTint="80"/>
          </w:tcPr>
          <w:p w14:paraId="20B9CE2F" w14:textId="77777777" w:rsidR="003F3B5E" w:rsidRPr="0057258A" w:rsidRDefault="003F3B5E" w:rsidP="003F3B5E">
            <w:r w:rsidRPr="0057258A">
              <w:rPr>
                <w:rFonts w:hint="eastAsia"/>
              </w:rPr>
              <w:t>状态说明</w:t>
            </w:r>
          </w:p>
        </w:tc>
        <w:tc>
          <w:tcPr>
            <w:tcW w:w="2841" w:type="dxa"/>
            <w:shd w:val="clear" w:color="auto" w:fill="7F7F7F" w:themeFill="text1" w:themeFillTint="80"/>
          </w:tcPr>
          <w:p w14:paraId="1327B17A" w14:textId="77777777" w:rsidR="003F3B5E" w:rsidRPr="0057258A" w:rsidRDefault="003F3B5E" w:rsidP="003F3B5E">
            <w:r w:rsidRPr="0057258A">
              <w:rPr>
                <w:rFonts w:hint="eastAsia"/>
              </w:rPr>
              <w:t>备注</w:t>
            </w:r>
          </w:p>
        </w:tc>
      </w:tr>
      <w:tr w:rsidR="003F3B5E" w:rsidRPr="00077DCC" w14:paraId="07683331" w14:textId="77777777" w:rsidTr="003F3B5E">
        <w:tc>
          <w:tcPr>
            <w:tcW w:w="1242" w:type="dxa"/>
          </w:tcPr>
          <w:p w14:paraId="74F2F260" w14:textId="77777777" w:rsidR="003F3B5E" w:rsidRPr="0057258A" w:rsidRDefault="003F3B5E" w:rsidP="003F3B5E">
            <w:r w:rsidRPr="0057258A">
              <w:rPr>
                <w:rFonts w:hint="eastAsia"/>
              </w:rPr>
              <w:t>0</w:t>
            </w:r>
          </w:p>
        </w:tc>
        <w:tc>
          <w:tcPr>
            <w:tcW w:w="4439" w:type="dxa"/>
          </w:tcPr>
          <w:p w14:paraId="274938B3" w14:textId="77777777" w:rsidR="003F3B5E" w:rsidRPr="0057258A" w:rsidRDefault="003F3B5E" w:rsidP="003F3B5E">
            <w:r w:rsidRPr="0057258A">
              <w:rPr>
                <w:rFonts w:hint="eastAsia"/>
              </w:rPr>
              <w:t>成功</w:t>
            </w:r>
          </w:p>
        </w:tc>
        <w:tc>
          <w:tcPr>
            <w:tcW w:w="2841" w:type="dxa"/>
          </w:tcPr>
          <w:p w14:paraId="3F10ED30" w14:textId="77777777" w:rsidR="003F3B5E" w:rsidRPr="0057258A" w:rsidRDefault="003F3B5E" w:rsidP="003F3B5E"/>
        </w:tc>
      </w:tr>
      <w:tr w:rsidR="003F3B5E" w:rsidRPr="00077DCC" w14:paraId="0E59E819" w14:textId="77777777" w:rsidTr="003F3B5E">
        <w:tc>
          <w:tcPr>
            <w:tcW w:w="1242" w:type="dxa"/>
          </w:tcPr>
          <w:p w14:paraId="43808FBB" w14:textId="77777777" w:rsidR="003F3B5E" w:rsidRDefault="003F3B5E" w:rsidP="003F3B5E">
            <w:r>
              <w:rPr>
                <w:rFonts w:hint="eastAsia"/>
              </w:rPr>
              <w:t>其它</w:t>
            </w:r>
          </w:p>
        </w:tc>
        <w:tc>
          <w:tcPr>
            <w:tcW w:w="4439" w:type="dxa"/>
          </w:tcPr>
          <w:p w14:paraId="3616C3DD" w14:textId="77777777" w:rsidR="003F3B5E" w:rsidRDefault="003F3B5E" w:rsidP="003F3B5E">
            <w:r>
              <w:rPr>
                <w:rFonts w:hint="eastAsia"/>
              </w:rPr>
              <w:t>系统异常，详细错误待确定</w:t>
            </w:r>
          </w:p>
        </w:tc>
        <w:tc>
          <w:tcPr>
            <w:tcW w:w="2841" w:type="dxa"/>
          </w:tcPr>
          <w:p w14:paraId="2264C157" w14:textId="77777777" w:rsidR="003F3B5E" w:rsidRPr="0057258A" w:rsidRDefault="003F3B5E" w:rsidP="003F3B5E"/>
        </w:tc>
      </w:tr>
    </w:tbl>
    <w:p w14:paraId="2A29B11E" w14:textId="77777777" w:rsidR="004C1C3A" w:rsidRDefault="004C1C3A" w:rsidP="004C1C3A">
      <w:pPr>
        <w:pStyle w:val="2"/>
      </w:pPr>
      <w:r>
        <w:rPr>
          <w:rFonts w:hint="eastAsia"/>
        </w:rPr>
        <w:t>10.2</w:t>
      </w:r>
      <w:r>
        <w:rPr>
          <w:rFonts w:hint="eastAsia"/>
        </w:rPr>
        <w:t>运营商</w:t>
      </w:r>
      <w:r w:rsidR="00AF3B6B">
        <w:rPr>
          <w:rFonts w:hint="eastAsia"/>
        </w:rPr>
        <w:t>手机号加密接口</w:t>
      </w:r>
    </w:p>
    <w:p w14:paraId="1C7CA1EB" w14:textId="77777777" w:rsidR="004C1C3A" w:rsidRDefault="004C1C3A" w:rsidP="004C1C3A">
      <w:pPr>
        <w:rPr>
          <w:szCs w:val="21"/>
        </w:rPr>
      </w:pPr>
      <w:r>
        <w:rPr>
          <w:rFonts w:hint="eastAsia"/>
        </w:rPr>
        <w:t>接口地址：</w:t>
      </w:r>
      <w:r w:rsidRPr="00605831">
        <w:rPr>
          <w:szCs w:val="21"/>
        </w:rPr>
        <w:t xml:space="preserve"> </w:t>
      </w:r>
      <w:r>
        <w:rPr>
          <w:rFonts w:hint="eastAsia"/>
          <w:szCs w:val="21"/>
        </w:rPr>
        <w:t>operator_client</w:t>
      </w:r>
      <w:r w:rsidRPr="00605831">
        <w:rPr>
          <w:rFonts w:hint="eastAsia"/>
          <w:szCs w:val="21"/>
        </w:rPr>
        <w:t>/</w:t>
      </w:r>
      <w:r w:rsidR="00F14D10">
        <w:rPr>
          <w:szCs w:val="21"/>
        </w:rPr>
        <w:t>encrypt</w:t>
      </w:r>
      <w:r w:rsidR="00F14D10">
        <w:rPr>
          <w:rFonts w:hint="eastAsia"/>
          <w:szCs w:val="21"/>
        </w:rPr>
        <w:t>Mobile</w:t>
      </w:r>
    </w:p>
    <w:p w14:paraId="745C7BED" w14:textId="77777777" w:rsidR="004C1C3A" w:rsidRDefault="004C1C3A" w:rsidP="004C1C3A">
      <w:pPr>
        <w:rPr>
          <w:szCs w:val="21"/>
        </w:rPr>
      </w:pPr>
      <w:r>
        <w:rPr>
          <w:rFonts w:hint="eastAsia"/>
          <w:szCs w:val="21"/>
        </w:rPr>
        <w:t>接口说明：</w:t>
      </w:r>
      <w:r>
        <w:rPr>
          <w:szCs w:val="21"/>
        </w:rPr>
        <w:t xml:space="preserve"> </w:t>
      </w:r>
    </w:p>
    <w:p w14:paraId="1B0B1ED9" w14:textId="77777777" w:rsidR="004C1C3A" w:rsidRDefault="004C1C3A" w:rsidP="004C1C3A">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4C1C3A" w14:paraId="63F15491" w14:textId="77777777" w:rsidTr="008640DC">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14AB261A" w14:textId="77777777" w:rsidR="004C1C3A" w:rsidRDefault="004C1C3A" w:rsidP="008640DC">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04E180ED" w14:textId="77777777" w:rsidR="004C1C3A" w:rsidRDefault="004C1C3A" w:rsidP="008640DC">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5A1BB087" w14:textId="77777777" w:rsidR="004C1C3A" w:rsidRDefault="004C1C3A" w:rsidP="008640DC">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7350203A" w14:textId="77777777" w:rsidR="004C1C3A" w:rsidRDefault="004C1C3A" w:rsidP="008640DC">
            <w:r>
              <w:rPr>
                <w:rFonts w:hint="eastAsia"/>
              </w:rPr>
              <w:t>是否必传</w:t>
            </w:r>
          </w:p>
        </w:tc>
      </w:tr>
      <w:tr w:rsidR="004C1C3A" w:rsidRPr="00B160F8" w14:paraId="173ED1EF" w14:textId="77777777" w:rsidTr="008640DC">
        <w:tc>
          <w:tcPr>
            <w:tcW w:w="1062" w:type="pct"/>
            <w:tcBorders>
              <w:top w:val="single" w:sz="0" w:space="0" w:color="000000"/>
              <w:left w:val="single" w:sz="0" w:space="0" w:color="000000"/>
              <w:bottom w:val="single" w:sz="0" w:space="0" w:color="000000"/>
              <w:right w:val="single" w:sz="0" w:space="0" w:color="000000"/>
            </w:tcBorders>
          </w:tcPr>
          <w:p w14:paraId="3C46367D" w14:textId="77777777" w:rsidR="004C1C3A" w:rsidRDefault="000610E4" w:rsidP="008640DC">
            <w:pPr>
              <w:jc w:val="left"/>
            </w:pPr>
            <w:r>
              <w:rPr>
                <w:rFonts w:hint="eastAsia"/>
              </w:rPr>
              <w:t>cpid</w:t>
            </w:r>
          </w:p>
        </w:tc>
        <w:tc>
          <w:tcPr>
            <w:tcW w:w="522" w:type="pct"/>
            <w:tcBorders>
              <w:top w:val="single" w:sz="0" w:space="0" w:color="000000"/>
              <w:left w:val="single" w:sz="0" w:space="0" w:color="000000"/>
              <w:bottom w:val="single" w:sz="0" w:space="0" w:color="000000"/>
              <w:right w:val="single" w:sz="0" w:space="0" w:color="000000"/>
            </w:tcBorders>
          </w:tcPr>
          <w:p w14:paraId="6CA51DE4" w14:textId="77777777" w:rsidR="004C1C3A" w:rsidRDefault="004C1C3A" w:rsidP="008640DC">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1578B4C8" w14:textId="77777777" w:rsidR="004C1C3A" w:rsidRDefault="000610E4" w:rsidP="008640DC">
            <w:pPr>
              <w:jc w:val="left"/>
            </w:pPr>
            <w:r>
              <w:rPr>
                <w:rFonts w:hint="eastAsia"/>
              </w:rPr>
              <w:t>CP</w:t>
            </w:r>
            <w:r>
              <w:rPr>
                <w:rFonts w:hint="eastAsia"/>
              </w:rPr>
              <w:t>编码</w:t>
            </w:r>
          </w:p>
        </w:tc>
        <w:tc>
          <w:tcPr>
            <w:tcW w:w="428" w:type="pct"/>
            <w:tcBorders>
              <w:top w:val="single" w:sz="0" w:space="0" w:color="000000"/>
              <w:left w:val="single" w:sz="0" w:space="0" w:color="000000"/>
              <w:bottom w:val="single" w:sz="0" w:space="0" w:color="000000"/>
              <w:right w:val="single" w:sz="0" w:space="0" w:color="000000"/>
            </w:tcBorders>
          </w:tcPr>
          <w:p w14:paraId="52BC275C" w14:textId="77777777" w:rsidR="004C1C3A" w:rsidRDefault="004C1C3A" w:rsidP="008640DC">
            <w:pPr>
              <w:jc w:val="left"/>
            </w:pPr>
            <w:r>
              <w:rPr>
                <w:rFonts w:hint="eastAsia"/>
              </w:rPr>
              <w:t>Y</w:t>
            </w:r>
          </w:p>
        </w:tc>
      </w:tr>
      <w:tr w:rsidR="008640DC" w:rsidRPr="00B160F8" w14:paraId="1216EB73" w14:textId="77777777" w:rsidTr="008640DC">
        <w:tc>
          <w:tcPr>
            <w:tcW w:w="1062" w:type="pct"/>
            <w:tcBorders>
              <w:top w:val="single" w:sz="0" w:space="0" w:color="000000"/>
              <w:left w:val="single" w:sz="0" w:space="0" w:color="000000"/>
              <w:bottom w:val="single" w:sz="0" w:space="0" w:color="000000"/>
              <w:right w:val="single" w:sz="0" w:space="0" w:color="000000"/>
            </w:tcBorders>
          </w:tcPr>
          <w:p w14:paraId="60088BAC" w14:textId="77777777" w:rsidR="008640DC" w:rsidRDefault="000610E4" w:rsidP="008640DC">
            <w:pPr>
              <w:jc w:val="left"/>
            </w:pPr>
            <w:r>
              <w:rPr>
                <w:rFonts w:hint="eastAsia"/>
              </w:rPr>
              <w:t>mobile</w:t>
            </w:r>
          </w:p>
        </w:tc>
        <w:tc>
          <w:tcPr>
            <w:tcW w:w="522" w:type="pct"/>
            <w:tcBorders>
              <w:top w:val="single" w:sz="0" w:space="0" w:color="000000"/>
              <w:left w:val="single" w:sz="0" w:space="0" w:color="000000"/>
              <w:bottom w:val="single" w:sz="0" w:space="0" w:color="000000"/>
              <w:right w:val="single" w:sz="0" w:space="0" w:color="000000"/>
            </w:tcBorders>
          </w:tcPr>
          <w:p w14:paraId="42E33B1F" w14:textId="77777777" w:rsidR="008640DC" w:rsidRDefault="000610E4" w:rsidP="008640DC">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225FF4D9" w14:textId="77777777" w:rsidR="008640DC" w:rsidRDefault="000610E4" w:rsidP="008640DC">
            <w:pPr>
              <w:jc w:val="left"/>
            </w:pPr>
            <w:r>
              <w:rPr>
                <w:rFonts w:hint="eastAsia"/>
              </w:rPr>
              <w:t>手机号</w:t>
            </w:r>
          </w:p>
        </w:tc>
        <w:tc>
          <w:tcPr>
            <w:tcW w:w="428" w:type="pct"/>
            <w:tcBorders>
              <w:top w:val="single" w:sz="0" w:space="0" w:color="000000"/>
              <w:left w:val="single" w:sz="0" w:space="0" w:color="000000"/>
              <w:bottom w:val="single" w:sz="0" w:space="0" w:color="000000"/>
              <w:right w:val="single" w:sz="0" w:space="0" w:color="000000"/>
            </w:tcBorders>
          </w:tcPr>
          <w:p w14:paraId="5640E17A" w14:textId="77777777" w:rsidR="008640DC" w:rsidRDefault="000610E4" w:rsidP="008640DC">
            <w:pPr>
              <w:jc w:val="left"/>
            </w:pPr>
            <w:r>
              <w:rPr>
                <w:rFonts w:hint="eastAsia"/>
              </w:rPr>
              <w:t>Y</w:t>
            </w:r>
          </w:p>
        </w:tc>
      </w:tr>
      <w:tr w:rsidR="004C1C3A" w:rsidRPr="00B160F8" w14:paraId="60CB869E" w14:textId="77777777" w:rsidTr="008640DC">
        <w:tc>
          <w:tcPr>
            <w:tcW w:w="1062" w:type="pct"/>
            <w:tcBorders>
              <w:top w:val="single" w:sz="0" w:space="0" w:color="000000"/>
              <w:left w:val="single" w:sz="0" w:space="0" w:color="000000"/>
              <w:bottom w:val="single" w:sz="0" w:space="0" w:color="000000"/>
              <w:right w:val="single" w:sz="0" w:space="0" w:color="000000"/>
            </w:tcBorders>
          </w:tcPr>
          <w:p w14:paraId="1453645C" w14:textId="77777777" w:rsidR="004C1C3A" w:rsidRDefault="004C1C3A" w:rsidP="008640DC">
            <w:pPr>
              <w:jc w:val="left"/>
            </w:pPr>
            <w:r>
              <w:rPr>
                <w:rFonts w:hint="eastAsia"/>
              </w:rPr>
              <w:t>透传终端相关设备版本等参数</w:t>
            </w:r>
          </w:p>
        </w:tc>
        <w:tc>
          <w:tcPr>
            <w:tcW w:w="522" w:type="pct"/>
            <w:tcBorders>
              <w:top w:val="single" w:sz="0" w:space="0" w:color="000000"/>
              <w:left w:val="single" w:sz="0" w:space="0" w:color="000000"/>
              <w:bottom w:val="single" w:sz="0" w:space="0" w:color="000000"/>
              <w:right w:val="single" w:sz="0" w:space="0" w:color="000000"/>
            </w:tcBorders>
          </w:tcPr>
          <w:p w14:paraId="5E3DDF22" w14:textId="77777777" w:rsidR="004C1C3A" w:rsidRDefault="004C1C3A" w:rsidP="008640DC">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06A600A9" w14:textId="77777777" w:rsidR="004C1C3A" w:rsidRDefault="004C1C3A" w:rsidP="008640DC">
            <w:pPr>
              <w:jc w:val="left"/>
            </w:pPr>
            <w:r>
              <w:rPr>
                <w:rFonts w:hint="eastAsia"/>
              </w:rPr>
              <w:t>终端通用设备相关参数</w:t>
            </w:r>
          </w:p>
        </w:tc>
        <w:tc>
          <w:tcPr>
            <w:tcW w:w="428" w:type="pct"/>
            <w:tcBorders>
              <w:top w:val="single" w:sz="0" w:space="0" w:color="000000"/>
              <w:left w:val="single" w:sz="0" w:space="0" w:color="000000"/>
              <w:bottom w:val="single" w:sz="0" w:space="0" w:color="000000"/>
              <w:right w:val="single" w:sz="0" w:space="0" w:color="000000"/>
            </w:tcBorders>
          </w:tcPr>
          <w:p w14:paraId="2973F6B0" w14:textId="77777777" w:rsidR="004C1C3A" w:rsidRDefault="004C1C3A" w:rsidP="008640DC">
            <w:pPr>
              <w:jc w:val="left"/>
            </w:pPr>
            <w:r>
              <w:rPr>
                <w:rFonts w:hint="eastAsia"/>
              </w:rPr>
              <w:t>N</w:t>
            </w:r>
          </w:p>
        </w:tc>
      </w:tr>
    </w:tbl>
    <w:p w14:paraId="7AF83C94" w14:textId="77777777" w:rsidR="004C1C3A" w:rsidRDefault="004C1C3A" w:rsidP="004C1C3A"/>
    <w:p w14:paraId="2038EA29" w14:textId="77777777" w:rsidR="004C1C3A" w:rsidRDefault="004C1C3A" w:rsidP="004C1C3A">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4C1C3A" w14:paraId="271BA1AA" w14:textId="77777777" w:rsidTr="008640DC">
        <w:tc>
          <w:tcPr>
            <w:tcW w:w="8363" w:type="dxa"/>
            <w:gridSpan w:val="3"/>
            <w:shd w:val="clear" w:color="auto" w:fill="808080"/>
          </w:tcPr>
          <w:p w14:paraId="427BEC0E" w14:textId="77777777" w:rsidR="004C1C3A" w:rsidRPr="004D3181" w:rsidRDefault="004C1C3A" w:rsidP="008640DC">
            <w:pPr>
              <w:rPr>
                <w:color w:val="000000"/>
              </w:rPr>
            </w:pPr>
            <w:r w:rsidRPr="004D3181">
              <w:rPr>
                <w:rFonts w:hint="eastAsia"/>
                <w:color w:val="000000"/>
              </w:rPr>
              <w:t>开发方案：</w:t>
            </w:r>
          </w:p>
        </w:tc>
      </w:tr>
      <w:tr w:rsidR="004C1C3A" w:rsidRPr="00D77096" w14:paraId="1F6FD20E" w14:textId="77777777" w:rsidTr="008640DC">
        <w:tc>
          <w:tcPr>
            <w:tcW w:w="8363" w:type="dxa"/>
            <w:gridSpan w:val="3"/>
            <w:tcBorders>
              <w:bottom w:val="single" w:sz="2" w:space="0" w:color="auto"/>
            </w:tcBorders>
          </w:tcPr>
          <w:p w14:paraId="6A15C2A8" w14:textId="77777777" w:rsidR="004C1C3A" w:rsidRDefault="004D3181" w:rsidP="008640DC">
            <w:pPr>
              <w:rPr>
                <w:color w:val="000000"/>
              </w:rPr>
            </w:pPr>
            <w:r>
              <w:rPr>
                <w:rFonts w:hint="eastAsia"/>
                <w:color w:val="000000"/>
              </w:rPr>
              <w:t>参考联通接口文档：</w:t>
            </w:r>
          </w:p>
          <w:p w14:paraId="5FD9A74F" w14:textId="77777777" w:rsidR="004D3181" w:rsidRDefault="004D3181" w:rsidP="008640DC">
            <w:pPr>
              <w:rPr>
                <w:color w:val="000000"/>
              </w:rPr>
            </w:pPr>
            <w:r>
              <w:rPr>
                <w:rFonts w:hint="eastAsia"/>
                <w:color w:val="000000"/>
              </w:rPr>
              <w:t>《</w:t>
            </w:r>
            <w:r w:rsidRPr="004D3181">
              <w:rPr>
                <w:rFonts w:hint="eastAsia"/>
                <w:color w:val="000000"/>
              </w:rPr>
              <w:t>CP</w:t>
            </w:r>
            <w:r w:rsidRPr="004D3181">
              <w:rPr>
                <w:rFonts w:hint="eastAsia"/>
                <w:color w:val="000000"/>
              </w:rPr>
              <w:t>接入中国联通视频联盟技术规范</w:t>
            </w:r>
            <w:r w:rsidRPr="004D3181">
              <w:rPr>
                <w:rFonts w:hint="eastAsia"/>
                <w:color w:val="000000"/>
              </w:rPr>
              <w:t>(vip</w:t>
            </w:r>
            <w:r w:rsidRPr="004D3181">
              <w:rPr>
                <w:rFonts w:hint="eastAsia"/>
                <w:color w:val="000000"/>
              </w:rPr>
              <w:t>版</w:t>
            </w:r>
            <w:r w:rsidRPr="004D3181">
              <w:rPr>
                <w:rFonts w:hint="eastAsia"/>
                <w:color w:val="000000"/>
              </w:rPr>
              <w:t>)v2.0.1.pdf</w:t>
            </w:r>
            <w:r>
              <w:rPr>
                <w:rFonts w:hint="eastAsia"/>
                <w:color w:val="000000"/>
              </w:rPr>
              <w:t>》</w:t>
            </w:r>
          </w:p>
          <w:p w14:paraId="3BF45A57" w14:textId="77777777" w:rsidR="004D3181" w:rsidRDefault="004D3181" w:rsidP="008640DC">
            <w:pPr>
              <w:rPr>
                <w:color w:val="000000"/>
              </w:rPr>
            </w:pPr>
          </w:p>
          <w:p w14:paraId="283A90E0" w14:textId="77777777" w:rsidR="004D3181" w:rsidRDefault="004D3181" w:rsidP="004D3181">
            <w:pPr>
              <w:widowControl/>
              <w:autoSpaceDE w:val="0"/>
              <w:autoSpaceDN w:val="0"/>
              <w:adjustRightInd w:val="0"/>
              <w:spacing w:after="240" w:line="300" w:lineRule="atLeast"/>
              <w:jc w:val="left"/>
              <w:rPr>
                <w:color w:val="000000"/>
              </w:rPr>
            </w:pPr>
            <w:r>
              <w:rPr>
                <w:rFonts w:hint="eastAsia"/>
                <w:color w:val="000000"/>
              </w:rPr>
              <w:t>加密算法为：</w:t>
            </w:r>
            <w:r w:rsidRPr="004D3181">
              <w:rPr>
                <w:color w:val="000000"/>
              </w:rPr>
              <w:t>DES(</w:t>
            </w:r>
            <w:r w:rsidRPr="004D3181">
              <w:rPr>
                <w:rFonts w:hint="eastAsia"/>
                <w:color w:val="000000"/>
              </w:rPr>
              <w:t>手机号码，</w:t>
            </w:r>
            <w:r w:rsidRPr="004D3181">
              <w:rPr>
                <w:color w:val="000000"/>
              </w:rPr>
              <w:t xml:space="preserve"> </w:t>
            </w:r>
            <w:r>
              <w:rPr>
                <w:rFonts w:hint="eastAsia"/>
                <w:color w:val="000000"/>
              </w:rPr>
              <w:t>密钥</w:t>
            </w:r>
            <w:r w:rsidRPr="004D3181">
              <w:rPr>
                <w:color w:val="000000"/>
              </w:rPr>
              <w:t xml:space="preserve">) </w:t>
            </w:r>
          </w:p>
          <w:p w14:paraId="69D4AFF9" w14:textId="77777777" w:rsidR="004D3181" w:rsidRPr="00D77096" w:rsidRDefault="004D3181" w:rsidP="004D3181">
            <w:pPr>
              <w:widowControl/>
              <w:autoSpaceDE w:val="0"/>
              <w:autoSpaceDN w:val="0"/>
              <w:adjustRightInd w:val="0"/>
              <w:spacing w:after="240" w:line="300" w:lineRule="atLeast"/>
              <w:jc w:val="left"/>
              <w:rPr>
                <w:color w:val="000000"/>
              </w:rPr>
            </w:pPr>
            <w:r>
              <w:rPr>
                <w:rFonts w:hint="eastAsia"/>
                <w:color w:val="000000"/>
              </w:rPr>
              <w:t>cp</w:t>
            </w:r>
            <w:r>
              <w:rPr>
                <w:rFonts w:hint="eastAsia"/>
                <w:color w:val="000000"/>
              </w:rPr>
              <w:t>密钥参考：《</w:t>
            </w:r>
            <w:r w:rsidRPr="004D3181">
              <w:rPr>
                <w:rFonts w:hint="eastAsia"/>
                <w:color w:val="000000"/>
              </w:rPr>
              <w:t>芒果</w:t>
            </w:r>
            <w:r w:rsidRPr="004D3181">
              <w:rPr>
                <w:rFonts w:hint="eastAsia"/>
                <w:color w:val="000000"/>
              </w:rPr>
              <w:t>TV(</w:t>
            </w:r>
            <w:r w:rsidRPr="004D3181">
              <w:rPr>
                <w:rFonts w:hint="eastAsia"/>
                <w:color w:val="000000"/>
              </w:rPr>
              <w:t>大小芒卡</w:t>
            </w:r>
            <w:r w:rsidRPr="004D3181">
              <w:rPr>
                <w:rFonts w:hint="eastAsia"/>
                <w:color w:val="000000"/>
              </w:rPr>
              <w:t>)</w:t>
            </w:r>
            <w:r w:rsidRPr="004D3181">
              <w:rPr>
                <w:rFonts w:hint="eastAsia"/>
                <w:color w:val="000000"/>
              </w:rPr>
              <w:t>接入中国联通视频联盟参数</w:t>
            </w:r>
            <w:r w:rsidRPr="004D3181">
              <w:rPr>
                <w:rFonts w:hint="eastAsia"/>
                <w:color w:val="000000"/>
              </w:rPr>
              <w:t>(api).pdf</w:t>
            </w:r>
            <w:r>
              <w:rPr>
                <w:rFonts w:hint="eastAsia"/>
                <w:color w:val="000000"/>
              </w:rPr>
              <w:t>》</w:t>
            </w:r>
          </w:p>
        </w:tc>
      </w:tr>
      <w:tr w:rsidR="004C1C3A" w:rsidRPr="00C9018A" w14:paraId="0D35DD43" w14:textId="77777777" w:rsidTr="008640DC">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1FDA1A76" w14:textId="77777777" w:rsidR="004C1C3A" w:rsidRPr="00C9018A" w:rsidRDefault="004C1C3A" w:rsidP="008640DC">
            <w:pPr>
              <w:rPr>
                <w:b/>
                <w:color w:val="000000"/>
              </w:rPr>
            </w:pPr>
            <w:r w:rsidRPr="00C9018A">
              <w:rPr>
                <w:rFonts w:hint="eastAsia"/>
                <w:b/>
                <w:color w:val="000000"/>
              </w:rPr>
              <w:t>更新记录</w:t>
            </w:r>
          </w:p>
        </w:tc>
      </w:tr>
      <w:tr w:rsidR="004C1C3A" w:rsidRPr="00BA1F0B" w14:paraId="1D7A2F74" w14:textId="77777777" w:rsidTr="008640DC">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6761640" w14:textId="77777777" w:rsidR="004C1C3A" w:rsidRPr="00BA1F0B" w:rsidRDefault="004C1C3A" w:rsidP="008640DC">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B4076F5" w14:textId="77777777" w:rsidR="004C1C3A" w:rsidRPr="00BA1F0B" w:rsidRDefault="004C1C3A" w:rsidP="008640DC">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3206972" w14:textId="77777777" w:rsidR="004C1C3A" w:rsidRPr="00BA1F0B" w:rsidRDefault="004C1C3A" w:rsidP="008640DC">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4C1C3A" w14:paraId="75D661B5" w14:textId="77777777" w:rsidTr="008640DC">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37B4456" w14:textId="77777777" w:rsidR="004C1C3A" w:rsidRDefault="004C1C3A" w:rsidP="008640DC">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5AF99738" w14:textId="77777777" w:rsidR="004C1C3A" w:rsidRDefault="004C1C3A" w:rsidP="008640DC">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342B227A" w14:textId="77777777" w:rsidR="004C1C3A" w:rsidRDefault="004C1C3A" w:rsidP="008640DC">
            <w:pPr>
              <w:tabs>
                <w:tab w:val="center" w:pos="2460"/>
                <w:tab w:val="left" w:pos="3555"/>
              </w:tabs>
              <w:jc w:val="left"/>
              <w:rPr>
                <w:color w:val="000000"/>
              </w:rPr>
            </w:pPr>
          </w:p>
        </w:tc>
      </w:tr>
    </w:tbl>
    <w:p w14:paraId="3C6F5038" w14:textId="77777777" w:rsidR="004C1C3A" w:rsidRDefault="004C1C3A" w:rsidP="004C1C3A"/>
    <w:p w14:paraId="15654ABD" w14:textId="77777777" w:rsidR="004C1C3A" w:rsidRDefault="004C1C3A" w:rsidP="004C1C3A">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4C1C3A" w14:paraId="6EF75918" w14:textId="77777777" w:rsidTr="008640DC">
        <w:tc>
          <w:tcPr>
            <w:tcW w:w="1843" w:type="dxa"/>
            <w:shd w:val="clear" w:color="auto" w:fill="808080"/>
          </w:tcPr>
          <w:p w14:paraId="69F0F8B1" w14:textId="77777777" w:rsidR="004C1C3A" w:rsidRDefault="004C1C3A" w:rsidP="008640DC">
            <w:r>
              <w:rPr>
                <w:rFonts w:hint="eastAsia"/>
              </w:rPr>
              <w:t>参数名称</w:t>
            </w:r>
          </w:p>
        </w:tc>
        <w:tc>
          <w:tcPr>
            <w:tcW w:w="1417" w:type="dxa"/>
            <w:shd w:val="clear" w:color="auto" w:fill="808080"/>
          </w:tcPr>
          <w:p w14:paraId="5C819BCE" w14:textId="77777777" w:rsidR="004C1C3A" w:rsidRDefault="004C1C3A" w:rsidP="008640DC">
            <w:r>
              <w:rPr>
                <w:rFonts w:hint="eastAsia"/>
              </w:rPr>
              <w:t>位置</w:t>
            </w:r>
          </w:p>
        </w:tc>
        <w:tc>
          <w:tcPr>
            <w:tcW w:w="5103" w:type="dxa"/>
            <w:shd w:val="clear" w:color="auto" w:fill="808080"/>
          </w:tcPr>
          <w:p w14:paraId="73431130" w14:textId="77777777" w:rsidR="004C1C3A" w:rsidRDefault="004C1C3A" w:rsidP="008640DC">
            <w:r>
              <w:rPr>
                <w:rFonts w:hint="eastAsia"/>
              </w:rPr>
              <w:t>含义</w:t>
            </w:r>
          </w:p>
        </w:tc>
      </w:tr>
      <w:tr w:rsidR="004C1C3A" w14:paraId="55B4D367" w14:textId="77777777" w:rsidTr="008640DC">
        <w:tc>
          <w:tcPr>
            <w:tcW w:w="1843" w:type="dxa"/>
          </w:tcPr>
          <w:p w14:paraId="2221D4E6" w14:textId="77777777" w:rsidR="004C1C3A" w:rsidRDefault="004C1C3A" w:rsidP="008640DC">
            <w:r>
              <w:rPr>
                <w:rFonts w:hint="eastAsia"/>
              </w:rPr>
              <w:t>CODE</w:t>
            </w:r>
          </w:p>
        </w:tc>
        <w:tc>
          <w:tcPr>
            <w:tcW w:w="1417" w:type="dxa"/>
          </w:tcPr>
          <w:p w14:paraId="06F133AE" w14:textId="77777777" w:rsidR="004C1C3A" w:rsidRDefault="004C1C3A" w:rsidP="008640DC">
            <w:r>
              <w:rPr>
                <w:rFonts w:hint="eastAsia"/>
              </w:rPr>
              <w:t>RESPONSE</w:t>
            </w:r>
          </w:p>
        </w:tc>
        <w:tc>
          <w:tcPr>
            <w:tcW w:w="5103" w:type="dxa"/>
          </w:tcPr>
          <w:p w14:paraId="6E584F8F" w14:textId="77777777" w:rsidR="004C1C3A" w:rsidRDefault="004C1C3A" w:rsidP="008640DC">
            <w:pPr>
              <w:autoSpaceDE w:val="0"/>
              <w:autoSpaceDN w:val="0"/>
              <w:adjustRightInd w:val="0"/>
              <w:jc w:val="left"/>
            </w:pPr>
            <w:r>
              <w:rPr>
                <w:rFonts w:hint="eastAsia"/>
              </w:rPr>
              <w:t xml:space="preserve">200 </w:t>
            </w:r>
            <w:r>
              <w:rPr>
                <w:rFonts w:hint="eastAsia"/>
              </w:rPr>
              <w:t>成功</w:t>
            </w:r>
            <w:r>
              <w:rPr>
                <w:rFonts w:hint="eastAsia"/>
              </w:rPr>
              <w:t xml:space="preserve"> </w:t>
            </w:r>
          </w:p>
          <w:p w14:paraId="4CF10760" w14:textId="77777777" w:rsidR="004C1C3A" w:rsidRDefault="004C1C3A" w:rsidP="008640DC">
            <w:r>
              <w:rPr>
                <w:rFonts w:hint="eastAsia"/>
              </w:rPr>
              <w:t>其它</w:t>
            </w:r>
            <w:r>
              <w:rPr>
                <w:rFonts w:hint="eastAsia"/>
              </w:rPr>
              <w:t>,</w:t>
            </w:r>
            <w:r>
              <w:rPr>
                <w:rFonts w:hint="eastAsia"/>
              </w:rPr>
              <w:t>读取失败</w:t>
            </w:r>
          </w:p>
        </w:tc>
      </w:tr>
      <w:tr w:rsidR="004C1C3A" w14:paraId="59A939AA" w14:textId="77777777" w:rsidTr="008640DC">
        <w:tc>
          <w:tcPr>
            <w:tcW w:w="1843" w:type="dxa"/>
          </w:tcPr>
          <w:p w14:paraId="151EF4FB" w14:textId="77777777" w:rsidR="004C1C3A" w:rsidRDefault="004C1C3A" w:rsidP="008640DC">
            <w:r>
              <w:rPr>
                <w:rFonts w:hint="eastAsia"/>
              </w:rPr>
              <w:t>返回值</w:t>
            </w:r>
          </w:p>
        </w:tc>
        <w:tc>
          <w:tcPr>
            <w:tcW w:w="1417" w:type="dxa"/>
          </w:tcPr>
          <w:p w14:paraId="5FA8FD80" w14:textId="77777777" w:rsidR="004C1C3A" w:rsidRDefault="004C1C3A" w:rsidP="008640DC">
            <w:r>
              <w:rPr>
                <w:rFonts w:hint="eastAsia"/>
              </w:rPr>
              <w:t>BODY</w:t>
            </w:r>
          </w:p>
        </w:tc>
        <w:tc>
          <w:tcPr>
            <w:tcW w:w="5103" w:type="dxa"/>
          </w:tcPr>
          <w:p w14:paraId="7111F9CE" w14:textId="77777777" w:rsidR="004C1C3A" w:rsidRDefault="004C1C3A" w:rsidP="008640DC">
            <w:pPr>
              <w:rPr>
                <w:color w:val="000000"/>
              </w:rPr>
            </w:pPr>
          </w:p>
        </w:tc>
      </w:tr>
      <w:tr w:rsidR="004C1C3A" w14:paraId="1C483A44" w14:textId="77777777" w:rsidTr="008640DC">
        <w:tc>
          <w:tcPr>
            <w:tcW w:w="8363" w:type="dxa"/>
            <w:gridSpan w:val="3"/>
          </w:tcPr>
          <w:p w14:paraId="4C1602E7" w14:textId="77777777" w:rsidR="004C1C3A" w:rsidRPr="00124675" w:rsidRDefault="004C1C3A" w:rsidP="008640DC">
            <w:pPr>
              <w:ind w:leftChars="50" w:left="105"/>
              <w:rPr>
                <w:color w:val="000000"/>
              </w:rPr>
            </w:pPr>
            <w:r w:rsidRPr="00124675">
              <w:rPr>
                <w:color w:val="000000"/>
              </w:rPr>
              <w:t>{</w:t>
            </w:r>
          </w:p>
          <w:p w14:paraId="037A3116" w14:textId="77777777" w:rsidR="004C1C3A" w:rsidRPr="00CA7C55" w:rsidRDefault="004C1C3A" w:rsidP="008640DC">
            <w:pPr>
              <w:ind w:leftChars="50" w:left="105"/>
            </w:pPr>
            <w:r w:rsidRPr="00CA7C55">
              <w:t xml:space="preserve">    "errno": "0",</w:t>
            </w:r>
          </w:p>
          <w:p w14:paraId="01B9D251" w14:textId="77777777" w:rsidR="004C1C3A" w:rsidRPr="00CA7C55" w:rsidRDefault="004C1C3A" w:rsidP="008640DC">
            <w:pPr>
              <w:ind w:leftChars="50" w:left="105"/>
            </w:pPr>
            <w:r w:rsidRPr="00CA7C55">
              <w:rPr>
                <w:rFonts w:hint="eastAsia"/>
              </w:rPr>
              <w:t xml:space="preserve">    "msg": "</w:t>
            </w:r>
            <w:r w:rsidRPr="00CA7C55">
              <w:rPr>
                <w:rFonts w:hint="eastAsia"/>
              </w:rPr>
              <w:t>成功</w:t>
            </w:r>
            <w:r w:rsidRPr="00CA7C55">
              <w:rPr>
                <w:rFonts w:hint="eastAsia"/>
              </w:rPr>
              <w:t>",</w:t>
            </w:r>
          </w:p>
          <w:p w14:paraId="50C61F2D" w14:textId="77777777" w:rsidR="004C1C3A" w:rsidRDefault="000610E4" w:rsidP="00F14D10">
            <w:pPr>
              <w:ind w:leftChars="50" w:left="105" w:firstLine="420"/>
            </w:pPr>
            <w:r>
              <w:t>"server_time": 1455815935</w:t>
            </w:r>
            <w:r w:rsidR="00F14D10">
              <w:rPr>
                <w:rFonts w:hint="eastAsia"/>
              </w:rPr>
              <w:t>,</w:t>
            </w:r>
          </w:p>
          <w:p w14:paraId="5BA6F291" w14:textId="77777777" w:rsidR="00F14D10" w:rsidRDefault="00F14D10" w:rsidP="00F14D10">
            <w:pPr>
              <w:ind w:leftChars="50" w:left="105" w:firstLine="420"/>
            </w:pPr>
            <w:r w:rsidRPr="00CA7C55">
              <w:t>"data": {</w:t>
            </w:r>
          </w:p>
          <w:p w14:paraId="2EB480C4" w14:textId="77777777" w:rsidR="00F14D10" w:rsidRDefault="00F14D10" w:rsidP="00F14D10">
            <w:pPr>
              <w:ind w:leftChars="50" w:left="105" w:firstLine="420"/>
            </w:pPr>
            <w:r>
              <w:rPr>
                <w:rFonts w:hint="eastAsia"/>
              </w:rPr>
              <w:t xml:space="preserve">    "</w:t>
            </w:r>
            <w:r w:rsidR="009D681F">
              <w:rPr>
                <w:rFonts w:hint="eastAsia"/>
              </w:rPr>
              <w:t>encrypt_text</w:t>
            </w:r>
            <w:r w:rsidRPr="00CA7C55">
              <w:rPr>
                <w:rFonts w:hint="eastAsia"/>
              </w:rPr>
              <w:t>": "</w:t>
            </w:r>
            <w:r w:rsidR="009D681F">
              <w:rPr>
                <w:rFonts w:hint="eastAsia"/>
              </w:rPr>
              <w:t>afaidfoadsfasmdflkasdf</w:t>
            </w:r>
            <w:r>
              <w:rPr>
                <w:rFonts w:hint="eastAsia"/>
              </w:rPr>
              <w:t>（</w:t>
            </w:r>
            <w:r w:rsidR="009D681F">
              <w:rPr>
                <w:rFonts w:hint="eastAsia"/>
              </w:rPr>
              <w:t>手机号加密密文</w:t>
            </w:r>
            <w:r>
              <w:rPr>
                <w:rFonts w:hint="eastAsia"/>
              </w:rPr>
              <w:t>）</w:t>
            </w:r>
            <w:r>
              <w:rPr>
                <w:rFonts w:hint="eastAsia"/>
              </w:rPr>
              <w:t>"</w:t>
            </w:r>
          </w:p>
          <w:p w14:paraId="5DBC9BBE" w14:textId="77777777" w:rsidR="00F14D10" w:rsidRPr="00BF4CAA" w:rsidRDefault="00F14D10" w:rsidP="00F14D10">
            <w:pPr>
              <w:ind w:leftChars="50" w:left="105" w:firstLine="420"/>
            </w:pPr>
            <w:r w:rsidRPr="00BF4CAA">
              <w:t>}</w:t>
            </w:r>
          </w:p>
          <w:p w14:paraId="27AFBF3C" w14:textId="77777777" w:rsidR="004C1C3A" w:rsidRDefault="004C1C3A" w:rsidP="008640DC">
            <w:pPr>
              <w:ind w:leftChars="50" w:left="105"/>
              <w:rPr>
                <w:color w:val="000000"/>
              </w:rPr>
            </w:pPr>
            <w:r w:rsidRPr="00124675">
              <w:rPr>
                <w:color w:val="000000"/>
              </w:rPr>
              <w:t>}</w:t>
            </w:r>
          </w:p>
        </w:tc>
      </w:tr>
    </w:tbl>
    <w:p w14:paraId="19EFF189" w14:textId="77777777" w:rsidR="004C1C3A" w:rsidRDefault="004C1C3A" w:rsidP="004C1C3A">
      <w:r>
        <w:rPr>
          <w:rFonts w:hint="eastAsia"/>
        </w:rPr>
        <w:t>错误码：</w:t>
      </w:r>
    </w:p>
    <w:tbl>
      <w:tblPr>
        <w:tblStyle w:val="ab"/>
        <w:tblW w:w="0" w:type="auto"/>
        <w:tblLook w:val="04A0" w:firstRow="1" w:lastRow="0" w:firstColumn="1" w:lastColumn="0" w:noHBand="0" w:noVBand="1"/>
      </w:tblPr>
      <w:tblGrid>
        <w:gridCol w:w="1242"/>
        <w:gridCol w:w="4439"/>
        <w:gridCol w:w="2841"/>
      </w:tblGrid>
      <w:tr w:rsidR="004C1C3A" w14:paraId="6B14A35F" w14:textId="77777777" w:rsidTr="008640DC">
        <w:tc>
          <w:tcPr>
            <w:tcW w:w="1242" w:type="dxa"/>
            <w:shd w:val="clear" w:color="auto" w:fill="7F7F7F" w:themeFill="text1" w:themeFillTint="80"/>
          </w:tcPr>
          <w:p w14:paraId="2511DC67" w14:textId="77777777" w:rsidR="004C1C3A" w:rsidRPr="0057258A" w:rsidRDefault="004C1C3A" w:rsidP="008640DC">
            <w:r w:rsidRPr="0057258A">
              <w:rPr>
                <w:rFonts w:hint="eastAsia"/>
              </w:rPr>
              <w:t>状态码</w:t>
            </w:r>
          </w:p>
        </w:tc>
        <w:tc>
          <w:tcPr>
            <w:tcW w:w="4439" w:type="dxa"/>
            <w:shd w:val="clear" w:color="auto" w:fill="7F7F7F" w:themeFill="text1" w:themeFillTint="80"/>
          </w:tcPr>
          <w:p w14:paraId="394127C5" w14:textId="77777777" w:rsidR="004C1C3A" w:rsidRPr="0057258A" w:rsidRDefault="004C1C3A" w:rsidP="008640DC">
            <w:r w:rsidRPr="0057258A">
              <w:rPr>
                <w:rFonts w:hint="eastAsia"/>
              </w:rPr>
              <w:t>状态说明</w:t>
            </w:r>
          </w:p>
        </w:tc>
        <w:tc>
          <w:tcPr>
            <w:tcW w:w="2841" w:type="dxa"/>
            <w:shd w:val="clear" w:color="auto" w:fill="7F7F7F" w:themeFill="text1" w:themeFillTint="80"/>
          </w:tcPr>
          <w:p w14:paraId="139F8DEE" w14:textId="77777777" w:rsidR="004C1C3A" w:rsidRPr="0057258A" w:rsidRDefault="004C1C3A" w:rsidP="008640DC">
            <w:r w:rsidRPr="0057258A">
              <w:rPr>
                <w:rFonts w:hint="eastAsia"/>
              </w:rPr>
              <w:t>备注</w:t>
            </w:r>
          </w:p>
        </w:tc>
      </w:tr>
      <w:tr w:rsidR="004C1C3A" w:rsidRPr="00077DCC" w14:paraId="7729C009" w14:textId="77777777" w:rsidTr="008640DC">
        <w:tc>
          <w:tcPr>
            <w:tcW w:w="1242" w:type="dxa"/>
          </w:tcPr>
          <w:p w14:paraId="11CC7165" w14:textId="77777777" w:rsidR="004C1C3A" w:rsidRPr="0057258A" w:rsidRDefault="004C1C3A" w:rsidP="008640DC">
            <w:r w:rsidRPr="0057258A">
              <w:rPr>
                <w:rFonts w:hint="eastAsia"/>
              </w:rPr>
              <w:t>0</w:t>
            </w:r>
          </w:p>
        </w:tc>
        <w:tc>
          <w:tcPr>
            <w:tcW w:w="4439" w:type="dxa"/>
          </w:tcPr>
          <w:p w14:paraId="6B26E929" w14:textId="77777777" w:rsidR="004C1C3A" w:rsidRPr="0057258A" w:rsidRDefault="004C1C3A" w:rsidP="008640DC">
            <w:r w:rsidRPr="0057258A">
              <w:rPr>
                <w:rFonts w:hint="eastAsia"/>
              </w:rPr>
              <w:t>成功</w:t>
            </w:r>
          </w:p>
        </w:tc>
        <w:tc>
          <w:tcPr>
            <w:tcW w:w="2841" w:type="dxa"/>
          </w:tcPr>
          <w:p w14:paraId="4ECBAFF2" w14:textId="77777777" w:rsidR="004C1C3A" w:rsidRPr="0057258A" w:rsidRDefault="004C1C3A" w:rsidP="008640DC"/>
        </w:tc>
      </w:tr>
      <w:tr w:rsidR="004C1C3A" w:rsidRPr="00077DCC" w14:paraId="64D3B652" w14:textId="77777777" w:rsidTr="008640DC">
        <w:tc>
          <w:tcPr>
            <w:tcW w:w="1242" w:type="dxa"/>
          </w:tcPr>
          <w:p w14:paraId="17B91368" w14:textId="77777777" w:rsidR="004C1C3A" w:rsidRDefault="004C1C3A" w:rsidP="008640DC">
            <w:r>
              <w:rPr>
                <w:rFonts w:hint="eastAsia"/>
              </w:rPr>
              <w:t>其它</w:t>
            </w:r>
          </w:p>
        </w:tc>
        <w:tc>
          <w:tcPr>
            <w:tcW w:w="4439" w:type="dxa"/>
          </w:tcPr>
          <w:p w14:paraId="322A3341" w14:textId="77777777" w:rsidR="004C1C3A" w:rsidRDefault="004C1C3A" w:rsidP="008640DC">
            <w:r>
              <w:rPr>
                <w:rFonts w:hint="eastAsia"/>
              </w:rPr>
              <w:t>系统异常，详细错误待确定</w:t>
            </w:r>
          </w:p>
        </w:tc>
        <w:tc>
          <w:tcPr>
            <w:tcW w:w="2841" w:type="dxa"/>
          </w:tcPr>
          <w:p w14:paraId="17FD207A" w14:textId="77777777" w:rsidR="004C1C3A" w:rsidRPr="0057258A" w:rsidRDefault="004C1C3A" w:rsidP="008640DC"/>
        </w:tc>
      </w:tr>
    </w:tbl>
    <w:p w14:paraId="68BCCCDA" w14:textId="4E4B0E4D" w:rsidR="00C37EF8" w:rsidRDefault="00C37EF8" w:rsidP="00C37EF8">
      <w:pPr>
        <w:pStyle w:val="2"/>
      </w:pPr>
      <w:r>
        <w:rPr>
          <w:rFonts w:hint="eastAsia"/>
        </w:rPr>
        <w:t>10.3</w:t>
      </w:r>
      <w:r>
        <w:rPr>
          <w:rFonts w:hint="eastAsia"/>
        </w:rPr>
        <w:t>运营商发送验证码接口</w:t>
      </w:r>
    </w:p>
    <w:p w14:paraId="2E0BB305" w14:textId="1060C213" w:rsidR="00C37EF8" w:rsidRDefault="00C37EF8" w:rsidP="00C37EF8">
      <w:pPr>
        <w:rPr>
          <w:szCs w:val="21"/>
        </w:rPr>
      </w:pPr>
      <w:r>
        <w:rPr>
          <w:rFonts w:hint="eastAsia"/>
        </w:rPr>
        <w:t>接口地址：</w:t>
      </w:r>
      <w:r w:rsidRPr="00605831">
        <w:rPr>
          <w:szCs w:val="21"/>
        </w:rPr>
        <w:t xml:space="preserve"> </w:t>
      </w:r>
      <w:r>
        <w:rPr>
          <w:rFonts w:hint="eastAsia"/>
          <w:szCs w:val="21"/>
        </w:rPr>
        <w:t>operator_client</w:t>
      </w:r>
      <w:r w:rsidRPr="00605831">
        <w:rPr>
          <w:rFonts w:hint="eastAsia"/>
          <w:szCs w:val="21"/>
        </w:rPr>
        <w:t>/</w:t>
      </w:r>
      <w:r>
        <w:rPr>
          <w:rFonts w:hint="eastAsia"/>
          <w:szCs w:val="21"/>
        </w:rPr>
        <w:t>sendSmsCode</w:t>
      </w:r>
    </w:p>
    <w:p w14:paraId="11DF88E8" w14:textId="77777777" w:rsidR="00C37EF8" w:rsidRDefault="00C37EF8" w:rsidP="00C37EF8">
      <w:pPr>
        <w:rPr>
          <w:szCs w:val="21"/>
        </w:rPr>
      </w:pPr>
      <w:r>
        <w:rPr>
          <w:rFonts w:hint="eastAsia"/>
          <w:szCs w:val="21"/>
        </w:rPr>
        <w:t>接口说明：</w:t>
      </w:r>
      <w:r>
        <w:rPr>
          <w:szCs w:val="21"/>
        </w:rPr>
        <w:t xml:space="preserve"> </w:t>
      </w:r>
    </w:p>
    <w:p w14:paraId="4793E7B3" w14:textId="77777777" w:rsidR="00C37EF8" w:rsidRDefault="00C37EF8" w:rsidP="00C37EF8">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C37EF8" w14:paraId="0BC847B1" w14:textId="77777777" w:rsidTr="00C37EF8">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102C9971" w14:textId="77777777" w:rsidR="00C37EF8" w:rsidRDefault="00C37EF8" w:rsidP="00C37EF8">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1A074E9B" w14:textId="77777777" w:rsidR="00C37EF8" w:rsidRDefault="00C37EF8" w:rsidP="00C37EF8">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255F5FE2" w14:textId="77777777" w:rsidR="00C37EF8" w:rsidRDefault="00C37EF8" w:rsidP="00C37EF8">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56EE3731" w14:textId="77777777" w:rsidR="00C37EF8" w:rsidRDefault="00C37EF8" w:rsidP="00C37EF8">
            <w:r>
              <w:rPr>
                <w:rFonts w:hint="eastAsia"/>
              </w:rPr>
              <w:t>是否必传</w:t>
            </w:r>
          </w:p>
        </w:tc>
      </w:tr>
      <w:tr w:rsidR="00C37EF8" w:rsidRPr="00B160F8" w14:paraId="5A22120E"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1D731291" w14:textId="77777777" w:rsidR="00C37EF8" w:rsidRDefault="00C37EF8" w:rsidP="00C37EF8">
            <w:pPr>
              <w:jc w:val="left"/>
            </w:pPr>
            <w:r>
              <w:rPr>
                <w:rFonts w:hint="eastAsia"/>
              </w:rPr>
              <w:t>cpid</w:t>
            </w:r>
          </w:p>
        </w:tc>
        <w:tc>
          <w:tcPr>
            <w:tcW w:w="522" w:type="pct"/>
            <w:tcBorders>
              <w:top w:val="single" w:sz="0" w:space="0" w:color="000000"/>
              <w:left w:val="single" w:sz="0" w:space="0" w:color="000000"/>
              <w:bottom w:val="single" w:sz="0" w:space="0" w:color="000000"/>
              <w:right w:val="single" w:sz="0" w:space="0" w:color="000000"/>
            </w:tcBorders>
          </w:tcPr>
          <w:p w14:paraId="629C002B" w14:textId="77777777"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15BF5401" w14:textId="77777777" w:rsidR="00C37EF8" w:rsidRDefault="00C37EF8" w:rsidP="00C37EF8">
            <w:pPr>
              <w:jc w:val="left"/>
            </w:pPr>
            <w:r>
              <w:rPr>
                <w:rFonts w:hint="eastAsia"/>
              </w:rPr>
              <w:t>CP</w:t>
            </w:r>
            <w:r>
              <w:rPr>
                <w:rFonts w:hint="eastAsia"/>
              </w:rPr>
              <w:t>编码</w:t>
            </w:r>
          </w:p>
        </w:tc>
        <w:tc>
          <w:tcPr>
            <w:tcW w:w="428" w:type="pct"/>
            <w:tcBorders>
              <w:top w:val="single" w:sz="0" w:space="0" w:color="000000"/>
              <w:left w:val="single" w:sz="0" w:space="0" w:color="000000"/>
              <w:bottom w:val="single" w:sz="0" w:space="0" w:color="000000"/>
              <w:right w:val="single" w:sz="0" w:space="0" w:color="000000"/>
            </w:tcBorders>
          </w:tcPr>
          <w:p w14:paraId="680670CB" w14:textId="77777777" w:rsidR="00C37EF8" w:rsidRDefault="00C37EF8" w:rsidP="00C37EF8">
            <w:pPr>
              <w:jc w:val="left"/>
            </w:pPr>
            <w:r>
              <w:rPr>
                <w:rFonts w:hint="eastAsia"/>
              </w:rPr>
              <w:t>Y</w:t>
            </w:r>
          </w:p>
        </w:tc>
      </w:tr>
      <w:tr w:rsidR="00C37EF8" w:rsidRPr="00B160F8" w14:paraId="38E5C965"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681B9C05" w14:textId="77777777" w:rsidR="00C37EF8" w:rsidRDefault="00C37EF8" w:rsidP="00C37EF8">
            <w:pPr>
              <w:jc w:val="left"/>
            </w:pPr>
            <w:r>
              <w:rPr>
                <w:rFonts w:hint="eastAsia"/>
              </w:rPr>
              <w:t>mobile</w:t>
            </w:r>
          </w:p>
        </w:tc>
        <w:tc>
          <w:tcPr>
            <w:tcW w:w="522" w:type="pct"/>
            <w:tcBorders>
              <w:top w:val="single" w:sz="0" w:space="0" w:color="000000"/>
              <w:left w:val="single" w:sz="0" w:space="0" w:color="000000"/>
              <w:bottom w:val="single" w:sz="0" w:space="0" w:color="000000"/>
              <w:right w:val="single" w:sz="0" w:space="0" w:color="000000"/>
            </w:tcBorders>
          </w:tcPr>
          <w:p w14:paraId="063D4C1A" w14:textId="77777777"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89D4494" w14:textId="77777777" w:rsidR="00C37EF8" w:rsidRDefault="00C37EF8" w:rsidP="00C37EF8">
            <w:pPr>
              <w:jc w:val="left"/>
            </w:pPr>
            <w:r>
              <w:rPr>
                <w:rFonts w:hint="eastAsia"/>
              </w:rPr>
              <w:t>手机号</w:t>
            </w:r>
          </w:p>
        </w:tc>
        <w:tc>
          <w:tcPr>
            <w:tcW w:w="428" w:type="pct"/>
            <w:tcBorders>
              <w:top w:val="single" w:sz="0" w:space="0" w:color="000000"/>
              <w:left w:val="single" w:sz="0" w:space="0" w:color="000000"/>
              <w:bottom w:val="single" w:sz="0" w:space="0" w:color="000000"/>
              <w:right w:val="single" w:sz="0" w:space="0" w:color="000000"/>
            </w:tcBorders>
          </w:tcPr>
          <w:p w14:paraId="445CD861" w14:textId="77777777" w:rsidR="00C37EF8" w:rsidRDefault="00C37EF8" w:rsidP="00C37EF8">
            <w:pPr>
              <w:jc w:val="left"/>
            </w:pPr>
            <w:r>
              <w:rPr>
                <w:rFonts w:hint="eastAsia"/>
              </w:rPr>
              <w:t>Y</w:t>
            </w:r>
          </w:p>
        </w:tc>
      </w:tr>
      <w:tr w:rsidR="00C37EF8" w:rsidRPr="00B160F8" w14:paraId="145CC8AE"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626BFE75" w14:textId="77777777" w:rsidR="00C37EF8" w:rsidRDefault="00C37EF8" w:rsidP="00C37EF8">
            <w:pPr>
              <w:jc w:val="left"/>
            </w:pPr>
            <w:r>
              <w:rPr>
                <w:rFonts w:hint="eastAsia"/>
              </w:rPr>
              <w:t>透传终端相关设备版本等参数</w:t>
            </w:r>
          </w:p>
        </w:tc>
        <w:tc>
          <w:tcPr>
            <w:tcW w:w="522" w:type="pct"/>
            <w:tcBorders>
              <w:top w:val="single" w:sz="0" w:space="0" w:color="000000"/>
              <w:left w:val="single" w:sz="0" w:space="0" w:color="000000"/>
              <w:bottom w:val="single" w:sz="0" w:space="0" w:color="000000"/>
              <w:right w:val="single" w:sz="0" w:space="0" w:color="000000"/>
            </w:tcBorders>
          </w:tcPr>
          <w:p w14:paraId="640DB561" w14:textId="77777777"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CF43322" w14:textId="77777777" w:rsidR="00C37EF8" w:rsidRDefault="00C37EF8" w:rsidP="00C37EF8">
            <w:pPr>
              <w:jc w:val="left"/>
            </w:pPr>
            <w:r>
              <w:rPr>
                <w:rFonts w:hint="eastAsia"/>
              </w:rPr>
              <w:t>终端通用设备相关参数</w:t>
            </w:r>
          </w:p>
        </w:tc>
        <w:tc>
          <w:tcPr>
            <w:tcW w:w="428" w:type="pct"/>
            <w:tcBorders>
              <w:top w:val="single" w:sz="0" w:space="0" w:color="000000"/>
              <w:left w:val="single" w:sz="0" w:space="0" w:color="000000"/>
              <w:bottom w:val="single" w:sz="0" w:space="0" w:color="000000"/>
              <w:right w:val="single" w:sz="0" w:space="0" w:color="000000"/>
            </w:tcBorders>
          </w:tcPr>
          <w:p w14:paraId="3F5AAAF1" w14:textId="77777777" w:rsidR="00C37EF8" w:rsidRDefault="00C37EF8" w:rsidP="00C37EF8">
            <w:pPr>
              <w:jc w:val="left"/>
            </w:pPr>
            <w:r>
              <w:rPr>
                <w:rFonts w:hint="eastAsia"/>
              </w:rPr>
              <w:t>N</w:t>
            </w:r>
          </w:p>
        </w:tc>
      </w:tr>
    </w:tbl>
    <w:p w14:paraId="468B689E" w14:textId="77777777" w:rsidR="00C37EF8" w:rsidRDefault="00C37EF8" w:rsidP="00C37EF8"/>
    <w:p w14:paraId="6D395215" w14:textId="77777777" w:rsidR="00C37EF8" w:rsidRDefault="00C37EF8" w:rsidP="00C37EF8">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C37EF8" w14:paraId="154A849E" w14:textId="77777777" w:rsidTr="00C37EF8">
        <w:tc>
          <w:tcPr>
            <w:tcW w:w="8363" w:type="dxa"/>
            <w:gridSpan w:val="3"/>
            <w:shd w:val="clear" w:color="auto" w:fill="808080"/>
          </w:tcPr>
          <w:p w14:paraId="4B0EE3EB" w14:textId="77777777" w:rsidR="00C37EF8" w:rsidRPr="004D3181" w:rsidRDefault="00C37EF8" w:rsidP="00C37EF8">
            <w:pPr>
              <w:rPr>
                <w:color w:val="000000"/>
              </w:rPr>
            </w:pPr>
            <w:r w:rsidRPr="004D3181">
              <w:rPr>
                <w:rFonts w:hint="eastAsia"/>
                <w:color w:val="000000"/>
              </w:rPr>
              <w:t>开发方案：</w:t>
            </w:r>
          </w:p>
        </w:tc>
      </w:tr>
      <w:tr w:rsidR="00C37EF8" w:rsidRPr="00D77096" w14:paraId="06F02E42" w14:textId="77777777" w:rsidTr="00C37EF8">
        <w:tc>
          <w:tcPr>
            <w:tcW w:w="8363" w:type="dxa"/>
            <w:gridSpan w:val="3"/>
            <w:tcBorders>
              <w:bottom w:val="single" w:sz="2" w:space="0" w:color="auto"/>
            </w:tcBorders>
          </w:tcPr>
          <w:p w14:paraId="66CE577F" w14:textId="77777777" w:rsidR="00C37EF8" w:rsidRDefault="00C37EF8" w:rsidP="00C37EF8">
            <w:pPr>
              <w:rPr>
                <w:color w:val="000000"/>
              </w:rPr>
            </w:pPr>
            <w:r>
              <w:rPr>
                <w:rFonts w:hint="eastAsia"/>
                <w:color w:val="000000"/>
              </w:rPr>
              <w:t>参考联通接口文档：</w:t>
            </w:r>
          </w:p>
          <w:p w14:paraId="14FF8286" w14:textId="77777777" w:rsidR="00C37EF8" w:rsidRDefault="00C37EF8" w:rsidP="00C37EF8">
            <w:pPr>
              <w:rPr>
                <w:color w:val="000000"/>
              </w:rPr>
            </w:pPr>
            <w:r>
              <w:rPr>
                <w:rFonts w:hint="eastAsia"/>
                <w:color w:val="000000"/>
              </w:rPr>
              <w:t>《</w:t>
            </w:r>
            <w:r w:rsidRPr="004D3181">
              <w:rPr>
                <w:rFonts w:hint="eastAsia"/>
                <w:color w:val="000000"/>
              </w:rPr>
              <w:t>CP</w:t>
            </w:r>
            <w:r w:rsidRPr="004D3181">
              <w:rPr>
                <w:rFonts w:hint="eastAsia"/>
                <w:color w:val="000000"/>
              </w:rPr>
              <w:t>接入中国联通视频联盟技术规范</w:t>
            </w:r>
            <w:r w:rsidRPr="004D3181">
              <w:rPr>
                <w:rFonts w:hint="eastAsia"/>
                <w:color w:val="000000"/>
              </w:rPr>
              <w:t>(vip</w:t>
            </w:r>
            <w:r w:rsidRPr="004D3181">
              <w:rPr>
                <w:rFonts w:hint="eastAsia"/>
                <w:color w:val="000000"/>
              </w:rPr>
              <w:t>版</w:t>
            </w:r>
            <w:r w:rsidRPr="004D3181">
              <w:rPr>
                <w:rFonts w:hint="eastAsia"/>
                <w:color w:val="000000"/>
              </w:rPr>
              <w:t>)v2.0.1.pdf</w:t>
            </w:r>
            <w:r>
              <w:rPr>
                <w:rFonts w:hint="eastAsia"/>
                <w:color w:val="000000"/>
              </w:rPr>
              <w:t>》</w:t>
            </w:r>
          </w:p>
          <w:p w14:paraId="180A4BB3" w14:textId="3FC641D3" w:rsidR="00C37EF8" w:rsidRPr="00C37EF8" w:rsidRDefault="00C37EF8" w:rsidP="005C3FD4">
            <w:pPr>
              <w:rPr>
                <w:color w:val="000000"/>
              </w:rPr>
            </w:pPr>
            <w:r w:rsidRPr="00C37EF8">
              <w:rPr>
                <w:rFonts w:hint="eastAsia"/>
                <w:color w:val="000000"/>
              </w:rPr>
              <w:t>短信验证码发送接口</w:t>
            </w:r>
          </w:p>
          <w:p w14:paraId="26FC32F4" w14:textId="77777777" w:rsidR="00C37EF8" w:rsidRDefault="00C37EF8" w:rsidP="005C3FD4">
            <w:pPr>
              <w:rPr>
                <w:color w:val="000000"/>
              </w:rPr>
            </w:pPr>
            <w:r>
              <w:rPr>
                <w:rFonts w:hint="eastAsia"/>
                <w:color w:val="000000"/>
              </w:rPr>
              <w:t>手机号需加密，加密算法为：</w:t>
            </w:r>
            <w:r w:rsidRPr="004D3181">
              <w:rPr>
                <w:color w:val="000000"/>
              </w:rPr>
              <w:t>DES(</w:t>
            </w:r>
            <w:r w:rsidRPr="004D3181">
              <w:rPr>
                <w:rFonts w:hint="eastAsia"/>
                <w:color w:val="000000"/>
              </w:rPr>
              <w:t>手机号码，</w:t>
            </w:r>
            <w:r w:rsidRPr="004D3181">
              <w:rPr>
                <w:color w:val="000000"/>
              </w:rPr>
              <w:t xml:space="preserve"> </w:t>
            </w:r>
            <w:r>
              <w:rPr>
                <w:rFonts w:hint="eastAsia"/>
                <w:color w:val="000000"/>
              </w:rPr>
              <w:t>密钥</w:t>
            </w:r>
            <w:r w:rsidRPr="004D3181">
              <w:rPr>
                <w:color w:val="000000"/>
              </w:rPr>
              <w:t xml:space="preserve">) </w:t>
            </w:r>
          </w:p>
          <w:p w14:paraId="6B1BF5D9" w14:textId="77777777" w:rsidR="00C37EF8" w:rsidRDefault="00C37EF8" w:rsidP="005C3FD4">
            <w:pPr>
              <w:rPr>
                <w:color w:val="000000"/>
              </w:rPr>
            </w:pPr>
            <w:r>
              <w:rPr>
                <w:rFonts w:hint="eastAsia"/>
                <w:color w:val="000000"/>
              </w:rPr>
              <w:t>cp</w:t>
            </w:r>
            <w:r>
              <w:rPr>
                <w:rFonts w:hint="eastAsia"/>
                <w:color w:val="000000"/>
              </w:rPr>
              <w:t>密钥参考：《</w:t>
            </w:r>
            <w:r w:rsidRPr="004D3181">
              <w:rPr>
                <w:rFonts w:hint="eastAsia"/>
                <w:color w:val="000000"/>
              </w:rPr>
              <w:t>芒果</w:t>
            </w:r>
            <w:r w:rsidRPr="004D3181">
              <w:rPr>
                <w:rFonts w:hint="eastAsia"/>
                <w:color w:val="000000"/>
              </w:rPr>
              <w:t>TV(</w:t>
            </w:r>
            <w:r w:rsidRPr="004D3181">
              <w:rPr>
                <w:rFonts w:hint="eastAsia"/>
                <w:color w:val="000000"/>
              </w:rPr>
              <w:t>大小芒卡</w:t>
            </w:r>
            <w:r w:rsidRPr="004D3181">
              <w:rPr>
                <w:rFonts w:hint="eastAsia"/>
                <w:color w:val="000000"/>
              </w:rPr>
              <w:t>)</w:t>
            </w:r>
            <w:r w:rsidRPr="004D3181">
              <w:rPr>
                <w:rFonts w:hint="eastAsia"/>
                <w:color w:val="000000"/>
              </w:rPr>
              <w:t>接入中国联通视频联盟参数</w:t>
            </w:r>
            <w:r w:rsidRPr="004D3181">
              <w:rPr>
                <w:rFonts w:hint="eastAsia"/>
                <w:color w:val="000000"/>
              </w:rPr>
              <w:t>(api).pdf</w:t>
            </w:r>
            <w:r>
              <w:rPr>
                <w:rFonts w:hint="eastAsia"/>
                <w:color w:val="000000"/>
              </w:rPr>
              <w:t>》</w:t>
            </w:r>
          </w:p>
          <w:p w14:paraId="06EB2B7E" w14:textId="1832162B" w:rsidR="005C3FD4" w:rsidRPr="00D77096" w:rsidRDefault="005C3FD4" w:rsidP="00C37EF8">
            <w:pPr>
              <w:widowControl/>
              <w:autoSpaceDE w:val="0"/>
              <w:autoSpaceDN w:val="0"/>
              <w:adjustRightInd w:val="0"/>
              <w:spacing w:after="240" w:line="300" w:lineRule="atLeast"/>
              <w:jc w:val="left"/>
              <w:rPr>
                <w:color w:val="000000"/>
              </w:rPr>
            </w:pPr>
            <w:r>
              <w:rPr>
                <w:rFonts w:hint="eastAsia"/>
                <w:color w:val="000000"/>
              </w:rPr>
              <w:t>注意：需要用芒果卡</w:t>
            </w:r>
            <w:r>
              <w:rPr>
                <w:rFonts w:hint="eastAsia"/>
                <w:color w:val="000000"/>
              </w:rPr>
              <w:t>cp</w:t>
            </w:r>
            <w:r>
              <w:rPr>
                <w:rFonts w:hint="eastAsia"/>
                <w:color w:val="000000"/>
              </w:rPr>
              <w:t>的密钥加密，</w:t>
            </w:r>
            <w:r>
              <w:rPr>
                <w:rFonts w:hint="eastAsia"/>
                <w:color w:val="000000"/>
              </w:rPr>
              <w:t>cpid=mangcard</w:t>
            </w:r>
          </w:p>
        </w:tc>
      </w:tr>
      <w:tr w:rsidR="00C37EF8" w:rsidRPr="00C9018A" w14:paraId="64BFBBDE" w14:textId="77777777" w:rsidTr="00C37EF8">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472B5745" w14:textId="77777777" w:rsidR="00C37EF8" w:rsidRPr="00C9018A" w:rsidRDefault="00C37EF8" w:rsidP="00C37EF8">
            <w:pPr>
              <w:rPr>
                <w:b/>
                <w:color w:val="000000"/>
              </w:rPr>
            </w:pPr>
            <w:r w:rsidRPr="00C9018A">
              <w:rPr>
                <w:rFonts w:hint="eastAsia"/>
                <w:b/>
                <w:color w:val="000000"/>
              </w:rPr>
              <w:t>更新记录</w:t>
            </w:r>
          </w:p>
        </w:tc>
      </w:tr>
      <w:tr w:rsidR="00C37EF8" w:rsidRPr="00BA1F0B" w14:paraId="32801624" w14:textId="77777777" w:rsidTr="00C37EF8">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A9730A1" w14:textId="77777777" w:rsidR="00C37EF8" w:rsidRPr="00BA1F0B" w:rsidRDefault="00C37EF8" w:rsidP="00C37EF8">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531696F" w14:textId="77777777" w:rsidR="00C37EF8" w:rsidRPr="00BA1F0B" w:rsidRDefault="00C37EF8" w:rsidP="00C37EF8">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3A66BBD" w14:textId="77777777" w:rsidR="00C37EF8" w:rsidRPr="00BA1F0B" w:rsidRDefault="00C37EF8" w:rsidP="00C37EF8">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C37EF8" w14:paraId="3CB88877" w14:textId="77777777" w:rsidTr="00C37EF8">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76DE2CCE" w14:textId="77777777" w:rsidR="00C37EF8" w:rsidRDefault="00C37EF8" w:rsidP="00C37EF8">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4469D0D9" w14:textId="77777777" w:rsidR="00C37EF8" w:rsidRDefault="00C37EF8" w:rsidP="00C37EF8">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2A7DF1F8" w14:textId="77777777" w:rsidR="00C37EF8" w:rsidRDefault="00C37EF8" w:rsidP="00C37EF8">
            <w:pPr>
              <w:tabs>
                <w:tab w:val="center" w:pos="2460"/>
                <w:tab w:val="left" w:pos="3555"/>
              </w:tabs>
              <w:jc w:val="left"/>
              <w:rPr>
                <w:color w:val="000000"/>
              </w:rPr>
            </w:pPr>
          </w:p>
        </w:tc>
      </w:tr>
    </w:tbl>
    <w:p w14:paraId="0E58211D" w14:textId="77777777" w:rsidR="00C37EF8" w:rsidRDefault="00C37EF8" w:rsidP="00C37EF8"/>
    <w:p w14:paraId="65FB0DE1" w14:textId="77777777" w:rsidR="00C37EF8" w:rsidRDefault="00C37EF8" w:rsidP="00C37EF8">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C37EF8" w14:paraId="7BA34DDF" w14:textId="77777777" w:rsidTr="00C37EF8">
        <w:tc>
          <w:tcPr>
            <w:tcW w:w="1843" w:type="dxa"/>
            <w:shd w:val="clear" w:color="auto" w:fill="808080"/>
          </w:tcPr>
          <w:p w14:paraId="6B50615A" w14:textId="77777777" w:rsidR="00C37EF8" w:rsidRDefault="00C37EF8" w:rsidP="00C37EF8">
            <w:r>
              <w:rPr>
                <w:rFonts w:hint="eastAsia"/>
              </w:rPr>
              <w:t>参数名称</w:t>
            </w:r>
          </w:p>
        </w:tc>
        <w:tc>
          <w:tcPr>
            <w:tcW w:w="1417" w:type="dxa"/>
            <w:shd w:val="clear" w:color="auto" w:fill="808080"/>
          </w:tcPr>
          <w:p w14:paraId="05B3BA20" w14:textId="77777777" w:rsidR="00C37EF8" w:rsidRDefault="00C37EF8" w:rsidP="00C37EF8">
            <w:r>
              <w:rPr>
                <w:rFonts w:hint="eastAsia"/>
              </w:rPr>
              <w:t>位置</w:t>
            </w:r>
          </w:p>
        </w:tc>
        <w:tc>
          <w:tcPr>
            <w:tcW w:w="5103" w:type="dxa"/>
            <w:shd w:val="clear" w:color="auto" w:fill="808080"/>
          </w:tcPr>
          <w:p w14:paraId="5AF81DFD" w14:textId="77777777" w:rsidR="00C37EF8" w:rsidRDefault="00C37EF8" w:rsidP="00C37EF8">
            <w:r>
              <w:rPr>
                <w:rFonts w:hint="eastAsia"/>
              </w:rPr>
              <w:t>含义</w:t>
            </w:r>
          </w:p>
        </w:tc>
      </w:tr>
      <w:tr w:rsidR="00C37EF8" w14:paraId="6BB13E8D" w14:textId="77777777" w:rsidTr="00C37EF8">
        <w:tc>
          <w:tcPr>
            <w:tcW w:w="1843" w:type="dxa"/>
          </w:tcPr>
          <w:p w14:paraId="42EF517B" w14:textId="77777777" w:rsidR="00C37EF8" w:rsidRDefault="00C37EF8" w:rsidP="00C37EF8">
            <w:r>
              <w:rPr>
                <w:rFonts w:hint="eastAsia"/>
              </w:rPr>
              <w:t>CODE</w:t>
            </w:r>
          </w:p>
        </w:tc>
        <w:tc>
          <w:tcPr>
            <w:tcW w:w="1417" w:type="dxa"/>
          </w:tcPr>
          <w:p w14:paraId="7215C40E" w14:textId="77777777" w:rsidR="00C37EF8" w:rsidRDefault="00C37EF8" w:rsidP="00C37EF8">
            <w:r>
              <w:rPr>
                <w:rFonts w:hint="eastAsia"/>
              </w:rPr>
              <w:t>RESPONSE</w:t>
            </w:r>
          </w:p>
        </w:tc>
        <w:tc>
          <w:tcPr>
            <w:tcW w:w="5103" w:type="dxa"/>
          </w:tcPr>
          <w:p w14:paraId="480F4E43" w14:textId="77777777" w:rsidR="00C37EF8" w:rsidRDefault="00C37EF8" w:rsidP="00C37EF8">
            <w:pPr>
              <w:autoSpaceDE w:val="0"/>
              <w:autoSpaceDN w:val="0"/>
              <w:adjustRightInd w:val="0"/>
              <w:jc w:val="left"/>
            </w:pPr>
            <w:r>
              <w:rPr>
                <w:rFonts w:hint="eastAsia"/>
              </w:rPr>
              <w:t xml:space="preserve">200 </w:t>
            </w:r>
            <w:r>
              <w:rPr>
                <w:rFonts w:hint="eastAsia"/>
              </w:rPr>
              <w:t>成功</w:t>
            </w:r>
            <w:r>
              <w:rPr>
                <w:rFonts w:hint="eastAsia"/>
              </w:rPr>
              <w:t xml:space="preserve"> </w:t>
            </w:r>
          </w:p>
          <w:p w14:paraId="0E3A3FE0" w14:textId="77777777" w:rsidR="00C37EF8" w:rsidRDefault="00C37EF8" w:rsidP="00C37EF8">
            <w:r>
              <w:rPr>
                <w:rFonts w:hint="eastAsia"/>
              </w:rPr>
              <w:t>其它</w:t>
            </w:r>
            <w:r>
              <w:rPr>
                <w:rFonts w:hint="eastAsia"/>
              </w:rPr>
              <w:t>,</w:t>
            </w:r>
            <w:r>
              <w:rPr>
                <w:rFonts w:hint="eastAsia"/>
              </w:rPr>
              <w:t>读取失败</w:t>
            </w:r>
          </w:p>
        </w:tc>
      </w:tr>
      <w:tr w:rsidR="00C37EF8" w14:paraId="71E3E05E" w14:textId="77777777" w:rsidTr="00C37EF8">
        <w:tc>
          <w:tcPr>
            <w:tcW w:w="1843" w:type="dxa"/>
          </w:tcPr>
          <w:p w14:paraId="09B9A0AF" w14:textId="77777777" w:rsidR="00C37EF8" w:rsidRDefault="00C37EF8" w:rsidP="00C37EF8">
            <w:r>
              <w:rPr>
                <w:rFonts w:hint="eastAsia"/>
              </w:rPr>
              <w:t>返回值</w:t>
            </w:r>
          </w:p>
        </w:tc>
        <w:tc>
          <w:tcPr>
            <w:tcW w:w="1417" w:type="dxa"/>
          </w:tcPr>
          <w:p w14:paraId="31561DFC" w14:textId="77777777" w:rsidR="00C37EF8" w:rsidRDefault="00C37EF8" w:rsidP="00C37EF8">
            <w:r>
              <w:rPr>
                <w:rFonts w:hint="eastAsia"/>
              </w:rPr>
              <w:t>BODY</w:t>
            </w:r>
          </w:p>
        </w:tc>
        <w:tc>
          <w:tcPr>
            <w:tcW w:w="5103" w:type="dxa"/>
          </w:tcPr>
          <w:p w14:paraId="4FC9202B" w14:textId="77777777" w:rsidR="00C37EF8" w:rsidRDefault="00C37EF8" w:rsidP="00C37EF8">
            <w:pPr>
              <w:rPr>
                <w:color w:val="000000"/>
              </w:rPr>
            </w:pPr>
          </w:p>
        </w:tc>
      </w:tr>
      <w:tr w:rsidR="00C37EF8" w14:paraId="75D580C7" w14:textId="77777777" w:rsidTr="00C37EF8">
        <w:tc>
          <w:tcPr>
            <w:tcW w:w="8363" w:type="dxa"/>
            <w:gridSpan w:val="3"/>
          </w:tcPr>
          <w:p w14:paraId="4E2372AE" w14:textId="77777777" w:rsidR="00C37EF8" w:rsidRPr="00124675" w:rsidRDefault="00C37EF8" w:rsidP="00C37EF8">
            <w:pPr>
              <w:ind w:leftChars="50" w:left="105"/>
              <w:rPr>
                <w:color w:val="000000"/>
              </w:rPr>
            </w:pPr>
            <w:r w:rsidRPr="00124675">
              <w:rPr>
                <w:color w:val="000000"/>
              </w:rPr>
              <w:t>{</w:t>
            </w:r>
          </w:p>
          <w:p w14:paraId="40F352DB" w14:textId="77777777" w:rsidR="00C37EF8" w:rsidRPr="00CA7C55" w:rsidRDefault="00C37EF8" w:rsidP="00C37EF8">
            <w:pPr>
              <w:ind w:leftChars="50" w:left="105"/>
            </w:pPr>
            <w:r w:rsidRPr="00CA7C55">
              <w:t xml:space="preserve">    "errno": "0",</w:t>
            </w:r>
          </w:p>
          <w:p w14:paraId="51BE66A3" w14:textId="1C672BE2" w:rsidR="00C37EF8" w:rsidRPr="00CA7C55" w:rsidRDefault="00C37EF8" w:rsidP="00C37EF8">
            <w:pPr>
              <w:ind w:leftChars="50" w:left="105"/>
            </w:pPr>
            <w:r w:rsidRPr="00CA7C55">
              <w:rPr>
                <w:rFonts w:hint="eastAsia"/>
              </w:rPr>
              <w:t xml:space="preserve">    "msg": "</w:t>
            </w:r>
            <w:r w:rsidRPr="00CA7C55">
              <w:rPr>
                <w:rFonts w:hint="eastAsia"/>
              </w:rPr>
              <w:t>成功</w:t>
            </w:r>
            <w:r w:rsidRPr="00CA7C55">
              <w:rPr>
                <w:rFonts w:hint="eastAsia"/>
              </w:rPr>
              <w:t>",</w:t>
            </w:r>
            <w:r>
              <w:rPr>
                <w:rFonts w:hint="eastAsia"/>
              </w:rPr>
              <w:t xml:space="preserve"> //</w:t>
            </w:r>
            <w:r>
              <w:rPr>
                <w:rFonts w:hint="eastAsia"/>
              </w:rPr>
              <w:t>错误说明</w:t>
            </w:r>
          </w:p>
          <w:p w14:paraId="10745535" w14:textId="77777777" w:rsidR="00C37EF8" w:rsidRDefault="00C37EF8" w:rsidP="00C37EF8">
            <w:pPr>
              <w:ind w:leftChars="50" w:left="105" w:firstLine="420"/>
            </w:pPr>
            <w:r>
              <w:t>"server_time": 1455815935</w:t>
            </w:r>
            <w:r>
              <w:rPr>
                <w:rFonts w:hint="eastAsia"/>
              </w:rPr>
              <w:t>,</w:t>
            </w:r>
          </w:p>
          <w:p w14:paraId="63880FDD" w14:textId="77777777" w:rsidR="00C37EF8" w:rsidRDefault="00C37EF8" w:rsidP="00C37EF8">
            <w:pPr>
              <w:ind w:leftChars="50" w:left="105"/>
              <w:rPr>
                <w:color w:val="000000"/>
              </w:rPr>
            </w:pPr>
            <w:r w:rsidRPr="00124675">
              <w:rPr>
                <w:color w:val="000000"/>
              </w:rPr>
              <w:t>}</w:t>
            </w:r>
          </w:p>
        </w:tc>
      </w:tr>
    </w:tbl>
    <w:p w14:paraId="1ABA36ED" w14:textId="77777777" w:rsidR="00C37EF8" w:rsidRDefault="00C37EF8" w:rsidP="00C37EF8">
      <w:r>
        <w:rPr>
          <w:rFonts w:hint="eastAsia"/>
        </w:rPr>
        <w:t>错误码：</w:t>
      </w:r>
    </w:p>
    <w:tbl>
      <w:tblPr>
        <w:tblStyle w:val="ab"/>
        <w:tblW w:w="0" w:type="auto"/>
        <w:tblLook w:val="04A0" w:firstRow="1" w:lastRow="0" w:firstColumn="1" w:lastColumn="0" w:noHBand="0" w:noVBand="1"/>
      </w:tblPr>
      <w:tblGrid>
        <w:gridCol w:w="1242"/>
        <w:gridCol w:w="4439"/>
        <w:gridCol w:w="2841"/>
      </w:tblGrid>
      <w:tr w:rsidR="00C37EF8" w14:paraId="5D1F3989" w14:textId="77777777" w:rsidTr="00C37EF8">
        <w:tc>
          <w:tcPr>
            <w:tcW w:w="1242" w:type="dxa"/>
            <w:shd w:val="clear" w:color="auto" w:fill="7F7F7F" w:themeFill="text1" w:themeFillTint="80"/>
          </w:tcPr>
          <w:p w14:paraId="74D9D379" w14:textId="77777777" w:rsidR="00C37EF8" w:rsidRPr="0057258A" w:rsidRDefault="00C37EF8" w:rsidP="00C37EF8">
            <w:r w:rsidRPr="0057258A">
              <w:rPr>
                <w:rFonts w:hint="eastAsia"/>
              </w:rPr>
              <w:t>状态码</w:t>
            </w:r>
          </w:p>
        </w:tc>
        <w:tc>
          <w:tcPr>
            <w:tcW w:w="4439" w:type="dxa"/>
            <w:shd w:val="clear" w:color="auto" w:fill="7F7F7F" w:themeFill="text1" w:themeFillTint="80"/>
          </w:tcPr>
          <w:p w14:paraId="6392BDB2" w14:textId="77777777" w:rsidR="00C37EF8" w:rsidRPr="0057258A" w:rsidRDefault="00C37EF8" w:rsidP="00C37EF8">
            <w:r w:rsidRPr="0057258A">
              <w:rPr>
                <w:rFonts w:hint="eastAsia"/>
              </w:rPr>
              <w:t>状态说明</w:t>
            </w:r>
          </w:p>
        </w:tc>
        <w:tc>
          <w:tcPr>
            <w:tcW w:w="2841" w:type="dxa"/>
            <w:shd w:val="clear" w:color="auto" w:fill="7F7F7F" w:themeFill="text1" w:themeFillTint="80"/>
          </w:tcPr>
          <w:p w14:paraId="0F842F82" w14:textId="77777777" w:rsidR="00C37EF8" w:rsidRPr="0057258A" w:rsidRDefault="00C37EF8" w:rsidP="00C37EF8">
            <w:r w:rsidRPr="0057258A">
              <w:rPr>
                <w:rFonts w:hint="eastAsia"/>
              </w:rPr>
              <w:t>备注</w:t>
            </w:r>
          </w:p>
        </w:tc>
      </w:tr>
      <w:tr w:rsidR="00C37EF8" w:rsidRPr="00077DCC" w14:paraId="584CAB6E" w14:textId="77777777" w:rsidTr="00C37EF8">
        <w:tc>
          <w:tcPr>
            <w:tcW w:w="1242" w:type="dxa"/>
          </w:tcPr>
          <w:p w14:paraId="11EF162A" w14:textId="77777777" w:rsidR="00C37EF8" w:rsidRPr="0057258A" w:rsidRDefault="00C37EF8" w:rsidP="00C37EF8">
            <w:r w:rsidRPr="0057258A">
              <w:rPr>
                <w:rFonts w:hint="eastAsia"/>
              </w:rPr>
              <w:t>0</w:t>
            </w:r>
          </w:p>
        </w:tc>
        <w:tc>
          <w:tcPr>
            <w:tcW w:w="4439" w:type="dxa"/>
          </w:tcPr>
          <w:p w14:paraId="1C31F11F" w14:textId="77777777" w:rsidR="00C37EF8" w:rsidRPr="0057258A" w:rsidRDefault="00C37EF8" w:rsidP="00C37EF8">
            <w:r w:rsidRPr="0057258A">
              <w:rPr>
                <w:rFonts w:hint="eastAsia"/>
              </w:rPr>
              <w:t>成功</w:t>
            </w:r>
          </w:p>
        </w:tc>
        <w:tc>
          <w:tcPr>
            <w:tcW w:w="2841" w:type="dxa"/>
          </w:tcPr>
          <w:p w14:paraId="42FBFE04" w14:textId="77777777" w:rsidR="00C37EF8" w:rsidRPr="0057258A" w:rsidRDefault="00C37EF8" w:rsidP="00C37EF8"/>
        </w:tc>
      </w:tr>
      <w:tr w:rsidR="00C37EF8" w:rsidRPr="00077DCC" w14:paraId="22291EAB" w14:textId="77777777" w:rsidTr="00C37EF8">
        <w:tc>
          <w:tcPr>
            <w:tcW w:w="1242" w:type="dxa"/>
          </w:tcPr>
          <w:p w14:paraId="10597BD9" w14:textId="77777777" w:rsidR="00C37EF8" w:rsidRDefault="00C37EF8" w:rsidP="00C37EF8">
            <w:r>
              <w:rPr>
                <w:rFonts w:hint="eastAsia"/>
              </w:rPr>
              <w:t>其它</w:t>
            </w:r>
          </w:p>
        </w:tc>
        <w:tc>
          <w:tcPr>
            <w:tcW w:w="4439" w:type="dxa"/>
          </w:tcPr>
          <w:p w14:paraId="53F0E1FD" w14:textId="77777777" w:rsidR="00C37EF8" w:rsidRDefault="00C37EF8" w:rsidP="00C37EF8">
            <w:r>
              <w:rPr>
                <w:rFonts w:hint="eastAsia"/>
              </w:rPr>
              <w:t>系统异常，详细错误待确定</w:t>
            </w:r>
          </w:p>
        </w:tc>
        <w:tc>
          <w:tcPr>
            <w:tcW w:w="2841" w:type="dxa"/>
          </w:tcPr>
          <w:p w14:paraId="5B1A7C8D" w14:textId="77777777" w:rsidR="00C37EF8" w:rsidRPr="0057258A" w:rsidRDefault="00C37EF8" w:rsidP="00C37EF8"/>
        </w:tc>
      </w:tr>
    </w:tbl>
    <w:p w14:paraId="1E8A39C0" w14:textId="69E9217B" w:rsidR="00C37EF8" w:rsidRDefault="00C37EF8" w:rsidP="00C37EF8">
      <w:pPr>
        <w:pStyle w:val="2"/>
      </w:pPr>
      <w:r>
        <w:rPr>
          <w:rFonts w:hint="eastAsia"/>
        </w:rPr>
        <w:t>10.4</w:t>
      </w:r>
      <w:r>
        <w:rPr>
          <w:rFonts w:hint="eastAsia"/>
        </w:rPr>
        <w:t>运营商手机号验证激活接口</w:t>
      </w:r>
    </w:p>
    <w:p w14:paraId="37D633FF" w14:textId="7D84BD65" w:rsidR="00C37EF8" w:rsidRDefault="00C37EF8" w:rsidP="00C37EF8">
      <w:pPr>
        <w:rPr>
          <w:szCs w:val="21"/>
        </w:rPr>
      </w:pPr>
      <w:r>
        <w:rPr>
          <w:rFonts w:hint="eastAsia"/>
        </w:rPr>
        <w:t>接口地址：</w:t>
      </w:r>
      <w:r w:rsidRPr="00605831">
        <w:rPr>
          <w:szCs w:val="21"/>
        </w:rPr>
        <w:t xml:space="preserve"> </w:t>
      </w:r>
      <w:r>
        <w:rPr>
          <w:rFonts w:hint="eastAsia"/>
          <w:szCs w:val="21"/>
        </w:rPr>
        <w:t>operator_client</w:t>
      </w:r>
      <w:r w:rsidRPr="00605831">
        <w:rPr>
          <w:rFonts w:hint="eastAsia"/>
          <w:szCs w:val="21"/>
        </w:rPr>
        <w:t>/</w:t>
      </w:r>
      <w:r>
        <w:rPr>
          <w:rFonts w:hint="eastAsia"/>
          <w:szCs w:val="21"/>
        </w:rPr>
        <w:t>valiCodeActivate</w:t>
      </w:r>
    </w:p>
    <w:p w14:paraId="2F958EC9" w14:textId="77777777" w:rsidR="00C37EF8" w:rsidRDefault="00C37EF8" w:rsidP="00C37EF8">
      <w:pPr>
        <w:rPr>
          <w:szCs w:val="21"/>
        </w:rPr>
      </w:pPr>
      <w:r>
        <w:rPr>
          <w:rFonts w:hint="eastAsia"/>
          <w:szCs w:val="21"/>
        </w:rPr>
        <w:t>接口说明：</w:t>
      </w:r>
      <w:r>
        <w:rPr>
          <w:szCs w:val="21"/>
        </w:rPr>
        <w:t xml:space="preserve"> </w:t>
      </w:r>
    </w:p>
    <w:p w14:paraId="179383FF" w14:textId="77777777" w:rsidR="00C37EF8" w:rsidRDefault="00C37EF8" w:rsidP="00C37EF8">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810"/>
        <w:gridCol w:w="890"/>
        <w:gridCol w:w="5093"/>
        <w:gridCol w:w="729"/>
      </w:tblGrid>
      <w:tr w:rsidR="00C37EF8" w14:paraId="017CE13F" w14:textId="77777777" w:rsidTr="00C37EF8">
        <w:tc>
          <w:tcPr>
            <w:tcW w:w="1062" w:type="pct"/>
            <w:tcBorders>
              <w:top w:val="single" w:sz="0" w:space="0" w:color="000000"/>
              <w:left w:val="single" w:sz="0" w:space="0" w:color="000000"/>
              <w:bottom w:val="single" w:sz="0" w:space="0" w:color="000000"/>
              <w:right w:val="single" w:sz="0" w:space="0" w:color="000000"/>
            </w:tcBorders>
            <w:shd w:val="clear" w:color="auto" w:fill="808080"/>
          </w:tcPr>
          <w:p w14:paraId="113B9259" w14:textId="77777777" w:rsidR="00C37EF8" w:rsidRDefault="00C37EF8" w:rsidP="00C37EF8">
            <w:r>
              <w:rPr>
                <w:rFonts w:hint="eastAsia"/>
              </w:rPr>
              <w:t>参数名称</w:t>
            </w:r>
          </w:p>
        </w:tc>
        <w:tc>
          <w:tcPr>
            <w:tcW w:w="522" w:type="pct"/>
            <w:tcBorders>
              <w:top w:val="single" w:sz="0" w:space="0" w:color="000000"/>
              <w:left w:val="single" w:sz="0" w:space="0" w:color="000000"/>
              <w:bottom w:val="single" w:sz="0" w:space="0" w:color="000000"/>
              <w:right w:val="single" w:sz="0" w:space="0" w:color="000000"/>
            </w:tcBorders>
            <w:shd w:val="clear" w:color="auto" w:fill="808080"/>
          </w:tcPr>
          <w:p w14:paraId="356A2977" w14:textId="77777777" w:rsidR="00C37EF8" w:rsidRDefault="00C37EF8" w:rsidP="00C37EF8">
            <w:r>
              <w:rPr>
                <w:rFonts w:hint="eastAsia"/>
              </w:rPr>
              <w:t>位置</w:t>
            </w:r>
          </w:p>
        </w:tc>
        <w:tc>
          <w:tcPr>
            <w:tcW w:w="2988" w:type="pct"/>
            <w:tcBorders>
              <w:top w:val="single" w:sz="0" w:space="0" w:color="000000"/>
              <w:left w:val="single" w:sz="0" w:space="0" w:color="000000"/>
              <w:bottom w:val="single" w:sz="0" w:space="0" w:color="000000"/>
              <w:right w:val="single" w:sz="0" w:space="0" w:color="000000"/>
            </w:tcBorders>
            <w:shd w:val="clear" w:color="auto" w:fill="808080"/>
          </w:tcPr>
          <w:p w14:paraId="44C5787F" w14:textId="77777777" w:rsidR="00C37EF8" w:rsidRDefault="00C37EF8" w:rsidP="00C37EF8">
            <w:r>
              <w:rPr>
                <w:rFonts w:hint="eastAsia"/>
              </w:rPr>
              <w:t>含义</w:t>
            </w:r>
          </w:p>
        </w:tc>
        <w:tc>
          <w:tcPr>
            <w:tcW w:w="428" w:type="pct"/>
            <w:tcBorders>
              <w:top w:val="single" w:sz="0" w:space="0" w:color="000000"/>
              <w:left w:val="single" w:sz="0" w:space="0" w:color="000000"/>
              <w:bottom w:val="single" w:sz="0" w:space="0" w:color="000000"/>
              <w:right w:val="single" w:sz="0" w:space="0" w:color="000000"/>
            </w:tcBorders>
            <w:shd w:val="clear" w:color="auto" w:fill="808080"/>
          </w:tcPr>
          <w:p w14:paraId="66AC77CD" w14:textId="77777777" w:rsidR="00C37EF8" w:rsidRDefault="00C37EF8" w:rsidP="00C37EF8">
            <w:r>
              <w:rPr>
                <w:rFonts w:hint="eastAsia"/>
              </w:rPr>
              <w:t>是否必传</w:t>
            </w:r>
          </w:p>
        </w:tc>
      </w:tr>
      <w:tr w:rsidR="00C37EF8" w:rsidRPr="00B160F8" w14:paraId="1A883B56"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2ED9E556" w14:textId="77777777" w:rsidR="00C37EF8" w:rsidRDefault="00C37EF8" w:rsidP="00C37EF8">
            <w:pPr>
              <w:jc w:val="left"/>
            </w:pPr>
            <w:r>
              <w:rPr>
                <w:rFonts w:hint="eastAsia"/>
              </w:rPr>
              <w:t>cpid</w:t>
            </w:r>
          </w:p>
        </w:tc>
        <w:tc>
          <w:tcPr>
            <w:tcW w:w="522" w:type="pct"/>
            <w:tcBorders>
              <w:top w:val="single" w:sz="0" w:space="0" w:color="000000"/>
              <w:left w:val="single" w:sz="0" w:space="0" w:color="000000"/>
              <w:bottom w:val="single" w:sz="0" w:space="0" w:color="000000"/>
              <w:right w:val="single" w:sz="0" w:space="0" w:color="000000"/>
            </w:tcBorders>
          </w:tcPr>
          <w:p w14:paraId="783FD79A" w14:textId="77777777"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443F1F9A" w14:textId="77777777" w:rsidR="00C37EF8" w:rsidRDefault="00C37EF8" w:rsidP="00C37EF8">
            <w:pPr>
              <w:jc w:val="left"/>
            </w:pPr>
            <w:r>
              <w:rPr>
                <w:rFonts w:hint="eastAsia"/>
              </w:rPr>
              <w:t>CP</w:t>
            </w:r>
            <w:r>
              <w:rPr>
                <w:rFonts w:hint="eastAsia"/>
              </w:rPr>
              <w:t>编码</w:t>
            </w:r>
          </w:p>
        </w:tc>
        <w:tc>
          <w:tcPr>
            <w:tcW w:w="428" w:type="pct"/>
            <w:tcBorders>
              <w:top w:val="single" w:sz="0" w:space="0" w:color="000000"/>
              <w:left w:val="single" w:sz="0" w:space="0" w:color="000000"/>
              <w:bottom w:val="single" w:sz="0" w:space="0" w:color="000000"/>
              <w:right w:val="single" w:sz="0" w:space="0" w:color="000000"/>
            </w:tcBorders>
          </w:tcPr>
          <w:p w14:paraId="44AC2159" w14:textId="77777777" w:rsidR="00C37EF8" w:rsidRDefault="00C37EF8" w:rsidP="00C37EF8">
            <w:pPr>
              <w:jc w:val="left"/>
            </w:pPr>
            <w:r>
              <w:rPr>
                <w:rFonts w:hint="eastAsia"/>
              </w:rPr>
              <w:t>Y</w:t>
            </w:r>
          </w:p>
        </w:tc>
      </w:tr>
      <w:tr w:rsidR="00C37EF8" w:rsidRPr="00B160F8" w14:paraId="1E8E4FFD"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77590A36" w14:textId="77777777" w:rsidR="00C37EF8" w:rsidRDefault="00C37EF8" w:rsidP="00C37EF8">
            <w:pPr>
              <w:jc w:val="left"/>
            </w:pPr>
            <w:r>
              <w:rPr>
                <w:rFonts w:hint="eastAsia"/>
              </w:rPr>
              <w:t>mobile</w:t>
            </w:r>
          </w:p>
        </w:tc>
        <w:tc>
          <w:tcPr>
            <w:tcW w:w="522" w:type="pct"/>
            <w:tcBorders>
              <w:top w:val="single" w:sz="0" w:space="0" w:color="000000"/>
              <w:left w:val="single" w:sz="0" w:space="0" w:color="000000"/>
              <w:bottom w:val="single" w:sz="0" w:space="0" w:color="000000"/>
              <w:right w:val="single" w:sz="0" w:space="0" w:color="000000"/>
            </w:tcBorders>
          </w:tcPr>
          <w:p w14:paraId="2DE9ADC2" w14:textId="77777777"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78BBB3EE" w14:textId="77777777" w:rsidR="00C37EF8" w:rsidRDefault="00C37EF8" w:rsidP="00C37EF8">
            <w:pPr>
              <w:jc w:val="left"/>
            </w:pPr>
            <w:r>
              <w:rPr>
                <w:rFonts w:hint="eastAsia"/>
              </w:rPr>
              <w:t>手机号</w:t>
            </w:r>
          </w:p>
        </w:tc>
        <w:tc>
          <w:tcPr>
            <w:tcW w:w="428" w:type="pct"/>
            <w:tcBorders>
              <w:top w:val="single" w:sz="0" w:space="0" w:color="000000"/>
              <w:left w:val="single" w:sz="0" w:space="0" w:color="000000"/>
              <w:bottom w:val="single" w:sz="0" w:space="0" w:color="000000"/>
              <w:right w:val="single" w:sz="0" w:space="0" w:color="000000"/>
            </w:tcBorders>
          </w:tcPr>
          <w:p w14:paraId="53F2A41A" w14:textId="77777777" w:rsidR="00C37EF8" w:rsidRDefault="00C37EF8" w:rsidP="00C37EF8">
            <w:pPr>
              <w:jc w:val="left"/>
            </w:pPr>
            <w:r>
              <w:rPr>
                <w:rFonts w:hint="eastAsia"/>
              </w:rPr>
              <w:t>Y</w:t>
            </w:r>
          </w:p>
        </w:tc>
      </w:tr>
      <w:tr w:rsidR="00C37EF8" w:rsidRPr="00B160F8" w14:paraId="5FE75A4D"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7EE16479" w14:textId="70CD3E8A" w:rsidR="00C37EF8" w:rsidRDefault="00C37EF8" w:rsidP="00C37EF8">
            <w:pPr>
              <w:jc w:val="left"/>
            </w:pPr>
            <w:r>
              <w:rPr>
                <w:rFonts w:hint="eastAsia"/>
              </w:rPr>
              <w:t>code</w:t>
            </w:r>
          </w:p>
        </w:tc>
        <w:tc>
          <w:tcPr>
            <w:tcW w:w="522" w:type="pct"/>
            <w:tcBorders>
              <w:top w:val="single" w:sz="0" w:space="0" w:color="000000"/>
              <w:left w:val="single" w:sz="0" w:space="0" w:color="000000"/>
              <w:bottom w:val="single" w:sz="0" w:space="0" w:color="000000"/>
              <w:right w:val="single" w:sz="0" w:space="0" w:color="000000"/>
            </w:tcBorders>
          </w:tcPr>
          <w:p w14:paraId="27D88140" w14:textId="5FC137CC"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37E34180" w14:textId="59A889C1" w:rsidR="00C37EF8" w:rsidRDefault="00C37EF8" w:rsidP="00C37EF8">
            <w:pPr>
              <w:jc w:val="left"/>
            </w:pPr>
            <w:r>
              <w:rPr>
                <w:rFonts w:hint="eastAsia"/>
              </w:rPr>
              <w:t>验证码</w:t>
            </w:r>
          </w:p>
        </w:tc>
        <w:tc>
          <w:tcPr>
            <w:tcW w:w="428" w:type="pct"/>
            <w:tcBorders>
              <w:top w:val="single" w:sz="0" w:space="0" w:color="000000"/>
              <w:left w:val="single" w:sz="0" w:space="0" w:color="000000"/>
              <w:bottom w:val="single" w:sz="0" w:space="0" w:color="000000"/>
              <w:right w:val="single" w:sz="0" w:space="0" w:color="000000"/>
            </w:tcBorders>
          </w:tcPr>
          <w:p w14:paraId="2454AFC2" w14:textId="31B99C43" w:rsidR="00C37EF8" w:rsidRDefault="00C37EF8" w:rsidP="00C37EF8">
            <w:pPr>
              <w:jc w:val="left"/>
            </w:pPr>
            <w:r>
              <w:rPr>
                <w:rFonts w:hint="eastAsia"/>
              </w:rPr>
              <w:t>Y</w:t>
            </w:r>
          </w:p>
        </w:tc>
      </w:tr>
      <w:tr w:rsidR="00C37EF8" w:rsidRPr="00B160F8" w14:paraId="44B5E8D2"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5AECAF21" w14:textId="6405A615" w:rsidR="00C37EF8" w:rsidRDefault="00C37EF8" w:rsidP="00C37EF8">
            <w:pPr>
              <w:jc w:val="left"/>
            </w:pPr>
            <w:r>
              <w:rPr>
                <w:rFonts w:hint="eastAsia"/>
              </w:rPr>
              <w:t>devid</w:t>
            </w:r>
          </w:p>
        </w:tc>
        <w:tc>
          <w:tcPr>
            <w:tcW w:w="522" w:type="pct"/>
            <w:tcBorders>
              <w:top w:val="single" w:sz="0" w:space="0" w:color="000000"/>
              <w:left w:val="single" w:sz="0" w:space="0" w:color="000000"/>
              <w:bottom w:val="single" w:sz="0" w:space="0" w:color="000000"/>
              <w:right w:val="single" w:sz="0" w:space="0" w:color="000000"/>
            </w:tcBorders>
          </w:tcPr>
          <w:p w14:paraId="45076BCA" w14:textId="47C165AB"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48BF0650" w14:textId="3E453FD6" w:rsidR="00C37EF8" w:rsidRDefault="00C37EF8" w:rsidP="00C37EF8">
            <w:pPr>
              <w:jc w:val="left"/>
            </w:pPr>
            <w:r>
              <w:rPr>
                <w:rFonts w:hint="eastAsia"/>
              </w:rPr>
              <w:t>设备</w:t>
            </w:r>
            <w:r>
              <w:rPr>
                <w:rFonts w:hint="eastAsia"/>
              </w:rPr>
              <w:t>ID</w:t>
            </w:r>
            <w:r>
              <w:rPr>
                <w:rFonts w:hint="eastAsia"/>
              </w:rPr>
              <w:t>，激活绑定时的设备</w:t>
            </w:r>
            <w:r>
              <w:rPr>
                <w:rFonts w:hint="eastAsia"/>
              </w:rPr>
              <w:t>ID</w:t>
            </w:r>
          </w:p>
        </w:tc>
        <w:tc>
          <w:tcPr>
            <w:tcW w:w="428" w:type="pct"/>
            <w:tcBorders>
              <w:top w:val="single" w:sz="0" w:space="0" w:color="000000"/>
              <w:left w:val="single" w:sz="0" w:space="0" w:color="000000"/>
              <w:bottom w:val="single" w:sz="0" w:space="0" w:color="000000"/>
              <w:right w:val="single" w:sz="0" w:space="0" w:color="000000"/>
            </w:tcBorders>
          </w:tcPr>
          <w:p w14:paraId="63621469" w14:textId="033F91DB" w:rsidR="00C37EF8" w:rsidRDefault="00C37EF8" w:rsidP="00C37EF8">
            <w:pPr>
              <w:jc w:val="left"/>
            </w:pPr>
            <w:r>
              <w:rPr>
                <w:rFonts w:hint="eastAsia"/>
              </w:rPr>
              <w:t>Y</w:t>
            </w:r>
          </w:p>
        </w:tc>
      </w:tr>
      <w:tr w:rsidR="00C37EF8" w:rsidRPr="00B160F8" w14:paraId="5F532BB4" w14:textId="77777777" w:rsidTr="00C37EF8">
        <w:tc>
          <w:tcPr>
            <w:tcW w:w="1062" w:type="pct"/>
            <w:tcBorders>
              <w:top w:val="single" w:sz="0" w:space="0" w:color="000000"/>
              <w:left w:val="single" w:sz="0" w:space="0" w:color="000000"/>
              <w:bottom w:val="single" w:sz="0" w:space="0" w:color="000000"/>
              <w:right w:val="single" w:sz="0" w:space="0" w:color="000000"/>
            </w:tcBorders>
          </w:tcPr>
          <w:p w14:paraId="549F6EE1" w14:textId="77777777" w:rsidR="00C37EF8" w:rsidRDefault="00C37EF8" w:rsidP="00C37EF8">
            <w:pPr>
              <w:jc w:val="left"/>
            </w:pPr>
            <w:r>
              <w:rPr>
                <w:rFonts w:hint="eastAsia"/>
              </w:rPr>
              <w:t>透传终端相关设备版本等参数</w:t>
            </w:r>
          </w:p>
        </w:tc>
        <w:tc>
          <w:tcPr>
            <w:tcW w:w="522" w:type="pct"/>
            <w:tcBorders>
              <w:top w:val="single" w:sz="0" w:space="0" w:color="000000"/>
              <w:left w:val="single" w:sz="0" w:space="0" w:color="000000"/>
              <w:bottom w:val="single" w:sz="0" w:space="0" w:color="000000"/>
              <w:right w:val="single" w:sz="0" w:space="0" w:color="000000"/>
            </w:tcBorders>
          </w:tcPr>
          <w:p w14:paraId="036DA301" w14:textId="77777777" w:rsidR="00C37EF8" w:rsidRDefault="00C37EF8" w:rsidP="00C37EF8">
            <w:pPr>
              <w:jc w:val="left"/>
            </w:pPr>
            <w:r>
              <w:rPr>
                <w:rFonts w:hint="eastAsia"/>
              </w:rPr>
              <w:t>URL</w:t>
            </w:r>
          </w:p>
        </w:tc>
        <w:tc>
          <w:tcPr>
            <w:tcW w:w="2988" w:type="pct"/>
            <w:tcBorders>
              <w:top w:val="single" w:sz="0" w:space="0" w:color="000000"/>
              <w:left w:val="single" w:sz="0" w:space="0" w:color="000000"/>
              <w:bottom w:val="single" w:sz="0" w:space="0" w:color="000000"/>
              <w:right w:val="single" w:sz="0" w:space="0" w:color="000000"/>
            </w:tcBorders>
          </w:tcPr>
          <w:p w14:paraId="20131B1B" w14:textId="77777777" w:rsidR="00C37EF8" w:rsidRDefault="00C37EF8" w:rsidP="00C37EF8">
            <w:pPr>
              <w:jc w:val="left"/>
            </w:pPr>
            <w:r>
              <w:rPr>
                <w:rFonts w:hint="eastAsia"/>
              </w:rPr>
              <w:t>终端通用设备相关参数</w:t>
            </w:r>
          </w:p>
        </w:tc>
        <w:tc>
          <w:tcPr>
            <w:tcW w:w="428" w:type="pct"/>
            <w:tcBorders>
              <w:top w:val="single" w:sz="0" w:space="0" w:color="000000"/>
              <w:left w:val="single" w:sz="0" w:space="0" w:color="000000"/>
              <w:bottom w:val="single" w:sz="0" w:space="0" w:color="000000"/>
              <w:right w:val="single" w:sz="0" w:space="0" w:color="000000"/>
            </w:tcBorders>
          </w:tcPr>
          <w:p w14:paraId="1803A810" w14:textId="77777777" w:rsidR="00C37EF8" w:rsidRDefault="00C37EF8" w:rsidP="00C37EF8">
            <w:pPr>
              <w:jc w:val="left"/>
            </w:pPr>
            <w:r>
              <w:rPr>
                <w:rFonts w:hint="eastAsia"/>
              </w:rPr>
              <w:t>N</w:t>
            </w:r>
          </w:p>
        </w:tc>
      </w:tr>
    </w:tbl>
    <w:p w14:paraId="14C07395" w14:textId="77777777" w:rsidR="00C37EF8" w:rsidRDefault="00C37EF8" w:rsidP="00C37EF8"/>
    <w:p w14:paraId="361ED0C7" w14:textId="77777777" w:rsidR="00C37EF8" w:rsidRDefault="00C37EF8" w:rsidP="00C37EF8">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C37EF8" w14:paraId="3D2C3267" w14:textId="77777777" w:rsidTr="00C37EF8">
        <w:tc>
          <w:tcPr>
            <w:tcW w:w="8363" w:type="dxa"/>
            <w:gridSpan w:val="3"/>
            <w:shd w:val="clear" w:color="auto" w:fill="808080"/>
          </w:tcPr>
          <w:p w14:paraId="573C3E3B" w14:textId="77777777" w:rsidR="00C37EF8" w:rsidRPr="004D3181" w:rsidRDefault="00C37EF8" w:rsidP="00C37EF8">
            <w:pPr>
              <w:rPr>
                <w:color w:val="000000"/>
              </w:rPr>
            </w:pPr>
            <w:r w:rsidRPr="004D3181">
              <w:rPr>
                <w:rFonts w:hint="eastAsia"/>
                <w:color w:val="000000"/>
              </w:rPr>
              <w:t>开发方案：</w:t>
            </w:r>
          </w:p>
        </w:tc>
      </w:tr>
      <w:tr w:rsidR="00C37EF8" w:rsidRPr="00D77096" w14:paraId="5126840B" w14:textId="77777777" w:rsidTr="00C37EF8">
        <w:tc>
          <w:tcPr>
            <w:tcW w:w="8363" w:type="dxa"/>
            <w:gridSpan w:val="3"/>
            <w:tcBorders>
              <w:bottom w:val="single" w:sz="2" w:space="0" w:color="auto"/>
            </w:tcBorders>
          </w:tcPr>
          <w:p w14:paraId="63967282" w14:textId="77777777" w:rsidR="00C37EF8" w:rsidRDefault="00C37EF8" w:rsidP="00C37EF8">
            <w:pPr>
              <w:rPr>
                <w:color w:val="000000"/>
              </w:rPr>
            </w:pPr>
            <w:r>
              <w:rPr>
                <w:rFonts w:hint="eastAsia"/>
                <w:color w:val="000000"/>
              </w:rPr>
              <w:t>参考联通接口文档：</w:t>
            </w:r>
          </w:p>
          <w:p w14:paraId="01AECE83" w14:textId="1F8A976F" w:rsidR="00C37EF8" w:rsidRDefault="00C37EF8" w:rsidP="00C37EF8">
            <w:pPr>
              <w:rPr>
                <w:color w:val="000000"/>
              </w:rPr>
            </w:pPr>
            <w:r>
              <w:rPr>
                <w:rFonts w:hint="eastAsia"/>
                <w:color w:val="000000"/>
              </w:rPr>
              <w:t>1.</w:t>
            </w:r>
            <w:r>
              <w:rPr>
                <w:rFonts w:hint="eastAsia"/>
                <w:color w:val="000000"/>
              </w:rPr>
              <w:t>验证手机号</w:t>
            </w:r>
          </w:p>
          <w:p w14:paraId="1DB3BDF2" w14:textId="77777777" w:rsidR="00C37EF8" w:rsidRDefault="00C37EF8" w:rsidP="00C37EF8">
            <w:pPr>
              <w:rPr>
                <w:color w:val="000000"/>
              </w:rPr>
            </w:pPr>
            <w:r>
              <w:rPr>
                <w:rFonts w:hint="eastAsia"/>
                <w:color w:val="000000"/>
              </w:rPr>
              <w:t>《</w:t>
            </w:r>
            <w:r w:rsidRPr="004D3181">
              <w:rPr>
                <w:rFonts w:hint="eastAsia"/>
                <w:color w:val="000000"/>
              </w:rPr>
              <w:t>CP</w:t>
            </w:r>
            <w:r w:rsidRPr="004D3181">
              <w:rPr>
                <w:rFonts w:hint="eastAsia"/>
                <w:color w:val="000000"/>
              </w:rPr>
              <w:t>接入中国联通视频联盟技术规范</w:t>
            </w:r>
            <w:r w:rsidRPr="004D3181">
              <w:rPr>
                <w:rFonts w:hint="eastAsia"/>
                <w:color w:val="000000"/>
              </w:rPr>
              <w:t>(vip</w:t>
            </w:r>
            <w:r w:rsidRPr="004D3181">
              <w:rPr>
                <w:rFonts w:hint="eastAsia"/>
                <w:color w:val="000000"/>
              </w:rPr>
              <w:t>版</w:t>
            </w:r>
            <w:r w:rsidRPr="004D3181">
              <w:rPr>
                <w:rFonts w:hint="eastAsia"/>
                <w:color w:val="000000"/>
              </w:rPr>
              <w:t>)v2.0.1.pdf</w:t>
            </w:r>
            <w:r>
              <w:rPr>
                <w:rFonts w:hint="eastAsia"/>
                <w:color w:val="000000"/>
              </w:rPr>
              <w:t>》</w:t>
            </w:r>
          </w:p>
          <w:p w14:paraId="138AA2CA" w14:textId="065AA5D1" w:rsidR="00C37EF8" w:rsidRDefault="00C37EF8" w:rsidP="00C37EF8">
            <w:pPr>
              <w:rPr>
                <w:color w:val="000000"/>
              </w:rPr>
            </w:pPr>
            <w:r>
              <w:rPr>
                <w:rFonts w:hint="eastAsia"/>
                <w:color w:val="000000"/>
              </w:rPr>
              <w:t xml:space="preserve">  4.3 </w:t>
            </w:r>
            <w:r>
              <w:rPr>
                <w:rFonts w:hint="eastAsia"/>
                <w:color w:val="000000"/>
              </w:rPr>
              <w:t>短信取号接口</w:t>
            </w:r>
          </w:p>
          <w:p w14:paraId="72A9B9E1" w14:textId="77777777" w:rsidR="00C37EF8" w:rsidRDefault="00C37EF8" w:rsidP="00C37EF8">
            <w:pPr>
              <w:rPr>
                <w:color w:val="000000"/>
              </w:rPr>
            </w:pPr>
            <w:r>
              <w:rPr>
                <w:rFonts w:hint="eastAsia"/>
                <w:color w:val="000000"/>
              </w:rPr>
              <w:t>手机号需加密，加密算法为：</w:t>
            </w:r>
            <w:r w:rsidRPr="004D3181">
              <w:rPr>
                <w:color w:val="000000"/>
              </w:rPr>
              <w:t>DES(</w:t>
            </w:r>
            <w:r w:rsidRPr="004D3181">
              <w:rPr>
                <w:rFonts w:hint="eastAsia"/>
                <w:color w:val="000000"/>
              </w:rPr>
              <w:t>手机号码，</w:t>
            </w:r>
            <w:r w:rsidRPr="004D3181">
              <w:rPr>
                <w:color w:val="000000"/>
              </w:rPr>
              <w:t xml:space="preserve"> </w:t>
            </w:r>
            <w:r>
              <w:rPr>
                <w:rFonts w:hint="eastAsia"/>
                <w:color w:val="000000"/>
              </w:rPr>
              <w:t>密钥</w:t>
            </w:r>
            <w:r w:rsidRPr="004D3181">
              <w:rPr>
                <w:color w:val="000000"/>
              </w:rPr>
              <w:t xml:space="preserve">) </w:t>
            </w:r>
          </w:p>
          <w:p w14:paraId="0A1E62C1" w14:textId="77777777" w:rsidR="00C37EF8" w:rsidRDefault="00C37EF8" w:rsidP="00C37EF8">
            <w:pPr>
              <w:rPr>
                <w:color w:val="000000"/>
              </w:rPr>
            </w:pPr>
            <w:r>
              <w:rPr>
                <w:rFonts w:hint="eastAsia"/>
                <w:color w:val="000000"/>
              </w:rPr>
              <w:t>cp</w:t>
            </w:r>
            <w:r>
              <w:rPr>
                <w:rFonts w:hint="eastAsia"/>
                <w:color w:val="000000"/>
              </w:rPr>
              <w:t>密钥参考：《</w:t>
            </w:r>
            <w:r w:rsidRPr="004D3181">
              <w:rPr>
                <w:rFonts w:hint="eastAsia"/>
                <w:color w:val="000000"/>
              </w:rPr>
              <w:t>芒果</w:t>
            </w:r>
            <w:r w:rsidRPr="004D3181">
              <w:rPr>
                <w:rFonts w:hint="eastAsia"/>
                <w:color w:val="000000"/>
              </w:rPr>
              <w:t>TV(</w:t>
            </w:r>
            <w:r w:rsidRPr="004D3181">
              <w:rPr>
                <w:rFonts w:hint="eastAsia"/>
                <w:color w:val="000000"/>
              </w:rPr>
              <w:t>大小芒卡</w:t>
            </w:r>
            <w:r w:rsidRPr="004D3181">
              <w:rPr>
                <w:rFonts w:hint="eastAsia"/>
                <w:color w:val="000000"/>
              </w:rPr>
              <w:t>)</w:t>
            </w:r>
            <w:r w:rsidRPr="004D3181">
              <w:rPr>
                <w:rFonts w:hint="eastAsia"/>
                <w:color w:val="000000"/>
              </w:rPr>
              <w:t>接入中国联通视频联盟参数</w:t>
            </w:r>
            <w:r w:rsidRPr="004D3181">
              <w:rPr>
                <w:rFonts w:hint="eastAsia"/>
                <w:color w:val="000000"/>
              </w:rPr>
              <w:t>(api).pdf</w:t>
            </w:r>
            <w:r>
              <w:rPr>
                <w:rFonts w:hint="eastAsia"/>
                <w:color w:val="000000"/>
              </w:rPr>
              <w:t>》</w:t>
            </w:r>
          </w:p>
          <w:p w14:paraId="65DF6595" w14:textId="245222B5" w:rsidR="00C37EF8" w:rsidRDefault="00C37EF8" w:rsidP="00C37EF8">
            <w:pPr>
              <w:rPr>
                <w:color w:val="FF0000"/>
              </w:rPr>
            </w:pPr>
            <w:r w:rsidRPr="00C37EF8">
              <w:rPr>
                <w:rFonts w:hint="eastAsia"/>
                <w:color w:val="FF0000"/>
              </w:rPr>
              <w:t>注意：联通接口</w:t>
            </w:r>
            <w:r w:rsidRPr="00C37EF8">
              <w:rPr>
                <w:rFonts w:hint="eastAsia"/>
                <w:color w:val="FF0000"/>
              </w:rPr>
              <w:t>resultcode=0</w:t>
            </w:r>
            <w:r w:rsidRPr="00C37EF8">
              <w:rPr>
                <w:rFonts w:hint="eastAsia"/>
                <w:color w:val="FF0000"/>
              </w:rPr>
              <w:t>不一定是</w:t>
            </w:r>
            <w:r>
              <w:rPr>
                <w:rFonts w:hint="eastAsia"/>
                <w:color w:val="FF0000"/>
              </w:rPr>
              <w:t>验证</w:t>
            </w:r>
            <w:r w:rsidRPr="00C37EF8">
              <w:rPr>
                <w:rFonts w:hint="eastAsia"/>
                <w:color w:val="FF0000"/>
              </w:rPr>
              <w:t>成功，需要判断</w:t>
            </w:r>
            <w:r w:rsidRPr="00C37EF8">
              <w:rPr>
                <w:rFonts w:hint="eastAsia"/>
                <w:color w:val="FF0000"/>
              </w:rPr>
              <w:t>userid</w:t>
            </w:r>
            <w:r w:rsidRPr="00C37EF8">
              <w:rPr>
                <w:rFonts w:hint="eastAsia"/>
                <w:color w:val="FF0000"/>
              </w:rPr>
              <w:t>是否为空，</w:t>
            </w:r>
            <w:r w:rsidR="000F4A60">
              <w:rPr>
                <w:rFonts w:hint="eastAsia"/>
                <w:color w:val="FF0000"/>
              </w:rPr>
              <w:t>这种情况联通不会返回错误信息，</w:t>
            </w:r>
            <w:r w:rsidRPr="00C37EF8">
              <w:rPr>
                <w:rFonts w:hint="eastAsia"/>
                <w:color w:val="FF0000"/>
              </w:rPr>
              <w:t>详细看文档</w:t>
            </w:r>
            <w:r w:rsidR="000F4A60">
              <w:rPr>
                <w:rFonts w:hint="eastAsia"/>
                <w:color w:val="FF0000"/>
              </w:rPr>
              <w:t>，</w:t>
            </w:r>
            <w:r w:rsidR="000F4A60">
              <w:rPr>
                <w:rFonts w:hint="eastAsia"/>
                <w:color w:val="FF0000"/>
              </w:rPr>
              <w:t xml:space="preserve">resultcode=0 &amp;&amp; userid=null </w:t>
            </w:r>
            <w:r w:rsidR="000F4A60">
              <w:rPr>
                <w:rFonts w:hint="eastAsia"/>
                <w:color w:val="FF0000"/>
              </w:rPr>
              <w:t>则返回失败：手机号验证失败。</w:t>
            </w:r>
          </w:p>
          <w:p w14:paraId="2D227B99" w14:textId="1EEC723A" w:rsidR="005C3FD4" w:rsidRPr="005C3FD4" w:rsidRDefault="005C3FD4" w:rsidP="00C37EF8">
            <w:pPr>
              <w:rPr>
                <w:color w:val="FF0000"/>
              </w:rPr>
            </w:pPr>
            <w:r w:rsidRPr="005C3FD4">
              <w:rPr>
                <w:rFonts w:hint="eastAsia"/>
                <w:color w:val="FF0000"/>
              </w:rPr>
              <w:t>注意：需要用芒果卡</w:t>
            </w:r>
            <w:r w:rsidRPr="005C3FD4">
              <w:rPr>
                <w:rFonts w:hint="eastAsia"/>
                <w:color w:val="FF0000"/>
              </w:rPr>
              <w:t>cp</w:t>
            </w:r>
            <w:r w:rsidRPr="005C3FD4">
              <w:rPr>
                <w:rFonts w:hint="eastAsia"/>
                <w:color w:val="FF0000"/>
              </w:rPr>
              <w:t>的密钥加密，</w:t>
            </w:r>
            <w:r w:rsidRPr="005C3FD4">
              <w:rPr>
                <w:rFonts w:hint="eastAsia"/>
                <w:color w:val="FF0000"/>
              </w:rPr>
              <w:t>cpid=mangcard</w:t>
            </w:r>
          </w:p>
          <w:p w14:paraId="4ABF402F" w14:textId="73B73086" w:rsidR="00C37EF8" w:rsidRDefault="00C37EF8" w:rsidP="00C37EF8">
            <w:pPr>
              <w:rPr>
                <w:color w:val="000000"/>
              </w:rPr>
            </w:pPr>
            <w:r>
              <w:rPr>
                <w:rFonts w:hint="eastAsia"/>
                <w:color w:val="000000"/>
              </w:rPr>
              <w:t>验证成功：跳转第</w:t>
            </w:r>
            <w:r>
              <w:rPr>
                <w:rFonts w:hint="eastAsia"/>
                <w:color w:val="000000"/>
              </w:rPr>
              <w:t>2</w:t>
            </w:r>
            <w:r>
              <w:rPr>
                <w:rFonts w:hint="eastAsia"/>
                <w:color w:val="000000"/>
              </w:rPr>
              <w:t>步续续处理激活</w:t>
            </w:r>
          </w:p>
          <w:p w14:paraId="55CD778B" w14:textId="68D4B253" w:rsidR="00C37EF8" w:rsidRDefault="000F4A60" w:rsidP="00C37EF8">
            <w:pPr>
              <w:rPr>
                <w:color w:val="000000"/>
              </w:rPr>
            </w:pPr>
            <w:r>
              <w:rPr>
                <w:rFonts w:hint="eastAsia"/>
                <w:color w:val="000000"/>
              </w:rPr>
              <w:t>验证失败：直接返回手机号验证失败</w:t>
            </w:r>
          </w:p>
          <w:p w14:paraId="7E19F9E9" w14:textId="77777777" w:rsidR="00C37EF8" w:rsidRDefault="00C37EF8" w:rsidP="00C37EF8">
            <w:pPr>
              <w:rPr>
                <w:color w:val="000000"/>
              </w:rPr>
            </w:pPr>
          </w:p>
          <w:p w14:paraId="5E97E564" w14:textId="55EF3B72" w:rsidR="00C37EF8" w:rsidRDefault="00C37EF8" w:rsidP="00C37EF8">
            <w:pPr>
              <w:rPr>
                <w:color w:val="000000"/>
              </w:rPr>
            </w:pPr>
            <w:r>
              <w:rPr>
                <w:rFonts w:hint="eastAsia"/>
                <w:color w:val="000000"/>
              </w:rPr>
              <w:t>2.</w:t>
            </w:r>
            <w:r>
              <w:rPr>
                <w:rFonts w:hint="eastAsia"/>
                <w:color w:val="000000"/>
              </w:rPr>
              <w:t>流量商城激活设备绑定</w:t>
            </w:r>
          </w:p>
          <w:p w14:paraId="47584CFB" w14:textId="5A5A0134" w:rsidR="00C37EF8" w:rsidRDefault="00C37EF8" w:rsidP="00C37EF8">
            <w:pPr>
              <w:rPr>
                <w:color w:val="000000"/>
              </w:rPr>
            </w:pPr>
            <w:r>
              <w:rPr>
                <w:rFonts w:hint="eastAsia"/>
                <w:color w:val="000000"/>
              </w:rPr>
              <w:t>《</w:t>
            </w:r>
            <w:r w:rsidRPr="00C37EF8">
              <w:rPr>
                <w:rFonts w:hint="eastAsia"/>
                <w:color w:val="000000"/>
              </w:rPr>
              <w:t>芒果流量商城</w:t>
            </w:r>
            <w:r w:rsidRPr="00C37EF8">
              <w:rPr>
                <w:rFonts w:hint="eastAsia"/>
                <w:color w:val="000000"/>
              </w:rPr>
              <w:t>H5</w:t>
            </w:r>
            <w:r w:rsidRPr="00C37EF8">
              <w:rPr>
                <w:rFonts w:hint="eastAsia"/>
                <w:color w:val="000000"/>
              </w:rPr>
              <w:t>接口文档</w:t>
            </w:r>
            <w:r w:rsidRPr="00C37EF8">
              <w:rPr>
                <w:rFonts w:hint="eastAsia"/>
                <w:color w:val="000000"/>
              </w:rPr>
              <w:t>.pdf</w:t>
            </w:r>
            <w:r>
              <w:rPr>
                <w:rFonts w:hint="eastAsia"/>
                <w:color w:val="000000"/>
              </w:rPr>
              <w:t>》</w:t>
            </w:r>
            <w:r>
              <w:rPr>
                <w:rFonts w:hint="eastAsia"/>
                <w:color w:val="000000"/>
              </w:rPr>
              <w:t xml:space="preserve"> </w:t>
            </w:r>
            <w:r>
              <w:rPr>
                <w:rFonts w:hint="eastAsia"/>
                <w:color w:val="000000"/>
              </w:rPr>
              <w:t>激活绑定接口</w:t>
            </w:r>
          </w:p>
          <w:p w14:paraId="49ED1237" w14:textId="60582441" w:rsidR="00C37EF8" w:rsidRDefault="00C37EF8" w:rsidP="00C37EF8">
            <w:pPr>
              <w:rPr>
                <w:color w:val="000000"/>
              </w:rPr>
            </w:pPr>
            <w:r>
              <w:rPr>
                <w:rFonts w:hint="eastAsia"/>
                <w:color w:val="000000"/>
              </w:rPr>
              <w:t>参考</w:t>
            </w:r>
            <w:r>
              <w:rPr>
                <w:rFonts w:hint="eastAsia"/>
                <w:color w:val="000000"/>
              </w:rPr>
              <w:t>10.1</w:t>
            </w:r>
            <w:r>
              <w:rPr>
                <w:rFonts w:hint="eastAsia"/>
                <w:color w:val="000000"/>
              </w:rPr>
              <w:t>自动激活时</w:t>
            </w:r>
            <w:r w:rsidR="000F4A60">
              <w:rPr>
                <w:rFonts w:hint="eastAsia"/>
                <w:color w:val="000000"/>
              </w:rPr>
              <w:t>相同激活接口</w:t>
            </w:r>
            <w:r w:rsidR="005C3FD4">
              <w:rPr>
                <w:rFonts w:hint="eastAsia"/>
                <w:color w:val="000000"/>
              </w:rPr>
              <w:t>，注意需要调用流量商城的加密接口</w:t>
            </w:r>
          </w:p>
          <w:p w14:paraId="069DBA01" w14:textId="48CA8C56" w:rsidR="000F4A60" w:rsidRDefault="000F4A60" w:rsidP="00C37EF8">
            <w:pPr>
              <w:rPr>
                <w:color w:val="000000"/>
              </w:rPr>
            </w:pPr>
            <w:r>
              <w:rPr>
                <w:rFonts w:hint="eastAsia"/>
                <w:color w:val="000000"/>
              </w:rPr>
              <w:t>激活成功：返回成功</w:t>
            </w:r>
          </w:p>
          <w:p w14:paraId="1D76A60C" w14:textId="3CDAC946" w:rsidR="000F4A60" w:rsidRDefault="000F4A60" w:rsidP="00C37EF8">
            <w:pPr>
              <w:rPr>
                <w:color w:val="000000"/>
              </w:rPr>
            </w:pPr>
            <w:r>
              <w:rPr>
                <w:rFonts w:hint="eastAsia"/>
                <w:color w:val="000000"/>
              </w:rPr>
              <w:t>激活失败：返回具体失败原因</w:t>
            </w:r>
          </w:p>
          <w:p w14:paraId="6D7F8BE3" w14:textId="744CF495" w:rsidR="00C37EF8" w:rsidRPr="00D77096" w:rsidRDefault="00C37EF8" w:rsidP="00C37EF8">
            <w:pPr>
              <w:rPr>
                <w:color w:val="000000"/>
              </w:rPr>
            </w:pPr>
          </w:p>
        </w:tc>
      </w:tr>
      <w:tr w:rsidR="00C37EF8" w:rsidRPr="00C9018A" w14:paraId="373C3E97" w14:textId="77777777" w:rsidTr="00C37EF8">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4DA46825" w14:textId="77777777" w:rsidR="00C37EF8" w:rsidRPr="00C9018A" w:rsidRDefault="00C37EF8" w:rsidP="00C37EF8">
            <w:pPr>
              <w:rPr>
                <w:b/>
                <w:color w:val="000000"/>
              </w:rPr>
            </w:pPr>
            <w:r w:rsidRPr="00C9018A">
              <w:rPr>
                <w:rFonts w:hint="eastAsia"/>
                <w:b/>
                <w:color w:val="000000"/>
              </w:rPr>
              <w:t>更新记录</w:t>
            </w:r>
          </w:p>
        </w:tc>
      </w:tr>
      <w:tr w:rsidR="00C37EF8" w:rsidRPr="00BA1F0B" w14:paraId="76CF94B7" w14:textId="77777777" w:rsidTr="00C37EF8">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D39F6F5" w14:textId="77777777" w:rsidR="00C37EF8" w:rsidRPr="00BA1F0B" w:rsidRDefault="00C37EF8" w:rsidP="00C37EF8">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53C3CF26" w14:textId="77777777" w:rsidR="00C37EF8" w:rsidRPr="00BA1F0B" w:rsidRDefault="00C37EF8" w:rsidP="00C37EF8">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19EEBCD9" w14:textId="77777777" w:rsidR="00C37EF8" w:rsidRPr="00BA1F0B" w:rsidRDefault="00C37EF8" w:rsidP="00C37EF8">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C37EF8" w14:paraId="5139C3E5" w14:textId="77777777" w:rsidTr="00C37EF8">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1489200D" w14:textId="77777777" w:rsidR="00C37EF8" w:rsidRDefault="00C37EF8" w:rsidP="00C37EF8">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6B9F5807" w14:textId="77777777" w:rsidR="00C37EF8" w:rsidRDefault="00C37EF8" w:rsidP="00C37EF8">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5B01056B" w14:textId="77777777" w:rsidR="00C37EF8" w:rsidRDefault="00C37EF8" w:rsidP="00C37EF8">
            <w:pPr>
              <w:tabs>
                <w:tab w:val="center" w:pos="2460"/>
                <w:tab w:val="left" w:pos="3555"/>
              </w:tabs>
              <w:jc w:val="left"/>
              <w:rPr>
                <w:color w:val="000000"/>
              </w:rPr>
            </w:pPr>
          </w:p>
        </w:tc>
      </w:tr>
    </w:tbl>
    <w:p w14:paraId="301D02DB" w14:textId="77777777" w:rsidR="00C37EF8" w:rsidRDefault="00C37EF8" w:rsidP="00C37EF8"/>
    <w:p w14:paraId="64035D27" w14:textId="77777777" w:rsidR="00C37EF8" w:rsidRDefault="00C37EF8" w:rsidP="00C37EF8">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C37EF8" w14:paraId="3B8C7641" w14:textId="77777777" w:rsidTr="00C37EF8">
        <w:tc>
          <w:tcPr>
            <w:tcW w:w="1843" w:type="dxa"/>
            <w:shd w:val="clear" w:color="auto" w:fill="808080"/>
          </w:tcPr>
          <w:p w14:paraId="701999F3" w14:textId="77777777" w:rsidR="00C37EF8" w:rsidRDefault="00C37EF8" w:rsidP="00C37EF8">
            <w:r>
              <w:rPr>
                <w:rFonts w:hint="eastAsia"/>
              </w:rPr>
              <w:t>参数名称</w:t>
            </w:r>
          </w:p>
        </w:tc>
        <w:tc>
          <w:tcPr>
            <w:tcW w:w="1417" w:type="dxa"/>
            <w:shd w:val="clear" w:color="auto" w:fill="808080"/>
          </w:tcPr>
          <w:p w14:paraId="2133F7FD" w14:textId="77777777" w:rsidR="00C37EF8" w:rsidRDefault="00C37EF8" w:rsidP="00C37EF8">
            <w:r>
              <w:rPr>
                <w:rFonts w:hint="eastAsia"/>
              </w:rPr>
              <w:t>位置</w:t>
            </w:r>
          </w:p>
        </w:tc>
        <w:tc>
          <w:tcPr>
            <w:tcW w:w="5103" w:type="dxa"/>
            <w:shd w:val="clear" w:color="auto" w:fill="808080"/>
          </w:tcPr>
          <w:p w14:paraId="61BD705C" w14:textId="77777777" w:rsidR="00C37EF8" w:rsidRDefault="00C37EF8" w:rsidP="00C37EF8">
            <w:r>
              <w:rPr>
                <w:rFonts w:hint="eastAsia"/>
              </w:rPr>
              <w:t>含义</w:t>
            </w:r>
          </w:p>
        </w:tc>
      </w:tr>
      <w:tr w:rsidR="00C37EF8" w14:paraId="38804B57" w14:textId="77777777" w:rsidTr="00C37EF8">
        <w:tc>
          <w:tcPr>
            <w:tcW w:w="1843" w:type="dxa"/>
          </w:tcPr>
          <w:p w14:paraId="16A1669F" w14:textId="77777777" w:rsidR="00C37EF8" w:rsidRDefault="00C37EF8" w:rsidP="00C37EF8">
            <w:r>
              <w:rPr>
                <w:rFonts w:hint="eastAsia"/>
              </w:rPr>
              <w:t>CODE</w:t>
            </w:r>
          </w:p>
        </w:tc>
        <w:tc>
          <w:tcPr>
            <w:tcW w:w="1417" w:type="dxa"/>
          </w:tcPr>
          <w:p w14:paraId="48EA8E6B" w14:textId="77777777" w:rsidR="00C37EF8" w:rsidRDefault="00C37EF8" w:rsidP="00C37EF8">
            <w:r>
              <w:rPr>
                <w:rFonts w:hint="eastAsia"/>
              </w:rPr>
              <w:t>RESPONSE</w:t>
            </w:r>
          </w:p>
        </w:tc>
        <w:tc>
          <w:tcPr>
            <w:tcW w:w="5103" w:type="dxa"/>
          </w:tcPr>
          <w:p w14:paraId="69668299" w14:textId="77777777" w:rsidR="00C37EF8" w:rsidRDefault="00C37EF8" w:rsidP="00C37EF8">
            <w:pPr>
              <w:autoSpaceDE w:val="0"/>
              <w:autoSpaceDN w:val="0"/>
              <w:adjustRightInd w:val="0"/>
              <w:jc w:val="left"/>
            </w:pPr>
            <w:r>
              <w:rPr>
                <w:rFonts w:hint="eastAsia"/>
              </w:rPr>
              <w:t xml:space="preserve">200 </w:t>
            </w:r>
            <w:r>
              <w:rPr>
                <w:rFonts w:hint="eastAsia"/>
              </w:rPr>
              <w:t>成功</w:t>
            </w:r>
            <w:r>
              <w:rPr>
                <w:rFonts w:hint="eastAsia"/>
              </w:rPr>
              <w:t xml:space="preserve"> </w:t>
            </w:r>
          </w:p>
          <w:p w14:paraId="1CAD1EB8" w14:textId="77777777" w:rsidR="00C37EF8" w:rsidRDefault="00C37EF8" w:rsidP="00C37EF8">
            <w:r>
              <w:rPr>
                <w:rFonts w:hint="eastAsia"/>
              </w:rPr>
              <w:t>其它</w:t>
            </w:r>
            <w:r>
              <w:rPr>
                <w:rFonts w:hint="eastAsia"/>
              </w:rPr>
              <w:t>,</w:t>
            </w:r>
            <w:r>
              <w:rPr>
                <w:rFonts w:hint="eastAsia"/>
              </w:rPr>
              <w:t>读取失败</w:t>
            </w:r>
          </w:p>
        </w:tc>
      </w:tr>
      <w:tr w:rsidR="00C37EF8" w14:paraId="6E29C668" w14:textId="77777777" w:rsidTr="00C37EF8">
        <w:tc>
          <w:tcPr>
            <w:tcW w:w="1843" w:type="dxa"/>
          </w:tcPr>
          <w:p w14:paraId="2CD721EC" w14:textId="77777777" w:rsidR="00C37EF8" w:rsidRDefault="00C37EF8" w:rsidP="00C37EF8">
            <w:r>
              <w:rPr>
                <w:rFonts w:hint="eastAsia"/>
              </w:rPr>
              <w:t>返回值</w:t>
            </w:r>
          </w:p>
        </w:tc>
        <w:tc>
          <w:tcPr>
            <w:tcW w:w="1417" w:type="dxa"/>
          </w:tcPr>
          <w:p w14:paraId="543D21FE" w14:textId="77777777" w:rsidR="00C37EF8" w:rsidRDefault="00C37EF8" w:rsidP="00C37EF8">
            <w:r>
              <w:rPr>
                <w:rFonts w:hint="eastAsia"/>
              </w:rPr>
              <w:t>BODY</w:t>
            </w:r>
          </w:p>
        </w:tc>
        <w:tc>
          <w:tcPr>
            <w:tcW w:w="5103" w:type="dxa"/>
          </w:tcPr>
          <w:p w14:paraId="484DDD26" w14:textId="77777777" w:rsidR="00C37EF8" w:rsidRDefault="00C37EF8" w:rsidP="00C37EF8">
            <w:pPr>
              <w:rPr>
                <w:color w:val="000000"/>
              </w:rPr>
            </w:pPr>
          </w:p>
        </w:tc>
      </w:tr>
      <w:tr w:rsidR="00C37EF8" w14:paraId="0D825EEB" w14:textId="77777777" w:rsidTr="00C37EF8">
        <w:tc>
          <w:tcPr>
            <w:tcW w:w="8363" w:type="dxa"/>
            <w:gridSpan w:val="3"/>
          </w:tcPr>
          <w:p w14:paraId="53AD682F" w14:textId="77777777" w:rsidR="00C37EF8" w:rsidRPr="00124675" w:rsidRDefault="00C37EF8" w:rsidP="00C37EF8">
            <w:pPr>
              <w:ind w:leftChars="50" w:left="105"/>
              <w:rPr>
                <w:color w:val="000000"/>
              </w:rPr>
            </w:pPr>
            <w:r w:rsidRPr="00124675">
              <w:rPr>
                <w:color w:val="000000"/>
              </w:rPr>
              <w:t>{</w:t>
            </w:r>
          </w:p>
          <w:p w14:paraId="3E82BC33" w14:textId="77777777" w:rsidR="00C37EF8" w:rsidRPr="00CA7C55" w:rsidRDefault="00C37EF8" w:rsidP="00C37EF8">
            <w:pPr>
              <w:ind w:leftChars="50" w:left="105"/>
            </w:pPr>
            <w:r w:rsidRPr="00CA7C55">
              <w:t xml:space="preserve">    "errno": "0",</w:t>
            </w:r>
          </w:p>
          <w:p w14:paraId="387AC44C" w14:textId="77777777" w:rsidR="00C37EF8" w:rsidRPr="00CA7C55" w:rsidRDefault="00C37EF8" w:rsidP="00C37EF8">
            <w:pPr>
              <w:ind w:leftChars="50" w:left="105"/>
            </w:pPr>
            <w:r w:rsidRPr="00CA7C55">
              <w:rPr>
                <w:rFonts w:hint="eastAsia"/>
              </w:rPr>
              <w:t xml:space="preserve">    "msg": "</w:t>
            </w:r>
            <w:r w:rsidRPr="00CA7C55">
              <w:rPr>
                <w:rFonts w:hint="eastAsia"/>
              </w:rPr>
              <w:t>成功</w:t>
            </w:r>
            <w:r w:rsidRPr="00CA7C55">
              <w:rPr>
                <w:rFonts w:hint="eastAsia"/>
              </w:rPr>
              <w:t>",</w:t>
            </w:r>
          </w:p>
          <w:p w14:paraId="58C9744B" w14:textId="77777777" w:rsidR="00C37EF8" w:rsidRDefault="00C37EF8" w:rsidP="00C37EF8">
            <w:pPr>
              <w:ind w:leftChars="50" w:left="105" w:firstLine="420"/>
            </w:pPr>
            <w:r>
              <w:t>"server_time": 1455815935</w:t>
            </w:r>
            <w:r>
              <w:rPr>
                <w:rFonts w:hint="eastAsia"/>
              </w:rPr>
              <w:t>,</w:t>
            </w:r>
          </w:p>
          <w:p w14:paraId="552F2A9B" w14:textId="77777777" w:rsidR="00C37EF8" w:rsidRDefault="00C37EF8" w:rsidP="00C37EF8">
            <w:pPr>
              <w:ind w:leftChars="50" w:left="105"/>
              <w:rPr>
                <w:color w:val="000000"/>
              </w:rPr>
            </w:pPr>
            <w:r w:rsidRPr="00124675">
              <w:rPr>
                <w:color w:val="000000"/>
              </w:rPr>
              <w:t>}</w:t>
            </w:r>
          </w:p>
        </w:tc>
      </w:tr>
    </w:tbl>
    <w:p w14:paraId="5D801258" w14:textId="77777777" w:rsidR="00C37EF8" w:rsidRDefault="00C37EF8" w:rsidP="00C37EF8">
      <w:r>
        <w:rPr>
          <w:rFonts w:hint="eastAsia"/>
        </w:rPr>
        <w:t>错误码：</w:t>
      </w:r>
    </w:p>
    <w:tbl>
      <w:tblPr>
        <w:tblStyle w:val="ab"/>
        <w:tblW w:w="0" w:type="auto"/>
        <w:tblLook w:val="04A0" w:firstRow="1" w:lastRow="0" w:firstColumn="1" w:lastColumn="0" w:noHBand="0" w:noVBand="1"/>
      </w:tblPr>
      <w:tblGrid>
        <w:gridCol w:w="1242"/>
        <w:gridCol w:w="4439"/>
        <w:gridCol w:w="2841"/>
      </w:tblGrid>
      <w:tr w:rsidR="00C37EF8" w14:paraId="60DA323C" w14:textId="77777777" w:rsidTr="00C37EF8">
        <w:tc>
          <w:tcPr>
            <w:tcW w:w="1242" w:type="dxa"/>
            <w:shd w:val="clear" w:color="auto" w:fill="7F7F7F" w:themeFill="text1" w:themeFillTint="80"/>
          </w:tcPr>
          <w:p w14:paraId="154CA3EC" w14:textId="77777777" w:rsidR="00C37EF8" w:rsidRPr="0057258A" w:rsidRDefault="00C37EF8" w:rsidP="00C37EF8">
            <w:r w:rsidRPr="0057258A">
              <w:rPr>
                <w:rFonts w:hint="eastAsia"/>
              </w:rPr>
              <w:t>状态码</w:t>
            </w:r>
          </w:p>
        </w:tc>
        <w:tc>
          <w:tcPr>
            <w:tcW w:w="4439" w:type="dxa"/>
            <w:shd w:val="clear" w:color="auto" w:fill="7F7F7F" w:themeFill="text1" w:themeFillTint="80"/>
          </w:tcPr>
          <w:p w14:paraId="38394211" w14:textId="77777777" w:rsidR="00C37EF8" w:rsidRPr="0057258A" w:rsidRDefault="00C37EF8" w:rsidP="00C37EF8">
            <w:r w:rsidRPr="0057258A">
              <w:rPr>
                <w:rFonts w:hint="eastAsia"/>
              </w:rPr>
              <w:t>状态说明</w:t>
            </w:r>
          </w:p>
        </w:tc>
        <w:tc>
          <w:tcPr>
            <w:tcW w:w="2841" w:type="dxa"/>
            <w:shd w:val="clear" w:color="auto" w:fill="7F7F7F" w:themeFill="text1" w:themeFillTint="80"/>
          </w:tcPr>
          <w:p w14:paraId="07A85BE6" w14:textId="77777777" w:rsidR="00C37EF8" w:rsidRPr="0057258A" w:rsidRDefault="00C37EF8" w:rsidP="00C37EF8">
            <w:r w:rsidRPr="0057258A">
              <w:rPr>
                <w:rFonts w:hint="eastAsia"/>
              </w:rPr>
              <w:t>备注</w:t>
            </w:r>
          </w:p>
        </w:tc>
      </w:tr>
      <w:tr w:rsidR="00C37EF8" w:rsidRPr="00077DCC" w14:paraId="537F68DA" w14:textId="77777777" w:rsidTr="00C37EF8">
        <w:tc>
          <w:tcPr>
            <w:tcW w:w="1242" w:type="dxa"/>
          </w:tcPr>
          <w:p w14:paraId="2DC62408" w14:textId="77777777" w:rsidR="00C37EF8" w:rsidRPr="0057258A" w:rsidRDefault="00C37EF8" w:rsidP="00C37EF8">
            <w:r w:rsidRPr="0057258A">
              <w:rPr>
                <w:rFonts w:hint="eastAsia"/>
              </w:rPr>
              <w:t>0</w:t>
            </w:r>
          </w:p>
        </w:tc>
        <w:tc>
          <w:tcPr>
            <w:tcW w:w="4439" w:type="dxa"/>
          </w:tcPr>
          <w:p w14:paraId="25610087" w14:textId="77777777" w:rsidR="00C37EF8" w:rsidRPr="0057258A" w:rsidRDefault="00C37EF8" w:rsidP="00C37EF8">
            <w:r w:rsidRPr="0057258A">
              <w:rPr>
                <w:rFonts w:hint="eastAsia"/>
              </w:rPr>
              <w:t>成功</w:t>
            </w:r>
          </w:p>
        </w:tc>
        <w:tc>
          <w:tcPr>
            <w:tcW w:w="2841" w:type="dxa"/>
          </w:tcPr>
          <w:p w14:paraId="155E08AC" w14:textId="77777777" w:rsidR="00C37EF8" w:rsidRPr="0057258A" w:rsidRDefault="00C37EF8" w:rsidP="00C37EF8"/>
        </w:tc>
      </w:tr>
      <w:tr w:rsidR="00C37EF8" w:rsidRPr="00077DCC" w14:paraId="374AA87B" w14:textId="77777777" w:rsidTr="00C37EF8">
        <w:tc>
          <w:tcPr>
            <w:tcW w:w="1242" w:type="dxa"/>
          </w:tcPr>
          <w:p w14:paraId="59E66024" w14:textId="77777777" w:rsidR="00C37EF8" w:rsidRDefault="00C37EF8" w:rsidP="00C37EF8">
            <w:r>
              <w:rPr>
                <w:rFonts w:hint="eastAsia"/>
              </w:rPr>
              <w:t>其它</w:t>
            </w:r>
          </w:p>
        </w:tc>
        <w:tc>
          <w:tcPr>
            <w:tcW w:w="4439" w:type="dxa"/>
          </w:tcPr>
          <w:p w14:paraId="760322F6" w14:textId="77777777" w:rsidR="00C37EF8" w:rsidRDefault="00C37EF8" w:rsidP="00C37EF8">
            <w:r>
              <w:rPr>
                <w:rFonts w:hint="eastAsia"/>
              </w:rPr>
              <w:t>系统异常，详细错误待确定</w:t>
            </w:r>
          </w:p>
        </w:tc>
        <w:tc>
          <w:tcPr>
            <w:tcW w:w="2841" w:type="dxa"/>
          </w:tcPr>
          <w:p w14:paraId="7161280F" w14:textId="77777777" w:rsidR="00C37EF8" w:rsidRPr="0057258A" w:rsidRDefault="00C37EF8" w:rsidP="00C37EF8"/>
        </w:tc>
      </w:tr>
    </w:tbl>
    <w:p w14:paraId="2BFC56CD" w14:textId="771E9C6C" w:rsidR="00727C0E" w:rsidRDefault="00727C0E" w:rsidP="00727C0E">
      <w:pPr>
        <w:pStyle w:val="1"/>
        <w:ind w:left="420" w:hanging="420"/>
      </w:pPr>
      <w:r>
        <w:rPr>
          <w:rFonts w:hint="eastAsia"/>
        </w:rPr>
        <w:t>十一、</w:t>
      </w:r>
      <w:r>
        <w:rPr>
          <w:rFonts w:hint="eastAsia"/>
        </w:rPr>
        <w:t>OTT</w:t>
      </w:r>
      <w:r>
        <w:rPr>
          <w:rFonts w:hint="eastAsia"/>
        </w:rPr>
        <w:t>厂家</w:t>
      </w:r>
      <w:r>
        <w:rPr>
          <w:rFonts w:hint="eastAsia"/>
        </w:rPr>
        <w:t>5.X</w:t>
      </w:r>
      <w:r>
        <w:rPr>
          <w:rFonts w:hint="eastAsia"/>
        </w:rPr>
        <w:t>兼容接口</w:t>
      </w:r>
      <w:r w:rsidR="00D76DAF">
        <w:rPr>
          <w:rFonts w:hint="eastAsia"/>
        </w:rPr>
        <w:t>(factorychange)</w:t>
      </w:r>
    </w:p>
    <w:p w14:paraId="0A9AD1BD" w14:textId="77D27496" w:rsidR="00727C0E" w:rsidRDefault="00D76DAF" w:rsidP="00727C0E">
      <w:pPr>
        <w:pStyle w:val="2"/>
      </w:pPr>
      <w:r>
        <w:rPr>
          <w:rFonts w:hint="eastAsia"/>
        </w:rPr>
        <w:t>11</w:t>
      </w:r>
      <w:r w:rsidR="00727C0E">
        <w:rPr>
          <w:rFonts w:hint="eastAsia"/>
        </w:rPr>
        <w:t xml:space="preserve">.1 </w:t>
      </w:r>
      <w:r w:rsidR="00727C0E">
        <w:rPr>
          <w:rFonts w:hint="eastAsia"/>
        </w:rPr>
        <w:t>计费中心接口兼容</w:t>
      </w:r>
    </w:p>
    <w:p w14:paraId="706CFC46" w14:textId="6A408D10" w:rsidR="00727C0E" w:rsidRPr="00E91327" w:rsidRDefault="00D76DAF" w:rsidP="00727C0E">
      <w:pPr>
        <w:pStyle w:val="3"/>
      </w:pPr>
      <w:r>
        <w:rPr>
          <w:rFonts w:hint="eastAsia"/>
        </w:rPr>
        <w:t>11</w:t>
      </w:r>
      <w:r w:rsidR="00727C0E" w:rsidRPr="00E91327">
        <w:rPr>
          <w:rFonts w:hint="eastAsia"/>
        </w:rPr>
        <w:t>.</w:t>
      </w:r>
      <w:r w:rsidR="00727C0E">
        <w:rPr>
          <w:rFonts w:hint="eastAsia"/>
        </w:rPr>
        <w:t>1</w:t>
      </w:r>
      <w:r w:rsidR="00727C0E" w:rsidRPr="00E91327">
        <w:rPr>
          <w:rFonts w:hint="eastAsia"/>
        </w:rPr>
        <w:t xml:space="preserve">.1 </w:t>
      </w:r>
      <w:r w:rsidR="00727C0E">
        <w:rPr>
          <w:rFonts w:hint="eastAsia"/>
        </w:rPr>
        <w:t>收银台获取产品包</w:t>
      </w:r>
    </w:p>
    <w:p w14:paraId="2017079C" w14:textId="2CE72C15" w:rsidR="00727C0E" w:rsidRDefault="00727C0E" w:rsidP="00727C0E">
      <w:r>
        <w:rPr>
          <w:rFonts w:hint="eastAsia"/>
        </w:rPr>
        <w:t>接口地址：</w:t>
      </w:r>
      <w:r>
        <w:t xml:space="preserve"> </w:t>
      </w:r>
      <w:r w:rsidR="00D76DAF">
        <w:rPr>
          <w:rFonts w:hint="eastAsia"/>
        </w:rPr>
        <w:t>factorychange/</w:t>
      </w:r>
      <w:r>
        <w:rPr>
          <w:rFonts w:hint="eastAsia"/>
        </w:rPr>
        <w:t>aaa/</w:t>
      </w:r>
      <w:hyperlink r:id="rId54" w:history="1">
        <w:r w:rsidRPr="00E91327">
          <w:t>client/store/products_ott</w:t>
        </w:r>
      </w:hyperlink>
    </w:p>
    <w:p w14:paraId="2E8BC104" w14:textId="77777777" w:rsidR="00727C0E" w:rsidRDefault="00727C0E" w:rsidP="00727C0E">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634"/>
        <w:gridCol w:w="948"/>
        <w:gridCol w:w="4355"/>
        <w:gridCol w:w="1585"/>
      </w:tblGrid>
      <w:tr w:rsidR="00727C0E" w14:paraId="23E054E6" w14:textId="77777777" w:rsidTr="00E441A4">
        <w:tc>
          <w:tcPr>
            <w:tcW w:w="959" w:type="pct"/>
            <w:tcBorders>
              <w:top w:val="single" w:sz="0" w:space="0" w:color="000000"/>
              <w:left w:val="single" w:sz="0" w:space="0" w:color="000000"/>
              <w:bottom w:val="single" w:sz="0" w:space="0" w:color="000000"/>
              <w:right w:val="single" w:sz="0" w:space="0" w:color="000000"/>
            </w:tcBorders>
            <w:shd w:val="clear" w:color="auto" w:fill="808080"/>
          </w:tcPr>
          <w:p w14:paraId="42788C05" w14:textId="77777777" w:rsidR="00727C0E" w:rsidRDefault="00727C0E" w:rsidP="00E441A4">
            <w:r>
              <w:rPr>
                <w:rFonts w:hint="eastAsia"/>
              </w:rPr>
              <w:t>参数名称</w:t>
            </w:r>
          </w:p>
        </w:tc>
        <w:tc>
          <w:tcPr>
            <w:tcW w:w="556" w:type="pct"/>
            <w:tcBorders>
              <w:top w:val="single" w:sz="0" w:space="0" w:color="000000"/>
              <w:left w:val="single" w:sz="0" w:space="0" w:color="000000"/>
              <w:bottom w:val="single" w:sz="0" w:space="0" w:color="000000"/>
              <w:right w:val="single" w:sz="0" w:space="0" w:color="000000"/>
            </w:tcBorders>
            <w:shd w:val="clear" w:color="auto" w:fill="808080"/>
          </w:tcPr>
          <w:p w14:paraId="25A0864B" w14:textId="77777777" w:rsidR="00727C0E" w:rsidRDefault="00727C0E" w:rsidP="00E441A4">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1A4CA2FF" w14:textId="77777777" w:rsidR="00727C0E" w:rsidRDefault="00727C0E" w:rsidP="00E441A4">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0915C983" w14:textId="77777777" w:rsidR="00727C0E" w:rsidRDefault="00727C0E" w:rsidP="00E441A4">
            <w:r>
              <w:rPr>
                <w:rFonts w:hint="eastAsia"/>
              </w:rPr>
              <w:t>是否必传</w:t>
            </w:r>
          </w:p>
        </w:tc>
      </w:tr>
      <w:tr w:rsidR="00727C0E" w:rsidRPr="00B160F8" w14:paraId="5B34AA25" w14:textId="77777777" w:rsidTr="00E441A4">
        <w:tc>
          <w:tcPr>
            <w:tcW w:w="959" w:type="pct"/>
            <w:tcBorders>
              <w:top w:val="single" w:sz="0" w:space="0" w:color="000000"/>
              <w:left w:val="single" w:sz="0" w:space="0" w:color="000000"/>
              <w:bottom w:val="single" w:sz="0" w:space="0" w:color="000000"/>
              <w:right w:val="single" w:sz="0" w:space="0" w:color="000000"/>
            </w:tcBorders>
          </w:tcPr>
          <w:p w14:paraId="7025B8C5" w14:textId="77777777" w:rsidR="00727C0E" w:rsidRPr="00E91327" w:rsidRDefault="00727C0E" w:rsidP="00E441A4">
            <w:pPr>
              <w:jc w:val="left"/>
            </w:pPr>
            <w:r>
              <w:t>invoke</w:t>
            </w:r>
            <w:r>
              <w:rPr>
                <w:rFonts w:hint="eastAsia"/>
              </w:rPr>
              <w:t>r</w:t>
            </w:r>
          </w:p>
        </w:tc>
        <w:tc>
          <w:tcPr>
            <w:tcW w:w="556" w:type="pct"/>
            <w:tcBorders>
              <w:top w:val="single" w:sz="0" w:space="0" w:color="000000"/>
              <w:left w:val="single" w:sz="0" w:space="0" w:color="000000"/>
              <w:bottom w:val="single" w:sz="0" w:space="0" w:color="000000"/>
              <w:right w:val="single" w:sz="0" w:space="0" w:color="000000"/>
            </w:tcBorders>
          </w:tcPr>
          <w:p w14:paraId="722E46C3"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45DA7F0" w14:textId="77777777" w:rsidR="00727C0E" w:rsidRDefault="00727C0E" w:rsidP="00E441A4">
            <w:pPr>
              <w:jc w:val="left"/>
            </w:pPr>
            <w:r>
              <w:rPr>
                <w:rFonts w:hint="eastAsia"/>
              </w:rPr>
              <w:t>调用者</w:t>
            </w:r>
          </w:p>
        </w:tc>
        <w:tc>
          <w:tcPr>
            <w:tcW w:w="930" w:type="pct"/>
            <w:tcBorders>
              <w:top w:val="single" w:sz="0" w:space="0" w:color="000000"/>
              <w:left w:val="single" w:sz="0" w:space="0" w:color="000000"/>
              <w:bottom w:val="single" w:sz="0" w:space="0" w:color="000000"/>
              <w:right w:val="single" w:sz="0" w:space="0" w:color="000000"/>
            </w:tcBorders>
          </w:tcPr>
          <w:p w14:paraId="4800A131" w14:textId="77777777" w:rsidR="00727C0E" w:rsidRDefault="00727C0E" w:rsidP="00E441A4">
            <w:pPr>
              <w:jc w:val="left"/>
            </w:pPr>
            <w:r>
              <w:rPr>
                <w:rFonts w:hint="eastAsia"/>
              </w:rPr>
              <w:t>Y</w:t>
            </w:r>
          </w:p>
        </w:tc>
      </w:tr>
      <w:tr w:rsidR="00727C0E" w:rsidRPr="00B160F8" w14:paraId="5CE26472" w14:textId="77777777" w:rsidTr="00E441A4">
        <w:tc>
          <w:tcPr>
            <w:tcW w:w="959" w:type="pct"/>
            <w:tcBorders>
              <w:top w:val="single" w:sz="0" w:space="0" w:color="000000"/>
              <w:left w:val="single" w:sz="0" w:space="0" w:color="000000"/>
              <w:bottom w:val="single" w:sz="0" w:space="0" w:color="000000"/>
              <w:right w:val="single" w:sz="0" w:space="0" w:color="000000"/>
            </w:tcBorders>
          </w:tcPr>
          <w:p w14:paraId="0E702303" w14:textId="77777777" w:rsidR="00727C0E" w:rsidRPr="00E91327" w:rsidRDefault="00727C0E" w:rsidP="00E441A4">
            <w:pPr>
              <w:jc w:val="left"/>
            </w:pPr>
            <w:r>
              <w:rPr>
                <w:rFonts w:hint="eastAsia"/>
              </w:rPr>
              <w:t>ticket</w:t>
            </w:r>
          </w:p>
        </w:tc>
        <w:tc>
          <w:tcPr>
            <w:tcW w:w="556" w:type="pct"/>
            <w:tcBorders>
              <w:top w:val="single" w:sz="0" w:space="0" w:color="000000"/>
              <w:left w:val="single" w:sz="0" w:space="0" w:color="000000"/>
              <w:bottom w:val="single" w:sz="0" w:space="0" w:color="000000"/>
              <w:right w:val="single" w:sz="0" w:space="0" w:color="000000"/>
            </w:tcBorders>
          </w:tcPr>
          <w:p w14:paraId="7EFBEE32"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1EDF8A4" w14:textId="77777777" w:rsidR="00727C0E" w:rsidRDefault="00727C0E" w:rsidP="00E441A4">
            <w:pPr>
              <w:jc w:val="left"/>
            </w:pPr>
            <w:r>
              <w:rPr>
                <w:rFonts w:hint="eastAsia"/>
              </w:rPr>
              <w:t>passport</w:t>
            </w:r>
            <w:r>
              <w:rPr>
                <w:rFonts w:hint="eastAsia"/>
              </w:rPr>
              <w:t>用户票据</w:t>
            </w:r>
          </w:p>
        </w:tc>
        <w:tc>
          <w:tcPr>
            <w:tcW w:w="930" w:type="pct"/>
            <w:tcBorders>
              <w:top w:val="single" w:sz="0" w:space="0" w:color="000000"/>
              <w:left w:val="single" w:sz="0" w:space="0" w:color="000000"/>
              <w:bottom w:val="single" w:sz="0" w:space="0" w:color="000000"/>
              <w:right w:val="single" w:sz="0" w:space="0" w:color="000000"/>
            </w:tcBorders>
          </w:tcPr>
          <w:p w14:paraId="41686473" w14:textId="77777777" w:rsidR="00727C0E" w:rsidRDefault="00727C0E" w:rsidP="00E441A4">
            <w:pPr>
              <w:jc w:val="left"/>
            </w:pPr>
            <w:r>
              <w:rPr>
                <w:rFonts w:hint="eastAsia"/>
              </w:rPr>
              <w:t>N</w:t>
            </w:r>
          </w:p>
        </w:tc>
      </w:tr>
      <w:tr w:rsidR="00727C0E" w:rsidRPr="00B160F8" w14:paraId="045BBBBD" w14:textId="77777777" w:rsidTr="00E441A4">
        <w:tc>
          <w:tcPr>
            <w:tcW w:w="959" w:type="pct"/>
            <w:tcBorders>
              <w:top w:val="single" w:sz="0" w:space="0" w:color="000000"/>
              <w:left w:val="single" w:sz="0" w:space="0" w:color="000000"/>
              <w:bottom w:val="single" w:sz="0" w:space="0" w:color="000000"/>
              <w:right w:val="single" w:sz="0" w:space="0" w:color="000000"/>
            </w:tcBorders>
          </w:tcPr>
          <w:p w14:paraId="74344CFE" w14:textId="77777777" w:rsidR="00727C0E" w:rsidRPr="00E91327" w:rsidRDefault="00727C0E" w:rsidP="00E441A4">
            <w:pPr>
              <w:jc w:val="left"/>
            </w:pPr>
            <w:r>
              <w:rPr>
                <w:rFonts w:hint="eastAsia"/>
              </w:rPr>
              <w:t>uuid</w:t>
            </w:r>
          </w:p>
        </w:tc>
        <w:tc>
          <w:tcPr>
            <w:tcW w:w="556" w:type="pct"/>
            <w:tcBorders>
              <w:top w:val="single" w:sz="0" w:space="0" w:color="000000"/>
              <w:left w:val="single" w:sz="0" w:space="0" w:color="000000"/>
              <w:bottom w:val="single" w:sz="0" w:space="0" w:color="000000"/>
              <w:right w:val="single" w:sz="0" w:space="0" w:color="000000"/>
            </w:tcBorders>
          </w:tcPr>
          <w:p w14:paraId="157A957A"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AC51DB3" w14:textId="77777777" w:rsidR="00727C0E" w:rsidRDefault="00727C0E" w:rsidP="00E441A4">
            <w:pPr>
              <w:jc w:val="left"/>
            </w:pPr>
            <w:r>
              <w:rPr>
                <w:rFonts w:hint="eastAsia"/>
              </w:rPr>
              <w:t>passport</w:t>
            </w:r>
            <w:r>
              <w:rPr>
                <w:rFonts w:hint="eastAsia"/>
              </w:rPr>
              <w:t>用户</w:t>
            </w:r>
            <w:r>
              <w:rPr>
                <w:rFonts w:hint="eastAsia"/>
              </w:rPr>
              <w:t>ID</w:t>
            </w:r>
          </w:p>
        </w:tc>
        <w:tc>
          <w:tcPr>
            <w:tcW w:w="930" w:type="pct"/>
            <w:tcBorders>
              <w:top w:val="single" w:sz="0" w:space="0" w:color="000000"/>
              <w:left w:val="single" w:sz="0" w:space="0" w:color="000000"/>
              <w:bottom w:val="single" w:sz="0" w:space="0" w:color="000000"/>
              <w:right w:val="single" w:sz="0" w:space="0" w:color="000000"/>
            </w:tcBorders>
          </w:tcPr>
          <w:p w14:paraId="17110E3B" w14:textId="77777777" w:rsidR="00727C0E" w:rsidRDefault="00727C0E" w:rsidP="00E441A4">
            <w:pPr>
              <w:jc w:val="left"/>
            </w:pPr>
            <w:r>
              <w:rPr>
                <w:rFonts w:hint="eastAsia"/>
              </w:rPr>
              <w:t>N</w:t>
            </w:r>
          </w:p>
        </w:tc>
      </w:tr>
      <w:tr w:rsidR="00727C0E" w:rsidRPr="00B160F8" w14:paraId="76BA9937" w14:textId="77777777" w:rsidTr="00E441A4">
        <w:tc>
          <w:tcPr>
            <w:tcW w:w="959" w:type="pct"/>
            <w:tcBorders>
              <w:top w:val="single" w:sz="0" w:space="0" w:color="000000"/>
              <w:left w:val="single" w:sz="0" w:space="0" w:color="000000"/>
              <w:bottom w:val="single" w:sz="0" w:space="0" w:color="000000"/>
              <w:right w:val="single" w:sz="0" w:space="0" w:color="000000"/>
            </w:tcBorders>
          </w:tcPr>
          <w:p w14:paraId="4E3DEE04" w14:textId="77777777" w:rsidR="00727C0E" w:rsidRPr="00E91327" w:rsidRDefault="00727C0E" w:rsidP="00E441A4">
            <w:pPr>
              <w:jc w:val="left"/>
            </w:pPr>
            <w:r>
              <w:rPr>
                <w:rFonts w:hint="eastAsia"/>
              </w:rPr>
              <w:t>ip</w:t>
            </w:r>
          </w:p>
        </w:tc>
        <w:tc>
          <w:tcPr>
            <w:tcW w:w="556" w:type="pct"/>
            <w:tcBorders>
              <w:top w:val="single" w:sz="0" w:space="0" w:color="000000"/>
              <w:left w:val="single" w:sz="0" w:space="0" w:color="000000"/>
              <w:bottom w:val="single" w:sz="0" w:space="0" w:color="000000"/>
              <w:right w:val="single" w:sz="0" w:space="0" w:color="000000"/>
            </w:tcBorders>
          </w:tcPr>
          <w:p w14:paraId="38E0FDAC"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A7090BE" w14:textId="77777777" w:rsidR="00727C0E" w:rsidRDefault="00727C0E" w:rsidP="00E441A4">
            <w:pPr>
              <w:jc w:val="left"/>
            </w:pPr>
            <w:r>
              <w:rPr>
                <w:rFonts w:hint="eastAsia"/>
              </w:rPr>
              <w:t>终端</w:t>
            </w:r>
            <w:r>
              <w:rPr>
                <w:rFonts w:hint="eastAsia"/>
              </w:rPr>
              <w:t>IP</w:t>
            </w:r>
          </w:p>
        </w:tc>
        <w:tc>
          <w:tcPr>
            <w:tcW w:w="930" w:type="pct"/>
            <w:tcBorders>
              <w:top w:val="single" w:sz="0" w:space="0" w:color="000000"/>
              <w:left w:val="single" w:sz="0" w:space="0" w:color="000000"/>
              <w:bottom w:val="single" w:sz="0" w:space="0" w:color="000000"/>
              <w:right w:val="single" w:sz="0" w:space="0" w:color="000000"/>
            </w:tcBorders>
          </w:tcPr>
          <w:p w14:paraId="3B6D9A06" w14:textId="77777777" w:rsidR="00727C0E" w:rsidRDefault="00727C0E" w:rsidP="00E441A4">
            <w:pPr>
              <w:jc w:val="left"/>
            </w:pPr>
            <w:r>
              <w:rPr>
                <w:rFonts w:hint="eastAsia"/>
              </w:rPr>
              <w:t>N</w:t>
            </w:r>
          </w:p>
        </w:tc>
      </w:tr>
      <w:tr w:rsidR="00727C0E" w:rsidRPr="00B160F8" w14:paraId="7CAEA7B1" w14:textId="77777777" w:rsidTr="00E441A4">
        <w:tc>
          <w:tcPr>
            <w:tcW w:w="959" w:type="pct"/>
            <w:tcBorders>
              <w:top w:val="single" w:sz="0" w:space="0" w:color="000000"/>
              <w:left w:val="single" w:sz="0" w:space="0" w:color="000000"/>
              <w:bottom w:val="single" w:sz="0" w:space="0" w:color="000000"/>
              <w:right w:val="single" w:sz="0" w:space="0" w:color="000000"/>
            </w:tcBorders>
          </w:tcPr>
          <w:p w14:paraId="6F94C64B" w14:textId="77777777" w:rsidR="00727C0E" w:rsidRPr="00E91327" w:rsidRDefault="00727C0E" w:rsidP="00E441A4">
            <w:pPr>
              <w:jc w:val="left"/>
            </w:pPr>
            <w:r>
              <w:rPr>
                <w:rFonts w:hint="eastAsia"/>
              </w:rPr>
              <w:t>version</w:t>
            </w:r>
          </w:p>
        </w:tc>
        <w:tc>
          <w:tcPr>
            <w:tcW w:w="556" w:type="pct"/>
            <w:tcBorders>
              <w:top w:val="single" w:sz="0" w:space="0" w:color="000000"/>
              <w:left w:val="single" w:sz="0" w:space="0" w:color="000000"/>
              <w:bottom w:val="single" w:sz="0" w:space="0" w:color="000000"/>
              <w:right w:val="single" w:sz="0" w:space="0" w:color="000000"/>
            </w:tcBorders>
          </w:tcPr>
          <w:p w14:paraId="39881A11"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55CCA87" w14:textId="77777777" w:rsidR="00727C0E" w:rsidRDefault="00727C0E" w:rsidP="00E441A4">
            <w:pPr>
              <w:jc w:val="left"/>
            </w:pPr>
            <w:r>
              <w:rPr>
                <w:rFonts w:hint="eastAsia"/>
              </w:rPr>
              <w:t>终端版本号</w:t>
            </w:r>
          </w:p>
        </w:tc>
        <w:tc>
          <w:tcPr>
            <w:tcW w:w="930" w:type="pct"/>
            <w:tcBorders>
              <w:top w:val="single" w:sz="0" w:space="0" w:color="000000"/>
              <w:left w:val="single" w:sz="0" w:space="0" w:color="000000"/>
              <w:bottom w:val="single" w:sz="0" w:space="0" w:color="000000"/>
              <w:right w:val="single" w:sz="0" w:space="0" w:color="000000"/>
            </w:tcBorders>
          </w:tcPr>
          <w:p w14:paraId="43D27A67" w14:textId="77777777" w:rsidR="00727C0E" w:rsidRDefault="00727C0E" w:rsidP="00E441A4">
            <w:pPr>
              <w:jc w:val="left"/>
            </w:pPr>
            <w:r>
              <w:rPr>
                <w:rFonts w:hint="eastAsia"/>
              </w:rPr>
              <w:t>Y</w:t>
            </w:r>
          </w:p>
        </w:tc>
      </w:tr>
      <w:tr w:rsidR="00727C0E" w:rsidRPr="00B160F8" w14:paraId="40318B93" w14:textId="77777777" w:rsidTr="00E441A4">
        <w:tc>
          <w:tcPr>
            <w:tcW w:w="959" w:type="pct"/>
            <w:tcBorders>
              <w:top w:val="single" w:sz="0" w:space="0" w:color="000000"/>
              <w:left w:val="single" w:sz="0" w:space="0" w:color="000000"/>
              <w:bottom w:val="single" w:sz="0" w:space="0" w:color="000000"/>
              <w:right w:val="single" w:sz="0" w:space="0" w:color="000000"/>
            </w:tcBorders>
          </w:tcPr>
          <w:p w14:paraId="53642F2E" w14:textId="77777777" w:rsidR="00727C0E" w:rsidRPr="00E91327" w:rsidRDefault="00727C0E" w:rsidP="00E441A4">
            <w:pPr>
              <w:jc w:val="left"/>
            </w:pPr>
            <w:r>
              <w:rPr>
                <w:rFonts w:hint="eastAsia"/>
              </w:rPr>
              <w:t>os</w:t>
            </w:r>
          </w:p>
        </w:tc>
        <w:tc>
          <w:tcPr>
            <w:tcW w:w="556" w:type="pct"/>
            <w:tcBorders>
              <w:top w:val="single" w:sz="0" w:space="0" w:color="000000"/>
              <w:left w:val="single" w:sz="0" w:space="0" w:color="000000"/>
              <w:bottom w:val="single" w:sz="0" w:space="0" w:color="000000"/>
              <w:right w:val="single" w:sz="0" w:space="0" w:color="000000"/>
            </w:tcBorders>
          </w:tcPr>
          <w:p w14:paraId="4572D78B"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1C3D58C" w14:textId="77777777" w:rsidR="00727C0E" w:rsidRDefault="00727C0E" w:rsidP="00E441A4">
            <w:pPr>
              <w:jc w:val="left"/>
            </w:pPr>
            <w:r>
              <w:rPr>
                <w:rFonts w:hint="eastAsia"/>
              </w:rPr>
              <w:t>终端操作系统</w:t>
            </w:r>
          </w:p>
        </w:tc>
        <w:tc>
          <w:tcPr>
            <w:tcW w:w="930" w:type="pct"/>
            <w:tcBorders>
              <w:top w:val="single" w:sz="0" w:space="0" w:color="000000"/>
              <w:left w:val="single" w:sz="0" w:space="0" w:color="000000"/>
              <w:bottom w:val="single" w:sz="0" w:space="0" w:color="000000"/>
              <w:right w:val="single" w:sz="0" w:space="0" w:color="000000"/>
            </w:tcBorders>
          </w:tcPr>
          <w:p w14:paraId="30E444D6" w14:textId="77777777" w:rsidR="00727C0E" w:rsidRDefault="00727C0E" w:rsidP="00E441A4">
            <w:pPr>
              <w:jc w:val="left"/>
            </w:pPr>
            <w:r>
              <w:rPr>
                <w:rFonts w:hint="eastAsia"/>
              </w:rPr>
              <w:t>Y</w:t>
            </w:r>
          </w:p>
        </w:tc>
      </w:tr>
      <w:tr w:rsidR="00727C0E" w:rsidRPr="00B160F8" w14:paraId="061C55EE" w14:textId="77777777" w:rsidTr="00E441A4">
        <w:tc>
          <w:tcPr>
            <w:tcW w:w="959" w:type="pct"/>
            <w:tcBorders>
              <w:top w:val="single" w:sz="0" w:space="0" w:color="000000"/>
              <w:left w:val="single" w:sz="0" w:space="0" w:color="000000"/>
              <w:bottom w:val="single" w:sz="0" w:space="0" w:color="000000"/>
              <w:right w:val="single" w:sz="0" w:space="0" w:color="000000"/>
            </w:tcBorders>
          </w:tcPr>
          <w:p w14:paraId="47C46B55" w14:textId="77777777" w:rsidR="00727C0E" w:rsidRPr="00E91327" w:rsidRDefault="00727C0E" w:rsidP="00E441A4">
            <w:pPr>
              <w:jc w:val="left"/>
            </w:pPr>
            <w:r>
              <w:rPr>
                <w:rFonts w:hint="eastAsia"/>
              </w:rPr>
              <w:t>mac</w:t>
            </w:r>
          </w:p>
        </w:tc>
        <w:tc>
          <w:tcPr>
            <w:tcW w:w="556" w:type="pct"/>
            <w:tcBorders>
              <w:top w:val="single" w:sz="0" w:space="0" w:color="000000"/>
              <w:left w:val="single" w:sz="0" w:space="0" w:color="000000"/>
              <w:bottom w:val="single" w:sz="0" w:space="0" w:color="000000"/>
              <w:right w:val="single" w:sz="0" w:space="0" w:color="000000"/>
            </w:tcBorders>
          </w:tcPr>
          <w:p w14:paraId="5556690E"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6F091B5E" w14:textId="77777777" w:rsidR="00727C0E" w:rsidRDefault="00727C0E" w:rsidP="00E441A4">
            <w:pPr>
              <w:jc w:val="left"/>
            </w:pPr>
            <w:r>
              <w:rPr>
                <w:rFonts w:hint="eastAsia"/>
              </w:rPr>
              <w:t>终端</w:t>
            </w:r>
            <w:r>
              <w:rPr>
                <w:rFonts w:hint="eastAsia"/>
              </w:rPr>
              <w:t>Mac</w:t>
            </w:r>
          </w:p>
        </w:tc>
        <w:tc>
          <w:tcPr>
            <w:tcW w:w="930" w:type="pct"/>
            <w:tcBorders>
              <w:top w:val="single" w:sz="0" w:space="0" w:color="000000"/>
              <w:left w:val="single" w:sz="0" w:space="0" w:color="000000"/>
              <w:bottom w:val="single" w:sz="0" w:space="0" w:color="000000"/>
              <w:right w:val="single" w:sz="0" w:space="0" w:color="000000"/>
            </w:tcBorders>
          </w:tcPr>
          <w:p w14:paraId="4B6BEAD2" w14:textId="77777777" w:rsidR="00727C0E" w:rsidRDefault="00727C0E" w:rsidP="00E441A4">
            <w:pPr>
              <w:jc w:val="left"/>
            </w:pPr>
            <w:r>
              <w:rPr>
                <w:rFonts w:hint="eastAsia"/>
              </w:rPr>
              <w:t>Y</w:t>
            </w:r>
          </w:p>
        </w:tc>
      </w:tr>
      <w:tr w:rsidR="00727C0E" w:rsidRPr="00B160F8" w14:paraId="2C625950" w14:textId="77777777" w:rsidTr="00E441A4">
        <w:tc>
          <w:tcPr>
            <w:tcW w:w="959" w:type="pct"/>
            <w:tcBorders>
              <w:top w:val="single" w:sz="0" w:space="0" w:color="000000"/>
              <w:left w:val="single" w:sz="0" w:space="0" w:color="000000"/>
              <w:bottom w:val="single" w:sz="0" w:space="0" w:color="000000"/>
              <w:right w:val="single" w:sz="0" w:space="0" w:color="000000"/>
            </w:tcBorders>
          </w:tcPr>
          <w:p w14:paraId="0819448F" w14:textId="77777777" w:rsidR="00727C0E" w:rsidRPr="00E91327" w:rsidRDefault="00727C0E" w:rsidP="00E441A4">
            <w:pPr>
              <w:jc w:val="left"/>
            </w:pPr>
            <w:r>
              <w:rPr>
                <w:rFonts w:hint="eastAsia"/>
              </w:rPr>
              <w:t>t</w:t>
            </w:r>
          </w:p>
        </w:tc>
        <w:tc>
          <w:tcPr>
            <w:tcW w:w="556" w:type="pct"/>
            <w:tcBorders>
              <w:top w:val="single" w:sz="0" w:space="0" w:color="000000"/>
              <w:left w:val="single" w:sz="0" w:space="0" w:color="000000"/>
              <w:bottom w:val="single" w:sz="0" w:space="0" w:color="000000"/>
              <w:right w:val="single" w:sz="0" w:space="0" w:color="000000"/>
            </w:tcBorders>
          </w:tcPr>
          <w:p w14:paraId="4C67E529"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8CF2D1C" w14:textId="77777777" w:rsidR="00727C0E" w:rsidRDefault="00727C0E" w:rsidP="00E441A4">
            <w:pPr>
              <w:jc w:val="left"/>
            </w:pPr>
            <w:r>
              <w:rPr>
                <w:rFonts w:hint="eastAsia"/>
              </w:rPr>
              <w:t>unix</w:t>
            </w:r>
            <w:r>
              <w:rPr>
                <w:rFonts w:hint="eastAsia"/>
              </w:rPr>
              <w:t>时间缀</w:t>
            </w:r>
          </w:p>
        </w:tc>
        <w:tc>
          <w:tcPr>
            <w:tcW w:w="930" w:type="pct"/>
            <w:tcBorders>
              <w:top w:val="single" w:sz="0" w:space="0" w:color="000000"/>
              <w:left w:val="single" w:sz="0" w:space="0" w:color="000000"/>
              <w:bottom w:val="single" w:sz="0" w:space="0" w:color="000000"/>
              <w:right w:val="single" w:sz="0" w:space="0" w:color="000000"/>
            </w:tcBorders>
          </w:tcPr>
          <w:p w14:paraId="4F02757F" w14:textId="77777777" w:rsidR="00727C0E" w:rsidRDefault="00727C0E" w:rsidP="00E441A4">
            <w:pPr>
              <w:jc w:val="left"/>
            </w:pPr>
            <w:r>
              <w:rPr>
                <w:rFonts w:hint="eastAsia"/>
              </w:rPr>
              <w:t>Y</w:t>
            </w:r>
          </w:p>
        </w:tc>
      </w:tr>
      <w:tr w:rsidR="00727C0E" w:rsidRPr="00B160F8" w14:paraId="79885763" w14:textId="77777777" w:rsidTr="00E441A4">
        <w:tc>
          <w:tcPr>
            <w:tcW w:w="959" w:type="pct"/>
            <w:tcBorders>
              <w:top w:val="single" w:sz="0" w:space="0" w:color="000000"/>
              <w:left w:val="single" w:sz="0" w:space="0" w:color="000000"/>
              <w:bottom w:val="single" w:sz="0" w:space="0" w:color="000000"/>
              <w:right w:val="single" w:sz="0" w:space="0" w:color="000000"/>
            </w:tcBorders>
          </w:tcPr>
          <w:p w14:paraId="5409132D" w14:textId="77777777" w:rsidR="00727C0E" w:rsidRPr="00E91327" w:rsidRDefault="00727C0E" w:rsidP="00E441A4">
            <w:pPr>
              <w:jc w:val="left"/>
            </w:pPr>
            <w:r>
              <w:rPr>
                <w:rFonts w:hint="eastAsia"/>
              </w:rPr>
              <w:t>sign</w:t>
            </w:r>
          </w:p>
        </w:tc>
        <w:tc>
          <w:tcPr>
            <w:tcW w:w="556" w:type="pct"/>
            <w:tcBorders>
              <w:top w:val="single" w:sz="0" w:space="0" w:color="000000"/>
              <w:left w:val="single" w:sz="0" w:space="0" w:color="000000"/>
              <w:bottom w:val="single" w:sz="0" w:space="0" w:color="000000"/>
              <w:right w:val="single" w:sz="0" w:space="0" w:color="000000"/>
            </w:tcBorders>
          </w:tcPr>
          <w:p w14:paraId="7B317944"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34061054" w14:textId="77777777" w:rsidR="00727C0E" w:rsidRDefault="00727C0E" w:rsidP="00E441A4">
            <w:pPr>
              <w:jc w:val="left"/>
            </w:pPr>
            <w:r>
              <w:rPr>
                <w:rFonts w:hint="eastAsia"/>
              </w:rPr>
              <w:t>签名</w:t>
            </w:r>
          </w:p>
        </w:tc>
        <w:tc>
          <w:tcPr>
            <w:tcW w:w="930" w:type="pct"/>
            <w:tcBorders>
              <w:top w:val="single" w:sz="0" w:space="0" w:color="000000"/>
              <w:left w:val="single" w:sz="0" w:space="0" w:color="000000"/>
              <w:bottom w:val="single" w:sz="0" w:space="0" w:color="000000"/>
              <w:right w:val="single" w:sz="0" w:space="0" w:color="000000"/>
            </w:tcBorders>
          </w:tcPr>
          <w:p w14:paraId="67AD2C46" w14:textId="77777777" w:rsidR="00727C0E" w:rsidRDefault="00727C0E" w:rsidP="00E441A4">
            <w:pPr>
              <w:jc w:val="left"/>
            </w:pPr>
            <w:r>
              <w:rPr>
                <w:rFonts w:hint="eastAsia"/>
              </w:rPr>
              <w:t>N</w:t>
            </w:r>
          </w:p>
        </w:tc>
      </w:tr>
      <w:tr w:rsidR="00727C0E" w:rsidRPr="00B160F8" w14:paraId="1B28D1D5" w14:textId="77777777" w:rsidTr="00E441A4">
        <w:tc>
          <w:tcPr>
            <w:tcW w:w="959" w:type="pct"/>
            <w:tcBorders>
              <w:top w:val="single" w:sz="0" w:space="0" w:color="000000"/>
              <w:left w:val="single" w:sz="0" w:space="0" w:color="000000"/>
              <w:bottom w:val="single" w:sz="0" w:space="0" w:color="000000"/>
              <w:right w:val="single" w:sz="0" w:space="0" w:color="000000"/>
            </w:tcBorders>
          </w:tcPr>
          <w:p w14:paraId="7E8D689F" w14:textId="77777777" w:rsidR="00727C0E" w:rsidRPr="00E91327" w:rsidRDefault="00727C0E" w:rsidP="00E441A4">
            <w:pPr>
              <w:jc w:val="left"/>
            </w:pPr>
            <w:r>
              <w:t>callback</w:t>
            </w:r>
          </w:p>
        </w:tc>
        <w:tc>
          <w:tcPr>
            <w:tcW w:w="556" w:type="pct"/>
            <w:tcBorders>
              <w:top w:val="single" w:sz="0" w:space="0" w:color="000000"/>
              <w:left w:val="single" w:sz="0" w:space="0" w:color="000000"/>
              <w:bottom w:val="single" w:sz="0" w:space="0" w:color="000000"/>
              <w:right w:val="single" w:sz="0" w:space="0" w:color="000000"/>
            </w:tcBorders>
          </w:tcPr>
          <w:p w14:paraId="11F39F1D"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A2BDF0C" w14:textId="77777777" w:rsidR="00727C0E" w:rsidRDefault="00727C0E" w:rsidP="00E441A4">
            <w:pPr>
              <w:jc w:val="left"/>
            </w:pPr>
            <w:r>
              <w:rPr>
                <w:rFonts w:hint="eastAsia"/>
              </w:rPr>
              <w:t>JSONP</w:t>
            </w:r>
          </w:p>
        </w:tc>
        <w:tc>
          <w:tcPr>
            <w:tcW w:w="930" w:type="pct"/>
            <w:tcBorders>
              <w:top w:val="single" w:sz="0" w:space="0" w:color="000000"/>
              <w:left w:val="single" w:sz="0" w:space="0" w:color="000000"/>
              <w:bottom w:val="single" w:sz="0" w:space="0" w:color="000000"/>
              <w:right w:val="single" w:sz="0" w:space="0" w:color="000000"/>
            </w:tcBorders>
          </w:tcPr>
          <w:p w14:paraId="10189C17" w14:textId="77777777" w:rsidR="00727C0E" w:rsidRDefault="00727C0E" w:rsidP="00E441A4">
            <w:pPr>
              <w:jc w:val="left"/>
            </w:pPr>
            <w:r>
              <w:rPr>
                <w:rFonts w:hint="eastAsia"/>
              </w:rPr>
              <w:t>N</w:t>
            </w:r>
          </w:p>
        </w:tc>
      </w:tr>
      <w:tr w:rsidR="00727C0E" w:rsidRPr="00B160F8" w14:paraId="3004BA33" w14:textId="77777777" w:rsidTr="00E441A4">
        <w:tc>
          <w:tcPr>
            <w:tcW w:w="959" w:type="pct"/>
            <w:tcBorders>
              <w:top w:val="single" w:sz="0" w:space="0" w:color="000000"/>
              <w:left w:val="single" w:sz="0" w:space="0" w:color="000000"/>
              <w:bottom w:val="single" w:sz="0" w:space="0" w:color="000000"/>
              <w:right w:val="single" w:sz="0" w:space="0" w:color="000000"/>
            </w:tcBorders>
          </w:tcPr>
          <w:p w14:paraId="0806AA0E" w14:textId="77777777" w:rsidR="00727C0E" w:rsidRPr="00E91327" w:rsidRDefault="00727C0E" w:rsidP="00E441A4">
            <w:pPr>
              <w:jc w:val="left"/>
            </w:pPr>
          </w:p>
        </w:tc>
        <w:tc>
          <w:tcPr>
            <w:tcW w:w="556" w:type="pct"/>
            <w:tcBorders>
              <w:top w:val="single" w:sz="0" w:space="0" w:color="000000"/>
              <w:left w:val="single" w:sz="0" w:space="0" w:color="000000"/>
              <w:bottom w:val="single" w:sz="0" w:space="0" w:color="000000"/>
              <w:right w:val="single" w:sz="0" w:space="0" w:color="000000"/>
            </w:tcBorders>
          </w:tcPr>
          <w:p w14:paraId="02B68E1E" w14:textId="77777777" w:rsidR="00727C0E" w:rsidRDefault="00727C0E" w:rsidP="00E441A4">
            <w:pPr>
              <w:jc w:val="left"/>
            </w:pPr>
          </w:p>
        </w:tc>
        <w:tc>
          <w:tcPr>
            <w:tcW w:w="2555" w:type="pct"/>
            <w:tcBorders>
              <w:top w:val="single" w:sz="0" w:space="0" w:color="000000"/>
              <w:left w:val="single" w:sz="0" w:space="0" w:color="000000"/>
              <w:bottom w:val="single" w:sz="0" w:space="0" w:color="000000"/>
              <w:right w:val="single" w:sz="0" w:space="0" w:color="000000"/>
            </w:tcBorders>
          </w:tcPr>
          <w:p w14:paraId="3076BCC3" w14:textId="77777777" w:rsidR="00727C0E" w:rsidRDefault="00727C0E" w:rsidP="00E441A4">
            <w:pPr>
              <w:jc w:val="left"/>
            </w:pPr>
          </w:p>
        </w:tc>
        <w:tc>
          <w:tcPr>
            <w:tcW w:w="930" w:type="pct"/>
            <w:tcBorders>
              <w:top w:val="single" w:sz="0" w:space="0" w:color="000000"/>
              <w:left w:val="single" w:sz="0" w:space="0" w:color="000000"/>
              <w:bottom w:val="single" w:sz="0" w:space="0" w:color="000000"/>
              <w:right w:val="single" w:sz="0" w:space="0" w:color="000000"/>
            </w:tcBorders>
          </w:tcPr>
          <w:p w14:paraId="56345098" w14:textId="77777777" w:rsidR="00727C0E" w:rsidRDefault="00727C0E" w:rsidP="00E441A4">
            <w:pPr>
              <w:jc w:val="left"/>
            </w:pPr>
          </w:p>
        </w:tc>
      </w:tr>
      <w:tr w:rsidR="00727C0E" w:rsidRPr="00B160F8" w14:paraId="6BAE8637" w14:textId="77777777" w:rsidTr="00E441A4">
        <w:tc>
          <w:tcPr>
            <w:tcW w:w="959" w:type="pct"/>
            <w:tcBorders>
              <w:top w:val="single" w:sz="0" w:space="0" w:color="000000"/>
              <w:left w:val="single" w:sz="0" w:space="0" w:color="000000"/>
              <w:bottom w:val="single" w:sz="0" w:space="0" w:color="000000"/>
              <w:right w:val="single" w:sz="0" w:space="0" w:color="000000"/>
            </w:tcBorders>
          </w:tcPr>
          <w:p w14:paraId="40680E58" w14:textId="77777777" w:rsidR="00727C0E" w:rsidRDefault="00727C0E" w:rsidP="00E441A4">
            <w:pPr>
              <w:jc w:val="left"/>
            </w:pPr>
            <w:r w:rsidRPr="00E91327">
              <w:t>asset_id</w:t>
            </w:r>
          </w:p>
        </w:tc>
        <w:tc>
          <w:tcPr>
            <w:tcW w:w="556" w:type="pct"/>
            <w:tcBorders>
              <w:top w:val="single" w:sz="0" w:space="0" w:color="000000"/>
              <w:left w:val="single" w:sz="0" w:space="0" w:color="000000"/>
              <w:bottom w:val="single" w:sz="0" w:space="0" w:color="000000"/>
              <w:right w:val="single" w:sz="0" w:space="0" w:color="000000"/>
            </w:tcBorders>
          </w:tcPr>
          <w:p w14:paraId="72FB1B4F"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653A1A2" w14:textId="77777777" w:rsidR="00727C0E" w:rsidRDefault="00727C0E" w:rsidP="00E441A4">
            <w:pPr>
              <w:jc w:val="left"/>
            </w:pPr>
            <w:r>
              <w:rPr>
                <w:rFonts w:hint="eastAsia"/>
              </w:rPr>
              <w:t>集合</w:t>
            </w:r>
            <w:r>
              <w:rPr>
                <w:rFonts w:hint="eastAsia"/>
              </w:rPr>
              <w:t>ID</w:t>
            </w:r>
            <w:r>
              <w:rPr>
                <w:rFonts w:hint="eastAsia"/>
              </w:rPr>
              <w:t>，点播鉴权时传</w:t>
            </w:r>
          </w:p>
        </w:tc>
        <w:tc>
          <w:tcPr>
            <w:tcW w:w="930" w:type="pct"/>
            <w:tcBorders>
              <w:top w:val="single" w:sz="0" w:space="0" w:color="000000"/>
              <w:left w:val="single" w:sz="0" w:space="0" w:color="000000"/>
              <w:bottom w:val="single" w:sz="0" w:space="0" w:color="000000"/>
              <w:right w:val="single" w:sz="0" w:space="0" w:color="000000"/>
            </w:tcBorders>
          </w:tcPr>
          <w:p w14:paraId="716C881C" w14:textId="77777777" w:rsidR="00727C0E" w:rsidRPr="00B160F8" w:rsidRDefault="00727C0E" w:rsidP="00E441A4">
            <w:pPr>
              <w:jc w:val="left"/>
            </w:pPr>
            <w:r>
              <w:rPr>
                <w:rFonts w:hint="eastAsia"/>
              </w:rPr>
              <w:t>N</w:t>
            </w:r>
          </w:p>
        </w:tc>
      </w:tr>
      <w:tr w:rsidR="00727C0E" w:rsidRPr="00B160F8" w14:paraId="11BED0CF" w14:textId="77777777" w:rsidTr="00E441A4">
        <w:tc>
          <w:tcPr>
            <w:tcW w:w="959" w:type="pct"/>
            <w:tcBorders>
              <w:top w:val="single" w:sz="0" w:space="0" w:color="000000"/>
              <w:left w:val="single" w:sz="0" w:space="0" w:color="000000"/>
              <w:bottom w:val="single" w:sz="0" w:space="0" w:color="000000"/>
              <w:right w:val="single" w:sz="0" w:space="0" w:color="000000"/>
            </w:tcBorders>
          </w:tcPr>
          <w:p w14:paraId="215FE97D" w14:textId="77777777" w:rsidR="00727C0E" w:rsidRDefault="00727C0E" w:rsidP="00E441A4">
            <w:pPr>
              <w:jc w:val="left"/>
            </w:pPr>
            <w:r w:rsidRPr="00E91327">
              <w:t>part_id</w:t>
            </w:r>
          </w:p>
        </w:tc>
        <w:tc>
          <w:tcPr>
            <w:tcW w:w="556" w:type="pct"/>
            <w:tcBorders>
              <w:top w:val="single" w:sz="0" w:space="0" w:color="000000"/>
              <w:left w:val="single" w:sz="0" w:space="0" w:color="000000"/>
              <w:bottom w:val="single" w:sz="0" w:space="0" w:color="000000"/>
              <w:right w:val="single" w:sz="0" w:space="0" w:color="000000"/>
            </w:tcBorders>
          </w:tcPr>
          <w:p w14:paraId="778D1D79"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7BB0AC94" w14:textId="77777777" w:rsidR="00727C0E" w:rsidRDefault="00727C0E" w:rsidP="00E441A4">
            <w:pPr>
              <w:jc w:val="left"/>
            </w:pPr>
            <w:r>
              <w:rPr>
                <w:rFonts w:hint="eastAsia"/>
              </w:rPr>
              <w:t>分集</w:t>
            </w:r>
            <w:r>
              <w:rPr>
                <w:rFonts w:hint="eastAsia"/>
              </w:rPr>
              <w:t>ID</w:t>
            </w:r>
            <w:r>
              <w:rPr>
                <w:rFonts w:hint="eastAsia"/>
              </w:rPr>
              <w:t>，点播鉴权时传</w:t>
            </w:r>
          </w:p>
        </w:tc>
        <w:tc>
          <w:tcPr>
            <w:tcW w:w="930" w:type="pct"/>
            <w:tcBorders>
              <w:top w:val="single" w:sz="0" w:space="0" w:color="000000"/>
              <w:left w:val="single" w:sz="0" w:space="0" w:color="000000"/>
              <w:bottom w:val="single" w:sz="0" w:space="0" w:color="000000"/>
              <w:right w:val="single" w:sz="0" w:space="0" w:color="000000"/>
            </w:tcBorders>
          </w:tcPr>
          <w:p w14:paraId="43D9B342" w14:textId="77777777" w:rsidR="00727C0E" w:rsidRDefault="00727C0E" w:rsidP="00E441A4">
            <w:pPr>
              <w:jc w:val="left"/>
            </w:pPr>
            <w:r>
              <w:rPr>
                <w:rFonts w:hint="eastAsia"/>
              </w:rPr>
              <w:t>N</w:t>
            </w:r>
          </w:p>
        </w:tc>
      </w:tr>
      <w:tr w:rsidR="00727C0E" w:rsidRPr="00B160F8" w14:paraId="7A797785" w14:textId="77777777" w:rsidTr="00E441A4">
        <w:tc>
          <w:tcPr>
            <w:tcW w:w="959" w:type="pct"/>
            <w:tcBorders>
              <w:top w:val="single" w:sz="0" w:space="0" w:color="000000"/>
              <w:left w:val="single" w:sz="0" w:space="0" w:color="000000"/>
              <w:bottom w:val="single" w:sz="0" w:space="0" w:color="000000"/>
              <w:right w:val="single" w:sz="0" w:space="0" w:color="000000"/>
            </w:tcBorders>
          </w:tcPr>
          <w:p w14:paraId="605D42E7" w14:textId="77777777" w:rsidR="00727C0E" w:rsidRDefault="00727C0E" w:rsidP="00E441A4">
            <w:pPr>
              <w:jc w:val="left"/>
            </w:pPr>
            <w:r w:rsidRPr="00E91327">
              <w:t>def</w:t>
            </w:r>
          </w:p>
        </w:tc>
        <w:tc>
          <w:tcPr>
            <w:tcW w:w="556" w:type="pct"/>
            <w:tcBorders>
              <w:top w:val="single" w:sz="0" w:space="0" w:color="000000"/>
              <w:left w:val="single" w:sz="0" w:space="0" w:color="000000"/>
              <w:bottom w:val="single" w:sz="0" w:space="0" w:color="000000"/>
              <w:right w:val="single" w:sz="0" w:space="0" w:color="000000"/>
            </w:tcBorders>
          </w:tcPr>
          <w:p w14:paraId="74DC907A"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4C9F7C20" w14:textId="77777777" w:rsidR="00727C0E" w:rsidRDefault="00727C0E" w:rsidP="00E441A4">
            <w:pPr>
              <w:jc w:val="left"/>
            </w:pPr>
            <w:r>
              <w:rPr>
                <w:rFonts w:hint="eastAsia"/>
              </w:rPr>
              <w:t>清晰度，点播鉴权时传</w:t>
            </w:r>
          </w:p>
        </w:tc>
        <w:tc>
          <w:tcPr>
            <w:tcW w:w="930" w:type="pct"/>
            <w:tcBorders>
              <w:top w:val="single" w:sz="0" w:space="0" w:color="000000"/>
              <w:left w:val="single" w:sz="0" w:space="0" w:color="000000"/>
              <w:bottom w:val="single" w:sz="0" w:space="0" w:color="000000"/>
              <w:right w:val="single" w:sz="0" w:space="0" w:color="000000"/>
            </w:tcBorders>
          </w:tcPr>
          <w:p w14:paraId="1D69AF5E" w14:textId="77777777" w:rsidR="00727C0E" w:rsidRDefault="00727C0E" w:rsidP="00E441A4">
            <w:pPr>
              <w:jc w:val="left"/>
            </w:pPr>
            <w:r>
              <w:rPr>
                <w:rFonts w:hint="eastAsia"/>
              </w:rPr>
              <w:t>N</w:t>
            </w:r>
          </w:p>
        </w:tc>
      </w:tr>
      <w:tr w:rsidR="00727C0E" w:rsidRPr="00B160F8" w14:paraId="7F3058BE" w14:textId="77777777" w:rsidTr="00E441A4">
        <w:tc>
          <w:tcPr>
            <w:tcW w:w="959" w:type="pct"/>
            <w:tcBorders>
              <w:top w:val="single" w:sz="0" w:space="0" w:color="000000"/>
              <w:left w:val="single" w:sz="0" w:space="0" w:color="000000"/>
              <w:bottom w:val="single" w:sz="0" w:space="0" w:color="000000"/>
              <w:right w:val="single" w:sz="0" w:space="0" w:color="000000"/>
            </w:tcBorders>
          </w:tcPr>
          <w:p w14:paraId="20EB295F" w14:textId="77777777" w:rsidR="00727C0E" w:rsidRDefault="00727C0E" w:rsidP="00E441A4">
            <w:pPr>
              <w:jc w:val="left"/>
            </w:pPr>
            <w:r w:rsidRPr="00E91327">
              <w:t>tv_id</w:t>
            </w:r>
          </w:p>
        </w:tc>
        <w:tc>
          <w:tcPr>
            <w:tcW w:w="556" w:type="pct"/>
            <w:tcBorders>
              <w:top w:val="single" w:sz="0" w:space="0" w:color="000000"/>
              <w:left w:val="single" w:sz="0" w:space="0" w:color="000000"/>
              <w:bottom w:val="single" w:sz="0" w:space="0" w:color="000000"/>
              <w:right w:val="single" w:sz="0" w:space="0" w:color="000000"/>
            </w:tcBorders>
          </w:tcPr>
          <w:p w14:paraId="789EE552"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02D06365" w14:textId="77777777" w:rsidR="00727C0E" w:rsidRDefault="00727C0E" w:rsidP="00E441A4">
            <w:pPr>
              <w:jc w:val="left"/>
            </w:pPr>
            <w:r>
              <w:rPr>
                <w:rFonts w:hint="eastAsia"/>
              </w:rPr>
              <w:t>直播频道</w:t>
            </w:r>
            <w:r>
              <w:rPr>
                <w:rFonts w:hint="eastAsia"/>
              </w:rPr>
              <w:t>ID</w:t>
            </w:r>
            <w:r>
              <w:rPr>
                <w:rFonts w:hint="eastAsia"/>
              </w:rPr>
              <w:t>，直播鉴权时传</w:t>
            </w:r>
          </w:p>
        </w:tc>
        <w:tc>
          <w:tcPr>
            <w:tcW w:w="930" w:type="pct"/>
            <w:tcBorders>
              <w:top w:val="single" w:sz="0" w:space="0" w:color="000000"/>
              <w:left w:val="single" w:sz="0" w:space="0" w:color="000000"/>
              <w:bottom w:val="single" w:sz="0" w:space="0" w:color="000000"/>
              <w:right w:val="single" w:sz="0" w:space="0" w:color="000000"/>
            </w:tcBorders>
          </w:tcPr>
          <w:p w14:paraId="0F81BCB0" w14:textId="77777777" w:rsidR="00727C0E" w:rsidRDefault="00727C0E" w:rsidP="00E441A4">
            <w:pPr>
              <w:jc w:val="left"/>
            </w:pPr>
            <w:r>
              <w:rPr>
                <w:rFonts w:hint="eastAsia"/>
              </w:rPr>
              <w:t>N</w:t>
            </w:r>
          </w:p>
        </w:tc>
      </w:tr>
      <w:tr w:rsidR="00727C0E" w:rsidRPr="00B160F8" w14:paraId="1CDD8FA4" w14:textId="77777777" w:rsidTr="00E441A4">
        <w:tc>
          <w:tcPr>
            <w:tcW w:w="959" w:type="pct"/>
            <w:tcBorders>
              <w:top w:val="single" w:sz="0" w:space="0" w:color="000000"/>
              <w:left w:val="single" w:sz="0" w:space="0" w:color="000000"/>
              <w:bottom w:val="single" w:sz="0" w:space="0" w:color="000000"/>
              <w:right w:val="single" w:sz="0" w:space="0" w:color="000000"/>
            </w:tcBorders>
          </w:tcPr>
          <w:p w14:paraId="7CC979B0" w14:textId="77777777" w:rsidR="00727C0E" w:rsidRDefault="00727C0E" w:rsidP="00E441A4">
            <w:pPr>
              <w:jc w:val="left"/>
            </w:pPr>
            <w:r w:rsidRPr="00E91327">
              <w:t>tv_src_id</w:t>
            </w:r>
          </w:p>
        </w:tc>
        <w:tc>
          <w:tcPr>
            <w:tcW w:w="556" w:type="pct"/>
            <w:tcBorders>
              <w:top w:val="single" w:sz="0" w:space="0" w:color="000000"/>
              <w:left w:val="single" w:sz="0" w:space="0" w:color="000000"/>
              <w:bottom w:val="single" w:sz="0" w:space="0" w:color="000000"/>
              <w:right w:val="single" w:sz="0" w:space="0" w:color="000000"/>
            </w:tcBorders>
          </w:tcPr>
          <w:p w14:paraId="584E6121"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51F10322" w14:textId="77777777" w:rsidR="00727C0E" w:rsidRDefault="00727C0E" w:rsidP="00E441A4">
            <w:pPr>
              <w:jc w:val="left"/>
            </w:pPr>
            <w:r>
              <w:rPr>
                <w:rFonts w:hint="eastAsia"/>
              </w:rPr>
              <w:t>直播频道源</w:t>
            </w:r>
            <w:r>
              <w:rPr>
                <w:rFonts w:hint="eastAsia"/>
              </w:rPr>
              <w:t>ID</w:t>
            </w:r>
            <w:r>
              <w:rPr>
                <w:rFonts w:hint="eastAsia"/>
              </w:rPr>
              <w:t>，直播鉴权时传</w:t>
            </w:r>
          </w:p>
        </w:tc>
        <w:tc>
          <w:tcPr>
            <w:tcW w:w="930" w:type="pct"/>
            <w:tcBorders>
              <w:top w:val="single" w:sz="0" w:space="0" w:color="000000"/>
              <w:left w:val="single" w:sz="0" w:space="0" w:color="000000"/>
              <w:bottom w:val="single" w:sz="0" w:space="0" w:color="000000"/>
              <w:right w:val="single" w:sz="0" w:space="0" w:color="000000"/>
            </w:tcBorders>
          </w:tcPr>
          <w:p w14:paraId="26120885" w14:textId="77777777" w:rsidR="00727C0E" w:rsidRDefault="00727C0E" w:rsidP="00E441A4">
            <w:pPr>
              <w:jc w:val="left"/>
            </w:pPr>
            <w:r>
              <w:rPr>
                <w:rFonts w:hint="eastAsia"/>
              </w:rPr>
              <w:t>N</w:t>
            </w:r>
          </w:p>
        </w:tc>
      </w:tr>
      <w:tr w:rsidR="00727C0E" w:rsidRPr="00B160F8" w14:paraId="78114666" w14:textId="77777777" w:rsidTr="00E441A4">
        <w:tc>
          <w:tcPr>
            <w:tcW w:w="959" w:type="pct"/>
            <w:tcBorders>
              <w:top w:val="single" w:sz="0" w:space="0" w:color="000000"/>
              <w:left w:val="single" w:sz="0" w:space="0" w:color="000000"/>
              <w:bottom w:val="single" w:sz="0" w:space="0" w:color="000000"/>
              <w:right w:val="single" w:sz="0" w:space="0" w:color="000000"/>
            </w:tcBorders>
          </w:tcPr>
          <w:p w14:paraId="7ADC3854" w14:textId="77777777" w:rsidR="00727C0E" w:rsidRDefault="00727C0E" w:rsidP="00E441A4">
            <w:pPr>
              <w:jc w:val="left"/>
            </w:pPr>
            <w:r w:rsidRPr="00E91327">
              <w:t>src_play_id</w:t>
            </w:r>
          </w:p>
        </w:tc>
        <w:tc>
          <w:tcPr>
            <w:tcW w:w="556" w:type="pct"/>
            <w:tcBorders>
              <w:top w:val="single" w:sz="0" w:space="0" w:color="000000"/>
              <w:left w:val="single" w:sz="0" w:space="0" w:color="000000"/>
              <w:bottom w:val="single" w:sz="0" w:space="0" w:color="000000"/>
              <w:right w:val="single" w:sz="0" w:space="0" w:color="000000"/>
            </w:tcBorders>
          </w:tcPr>
          <w:p w14:paraId="6D69DFBB"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1B8F475" w14:textId="77777777" w:rsidR="00727C0E" w:rsidRDefault="00727C0E" w:rsidP="00E441A4">
            <w:pPr>
              <w:jc w:val="left"/>
            </w:pPr>
            <w:r>
              <w:rPr>
                <w:rFonts w:hint="eastAsia"/>
              </w:rPr>
              <w:t>认证播单</w:t>
            </w:r>
            <w:r>
              <w:rPr>
                <w:rFonts w:hint="eastAsia"/>
              </w:rPr>
              <w:t>ID</w:t>
            </w:r>
            <w:r>
              <w:rPr>
                <w:rFonts w:hint="eastAsia"/>
              </w:rPr>
              <w:t>，针对</w:t>
            </w:r>
            <w:r>
              <w:rPr>
                <w:rFonts w:hint="eastAsia"/>
              </w:rPr>
              <w:t>UPGC</w:t>
            </w:r>
            <w:r>
              <w:rPr>
                <w:rFonts w:hint="eastAsia"/>
              </w:rPr>
              <w:t>增加</w:t>
            </w:r>
          </w:p>
        </w:tc>
        <w:tc>
          <w:tcPr>
            <w:tcW w:w="930" w:type="pct"/>
            <w:tcBorders>
              <w:top w:val="single" w:sz="0" w:space="0" w:color="000000"/>
              <w:left w:val="single" w:sz="0" w:space="0" w:color="000000"/>
              <w:bottom w:val="single" w:sz="0" w:space="0" w:color="000000"/>
              <w:right w:val="single" w:sz="0" w:space="0" w:color="000000"/>
            </w:tcBorders>
          </w:tcPr>
          <w:p w14:paraId="7F86F927" w14:textId="77777777" w:rsidR="00727C0E" w:rsidRDefault="00727C0E" w:rsidP="00E441A4">
            <w:pPr>
              <w:jc w:val="left"/>
            </w:pPr>
            <w:r>
              <w:rPr>
                <w:rFonts w:hint="eastAsia"/>
              </w:rPr>
              <w:t>N</w:t>
            </w:r>
          </w:p>
        </w:tc>
      </w:tr>
      <w:tr w:rsidR="00727C0E" w:rsidRPr="00B160F8" w14:paraId="332C0A99" w14:textId="77777777" w:rsidTr="00E441A4">
        <w:tc>
          <w:tcPr>
            <w:tcW w:w="959" w:type="pct"/>
            <w:tcBorders>
              <w:top w:val="single" w:sz="0" w:space="0" w:color="000000"/>
              <w:left w:val="single" w:sz="0" w:space="0" w:color="000000"/>
              <w:bottom w:val="single" w:sz="0" w:space="0" w:color="000000"/>
              <w:right w:val="single" w:sz="0" w:space="0" w:color="000000"/>
            </w:tcBorders>
          </w:tcPr>
          <w:p w14:paraId="49C6B35C" w14:textId="77777777" w:rsidR="00727C0E" w:rsidRDefault="00727C0E" w:rsidP="00E441A4">
            <w:pPr>
              <w:jc w:val="left"/>
            </w:pPr>
            <w:r w:rsidRPr="00E91327">
              <w:t>cur_play_id</w:t>
            </w:r>
          </w:p>
        </w:tc>
        <w:tc>
          <w:tcPr>
            <w:tcW w:w="556" w:type="pct"/>
            <w:tcBorders>
              <w:top w:val="single" w:sz="0" w:space="0" w:color="000000"/>
              <w:left w:val="single" w:sz="0" w:space="0" w:color="000000"/>
              <w:bottom w:val="single" w:sz="0" w:space="0" w:color="000000"/>
              <w:right w:val="single" w:sz="0" w:space="0" w:color="000000"/>
            </w:tcBorders>
          </w:tcPr>
          <w:p w14:paraId="66DBB772"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6198741" w14:textId="77777777" w:rsidR="00727C0E" w:rsidRDefault="00727C0E" w:rsidP="00E441A4">
            <w:pPr>
              <w:jc w:val="left"/>
            </w:pPr>
            <w:r>
              <w:rPr>
                <w:rFonts w:hint="eastAsia"/>
              </w:rPr>
              <w:t>当前请求的播单</w:t>
            </w:r>
            <w:r>
              <w:rPr>
                <w:rFonts w:hint="eastAsia"/>
              </w:rPr>
              <w:t>ID</w:t>
            </w:r>
            <w:r>
              <w:rPr>
                <w:rFonts w:hint="eastAsia"/>
              </w:rPr>
              <w:t>，针对</w:t>
            </w:r>
            <w:r>
              <w:rPr>
                <w:rFonts w:hint="eastAsia"/>
              </w:rPr>
              <w:t>UPGC</w:t>
            </w:r>
            <w:r>
              <w:rPr>
                <w:rFonts w:hint="eastAsia"/>
              </w:rPr>
              <w:t>增加</w:t>
            </w:r>
          </w:p>
        </w:tc>
        <w:tc>
          <w:tcPr>
            <w:tcW w:w="930" w:type="pct"/>
            <w:tcBorders>
              <w:top w:val="single" w:sz="0" w:space="0" w:color="000000"/>
              <w:left w:val="single" w:sz="0" w:space="0" w:color="000000"/>
              <w:bottom w:val="single" w:sz="0" w:space="0" w:color="000000"/>
              <w:right w:val="single" w:sz="0" w:space="0" w:color="000000"/>
            </w:tcBorders>
          </w:tcPr>
          <w:p w14:paraId="6C667F3C" w14:textId="77777777" w:rsidR="00727C0E" w:rsidRDefault="00727C0E" w:rsidP="00E441A4">
            <w:pPr>
              <w:jc w:val="left"/>
            </w:pPr>
            <w:r>
              <w:rPr>
                <w:rFonts w:hint="eastAsia"/>
              </w:rPr>
              <w:t>N</w:t>
            </w:r>
          </w:p>
        </w:tc>
      </w:tr>
      <w:tr w:rsidR="00727C0E" w:rsidRPr="00B160F8" w14:paraId="04025CFC" w14:textId="77777777" w:rsidTr="00E441A4">
        <w:tc>
          <w:tcPr>
            <w:tcW w:w="959" w:type="pct"/>
            <w:tcBorders>
              <w:top w:val="single" w:sz="0" w:space="0" w:color="000000"/>
              <w:left w:val="single" w:sz="0" w:space="0" w:color="000000"/>
              <w:bottom w:val="single" w:sz="0" w:space="0" w:color="000000"/>
              <w:right w:val="single" w:sz="0" w:space="0" w:color="000000"/>
            </w:tcBorders>
          </w:tcPr>
          <w:p w14:paraId="3B9F5557" w14:textId="77777777" w:rsidR="00727C0E" w:rsidRDefault="00727C0E" w:rsidP="00E441A4">
            <w:pPr>
              <w:jc w:val="left"/>
            </w:pPr>
            <w:r w:rsidRPr="00E91327">
              <w:t>seqid</w:t>
            </w:r>
          </w:p>
        </w:tc>
        <w:tc>
          <w:tcPr>
            <w:tcW w:w="556" w:type="pct"/>
            <w:tcBorders>
              <w:top w:val="single" w:sz="0" w:space="0" w:color="000000"/>
              <w:left w:val="single" w:sz="0" w:space="0" w:color="000000"/>
              <w:bottom w:val="single" w:sz="0" w:space="0" w:color="000000"/>
              <w:right w:val="single" w:sz="0" w:space="0" w:color="000000"/>
            </w:tcBorders>
          </w:tcPr>
          <w:p w14:paraId="6A99C890"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28B033FA" w14:textId="77777777" w:rsidR="00727C0E" w:rsidRDefault="00727C0E" w:rsidP="00E441A4">
            <w:pPr>
              <w:jc w:val="left"/>
            </w:pPr>
            <w:r>
              <w:rPr>
                <w:rFonts w:hint="eastAsia"/>
              </w:rPr>
              <w:t>调用序列号</w:t>
            </w:r>
          </w:p>
        </w:tc>
        <w:tc>
          <w:tcPr>
            <w:tcW w:w="930" w:type="pct"/>
            <w:tcBorders>
              <w:top w:val="single" w:sz="0" w:space="0" w:color="000000"/>
              <w:left w:val="single" w:sz="0" w:space="0" w:color="000000"/>
              <w:bottom w:val="single" w:sz="0" w:space="0" w:color="000000"/>
              <w:right w:val="single" w:sz="0" w:space="0" w:color="000000"/>
            </w:tcBorders>
          </w:tcPr>
          <w:p w14:paraId="0AC6B45F" w14:textId="77777777" w:rsidR="00727C0E" w:rsidRDefault="00727C0E" w:rsidP="00E441A4">
            <w:pPr>
              <w:jc w:val="left"/>
            </w:pPr>
            <w:r>
              <w:rPr>
                <w:rFonts w:hint="eastAsia"/>
              </w:rPr>
              <w:t>N</w:t>
            </w:r>
          </w:p>
        </w:tc>
      </w:tr>
    </w:tbl>
    <w:p w14:paraId="69B5D310" w14:textId="77777777" w:rsidR="00727C0E" w:rsidRDefault="00727C0E" w:rsidP="00727C0E"/>
    <w:p w14:paraId="2EBF75C9" w14:textId="642C5589" w:rsidR="002F3E88" w:rsidRDefault="002F3E88" w:rsidP="00727C0E">
      <w:r>
        <w:rPr>
          <w:rFonts w:hint="eastAsia"/>
        </w:rPr>
        <w:t>缓存参数：</w:t>
      </w:r>
    </w:p>
    <w:p w14:paraId="13DA5D36" w14:textId="3EBE079E" w:rsidR="002F3E88" w:rsidRDefault="002F3E88" w:rsidP="00727C0E">
      <w:r>
        <w:rPr>
          <w:rFonts w:hint="eastAsia"/>
        </w:rPr>
        <w:t>不缓存</w:t>
      </w:r>
    </w:p>
    <w:p w14:paraId="1B371E01" w14:textId="77777777" w:rsidR="002F3E88" w:rsidRDefault="002F3E88" w:rsidP="00727C0E"/>
    <w:p w14:paraId="7F6EEA65" w14:textId="77777777" w:rsidR="00727C0E" w:rsidRDefault="00727C0E" w:rsidP="00727C0E">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727C0E" w14:paraId="278A9F88" w14:textId="77777777" w:rsidTr="00E441A4">
        <w:tc>
          <w:tcPr>
            <w:tcW w:w="8363" w:type="dxa"/>
            <w:gridSpan w:val="3"/>
            <w:shd w:val="clear" w:color="auto" w:fill="808080"/>
          </w:tcPr>
          <w:p w14:paraId="5D231FDF" w14:textId="77777777" w:rsidR="00727C0E" w:rsidRDefault="00727C0E" w:rsidP="00E441A4">
            <w:r>
              <w:rPr>
                <w:rFonts w:hint="eastAsia"/>
              </w:rPr>
              <w:t>开发方案：</w:t>
            </w:r>
          </w:p>
        </w:tc>
      </w:tr>
      <w:tr w:rsidR="00727C0E" w14:paraId="4BC5292E" w14:textId="77777777" w:rsidTr="00E441A4">
        <w:tc>
          <w:tcPr>
            <w:tcW w:w="8363" w:type="dxa"/>
            <w:gridSpan w:val="3"/>
            <w:tcBorders>
              <w:bottom w:val="single" w:sz="2" w:space="0" w:color="auto"/>
            </w:tcBorders>
          </w:tcPr>
          <w:p w14:paraId="0C16DF01" w14:textId="77777777" w:rsidR="00727C0E" w:rsidRDefault="00727C0E" w:rsidP="00727C0E">
            <w:pPr>
              <w:pStyle w:val="a4"/>
              <w:numPr>
                <w:ilvl w:val="0"/>
                <w:numId w:val="34"/>
              </w:numPr>
              <w:ind w:firstLineChars="0"/>
              <w:rPr>
                <w:color w:val="000000"/>
              </w:rPr>
            </w:pPr>
            <w:r>
              <w:rPr>
                <w:rFonts w:hint="eastAsia"/>
                <w:color w:val="000000"/>
              </w:rPr>
              <w:t>调用</w:t>
            </w:r>
            <w:r>
              <w:rPr>
                <w:rFonts w:hint="eastAsia"/>
                <w:color w:val="000000"/>
              </w:rPr>
              <w:t>AAA5.X</w:t>
            </w:r>
            <w:r>
              <w:rPr>
                <w:rFonts w:hint="eastAsia"/>
                <w:color w:val="000000"/>
              </w:rPr>
              <w:t>获取收银台产品包接口：</w:t>
            </w:r>
          </w:p>
          <w:p w14:paraId="6475DE7C" w14:textId="77777777" w:rsidR="00727C0E" w:rsidRDefault="00727C0E" w:rsidP="00E441A4">
            <w:pPr>
              <w:pStyle w:val="a4"/>
              <w:ind w:left="465" w:firstLineChars="0" w:firstLine="0"/>
              <w:rPr>
                <w:color w:val="000000"/>
              </w:rPr>
            </w:pPr>
            <w:r>
              <w:rPr>
                <w:rFonts w:hint="eastAsia"/>
                <w:color w:val="000000"/>
              </w:rPr>
              <w:t>参数</w:t>
            </w:r>
            <w:r>
              <w:rPr>
                <w:rFonts w:hint="eastAsia"/>
                <w:color w:val="000000"/>
              </w:rPr>
              <w:t>AAA5.X</w:t>
            </w:r>
            <w:r>
              <w:rPr>
                <w:rFonts w:hint="eastAsia"/>
                <w:color w:val="000000"/>
              </w:rPr>
              <w:t>接口文档《</w:t>
            </w:r>
            <w:r w:rsidRPr="00EE4898">
              <w:rPr>
                <w:color w:val="000000"/>
              </w:rPr>
              <w:t>upgc_20170613.pdf</w:t>
            </w:r>
            <w:r>
              <w:rPr>
                <w:rFonts w:hint="eastAsia"/>
                <w:color w:val="000000"/>
              </w:rPr>
              <w:t>》</w:t>
            </w:r>
          </w:p>
          <w:p w14:paraId="18E532EF" w14:textId="77777777" w:rsidR="00727C0E" w:rsidRDefault="00727C0E" w:rsidP="00E441A4">
            <w:pPr>
              <w:pStyle w:val="a4"/>
              <w:ind w:left="465" w:firstLineChars="0" w:firstLine="0"/>
              <w:rPr>
                <w:color w:val="000000"/>
              </w:rPr>
            </w:pPr>
            <w:r w:rsidRPr="00915D51">
              <w:rPr>
                <w:color w:val="000000"/>
              </w:rPr>
              <w:t>http://as.mgtv.com/client/store/products_ott</w:t>
            </w:r>
          </w:p>
          <w:p w14:paraId="2BDFC647" w14:textId="77777777" w:rsidR="00727C0E" w:rsidRPr="00D51000" w:rsidRDefault="00727C0E" w:rsidP="00E441A4">
            <w:pPr>
              <w:pStyle w:val="a4"/>
              <w:ind w:left="465" w:firstLineChars="0" w:firstLine="0"/>
              <w:rPr>
                <w:color w:val="000000"/>
              </w:rPr>
            </w:pPr>
          </w:p>
          <w:p w14:paraId="42C66843" w14:textId="77777777" w:rsidR="00727C0E" w:rsidRDefault="00727C0E" w:rsidP="00727C0E">
            <w:pPr>
              <w:pStyle w:val="a4"/>
              <w:numPr>
                <w:ilvl w:val="0"/>
                <w:numId w:val="34"/>
              </w:numPr>
              <w:ind w:firstLineChars="0"/>
              <w:rPr>
                <w:color w:val="000000"/>
              </w:rPr>
            </w:pPr>
            <w:r>
              <w:rPr>
                <w:rFonts w:hint="eastAsia"/>
                <w:color w:val="000000"/>
              </w:rPr>
              <w:t>判断版本号二维码合一正则是否符合规则</w:t>
            </w:r>
          </w:p>
          <w:p w14:paraId="509A9D58" w14:textId="77777777" w:rsidR="00727C0E" w:rsidRDefault="00727C0E" w:rsidP="00E441A4">
            <w:pPr>
              <w:ind w:leftChars="100" w:left="210"/>
              <w:rPr>
                <w:szCs w:val="21"/>
              </w:rPr>
            </w:pPr>
            <w:r>
              <w:rPr>
                <w:rFonts w:hint="eastAsia"/>
                <w:szCs w:val="21"/>
              </w:rPr>
              <w:t>查找配置的正则</w:t>
            </w:r>
          </w:p>
          <w:p w14:paraId="56930BFD" w14:textId="77777777" w:rsidR="00727C0E" w:rsidRDefault="00727C0E" w:rsidP="00E441A4">
            <w:pPr>
              <w:ind w:leftChars="100" w:left="210"/>
              <w:rPr>
                <w:szCs w:val="21"/>
              </w:rPr>
            </w:pPr>
            <w:r>
              <w:rPr>
                <w:rFonts w:hint="eastAsia"/>
                <w:szCs w:val="21"/>
              </w:rPr>
              <w:t>配置的</w:t>
            </w:r>
            <w:r>
              <w:rPr>
                <w:rFonts w:hint="eastAsia"/>
                <w:szCs w:val="21"/>
              </w:rPr>
              <w:t>Key</w:t>
            </w:r>
            <w:r>
              <w:rPr>
                <w:rFonts w:hint="eastAsia"/>
                <w:szCs w:val="21"/>
              </w:rPr>
              <w:t>定义为：</w:t>
            </w:r>
            <w:r w:rsidRPr="00FD7888">
              <w:rPr>
                <w:szCs w:val="21"/>
              </w:rPr>
              <w:t>factory_qrcodeallinone_regex</w:t>
            </w:r>
          </w:p>
          <w:p w14:paraId="623FCCA3" w14:textId="77777777" w:rsidR="00727C0E" w:rsidRDefault="00727C0E" w:rsidP="00E441A4">
            <w:pPr>
              <w:ind w:leftChars="100" w:left="210"/>
              <w:rPr>
                <w:szCs w:val="21"/>
              </w:rPr>
            </w:pPr>
            <w:r>
              <w:rPr>
                <w:rFonts w:hint="eastAsia"/>
                <w:szCs w:val="21"/>
              </w:rPr>
              <w:t>#</w:t>
            </w:r>
            <w:r>
              <w:rPr>
                <w:rFonts w:hint="eastAsia"/>
                <w:szCs w:val="21"/>
              </w:rPr>
              <w:t>查找</w:t>
            </w:r>
            <w:r>
              <w:rPr>
                <w:rFonts w:hint="eastAsia"/>
                <w:szCs w:val="21"/>
              </w:rPr>
              <w:t>DB</w:t>
            </w:r>
            <w:r>
              <w:rPr>
                <w:rFonts w:hint="eastAsia"/>
                <w:szCs w:val="21"/>
              </w:rPr>
              <w:t>所有所有</w:t>
            </w:r>
            <w:r>
              <w:rPr>
                <w:rFonts w:hint="eastAsia"/>
                <w:szCs w:val="21"/>
              </w:rPr>
              <w:t>config</w:t>
            </w:r>
            <w:r>
              <w:rPr>
                <w:rFonts w:hint="eastAsia"/>
                <w:szCs w:val="21"/>
              </w:rPr>
              <w:t>配置并缓存</w:t>
            </w:r>
            <w:r>
              <w:rPr>
                <w:rFonts w:hint="eastAsia"/>
                <w:szCs w:val="21"/>
              </w:rPr>
              <w:t>10</w:t>
            </w:r>
            <w:r>
              <w:rPr>
                <w:rFonts w:hint="eastAsia"/>
                <w:szCs w:val="21"/>
              </w:rPr>
              <w:t>分钟：</w:t>
            </w:r>
          </w:p>
          <w:p w14:paraId="449A805A" w14:textId="77777777" w:rsidR="00727C0E" w:rsidRDefault="00727C0E" w:rsidP="00E441A4">
            <w:pPr>
              <w:ind w:leftChars="100" w:left="210"/>
              <w:rPr>
                <w:szCs w:val="21"/>
              </w:rPr>
            </w:pPr>
            <w:r w:rsidRPr="00FD7888">
              <w:rPr>
                <w:szCs w:val="21"/>
              </w:rPr>
              <w:t>select configKey, configValue from cms_config where status = 1</w:t>
            </w:r>
          </w:p>
          <w:p w14:paraId="763ACF30" w14:textId="77777777" w:rsidR="00727C0E" w:rsidRDefault="00727C0E" w:rsidP="00E441A4">
            <w:pPr>
              <w:ind w:leftChars="100" w:left="210"/>
              <w:rPr>
                <w:szCs w:val="21"/>
              </w:rPr>
            </w:pPr>
            <w:r>
              <w:rPr>
                <w:rFonts w:hint="eastAsia"/>
                <w:szCs w:val="21"/>
              </w:rPr>
              <w:t>从缓存中查询配置的</w:t>
            </w:r>
            <w:r>
              <w:rPr>
                <w:rFonts w:hint="eastAsia"/>
                <w:szCs w:val="21"/>
              </w:rPr>
              <w:t>key</w:t>
            </w:r>
            <w:r>
              <w:rPr>
                <w:rFonts w:hint="eastAsia"/>
                <w:szCs w:val="21"/>
              </w:rPr>
              <w:t>对应的值，这一块可以写一个公用方法；</w:t>
            </w:r>
          </w:p>
          <w:p w14:paraId="492B641D" w14:textId="77777777" w:rsidR="00727C0E" w:rsidRDefault="00727C0E" w:rsidP="00E441A4">
            <w:pPr>
              <w:ind w:leftChars="100" w:left="210"/>
              <w:rPr>
                <w:szCs w:val="21"/>
              </w:rPr>
            </w:pPr>
            <w:r>
              <w:rPr>
                <w:rFonts w:hint="eastAsia"/>
                <w:szCs w:val="21"/>
              </w:rPr>
              <w:t>如果正则不匹配，则数据原样返回；</w:t>
            </w:r>
          </w:p>
          <w:p w14:paraId="20AC9A28" w14:textId="77777777" w:rsidR="00727C0E" w:rsidRDefault="00727C0E" w:rsidP="00E441A4">
            <w:pPr>
              <w:ind w:leftChars="100" w:left="210"/>
              <w:rPr>
                <w:szCs w:val="21"/>
              </w:rPr>
            </w:pPr>
            <w:r>
              <w:rPr>
                <w:rFonts w:hint="eastAsia"/>
                <w:szCs w:val="21"/>
              </w:rPr>
              <w:t>如果正则匹配，则增</w:t>
            </w:r>
            <w:r>
              <w:rPr>
                <w:rFonts w:hint="eastAsia"/>
                <w:szCs w:val="21"/>
              </w:rPr>
              <w:t>3</w:t>
            </w:r>
            <w:r>
              <w:rPr>
                <w:rFonts w:hint="eastAsia"/>
                <w:szCs w:val="21"/>
              </w:rPr>
              <w:t>、</w:t>
            </w:r>
            <w:r>
              <w:rPr>
                <w:rFonts w:hint="eastAsia"/>
                <w:szCs w:val="21"/>
              </w:rPr>
              <w:t>4</w:t>
            </w:r>
            <w:r>
              <w:rPr>
                <w:rFonts w:hint="eastAsia"/>
                <w:szCs w:val="21"/>
              </w:rPr>
              <w:t>步流程；</w:t>
            </w:r>
          </w:p>
          <w:p w14:paraId="18A2C068" w14:textId="77777777" w:rsidR="00727C0E" w:rsidRDefault="00727C0E" w:rsidP="00E441A4">
            <w:pPr>
              <w:pStyle w:val="a4"/>
              <w:ind w:left="465" w:firstLineChars="0" w:firstLine="0"/>
              <w:rPr>
                <w:color w:val="000000"/>
              </w:rPr>
            </w:pPr>
          </w:p>
          <w:p w14:paraId="36BC2163" w14:textId="77777777" w:rsidR="00727C0E" w:rsidRDefault="00727C0E" w:rsidP="00727C0E">
            <w:pPr>
              <w:pStyle w:val="a4"/>
              <w:numPr>
                <w:ilvl w:val="0"/>
                <w:numId w:val="34"/>
              </w:numPr>
              <w:ind w:firstLineChars="0"/>
              <w:rPr>
                <w:color w:val="000000"/>
              </w:rPr>
            </w:pPr>
            <w:r>
              <w:rPr>
                <w:rFonts w:hint="eastAsia"/>
                <w:color w:val="000000"/>
              </w:rPr>
              <w:t>判断</w:t>
            </w:r>
            <w:r>
              <w:rPr>
                <w:rFonts w:hint="eastAsia"/>
                <w:color w:val="000000"/>
              </w:rPr>
              <w:t>AAA</w:t>
            </w:r>
            <w:r>
              <w:rPr>
                <w:rFonts w:hint="eastAsia"/>
                <w:color w:val="000000"/>
              </w:rPr>
              <w:t>接口返回产品包中是否有</w:t>
            </w:r>
            <w:r>
              <w:rPr>
                <w:rFonts w:hint="eastAsia"/>
                <w:color w:val="000000"/>
              </w:rPr>
              <w:t>VIP</w:t>
            </w:r>
            <w:r>
              <w:rPr>
                <w:rFonts w:hint="eastAsia"/>
                <w:color w:val="000000"/>
              </w:rPr>
              <w:t>产品包</w:t>
            </w:r>
          </w:p>
          <w:p w14:paraId="6A599101" w14:textId="77777777" w:rsidR="00727C0E" w:rsidRDefault="00727C0E" w:rsidP="00E441A4">
            <w:pPr>
              <w:pStyle w:val="a4"/>
              <w:ind w:left="465" w:firstLineChars="0" w:firstLine="0"/>
              <w:rPr>
                <w:color w:val="000000"/>
              </w:rPr>
            </w:pPr>
            <w:r>
              <w:rPr>
                <w:rFonts w:hint="eastAsia"/>
                <w:color w:val="000000"/>
              </w:rPr>
              <w:t>如果有</w:t>
            </w:r>
            <w:r>
              <w:rPr>
                <w:rFonts w:hint="eastAsia"/>
                <w:color w:val="000000"/>
              </w:rPr>
              <w:t>product_list.type=2</w:t>
            </w:r>
            <w:r>
              <w:rPr>
                <w:rFonts w:hint="eastAsia"/>
                <w:color w:val="000000"/>
              </w:rPr>
              <w:t>的节点，则表示有</w:t>
            </w:r>
            <w:r>
              <w:rPr>
                <w:rFonts w:hint="eastAsia"/>
                <w:color w:val="000000"/>
              </w:rPr>
              <w:t>VIP</w:t>
            </w:r>
            <w:r>
              <w:rPr>
                <w:rFonts w:hint="eastAsia"/>
                <w:color w:val="000000"/>
              </w:rPr>
              <w:t>包，在第</w:t>
            </w:r>
            <w:r>
              <w:rPr>
                <w:rFonts w:hint="eastAsia"/>
                <w:color w:val="000000"/>
              </w:rPr>
              <w:t>3</w:t>
            </w:r>
            <w:r>
              <w:rPr>
                <w:rFonts w:hint="eastAsia"/>
                <w:color w:val="000000"/>
              </w:rPr>
              <w:t>步使用厂家产品包替换</w:t>
            </w:r>
          </w:p>
          <w:p w14:paraId="091CBC7E" w14:textId="77777777" w:rsidR="00727C0E" w:rsidRDefault="00727C0E" w:rsidP="00E441A4">
            <w:pPr>
              <w:pStyle w:val="a4"/>
              <w:ind w:left="465" w:firstLineChars="0" w:firstLine="0"/>
              <w:rPr>
                <w:color w:val="000000"/>
              </w:rPr>
            </w:pPr>
            <w:r>
              <w:rPr>
                <w:rFonts w:hint="eastAsia"/>
                <w:color w:val="000000"/>
              </w:rPr>
              <w:t>product_list.type=2</w:t>
            </w:r>
            <w:r>
              <w:rPr>
                <w:rFonts w:hint="eastAsia"/>
                <w:color w:val="000000"/>
              </w:rPr>
              <w:t>的</w:t>
            </w:r>
            <w:r>
              <w:rPr>
                <w:rFonts w:hint="eastAsia"/>
                <w:color w:val="000000"/>
              </w:rPr>
              <w:t>product_list.products</w:t>
            </w:r>
            <w:r>
              <w:rPr>
                <w:rFonts w:hint="eastAsia"/>
                <w:color w:val="000000"/>
              </w:rPr>
              <w:t>节点</w:t>
            </w:r>
          </w:p>
          <w:p w14:paraId="2E77DB2E" w14:textId="77777777" w:rsidR="00727C0E" w:rsidRDefault="00727C0E" w:rsidP="00E441A4">
            <w:pPr>
              <w:pStyle w:val="a4"/>
              <w:ind w:left="465" w:firstLineChars="0" w:firstLine="0"/>
              <w:rPr>
                <w:color w:val="000000"/>
              </w:rPr>
            </w:pPr>
            <w:r>
              <w:rPr>
                <w:rFonts w:hint="eastAsia"/>
                <w:color w:val="000000"/>
              </w:rPr>
              <w:t>如果没有</w:t>
            </w:r>
            <w:r>
              <w:rPr>
                <w:rFonts w:hint="eastAsia"/>
                <w:color w:val="000000"/>
              </w:rPr>
              <w:t>product_list.type=2</w:t>
            </w:r>
            <w:r>
              <w:rPr>
                <w:rFonts w:hint="eastAsia"/>
                <w:color w:val="000000"/>
              </w:rPr>
              <w:t>的节点，则原样返回</w:t>
            </w:r>
            <w:r>
              <w:rPr>
                <w:rFonts w:hint="eastAsia"/>
                <w:color w:val="000000"/>
              </w:rPr>
              <w:t>AAA</w:t>
            </w:r>
            <w:r>
              <w:rPr>
                <w:rFonts w:hint="eastAsia"/>
                <w:color w:val="000000"/>
              </w:rPr>
              <w:t>的内容</w:t>
            </w:r>
          </w:p>
          <w:p w14:paraId="47205066" w14:textId="77777777" w:rsidR="00727C0E" w:rsidRDefault="00727C0E" w:rsidP="00E441A4">
            <w:pPr>
              <w:pStyle w:val="a4"/>
              <w:ind w:left="465" w:firstLineChars="0" w:firstLine="0"/>
              <w:rPr>
                <w:color w:val="000000"/>
              </w:rPr>
            </w:pPr>
          </w:p>
          <w:p w14:paraId="3DB926FB" w14:textId="77777777" w:rsidR="00727C0E" w:rsidRDefault="00727C0E" w:rsidP="00727C0E">
            <w:pPr>
              <w:pStyle w:val="a4"/>
              <w:numPr>
                <w:ilvl w:val="0"/>
                <w:numId w:val="34"/>
              </w:numPr>
              <w:ind w:firstLineChars="0"/>
              <w:rPr>
                <w:color w:val="000000"/>
              </w:rPr>
            </w:pPr>
            <w:r>
              <w:rPr>
                <w:rFonts w:hint="eastAsia"/>
                <w:color w:val="000000"/>
              </w:rPr>
              <w:t>通过版本号第</w:t>
            </w:r>
            <w:r>
              <w:rPr>
                <w:rFonts w:hint="eastAsia"/>
                <w:color w:val="000000"/>
              </w:rPr>
              <w:t>4</w:t>
            </w:r>
            <w:r>
              <w:rPr>
                <w:rFonts w:hint="eastAsia"/>
                <w:color w:val="000000"/>
              </w:rPr>
              <w:t>位</w:t>
            </w:r>
            <w:r>
              <w:rPr>
                <w:rFonts w:hint="eastAsia"/>
                <w:color w:val="000000"/>
              </w:rPr>
              <w:t>(AAA</w:t>
            </w:r>
            <w:r>
              <w:rPr>
                <w:rFonts w:hint="eastAsia"/>
                <w:color w:val="000000"/>
              </w:rPr>
              <w:t>计费策略号</w:t>
            </w:r>
            <w:r>
              <w:rPr>
                <w:rFonts w:hint="eastAsia"/>
                <w:color w:val="000000"/>
              </w:rPr>
              <w:t>)</w:t>
            </w:r>
            <w:r>
              <w:rPr>
                <w:rFonts w:hint="eastAsia"/>
                <w:color w:val="000000"/>
              </w:rPr>
              <w:t>，查询出用户需要购买的产品列表</w:t>
            </w:r>
          </w:p>
          <w:p w14:paraId="0319416E" w14:textId="77777777" w:rsidR="00727C0E" w:rsidRDefault="00727C0E" w:rsidP="00E441A4">
            <w:pPr>
              <w:pStyle w:val="a4"/>
              <w:ind w:left="465" w:firstLineChars="0" w:firstLine="0"/>
              <w:rPr>
                <w:color w:val="000000"/>
              </w:rPr>
            </w:pPr>
            <w:r>
              <w:rPr>
                <w:rFonts w:hint="eastAsia"/>
                <w:color w:val="000000"/>
              </w:rPr>
              <w:t>DB</w:t>
            </w:r>
            <w:r>
              <w:rPr>
                <w:rFonts w:hint="eastAsia"/>
                <w:color w:val="000000"/>
              </w:rPr>
              <w:t>查询同</w:t>
            </w:r>
            <w:r>
              <w:rPr>
                <w:rFonts w:hint="eastAsia"/>
                <w:color w:val="000000"/>
              </w:rPr>
              <w:t>4.1</w:t>
            </w:r>
            <w:r>
              <w:rPr>
                <w:rFonts w:hint="eastAsia"/>
                <w:color w:val="000000"/>
              </w:rPr>
              <w:t>获取厂家产品相同</w:t>
            </w:r>
          </w:p>
          <w:p w14:paraId="7AEFCF0E" w14:textId="77777777" w:rsidR="00727C0E" w:rsidRDefault="00727C0E" w:rsidP="00E441A4">
            <w:pPr>
              <w:pStyle w:val="a4"/>
              <w:ind w:left="465" w:firstLineChars="0" w:firstLine="0"/>
              <w:rPr>
                <w:color w:val="000000"/>
              </w:rPr>
            </w:pPr>
            <w:r>
              <w:rPr>
                <w:rFonts w:hint="eastAsia"/>
                <w:color w:val="000000"/>
              </w:rPr>
              <w:t>如果当前厂家产品包存在记录，则替换，否则不替换原样返回</w:t>
            </w:r>
          </w:p>
          <w:p w14:paraId="5CE751D5" w14:textId="77777777" w:rsidR="00727C0E" w:rsidRDefault="00727C0E" w:rsidP="00E441A4">
            <w:pPr>
              <w:pStyle w:val="a4"/>
              <w:ind w:left="465" w:firstLineChars="0" w:firstLine="0"/>
              <w:rPr>
                <w:color w:val="000000"/>
              </w:rPr>
            </w:pPr>
          </w:p>
          <w:p w14:paraId="313B51FD" w14:textId="77777777" w:rsidR="00727C0E" w:rsidRPr="007D11F8" w:rsidRDefault="00727C0E" w:rsidP="00E441A4">
            <w:pPr>
              <w:pStyle w:val="a4"/>
              <w:ind w:left="465" w:firstLineChars="0" w:firstLine="0"/>
              <w:rPr>
                <w:color w:val="000000"/>
              </w:rPr>
            </w:pPr>
          </w:p>
        </w:tc>
      </w:tr>
      <w:tr w:rsidR="00727C0E" w14:paraId="061DCCAC" w14:textId="77777777" w:rsidTr="00E441A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65C9B47B" w14:textId="77777777" w:rsidR="00727C0E" w:rsidRPr="00C9018A" w:rsidRDefault="00727C0E" w:rsidP="00E441A4">
            <w:pPr>
              <w:rPr>
                <w:b/>
                <w:color w:val="000000"/>
              </w:rPr>
            </w:pPr>
            <w:r w:rsidRPr="00C9018A">
              <w:rPr>
                <w:rFonts w:hint="eastAsia"/>
                <w:b/>
                <w:color w:val="000000"/>
              </w:rPr>
              <w:t>更新记录</w:t>
            </w:r>
          </w:p>
        </w:tc>
      </w:tr>
      <w:tr w:rsidR="00727C0E" w14:paraId="0E40FB66" w14:textId="77777777" w:rsidTr="00E441A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40418ADF" w14:textId="77777777" w:rsidR="00727C0E" w:rsidRPr="00BA1F0B" w:rsidRDefault="00727C0E" w:rsidP="00E441A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D79632E" w14:textId="77777777" w:rsidR="00727C0E" w:rsidRPr="00BA1F0B" w:rsidRDefault="00727C0E" w:rsidP="00E441A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4DEB135" w14:textId="77777777" w:rsidR="00727C0E" w:rsidRPr="00BA1F0B" w:rsidRDefault="00727C0E" w:rsidP="00E441A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727C0E" w14:paraId="588E2BB5" w14:textId="77777777" w:rsidTr="00E441A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6DF933EB" w14:textId="77777777" w:rsidR="00727C0E" w:rsidRDefault="00727C0E" w:rsidP="00E441A4">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0C49C399" w14:textId="77777777" w:rsidR="00727C0E" w:rsidRDefault="00727C0E" w:rsidP="00E441A4">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4E17690" w14:textId="77777777" w:rsidR="00727C0E" w:rsidRDefault="00727C0E" w:rsidP="00E441A4">
            <w:pPr>
              <w:tabs>
                <w:tab w:val="center" w:pos="2460"/>
                <w:tab w:val="left" w:pos="3555"/>
              </w:tabs>
              <w:jc w:val="left"/>
              <w:rPr>
                <w:color w:val="000000"/>
              </w:rPr>
            </w:pPr>
          </w:p>
        </w:tc>
      </w:tr>
    </w:tbl>
    <w:p w14:paraId="612F9DD6" w14:textId="77777777" w:rsidR="00727C0E" w:rsidRDefault="00727C0E" w:rsidP="00727C0E"/>
    <w:p w14:paraId="7AC707D6" w14:textId="77777777" w:rsidR="00727C0E" w:rsidRDefault="00727C0E" w:rsidP="00727C0E">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27C0E" w14:paraId="54088F10" w14:textId="77777777" w:rsidTr="00E441A4">
        <w:tc>
          <w:tcPr>
            <w:tcW w:w="1843" w:type="dxa"/>
            <w:shd w:val="clear" w:color="auto" w:fill="808080"/>
          </w:tcPr>
          <w:p w14:paraId="40848890" w14:textId="77777777" w:rsidR="00727C0E" w:rsidRDefault="00727C0E" w:rsidP="00E441A4">
            <w:r>
              <w:rPr>
                <w:rFonts w:hint="eastAsia"/>
              </w:rPr>
              <w:t>参数名称</w:t>
            </w:r>
          </w:p>
        </w:tc>
        <w:tc>
          <w:tcPr>
            <w:tcW w:w="1417" w:type="dxa"/>
            <w:shd w:val="clear" w:color="auto" w:fill="808080"/>
          </w:tcPr>
          <w:p w14:paraId="3777E4D7" w14:textId="77777777" w:rsidR="00727C0E" w:rsidRDefault="00727C0E" w:rsidP="00E441A4">
            <w:r>
              <w:rPr>
                <w:rFonts w:hint="eastAsia"/>
              </w:rPr>
              <w:t>位置</w:t>
            </w:r>
          </w:p>
        </w:tc>
        <w:tc>
          <w:tcPr>
            <w:tcW w:w="5103" w:type="dxa"/>
            <w:shd w:val="clear" w:color="auto" w:fill="808080"/>
          </w:tcPr>
          <w:p w14:paraId="0D92CE7F" w14:textId="77777777" w:rsidR="00727C0E" w:rsidRDefault="00727C0E" w:rsidP="00E441A4">
            <w:r>
              <w:rPr>
                <w:rFonts w:hint="eastAsia"/>
              </w:rPr>
              <w:t>含义</w:t>
            </w:r>
          </w:p>
        </w:tc>
      </w:tr>
      <w:tr w:rsidR="00727C0E" w14:paraId="2C5B2C89" w14:textId="77777777" w:rsidTr="00E441A4">
        <w:tc>
          <w:tcPr>
            <w:tcW w:w="1843" w:type="dxa"/>
          </w:tcPr>
          <w:p w14:paraId="67654A1A" w14:textId="77777777" w:rsidR="00727C0E" w:rsidRDefault="00727C0E" w:rsidP="00E441A4">
            <w:r>
              <w:rPr>
                <w:rFonts w:hint="eastAsia"/>
              </w:rPr>
              <w:t>CODE</w:t>
            </w:r>
          </w:p>
        </w:tc>
        <w:tc>
          <w:tcPr>
            <w:tcW w:w="1417" w:type="dxa"/>
          </w:tcPr>
          <w:p w14:paraId="33D8B9DD" w14:textId="77777777" w:rsidR="00727C0E" w:rsidRDefault="00727C0E" w:rsidP="00E441A4">
            <w:r>
              <w:rPr>
                <w:rFonts w:hint="eastAsia"/>
              </w:rPr>
              <w:t>RESPONSE</w:t>
            </w:r>
          </w:p>
        </w:tc>
        <w:tc>
          <w:tcPr>
            <w:tcW w:w="5103" w:type="dxa"/>
          </w:tcPr>
          <w:p w14:paraId="1C5F14C6" w14:textId="77777777" w:rsidR="00727C0E" w:rsidRDefault="00727C0E" w:rsidP="00E441A4">
            <w:pPr>
              <w:autoSpaceDE w:val="0"/>
              <w:autoSpaceDN w:val="0"/>
              <w:adjustRightInd w:val="0"/>
              <w:jc w:val="left"/>
            </w:pPr>
            <w:r>
              <w:rPr>
                <w:rFonts w:hint="eastAsia"/>
              </w:rPr>
              <w:t xml:space="preserve">200 </w:t>
            </w:r>
            <w:r>
              <w:rPr>
                <w:rFonts w:hint="eastAsia"/>
              </w:rPr>
              <w:t>成功</w:t>
            </w:r>
            <w:r>
              <w:rPr>
                <w:rFonts w:hint="eastAsia"/>
              </w:rPr>
              <w:t xml:space="preserve"> </w:t>
            </w:r>
          </w:p>
          <w:p w14:paraId="06ACC055" w14:textId="77777777" w:rsidR="00727C0E" w:rsidRDefault="00727C0E" w:rsidP="00E441A4">
            <w:r>
              <w:rPr>
                <w:rFonts w:hint="eastAsia"/>
              </w:rPr>
              <w:t>其它</w:t>
            </w:r>
            <w:r>
              <w:rPr>
                <w:rFonts w:hint="eastAsia"/>
              </w:rPr>
              <w:t>,</w:t>
            </w:r>
            <w:r>
              <w:rPr>
                <w:rFonts w:hint="eastAsia"/>
              </w:rPr>
              <w:t>读取失败</w:t>
            </w:r>
          </w:p>
        </w:tc>
      </w:tr>
      <w:tr w:rsidR="00727C0E" w14:paraId="76107E2B" w14:textId="77777777" w:rsidTr="00E441A4">
        <w:tc>
          <w:tcPr>
            <w:tcW w:w="1843" w:type="dxa"/>
          </w:tcPr>
          <w:p w14:paraId="40C84B54" w14:textId="77777777" w:rsidR="00727C0E" w:rsidRDefault="00727C0E" w:rsidP="00E441A4">
            <w:r>
              <w:rPr>
                <w:rFonts w:hint="eastAsia"/>
              </w:rPr>
              <w:t>返回值</w:t>
            </w:r>
          </w:p>
        </w:tc>
        <w:tc>
          <w:tcPr>
            <w:tcW w:w="1417" w:type="dxa"/>
          </w:tcPr>
          <w:p w14:paraId="5EFE9AE6" w14:textId="77777777" w:rsidR="00727C0E" w:rsidRDefault="00727C0E" w:rsidP="00E441A4">
            <w:r>
              <w:rPr>
                <w:rFonts w:hint="eastAsia"/>
              </w:rPr>
              <w:t>BODY</w:t>
            </w:r>
          </w:p>
        </w:tc>
        <w:tc>
          <w:tcPr>
            <w:tcW w:w="5103" w:type="dxa"/>
          </w:tcPr>
          <w:p w14:paraId="68894B09" w14:textId="77777777" w:rsidR="00727C0E" w:rsidRDefault="00727C0E" w:rsidP="00E441A4">
            <w:pPr>
              <w:rPr>
                <w:color w:val="000000"/>
              </w:rPr>
            </w:pPr>
          </w:p>
        </w:tc>
      </w:tr>
      <w:tr w:rsidR="00727C0E" w14:paraId="2C9B77BA" w14:textId="77777777" w:rsidTr="00E441A4">
        <w:tc>
          <w:tcPr>
            <w:tcW w:w="8363" w:type="dxa"/>
            <w:gridSpan w:val="3"/>
          </w:tcPr>
          <w:p w14:paraId="71C53905" w14:textId="77777777" w:rsidR="00727C0E" w:rsidRDefault="00727C0E" w:rsidP="00E441A4">
            <w:pPr>
              <w:pStyle w:val="a4"/>
              <w:ind w:left="465" w:firstLineChars="0" w:firstLine="0"/>
              <w:rPr>
                <w:color w:val="000000"/>
              </w:rPr>
            </w:pPr>
            <w:r>
              <w:rPr>
                <w:rFonts w:hint="eastAsia"/>
                <w:color w:val="000000"/>
              </w:rPr>
              <w:t>参数</w:t>
            </w:r>
            <w:r>
              <w:rPr>
                <w:rFonts w:hint="eastAsia"/>
                <w:color w:val="000000"/>
              </w:rPr>
              <w:t>AAA5.X</w:t>
            </w:r>
            <w:r>
              <w:rPr>
                <w:rFonts w:hint="eastAsia"/>
                <w:color w:val="000000"/>
              </w:rPr>
              <w:t>接口文档《</w:t>
            </w:r>
            <w:r w:rsidRPr="00EE4898">
              <w:rPr>
                <w:color w:val="000000"/>
              </w:rPr>
              <w:t>upgc_20170613.pdf</w:t>
            </w:r>
            <w:r>
              <w:rPr>
                <w:rFonts w:hint="eastAsia"/>
                <w:color w:val="000000"/>
              </w:rPr>
              <w:t>》</w:t>
            </w:r>
          </w:p>
          <w:p w14:paraId="36296955" w14:textId="77777777" w:rsidR="00727C0E" w:rsidRDefault="00727C0E" w:rsidP="00E441A4">
            <w:pPr>
              <w:pStyle w:val="a4"/>
              <w:ind w:left="465" w:firstLineChars="0" w:firstLine="0"/>
              <w:rPr>
                <w:color w:val="000000"/>
              </w:rPr>
            </w:pPr>
            <w:r w:rsidRPr="00915D51">
              <w:rPr>
                <w:color w:val="000000"/>
              </w:rPr>
              <w:t>http://as.mgtv.com/client/store/products_ott</w:t>
            </w:r>
          </w:p>
          <w:p w14:paraId="6DBAA6BC" w14:textId="77777777" w:rsidR="00727C0E" w:rsidRDefault="00727C0E" w:rsidP="00E441A4">
            <w:pPr>
              <w:rPr>
                <w:color w:val="000000"/>
              </w:rPr>
            </w:pPr>
            <w:r>
              <w:rPr>
                <w:rFonts w:hint="eastAsia"/>
                <w:color w:val="000000"/>
              </w:rPr>
              <w:t xml:space="preserve">     </w:t>
            </w:r>
            <w:r>
              <w:rPr>
                <w:rFonts w:hint="eastAsia"/>
                <w:color w:val="000000"/>
              </w:rPr>
              <w:t>接口的返回数据</w:t>
            </w:r>
          </w:p>
        </w:tc>
      </w:tr>
    </w:tbl>
    <w:p w14:paraId="634CF71B" w14:textId="77777777" w:rsidR="00727C0E" w:rsidRDefault="00727C0E" w:rsidP="00727C0E"/>
    <w:p w14:paraId="1AB0AD2A" w14:textId="77777777" w:rsidR="00727C0E" w:rsidRDefault="00727C0E" w:rsidP="00727C0E">
      <w:r>
        <w:rPr>
          <w:rFonts w:hint="eastAsia"/>
        </w:rPr>
        <w:t>错误码：</w:t>
      </w:r>
    </w:p>
    <w:tbl>
      <w:tblPr>
        <w:tblStyle w:val="ab"/>
        <w:tblW w:w="0" w:type="auto"/>
        <w:tblLook w:val="04A0" w:firstRow="1" w:lastRow="0" w:firstColumn="1" w:lastColumn="0" w:noHBand="0" w:noVBand="1"/>
      </w:tblPr>
      <w:tblGrid>
        <w:gridCol w:w="1242"/>
        <w:gridCol w:w="4439"/>
        <w:gridCol w:w="2841"/>
      </w:tblGrid>
      <w:tr w:rsidR="00727C0E" w14:paraId="45D6BED8" w14:textId="77777777" w:rsidTr="00E441A4">
        <w:tc>
          <w:tcPr>
            <w:tcW w:w="1242" w:type="dxa"/>
            <w:shd w:val="clear" w:color="auto" w:fill="7F7F7F" w:themeFill="text1" w:themeFillTint="80"/>
          </w:tcPr>
          <w:p w14:paraId="06EFDC62" w14:textId="77777777" w:rsidR="00727C0E" w:rsidRPr="0057258A" w:rsidRDefault="00727C0E" w:rsidP="00E441A4">
            <w:r w:rsidRPr="0057258A">
              <w:rPr>
                <w:rFonts w:hint="eastAsia"/>
              </w:rPr>
              <w:t>状态码</w:t>
            </w:r>
          </w:p>
        </w:tc>
        <w:tc>
          <w:tcPr>
            <w:tcW w:w="4439" w:type="dxa"/>
            <w:shd w:val="clear" w:color="auto" w:fill="7F7F7F" w:themeFill="text1" w:themeFillTint="80"/>
          </w:tcPr>
          <w:p w14:paraId="3AE650F3" w14:textId="77777777" w:rsidR="00727C0E" w:rsidRPr="0057258A" w:rsidRDefault="00727C0E" w:rsidP="00E441A4">
            <w:r w:rsidRPr="0057258A">
              <w:rPr>
                <w:rFonts w:hint="eastAsia"/>
              </w:rPr>
              <w:t>状态说明</w:t>
            </w:r>
          </w:p>
        </w:tc>
        <w:tc>
          <w:tcPr>
            <w:tcW w:w="2841" w:type="dxa"/>
            <w:shd w:val="clear" w:color="auto" w:fill="7F7F7F" w:themeFill="text1" w:themeFillTint="80"/>
          </w:tcPr>
          <w:p w14:paraId="30BC60B5" w14:textId="77777777" w:rsidR="00727C0E" w:rsidRPr="0057258A" w:rsidRDefault="00727C0E" w:rsidP="00E441A4">
            <w:r w:rsidRPr="0057258A">
              <w:rPr>
                <w:rFonts w:hint="eastAsia"/>
              </w:rPr>
              <w:t>备注</w:t>
            </w:r>
          </w:p>
        </w:tc>
      </w:tr>
      <w:tr w:rsidR="00727C0E" w:rsidRPr="00077DCC" w14:paraId="16FBC510" w14:textId="77777777" w:rsidTr="00E441A4">
        <w:tc>
          <w:tcPr>
            <w:tcW w:w="1242" w:type="dxa"/>
          </w:tcPr>
          <w:p w14:paraId="5A643C0F" w14:textId="77777777" w:rsidR="00727C0E" w:rsidRPr="0057258A" w:rsidRDefault="00727C0E" w:rsidP="00E441A4">
            <w:r w:rsidRPr="0057258A">
              <w:rPr>
                <w:rFonts w:hint="eastAsia"/>
              </w:rPr>
              <w:t>0</w:t>
            </w:r>
          </w:p>
        </w:tc>
        <w:tc>
          <w:tcPr>
            <w:tcW w:w="4439" w:type="dxa"/>
          </w:tcPr>
          <w:p w14:paraId="5260F240" w14:textId="77777777" w:rsidR="00727C0E" w:rsidRPr="0057258A" w:rsidRDefault="00727C0E" w:rsidP="00E441A4">
            <w:r w:rsidRPr="0057258A">
              <w:rPr>
                <w:rFonts w:hint="eastAsia"/>
              </w:rPr>
              <w:t>成功</w:t>
            </w:r>
          </w:p>
        </w:tc>
        <w:tc>
          <w:tcPr>
            <w:tcW w:w="2841" w:type="dxa"/>
          </w:tcPr>
          <w:p w14:paraId="6C3A632E" w14:textId="77777777" w:rsidR="00727C0E" w:rsidRPr="0057258A" w:rsidRDefault="00727C0E" w:rsidP="00E441A4"/>
        </w:tc>
      </w:tr>
      <w:tr w:rsidR="00727C0E" w:rsidRPr="00077DCC" w14:paraId="3CA60799" w14:textId="77777777" w:rsidTr="00E441A4">
        <w:tc>
          <w:tcPr>
            <w:tcW w:w="1242" w:type="dxa"/>
          </w:tcPr>
          <w:p w14:paraId="53C3B946" w14:textId="77777777" w:rsidR="00727C0E" w:rsidRPr="0057258A" w:rsidRDefault="00727C0E" w:rsidP="00E441A4">
            <w:r>
              <w:rPr>
                <w:rFonts w:hint="eastAsia"/>
              </w:rPr>
              <w:t>其它</w:t>
            </w:r>
          </w:p>
        </w:tc>
        <w:tc>
          <w:tcPr>
            <w:tcW w:w="4439" w:type="dxa"/>
          </w:tcPr>
          <w:p w14:paraId="16A790B1" w14:textId="77777777" w:rsidR="00727C0E" w:rsidRPr="0057258A" w:rsidRDefault="00727C0E" w:rsidP="00E441A4">
            <w:r>
              <w:rPr>
                <w:rFonts w:hint="eastAsia"/>
              </w:rPr>
              <w:t>错误</w:t>
            </w:r>
          </w:p>
        </w:tc>
        <w:tc>
          <w:tcPr>
            <w:tcW w:w="2841" w:type="dxa"/>
          </w:tcPr>
          <w:p w14:paraId="35669D1C" w14:textId="77777777" w:rsidR="00727C0E" w:rsidRPr="0057258A" w:rsidRDefault="00727C0E" w:rsidP="00E441A4"/>
        </w:tc>
      </w:tr>
    </w:tbl>
    <w:p w14:paraId="487E5CE9" w14:textId="6C952A2A" w:rsidR="00727C0E" w:rsidRDefault="00D76DAF" w:rsidP="00727C0E">
      <w:pPr>
        <w:pStyle w:val="2"/>
      </w:pPr>
      <w:r>
        <w:rPr>
          <w:rFonts w:hint="eastAsia"/>
        </w:rPr>
        <w:t>11</w:t>
      </w:r>
      <w:r w:rsidR="00727C0E">
        <w:rPr>
          <w:rFonts w:hint="eastAsia"/>
        </w:rPr>
        <w:t>.2 Odin</w:t>
      </w:r>
      <w:r w:rsidR="00727C0E">
        <w:rPr>
          <w:rFonts w:hint="eastAsia"/>
        </w:rPr>
        <w:t>接口兼容</w:t>
      </w:r>
    </w:p>
    <w:p w14:paraId="32BF38CD" w14:textId="3DA8BD03" w:rsidR="00727C0E" w:rsidRPr="00E91327" w:rsidRDefault="00D76DAF" w:rsidP="00727C0E">
      <w:pPr>
        <w:pStyle w:val="3"/>
      </w:pPr>
      <w:r>
        <w:rPr>
          <w:rFonts w:hint="eastAsia"/>
        </w:rPr>
        <w:t>11</w:t>
      </w:r>
      <w:r w:rsidR="00727C0E" w:rsidRPr="00E91327">
        <w:rPr>
          <w:rFonts w:hint="eastAsia"/>
        </w:rPr>
        <w:t>.</w:t>
      </w:r>
      <w:r w:rsidR="00727C0E">
        <w:rPr>
          <w:rFonts w:hint="eastAsia"/>
        </w:rPr>
        <w:t>2</w:t>
      </w:r>
      <w:r w:rsidR="00727C0E" w:rsidRPr="00E91327">
        <w:rPr>
          <w:rFonts w:hint="eastAsia"/>
        </w:rPr>
        <w:t xml:space="preserve">.1 </w:t>
      </w:r>
      <w:r w:rsidR="00727C0E">
        <w:rPr>
          <w:rFonts w:hint="eastAsia"/>
        </w:rPr>
        <w:t>获取频道列表</w:t>
      </w:r>
    </w:p>
    <w:p w14:paraId="6CF2E85C" w14:textId="0C848D49" w:rsidR="00727C0E" w:rsidRDefault="00727C0E" w:rsidP="00727C0E">
      <w:r>
        <w:rPr>
          <w:rFonts w:hint="eastAsia"/>
        </w:rPr>
        <w:t>接口地址：</w:t>
      </w:r>
      <w:r>
        <w:t xml:space="preserve"> </w:t>
      </w:r>
      <w:r w:rsidR="00D76DAF">
        <w:rPr>
          <w:rFonts w:hint="eastAsia"/>
        </w:rPr>
        <w:t>factorychange/</w:t>
      </w:r>
      <w:r>
        <w:rPr>
          <w:rFonts w:hint="eastAsia"/>
        </w:rPr>
        <w:t>odin/</w:t>
      </w:r>
      <w:r w:rsidRPr="009A21E8">
        <w:rPr>
          <w:rFonts w:ascii="Helvetica Neue" w:eastAsia="Times New Roman" w:hAnsi="Helvetica Neue"/>
          <w:color w:val="5C5D5E"/>
          <w:kern w:val="0"/>
          <w:sz w:val="23"/>
          <w:szCs w:val="23"/>
          <w:shd w:val="clear" w:color="auto" w:fill="FFFFFF"/>
        </w:rPr>
        <w:t>channel/list</w:t>
      </w:r>
      <w:r>
        <w:rPr>
          <w:rFonts w:hint="eastAsia"/>
        </w:rPr>
        <w:t xml:space="preserve"> </w:t>
      </w:r>
    </w:p>
    <w:p w14:paraId="3DC91419" w14:textId="77777777" w:rsidR="00727C0E" w:rsidRDefault="00727C0E" w:rsidP="00727C0E">
      <w:r>
        <w:rPr>
          <w:rFonts w:hint="eastAsia"/>
        </w:rPr>
        <w:t>请求参数（</w:t>
      </w:r>
      <w:r>
        <w:rPr>
          <w:rFonts w:hint="eastAsia"/>
        </w:rPr>
        <w:t>GET</w:t>
      </w:r>
      <w:r>
        <w:rPr>
          <w:rFonts w:hint="eastAsia"/>
        </w:rPr>
        <w:t>方式）：</w:t>
      </w:r>
    </w:p>
    <w:tbl>
      <w:tblPr>
        <w:tblW w:w="5000" w:type="pct"/>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ook w:val="0000" w:firstRow="0" w:lastRow="0" w:firstColumn="0" w:lastColumn="0" w:noHBand="0" w:noVBand="0"/>
      </w:tblPr>
      <w:tblGrid>
        <w:gridCol w:w="1354"/>
        <w:gridCol w:w="667"/>
        <w:gridCol w:w="5197"/>
        <w:gridCol w:w="1304"/>
      </w:tblGrid>
      <w:tr w:rsidR="00727C0E" w14:paraId="2961660B" w14:textId="77777777" w:rsidTr="00E441A4">
        <w:tc>
          <w:tcPr>
            <w:tcW w:w="959" w:type="pct"/>
            <w:tcBorders>
              <w:top w:val="single" w:sz="0" w:space="0" w:color="000000"/>
              <w:left w:val="single" w:sz="0" w:space="0" w:color="000000"/>
              <w:bottom w:val="single" w:sz="0" w:space="0" w:color="000000"/>
              <w:right w:val="single" w:sz="0" w:space="0" w:color="000000"/>
            </w:tcBorders>
            <w:shd w:val="clear" w:color="auto" w:fill="808080"/>
          </w:tcPr>
          <w:p w14:paraId="6614D487" w14:textId="77777777" w:rsidR="00727C0E" w:rsidRDefault="00727C0E" w:rsidP="00E441A4">
            <w:r>
              <w:rPr>
                <w:rFonts w:hint="eastAsia"/>
              </w:rPr>
              <w:t>参数名称</w:t>
            </w:r>
          </w:p>
        </w:tc>
        <w:tc>
          <w:tcPr>
            <w:tcW w:w="556" w:type="pct"/>
            <w:tcBorders>
              <w:top w:val="single" w:sz="0" w:space="0" w:color="000000"/>
              <w:left w:val="single" w:sz="0" w:space="0" w:color="000000"/>
              <w:bottom w:val="single" w:sz="0" w:space="0" w:color="000000"/>
              <w:right w:val="single" w:sz="0" w:space="0" w:color="000000"/>
            </w:tcBorders>
            <w:shd w:val="clear" w:color="auto" w:fill="808080"/>
          </w:tcPr>
          <w:p w14:paraId="482A29E4" w14:textId="77777777" w:rsidR="00727C0E" w:rsidRDefault="00727C0E" w:rsidP="00E441A4">
            <w:r>
              <w:rPr>
                <w:rFonts w:hint="eastAsia"/>
              </w:rPr>
              <w:t>位置</w:t>
            </w:r>
          </w:p>
        </w:tc>
        <w:tc>
          <w:tcPr>
            <w:tcW w:w="2555" w:type="pct"/>
            <w:tcBorders>
              <w:top w:val="single" w:sz="0" w:space="0" w:color="000000"/>
              <w:left w:val="single" w:sz="0" w:space="0" w:color="000000"/>
              <w:bottom w:val="single" w:sz="0" w:space="0" w:color="000000"/>
              <w:right w:val="single" w:sz="0" w:space="0" w:color="000000"/>
            </w:tcBorders>
            <w:shd w:val="clear" w:color="auto" w:fill="808080"/>
          </w:tcPr>
          <w:p w14:paraId="1495EA6B" w14:textId="77777777" w:rsidR="00727C0E" w:rsidRDefault="00727C0E" w:rsidP="00E441A4">
            <w:r>
              <w:rPr>
                <w:rFonts w:hint="eastAsia"/>
              </w:rPr>
              <w:t>含义</w:t>
            </w:r>
          </w:p>
        </w:tc>
        <w:tc>
          <w:tcPr>
            <w:tcW w:w="930" w:type="pct"/>
            <w:tcBorders>
              <w:top w:val="single" w:sz="0" w:space="0" w:color="000000"/>
              <w:left w:val="single" w:sz="0" w:space="0" w:color="000000"/>
              <w:bottom w:val="single" w:sz="0" w:space="0" w:color="000000"/>
              <w:right w:val="single" w:sz="0" w:space="0" w:color="000000"/>
            </w:tcBorders>
            <w:shd w:val="clear" w:color="auto" w:fill="808080"/>
          </w:tcPr>
          <w:p w14:paraId="564ED580" w14:textId="77777777" w:rsidR="00727C0E" w:rsidRDefault="00727C0E" w:rsidP="00E441A4">
            <w:r>
              <w:rPr>
                <w:rFonts w:hint="eastAsia"/>
              </w:rPr>
              <w:t>是否必传</w:t>
            </w:r>
          </w:p>
        </w:tc>
      </w:tr>
      <w:tr w:rsidR="00727C0E" w:rsidRPr="00B160F8" w14:paraId="428EFB18" w14:textId="77777777" w:rsidTr="00E441A4">
        <w:tc>
          <w:tcPr>
            <w:tcW w:w="959" w:type="pct"/>
            <w:tcBorders>
              <w:top w:val="single" w:sz="0" w:space="0" w:color="000000"/>
              <w:left w:val="single" w:sz="0" w:space="0" w:color="000000"/>
              <w:bottom w:val="single" w:sz="0" w:space="0" w:color="000000"/>
              <w:right w:val="single" w:sz="0" w:space="0" w:color="000000"/>
            </w:tcBorders>
          </w:tcPr>
          <w:p w14:paraId="189485F8" w14:textId="77777777" w:rsidR="00727C0E" w:rsidRPr="00E91327" w:rsidRDefault="00727C0E" w:rsidP="00E441A4">
            <w:pPr>
              <w:jc w:val="left"/>
            </w:pPr>
          </w:p>
        </w:tc>
        <w:tc>
          <w:tcPr>
            <w:tcW w:w="556" w:type="pct"/>
            <w:tcBorders>
              <w:top w:val="single" w:sz="0" w:space="0" w:color="000000"/>
              <w:left w:val="single" w:sz="0" w:space="0" w:color="000000"/>
              <w:bottom w:val="single" w:sz="0" w:space="0" w:color="000000"/>
              <w:right w:val="single" w:sz="0" w:space="0" w:color="000000"/>
            </w:tcBorders>
          </w:tcPr>
          <w:p w14:paraId="14E449FF" w14:textId="77777777" w:rsidR="00727C0E" w:rsidRDefault="00727C0E" w:rsidP="00E441A4">
            <w:pPr>
              <w:jc w:val="left"/>
            </w:pPr>
            <w:r>
              <w:rPr>
                <w:rFonts w:hint="eastAsia"/>
              </w:rPr>
              <w:t>URL</w:t>
            </w:r>
          </w:p>
        </w:tc>
        <w:tc>
          <w:tcPr>
            <w:tcW w:w="2555" w:type="pct"/>
            <w:tcBorders>
              <w:top w:val="single" w:sz="0" w:space="0" w:color="000000"/>
              <w:left w:val="single" w:sz="0" w:space="0" w:color="000000"/>
              <w:bottom w:val="single" w:sz="0" w:space="0" w:color="000000"/>
              <w:right w:val="single" w:sz="0" w:space="0" w:color="000000"/>
            </w:tcBorders>
          </w:tcPr>
          <w:p w14:paraId="14F77961" w14:textId="77777777" w:rsidR="00727C0E" w:rsidRDefault="00727C0E" w:rsidP="00E441A4">
            <w:pPr>
              <w:jc w:val="left"/>
            </w:pPr>
            <w:r>
              <w:rPr>
                <w:rFonts w:hint="eastAsia"/>
              </w:rPr>
              <w:t>参考</w:t>
            </w:r>
            <w:r>
              <w:rPr>
                <w:rFonts w:hint="eastAsia"/>
              </w:rPr>
              <w:t>Odin</w:t>
            </w:r>
            <w:r>
              <w:rPr>
                <w:rFonts w:hint="eastAsia"/>
              </w:rPr>
              <w:t>接口，直接透传参数</w:t>
            </w:r>
          </w:p>
          <w:p w14:paraId="74F84B7D" w14:textId="77777777" w:rsidR="00727C0E" w:rsidRDefault="00727C0E" w:rsidP="00E441A4">
            <w:pPr>
              <w:jc w:val="left"/>
            </w:pPr>
            <w:r w:rsidRPr="009A21E8">
              <w:t>http://git.hunantv.com/arch/odin/wikis/channel-interface</w:t>
            </w:r>
          </w:p>
        </w:tc>
        <w:tc>
          <w:tcPr>
            <w:tcW w:w="930" w:type="pct"/>
            <w:tcBorders>
              <w:top w:val="single" w:sz="0" w:space="0" w:color="000000"/>
              <w:left w:val="single" w:sz="0" w:space="0" w:color="000000"/>
              <w:bottom w:val="single" w:sz="0" w:space="0" w:color="000000"/>
              <w:right w:val="single" w:sz="0" w:space="0" w:color="000000"/>
            </w:tcBorders>
          </w:tcPr>
          <w:p w14:paraId="7474DEA9" w14:textId="77777777" w:rsidR="00727C0E" w:rsidRDefault="00727C0E" w:rsidP="00E441A4">
            <w:pPr>
              <w:jc w:val="left"/>
            </w:pPr>
            <w:r>
              <w:rPr>
                <w:rFonts w:hint="eastAsia"/>
              </w:rPr>
              <w:t>Y</w:t>
            </w:r>
          </w:p>
        </w:tc>
      </w:tr>
    </w:tbl>
    <w:p w14:paraId="0243B1BF" w14:textId="77777777" w:rsidR="00727C0E" w:rsidRDefault="00727C0E" w:rsidP="00727C0E"/>
    <w:p w14:paraId="7A06A0AF" w14:textId="77777777" w:rsidR="00727C0E" w:rsidRDefault="00727C0E" w:rsidP="00727C0E">
      <w:r>
        <w:rPr>
          <w:rFonts w:hint="eastAsia"/>
        </w:rPr>
        <w:t>缓存参数：</w:t>
      </w:r>
    </w:p>
    <w:p w14:paraId="6B4F5189" w14:textId="77777777" w:rsidR="00727C0E" w:rsidRDefault="00727C0E" w:rsidP="00727C0E">
      <w:r>
        <w:rPr>
          <w:rFonts w:hint="eastAsia"/>
        </w:rPr>
        <w:t>version</w:t>
      </w:r>
    </w:p>
    <w:p w14:paraId="5CF7DE31" w14:textId="77777777" w:rsidR="00727C0E" w:rsidRDefault="00727C0E" w:rsidP="00727C0E">
      <w:r>
        <w:rPr>
          <w:rFonts w:hint="eastAsia"/>
        </w:rPr>
        <w:t>type</w:t>
      </w:r>
    </w:p>
    <w:p w14:paraId="2C13ED85" w14:textId="77777777" w:rsidR="00727C0E" w:rsidRDefault="00727C0E" w:rsidP="00727C0E">
      <w:r>
        <w:rPr>
          <w:rFonts w:hint="eastAsia"/>
        </w:rPr>
        <w:t>pageType</w:t>
      </w:r>
    </w:p>
    <w:p w14:paraId="138BDA7D" w14:textId="77777777" w:rsidR="00727C0E" w:rsidRDefault="00727C0E" w:rsidP="00727C0E">
      <w:r>
        <w:t>callback</w:t>
      </w:r>
    </w:p>
    <w:p w14:paraId="7749B8B6" w14:textId="77777777" w:rsidR="00727C0E" w:rsidRDefault="00727C0E" w:rsidP="00727C0E"/>
    <w:p w14:paraId="62400D02" w14:textId="77777777" w:rsidR="00727C0E" w:rsidRDefault="00727C0E" w:rsidP="00727C0E">
      <w:r>
        <w:rPr>
          <w:rFonts w:hint="eastAsia"/>
        </w:rPr>
        <w:t>开发方案：</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668"/>
        <w:gridCol w:w="1559"/>
        <w:gridCol w:w="5136"/>
      </w:tblGrid>
      <w:tr w:rsidR="00727C0E" w14:paraId="08335884" w14:textId="77777777" w:rsidTr="00E441A4">
        <w:tc>
          <w:tcPr>
            <w:tcW w:w="8363" w:type="dxa"/>
            <w:gridSpan w:val="3"/>
            <w:shd w:val="clear" w:color="auto" w:fill="808080"/>
          </w:tcPr>
          <w:p w14:paraId="4E3FFF56" w14:textId="77777777" w:rsidR="00727C0E" w:rsidRDefault="00727C0E" w:rsidP="00E441A4">
            <w:r>
              <w:rPr>
                <w:rFonts w:hint="eastAsia"/>
              </w:rPr>
              <w:t>开发方案：</w:t>
            </w:r>
          </w:p>
        </w:tc>
      </w:tr>
      <w:tr w:rsidR="00727C0E" w14:paraId="20FC85CC" w14:textId="77777777" w:rsidTr="00E441A4">
        <w:tc>
          <w:tcPr>
            <w:tcW w:w="8363" w:type="dxa"/>
            <w:gridSpan w:val="3"/>
            <w:tcBorders>
              <w:bottom w:val="single" w:sz="2" w:space="0" w:color="auto"/>
            </w:tcBorders>
          </w:tcPr>
          <w:p w14:paraId="34D7845D" w14:textId="77777777" w:rsidR="00727C0E" w:rsidRDefault="00727C0E" w:rsidP="00E441A4">
            <w:pPr>
              <w:rPr>
                <w:color w:val="000000"/>
              </w:rPr>
            </w:pPr>
            <w:r>
              <w:rPr>
                <w:rFonts w:hint="eastAsia"/>
                <w:color w:val="000000"/>
              </w:rPr>
              <w:t>1.</w:t>
            </w:r>
            <w:r>
              <w:rPr>
                <w:rFonts w:hint="eastAsia"/>
                <w:color w:val="000000"/>
              </w:rPr>
              <w:t>调用</w:t>
            </w:r>
            <w:r>
              <w:rPr>
                <w:rFonts w:hint="eastAsia"/>
                <w:color w:val="000000"/>
              </w:rPr>
              <w:t>Odin</w:t>
            </w:r>
            <w:r>
              <w:rPr>
                <w:rFonts w:hint="eastAsia"/>
                <w:color w:val="000000"/>
              </w:rPr>
              <w:t>接口：</w:t>
            </w:r>
          </w:p>
          <w:p w14:paraId="4AFDB768" w14:textId="77777777" w:rsidR="00727C0E" w:rsidRDefault="00D470B1" w:rsidP="00E441A4">
            <w:pPr>
              <w:rPr>
                <w:color w:val="000000"/>
              </w:rPr>
            </w:pPr>
            <w:hyperlink r:id="rId55" w:history="1">
              <w:r w:rsidR="00727C0E" w:rsidRPr="00A83CEF">
                <w:rPr>
                  <w:rStyle w:val="a3"/>
                </w:rPr>
                <w:t>http://git.hunantv.com/arch/odin/wikis/channel-interface</w:t>
              </w:r>
            </w:hyperlink>
          </w:p>
          <w:p w14:paraId="0271DF89" w14:textId="77777777" w:rsidR="00727C0E" w:rsidRDefault="00727C0E" w:rsidP="00E441A4">
            <w:pPr>
              <w:rPr>
                <w:color w:val="000000"/>
              </w:rPr>
            </w:pPr>
            <w:r>
              <w:rPr>
                <w:rFonts w:hint="eastAsia"/>
                <w:color w:val="000000"/>
              </w:rPr>
              <w:t>获取频道列表：</w:t>
            </w:r>
            <w:r>
              <w:rPr>
                <w:rFonts w:hint="eastAsia"/>
                <w:color w:val="000000"/>
              </w:rPr>
              <w:t xml:space="preserve"> /channel/list</w:t>
            </w:r>
            <w:r>
              <w:rPr>
                <w:rFonts w:hint="eastAsia"/>
                <w:color w:val="000000"/>
              </w:rPr>
              <w:t>，透传所有参数</w:t>
            </w:r>
          </w:p>
          <w:p w14:paraId="65993A92" w14:textId="77777777" w:rsidR="00727C0E" w:rsidRDefault="00D470B1" w:rsidP="00E441A4">
            <w:pPr>
              <w:rPr>
                <w:color w:val="000000"/>
              </w:rPr>
            </w:pPr>
            <w:hyperlink r:id="rId56" w:history="1">
              <w:r w:rsidR="00727C0E" w:rsidRPr="005F34F5">
                <w:rPr>
                  <w:rStyle w:val="a3"/>
                </w:rPr>
                <w:t>http://ott.bz.mgtv.com/odin/c1/channel/list?platform=3&amp;ticket=&amp;buss_id=1000014&amp;device_id=9a523d1082453c259942b7279e2662c0ce81e594&amp;mac_id=00-66-CE-02-E8-2D&amp;uuid=mgtvmac0066CE02E82D&amp;net_id=&amp;license=ZgOOgo5MjkyOTA2Vh0uqew4GfEu0h6o7S4cNDbRLmQVLBQ12SyAgSzsGO3Z8DnaHDbS0jkyOTI5MZgOOgg%3D%3D&amp;type=3&amp;version=5.0.007.200.2.MG.0.0_Pre_Release</w:t>
              </w:r>
            </w:hyperlink>
          </w:p>
          <w:p w14:paraId="4268EEE6" w14:textId="77777777" w:rsidR="00727C0E" w:rsidRDefault="00727C0E" w:rsidP="00E441A4">
            <w:pPr>
              <w:rPr>
                <w:color w:val="000000"/>
              </w:rPr>
            </w:pPr>
          </w:p>
          <w:p w14:paraId="4EA1C1B3" w14:textId="77777777" w:rsidR="00727C0E" w:rsidRDefault="00727C0E" w:rsidP="00E441A4">
            <w:pPr>
              <w:rPr>
                <w:color w:val="000000"/>
              </w:rPr>
            </w:pPr>
            <w:r>
              <w:rPr>
                <w:rFonts w:hint="eastAsia"/>
                <w:color w:val="000000"/>
              </w:rPr>
              <w:t>生产使用</w:t>
            </w:r>
            <w:r>
              <w:rPr>
                <w:rFonts w:hint="eastAsia"/>
                <w:color w:val="000000"/>
              </w:rPr>
              <w:t>Odin</w:t>
            </w:r>
            <w:r>
              <w:rPr>
                <w:rFonts w:hint="eastAsia"/>
                <w:color w:val="000000"/>
              </w:rPr>
              <w:t>内网集群域名；</w:t>
            </w:r>
            <w:r>
              <w:rPr>
                <w:rFonts w:hint="eastAsia"/>
                <w:color w:val="000000"/>
              </w:rPr>
              <w:t>odin.ng.imgo.tv</w:t>
            </w:r>
          </w:p>
          <w:p w14:paraId="2E90C932" w14:textId="77777777" w:rsidR="00727C0E" w:rsidRDefault="00727C0E" w:rsidP="00E441A4">
            <w:pPr>
              <w:rPr>
                <w:color w:val="000000"/>
              </w:rPr>
            </w:pPr>
          </w:p>
          <w:p w14:paraId="03833C7D" w14:textId="77777777" w:rsidR="00727C0E" w:rsidRDefault="00727C0E" w:rsidP="00E441A4">
            <w:pPr>
              <w:rPr>
                <w:color w:val="000000"/>
              </w:rPr>
            </w:pPr>
            <w:r>
              <w:rPr>
                <w:rFonts w:hint="eastAsia"/>
                <w:color w:val="000000"/>
              </w:rPr>
              <w:t>2.</w:t>
            </w:r>
            <w:r>
              <w:rPr>
                <w:rFonts w:hint="eastAsia"/>
                <w:color w:val="000000"/>
              </w:rPr>
              <w:t>修改返回内容再返回</w:t>
            </w:r>
          </w:p>
          <w:p w14:paraId="5CB43929" w14:textId="77777777" w:rsidR="00727C0E" w:rsidRDefault="00727C0E" w:rsidP="00E441A4">
            <w:pPr>
              <w:rPr>
                <w:color w:val="000000"/>
              </w:rPr>
            </w:pPr>
            <w:r>
              <w:rPr>
                <w:rFonts w:hint="eastAsia"/>
                <w:color w:val="000000"/>
              </w:rPr>
              <w:t>将</w:t>
            </w:r>
            <w:r>
              <w:rPr>
                <w:color w:val="000000"/>
              </w:rPr>
              <w:t>”</w:t>
            </w:r>
            <w:r>
              <w:rPr>
                <w:rFonts w:hint="eastAsia"/>
                <w:color w:val="000000"/>
              </w:rPr>
              <w:t>芒果电视</w:t>
            </w:r>
            <w:r>
              <w:rPr>
                <w:color w:val="000000"/>
              </w:rPr>
              <w:t>”</w:t>
            </w:r>
            <w:r>
              <w:rPr>
                <w:rFonts w:hint="eastAsia"/>
                <w:color w:val="000000"/>
              </w:rPr>
              <w:t xml:space="preserve"> </w:t>
            </w:r>
            <w:r>
              <w:rPr>
                <w:rFonts w:hint="eastAsia"/>
                <w:color w:val="000000"/>
              </w:rPr>
              <w:t>频道移动到</w:t>
            </w:r>
            <w:r>
              <w:rPr>
                <w:color w:val="000000"/>
              </w:rPr>
              <w:t>”</w:t>
            </w:r>
            <w:r>
              <w:rPr>
                <w:rFonts w:hint="eastAsia"/>
                <w:color w:val="000000"/>
              </w:rPr>
              <w:t>全部频道</w:t>
            </w:r>
            <w:r>
              <w:rPr>
                <w:color w:val="000000"/>
              </w:rPr>
              <w:t>”</w:t>
            </w:r>
            <w:r>
              <w:rPr>
                <w:rFonts w:hint="eastAsia"/>
                <w:color w:val="000000"/>
              </w:rPr>
              <w:t>频道前面</w:t>
            </w:r>
          </w:p>
          <w:p w14:paraId="0901CB1D" w14:textId="77777777" w:rsidR="00727C0E" w:rsidRDefault="00727C0E" w:rsidP="00E441A4">
            <w:pPr>
              <w:rPr>
                <w:color w:val="000000"/>
              </w:rPr>
            </w:pPr>
            <w:r>
              <w:rPr>
                <w:rFonts w:hint="eastAsia"/>
                <w:color w:val="000000"/>
              </w:rPr>
              <w:t>其它情况：</w:t>
            </w:r>
          </w:p>
          <w:p w14:paraId="24D9DC9F" w14:textId="77777777" w:rsidR="00727C0E" w:rsidRDefault="00727C0E" w:rsidP="00E441A4">
            <w:pPr>
              <w:rPr>
                <w:color w:val="000000"/>
              </w:rPr>
            </w:pPr>
            <w:r>
              <w:rPr>
                <w:rFonts w:hint="eastAsia"/>
                <w:color w:val="000000"/>
              </w:rPr>
              <w:t>如果没有</w:t>
            </w:r>
            <w:r>
              <w:rPr>
                <w:color w:val="000000"/>
              </w:rPr>
              <w:t>”</w:t>
            </w:r>
            <w:r>
              <w:rPr>
                <w:rFonts w:hint="eastAsia"/>
                <w:color w:val="000000"/>
              </w:rPr>
              <w:t>芒果电视</w:t>
            </w:r>
            <w:r>
              <w:rPr>
                <w:color w:val="000000"/>
              </w:rPr>
              <w:t>”</w:t>
            </w:r>
            <w:r>
              <w:rPr>
                <w:rFonts w:hint="eastAsia"/>
                <w:color w:val="000000"/>
              </w:rPr>
              <w:t>，则原样返回</w:t>
            </w:r>
          </w:p>
          <w:p w14:paraId="54F1855F" w14:textId="77777777" w:rsidR="00727C0E" w:rsidRDefault="00727C0E" w:rsidP="00E441A4">
            <w:pPr>
              <w:rPr>
                <w:color w:val="000000"/>
              </w:rPr>
            </w:pPr>
            <w:r>
              <w:rPr>
                <w:rFonts w:hint="eastAsia"/>
                <w:color w:val="000000"/>
              </w:rPr>
              <w:t>如果有</w:t>
            </w:r>
            <w:r>
              <w:rPr>
                <w:color w:val="000000"/>
              </w:rPr>
              <w:t>”</w:t>
            </w:r>
            <w:r>
              <w:rPr>
                <w:rFonts w:hint="eastAsia"/>
                <w:color w:val="000000"/>
              </w:rPr>
              <w:t>芒果电视</w:t>
            </w:r>
            <w:r>
              <w:rPr>
                <w:color w:val="000000"/>
              </w:rPr>
              <w:t>”</w:t>
            </w:r>
            <w:r>
              <w:rPr>
                <w:rFonts w:hint="eastAsia"/>
                <w:color w:val="000000"/>
              </w:rPr>
              <w:t>，没有</w:t>
            </w:r>
            <w:r>
              <w:rPr>
                <w:color w:val="000000"/>
              </w:rPr>
              <w:t>”</w:t>
            </w:r>
            <w:r>
              <w:rPr>
                <w:rFonts w:hint="eastAsia"/>
                <w:color w:val="000000"/>
              </w:rPr>
              <w:t>全部频道</w:t>
            </w:r>
            <w:r>
              <w:rPr>
                <w:color w:val="000000"/>
              </w:rPr>
              <w:t>”</w:t>
            </w:r>
            <w:r>
              <w:rPr>
                <w:rFonts w:hint="eastAsia"/>
                <w:color w:val="000000"/>
              </w:rPr>
              <w:t>，则放在最后一个位置</w:t>
            </w:r>
          </w:p>
          <w:p w14:paraId="50965D89" w14:textId="77777777" w:rsidR="00727C0E" w:rsidRDefault="00727C0E" w:rsidP="00E441A4">
            <w:pPr>
              <w:rPr>
                <w:color w:val="000000"/>
              </w:rPr>
            </w:pPr>
          </w:p>
          <w:p w14:paraId="338F2A4F" w14:textId="77777777" w:rsidR="00727C0E" w:rsidRPr="009A21E8" w:rsidRDefault="00727C0E" w:rsidP="00E441A4">
            <w:pPr>
              <w:rPr>
                <w:color w:val="000000"/>
              </w:rPr>
            </w:pPr>
          </w:p>
          <w:p w14:paraId="1656F4DD" w14:textId="77777777" w:rsidR="00727C0E" w:rsidRPr="007D11F8" w:rsidRDefault="00727C0E" w:rsidP="00E441A4">
            <w:pPr>
              <w:pStyle w:val="a4"/>
              <w:ind w:left="465" w:firstLineChars="0" w:firstLine="0"/>
              <w:rPr>
                <w:color w:val="000000"/>
              </w:rPr>
            </w:pPr>
          </w:p>
        </w:tc>
      </w:tr>
      <w:tr w:rsidR="00727C0E" w14:paraId="79577E94" w14:textId="77777777" w:rsidTr="00E441A4">
        <w:tc>
          <w:tcPr>
            <w:tcW w:w="8363" w:type="dxa"/>
            <w:gridSpan w:val="3"/>
            <w:tcBorders>
              <w:top w:val="single" w:sz="2" w:space="0" w:color="auto"/>
              <w:left w:val="single" w:sz="2" w:space="0" w:color="auto"/>
              <w:bottom w:val="single" w:sz="2" w:space="0" w:color="auto"/>
              <w:right w:val="single" w:sz="2" w:space="0" w:color="auto"/>
            </w:tcBorders>
            <w:shd w:val="clear" w:color="auto" w:fill="7F7F7F" w:themeFill="text1" w:themeFillTint="80"/>
          </w:tcPr>
          <w:p w14:paraId="12A5AFD7" w14:textId="77777777" w:rsidR="00727C0E" w:rsidRPr="00C9018A" w:rsidRDefault="00727C0E" w:rsidP="00E441A4">
            <w:pPr>
              <w:rPr>
                <w:b/>
                <w:color w:val="000000"/>
              </w:rPr>
            </w:pPr>
            <w:r w:rsidRPr="00C9018A">
              <w:rPr>
                <w:rFonts w:hint="eastAsia"/>
                <w:b/>
                <w:color w:val="000000"/>
              </w:rPr>
              <w:t>更新记录</w:t>
            </w:r>
          </w:p>
        </w:tc>
      </w:tr>
      <w:tr w:rsidR="00727C0E" w14:paraId="565D6D1F" w14:textId="77777777" w:rsidTr="00E441A4">
        <w:tc>
          <w:tcPr>
            <w:tcW w:w="1668"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2C9FEBCD" w14:textId="77777777" w:rsidR="00727C0E" w:rsidRPr="00BA1F0B" w:rsidRDefault="00727C0E" w:rsidP="00E441A4">
            <w:pPr>
              <w:rPr>
                <w:color w:val="000000"/>
              </w:rPr>
            </w:pPr>
            <w:r>
              <w:rPr>
                <w:rFonts w:hint="eastAsia"/>
                <w:color w:val="000000"/>
              </w:rPr>
              <w:t>日期</w:t>
            </w:r>
          </w:p>
        </w:tc>
        <w:tc>
          <w:tcPr>
            <w:tcW w:w="1559"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0E25F104" w14:textId="77777777" w:rsidR="00727C0E" w:rsidRPr="00BA1F0B" w:rsidRDefault="00727C0E" w:rsidP="00E441A4">
            <w:pPr>
              <w:tabs>
                <w:tab w:val="center" w:pos="934"/>
              </w:tabs>
              <w:jc w:val="center"/>
              <w:rPr>
                <w:color w:val="000000"/>
              </w:rPr>
            </w:pPr>
            <w:r>
              <w:rPr>
                <w:rFonts w:hint="eastAsia"/>
                <w:color w:val="000000"/>
              </w:rPr>
              <w:t>修改人</w:t>
            </w:r>
          </w:p>
        </w:tc>
        <w:tc>
          <w:tcPr>
            <w:tcW w:w="5136" w:type="dxa"/>
            <w:tcBorders>
              <w:top w:val="single" w:sz="2" w:space="0" w:color="auto"/>
              <w:left w:val="single" w:sz="2" w:space="0" w:color="auto"/>
              <w:bottom w:val="single" w:sz="2" w:space="0" w:color="auto"/>
              <w:right w:val="single" w:sz="2" w:space="0" w:color="auto"/>
            </w:tcBorders>
            <w:shd w:val="clear" w:color="auto" w:fill="7F7F7F" w:themeFill="text1" w:themeFillTint="80"/>
          </w:tcPr>
          <w:p w14:paraId="609BDC40" w14:textId="77777777" w:rsidR="00727C0E" w:rsidRPr="00BA1F0B" w:rsidRDefault="00727C0E" w:rsidP="00E441A4">
            <w:pPr>
              <w:tabs>
                <w:tab w:val="center" w:pos="2460"/>
                <w:tab w:val="left" w:pos="3555"/>
              </w:tabs>
              <w:jc w:val="left"/>
              <w:rPr>
                <w:color w:val="000000"/>
              </w:rPr>
            </w:pPr>
            <w:r>
              <w:rPr>
                <w:color w:val="000000"/>
              </w:rPr>
              <w:tab/>
            </w:r>
            <w:r>
              <w:rPr>
                <w:rFonts w:hint="eastAsia"/>
                <w:color w:val="000000"/>
              </w:rPr>
              <w:t>详情</w:t>
            </w:r>
            <w:r>
              <w:rPr>
                <w:color w:val="000000"/>
              </w:rPr>
              <w:tab/>
            </w:r>
          </w:p>
        </w:tc>
      </w:tr>
      <w:tr w:rsidR="00727C0E" w14:paraId="13D59871" w14:textId="77777777" w:rsidTr="00E441A4">
        <w:tc>
          <w:tcPr>
            <w:tcW w:w="1668" w:type="dxa"/>
            <w:tcBorders>
              <w:top w:val="single" w:sz="2" w:space="0" w:color="auto"/>
              <w:left w:val="single" w:sz="2" w:space="0" w:color="auto"/>
              <w:bottom w:val="single" w:sz="2" w:space="0" w:color="auto"/>
              <w:right w:val="single" w:sz="2" w:space="0" w:color="auto"/>
            </w:tcBorders>
            <w:shd w:val="clear" w:color="auto" w:fill="FFFFFF" w:themeFill="background1"/>
          </w:tcPr>
          <w:p w14:paraId="5930315A" w14:textId="77777777" w:rsidR="00727C0E" w:rsidRDefault="00727C0E" w:rsidP="00E441A4">
            <w:pPr>
              <w:rPr>
                <w:color w:val="000000"/>
              </w:rPr>
            </w:pPr>
          </w:p>
        </w:tc>
        <w:tc>
          <w:tcPr>
            <w:tcW w:w="1559" w:type="dxa"/>
            <w:tcBorders>
              <w:top w:val="single" w:sz="2" w:space="0" w:color="auto"/>
              <w:left w:val="single" w:sz="2" w:space="0" w:color="auto"/>
              <w:bottom w:val="single" w:sz="2" w:space="0" w:color="auto"/>
              <w:right w:val="single" w:sz="2" w:space="0" w:color="auto"/>
            </w:tcBorders>
            <w:shd w:val="clear" w:color="auto" w:fill="FFFFFF" w:themeFill="background1"/>
          </w:tcPr>
          <w:p w14:paraId="28E22389" w14:textId="77777777" w:rsidR="00727C0E" w:rsidRDefault="00727C0E" w:rsidP="00E441A4">
            <w:pPr>
              <w:tabs>
                <w:tab w:val="center" w:pos="934"/>
              </w:tabs>
              <w:jc w:val="center"/>
              <w:rPr>
                <w:color w:val="000000"/>
              </w:rPr>
            </w:pPr>
          </w:p>
        </w:tc>
        <w:tc>
          <w:tcPr>
            <w:tcW w:w="5136" w:type="dxa"/>
            <w:tcBorders>
              <w:top w:val="single" w:sz="2" w:space="0" w:color="auto"/>
              <w:left w:val="single" w:sz="2" w:space="0" w:color="auto"/>
              <w:bottom w:val="single" w:sz="2" w:space="0" w:color="auto"/>
              <w:right w:val="single" w:sz="2" w:space="0" w:color="auto"/>
            </w:tcBorders>
            <w:shd w:val="clear" w:color="auto" w:fill="FFFFFF" w:themeFill="background1"/>
          </w:tcPr>
          <w:p w14:paraId="067A1072" w14:textId="77777777" w:rsidR="00727C0E" w:rsidRDefault="00727C0E" w:rsidP="00E441A4">
            <w:pPr>
              <w:tabs>
                <w:tab w:val="center" w:pos="2460"/>
                <w:tab w:val="left" w:pos="3555"/>
              </w:tabs>
              <w:jc w:val="left"/>
              <w:rPr>
                <w:color w:val="000000"/>
              </w:rPr>
            </w:pPr>
          </w:p>
        </w:tc>
      </w:tr>
    </w:tbl>
    <w:p w14:paraId="0445F548" w14:textId="77777777" w:rsidR="00727C0E" w:rsidRDefault="00727C0E" w:rsidP="00727C0E"/>
    <w:p w14:paraId="0ADF708D" w14:textId="77777777" w:rsidR="00727C0E" w:rsidRDefault="00727C0E" w:rsidP="00727C0E">
      <w:r>
        <w:rPr>
          <w:rFonts w:hint="eastAsia"/>
        </w:rPr>
        <w:t>响应参数：</w:t>
      </w:r>
    </w:p>
    <w:tbl>
      <w:tblPr>
        <w:tblpPr w:leftFromText="180" w:rightFromText="180" w:vertAnchor="text" w:horzAnchor="margin" w:tblpY="294"/>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Look w:val="0000" w:firstRow="0" w:lastRow="0" w:firstColumn="0" w:lastColumn="0" w:noHBand="0" w:noVBand="0"/>
      </w:tblPr>
      <w:tblGrid>
        <w:gridCol w:w="1843"/>
        <w:gridCol w:w="1417"/>
        <w:gridCol w:w="5103"/>
      </w:tblGrid>
      <w:tr w:rsidR="00727C0E" w14:paraId="63DFB595" w14:textId="77777777" w:rsidTr="00E441A4">
        <w:tc>
          <w:tcPr>
            <w:tcW w:w="1843" w:type="dxa"/>
            <w:shd w:val="clear" w:color="auto" w:fill="808080"/>
          </w:tcPr>
          <w:p w14:paraId="38ED76D6" w14:textId="77777777" w:rsidR="00727C0E" w:rsidRDefault="00727C0E" w:rsidP="00E441A4">
            <w:r>
              <w:rPr>
                <w:rFonts w:hint="eastAsia"/>
              </w:rPr>
              <w:t>参数名称</w:t>
            </w:r>
          </w:p>
        </w:tc>
        <w:tc>
          <w:tcPr>
            <w:tcW w:w="1417" w:type="dxa"/>
            <w:shd w:val="clear" w:color="auto" w:fill="808080"/>
          </w:tcPr>
          <w:p w14:paraId="08F4D0A1" w14:textId="77777777" w:rsidR="00727C0E" w:rsidRDefault="00727C0E" w:rsidP="00E441A4">
            <w:r>
              <w:rPr>
                <w:rFonts w:hint="eastAsia"/>
              </w:rPr>
              <w:t>位置</w:t>
            </w:r>
          </w:p>
        </w:tc>
        <w:tc>
          <w:tcPr>
            <w:tcW w:w="5103" w:type="dxa"/>
            <w:shd w:val="clear" w:color="auto" w:fill="808080"/>
          </w:tcPr>
          <w:p w14:paraId="32F45EA5" w14:textId="77777777" w:rsidR="00727C0E" w:rsidRDefault="00727C0E" w:rsidP="00E441A4">
            <w:r>
              <w:rPr>
                <w:rFonts w:hint="eastAsia"/>
              </w:rPr>
              <w:t>含义</w:t>
            </w:r>
          </w:p>
        </w:tc>
      </w:tr>
      <w:tr w:rsidR="00727C0E" w14:paraId="577B3066" w14:textId="77777777" w:rsidTr="00E441A4">
        <w:tc>
          <w:tcPr>
            <w:tcW w:w="1843" w:type="dxa"/>
          </w:tcPr>
          <w:p w14:paraId="18460693" w14:textId="77777777" w:rsidR="00727C0E" w:rsidRDefault="00727C0E" w:rsidP="00E441A4">
            <w:r>
              <w:rPr>
                <w:rFonts w:hint="eastAsia"/>
              </w:rPr>
              <w:t>CODE</w:t>
            </w:r>
          </w:p>
        </w:tc>
        <w:tc>
          <w:tcPr>
            <w:tcW w:w="1417" w:type="dxa"/>
          </w:tcPr>
          <w:p w14:paraId="5176E907" w14:textId="77777777" w:rsidR="00727C0E" w:rsidRDefault="00727C0E" w:rsidP="00E441A4">
            <w:r>
              <w:rPr>
                <w:rFonts w:hint="eastAsia"/>
              </w:rPr>
              <w:t>RESPONSE</w:t>
            </w:r>
          </w:p>
        </w:tc>
        <w:tc>
          <w:tcPr>
            <w:tcW w:w="5103" w:type="dxa"/>
          </w:tcPr>
          <w:p w14:paraId="59D69126" w14:textId="77777777" w:rsidR="00727C0E" w:rsidRDefault="00727C0E" w:rsidP="00E441A4">
            <w:pPr>
              <w:autoSpaceDE w:val="0"/>
              <w:autoSpaceDN w:val="0"/>
              <w:adjustRightInd w:val="0"/>
              <w:jc w:val="left"/>
            </w:pPr>
            <w:r>
              <w:rPr>
                <w:rFonts w:hint="eastAsia"/>
              </w:rPr>
              <w:t xml:space="preserve">200 </w:t>
            </w:r>
            <w:r>
              <w:rPr>
                <w:rFonts w:hint="eastAsia"/>
              </w:rPr>
              <w:t>成功</w:t>
            </w:r>
            <w:r>
              <w:rPr>
                <w:rFonts w:hint="eastAsia"/>
              </w:rPr>
              <w:t xml:space="preserve"> </w:t>
            </w:r>
          </w:p>
          <w:p w14:paraId="178B5651" w14:textId="77777777" w:rsidR="00727C0E" w:rsidRDefault="00727C0E" w:rsidP="00E441A4">
            <w:r>
              <w:rPr>
                <w:rFonts w:hint="eastAsia"/>
              </w:rPr>
              <w:t>其它</w:t>
            </w:r>
            <w:r>
              <w:rPr>
                <w:rFonts w:hint="eastAsia"/>
              </w:rPr>
              <w:t>,</w:t>
            </w:r>
            <w:r>
              <w:rPr>
                <w:rFonts w:hint="eastAsia"/>
              </w:rPr>
              <w:t>读取失败</w:t>
            </w:r>
          </w:p>
        </w:tc>
      </w:tr>
      <w:tr w:rsidR="00727C0E" w14:paraId="4A2E10B5" w14:textId="77777777" w:rsidTr="00E441A4">
        <w:tc>
          <w:tcPr>
            <w:tcW w:w="1843" w:type="dxa"/>
          </w:tcPr>
          <w:p w14:paraId="2BFCA421" w14:textId="77777777" w:rsidR="00727C0E" w:rsidRDefault="00727C0E" w:rsidP="00E441A4">
            <w:r>
              <w:rPr>
                <w:rFonts w:hint="eastAsia"/>
              </w:rPr>
              <w:t>返回值</w:t>
            </w:r>
          </w:p>
        </w:tc>
        <w:tc>
          <w:tcPr>
            <w:tcW w:w="1417" w:type="dxa"/>
          </w:tcPr>
          <w:p w14:paraId="16314F1F" w14:textId="77777777" w:rsidR="00727C0E" w:rsidRDefault="00727C0E" w:rsidP="00E441A4">
            <w:r>
              <w:rPr>
                <w:rFonts w:hint="eastAsia"/>
              </w:rPr>
              <w:t>BODY</w:t>
            </w:r>
          </w:p>
        </w:tc>
        <w:tc>
          <w:tcPr>
            <w:tcW w:w="5103" w:type="dxa"/>
          </w:tcPr>
          <w:p w14:paraId="7CB51686" w14:textId="77777777" w:rsidR="00727C0E" w:rsidRDefault="00727C0E" w:rsidP="00E441A4">
            <w:pPr>
              <w:rPr>
                <w:color w:val="000000"/>
              </w:rPr>
            </w:pPr>
          </w:p>
        </w:tc>
      </w:tr>
      <w:tr w:rsidR="00727C0E" w14:paraId="712982AE" w14:textId="77777777" w:rsidTr="00E441A4">
        <w:tc>
          <w:tcPr>
            <w:tcW w:w="8363" w:type="dxa"/>
            <w:gridSpan w:val="3"/>
          </w:tcPr>
          <w:p w14:paraId="6443DDAC" w14:textId="77777777" w:rsidR="00727C0E" w:rsidRDefault="00727C0E" w:rsidP="00E441A4">
            <w:pPr>
              <w:jc w:val="left"/>
            </w:pPr>
            <w:r>
              <w:rPr>
                <w:rFonts w:hint="eastAsia"/>
              </w:rPr>
              <w:t>参考</w:t>
            </w:r>
            <w:r>
              <w:rPr>
                <w:rFonts w:hint="eastAsia"/>
              </w:rPr>
              <w:t>Odin</w:t>
            </w:r>
            <w:r>
              <w:rPr>
                <w:rFonts w:hint="eastAsia"/>
              </w:rPr>
              <w:t>接口，直接透传参数</w:t>
            </w:r>
          </w:p>
          <w:p w14:paraId="1A9BFB3C" w14:textId="77777777" w:rsidR="00727C0E" w:rsidRDefault="00D470B1" w:rsidP="00E441A4">
            <w:pPr>
              <w:pStyle w:val="a4"/>
              <w:ind w:left="465" w:firstLineChars="0" w:firstLine="0"/>
            </w:pPr>
            <w:hyperlink r:id="rId57" w:history="1">
              <w:r w:rsidR="00727C0E" w:rsidRPr="00A83CEF">
                <w:rPr>
                  <w:rStyle w:val="a3"/>
                </w:rPr>
                <w:t>http://git.hunantv.com/arch/odin/wikis/channel-interface</w:t>
              </w:r>
            </w:hyperlink>
          </w:p>
          <w:p w14:paraId="6D01E7EA" w14:textId="77777777" w:rsidR="00727C0E" w:rsidRDefault="00727C0E" w:rsidP="00E441A4">
            <w:pPr>
              <w:pStyle w:val="a4"/>
              <w:ind w:left="465" w:firstLineChars="0" w:firstLine="0"/>
              <w:rPr>
                <w:color w:val="000000"/>
              </w:rPr>
            </w:pPr>
            <w:r>
              <w:rPr>
                <w:rFonts w:hint="eastAsia"/>
              </w:rPr>
              <w:t xml:space="preserve">channel/list </w:t>
            </w:r>
            <w:r>
              <w:rPr>
                <w:rFonts w:hint="eastAsia"/>
              </w:rPr>
              <w:t>接口返回数据</w:t>
            </w:r>
          </w:p>
          <w:p w14:paraId="7D2AE1E8" w14:textId="77777777" w:rsidR="00727C0E" w:rsidRDefault="00727C0E" w:rsidP="00E441A4">
            <w:pPr>
              <w:rPr>
                <w:color w:val="000000"/>
              </w:rPr>
            </w:pPr>
            <w:r>
              <w:rPr>
                <w:rFonts w:hint="eastAsia"/>
                <w:color w:val="000000"/>
              </w:rPr>
              <w:t xml:space="preserve">     </w:t>
            </w:r>
            <w:r>
              <w:rPr>
                <w:rFonts w:hint="eastAsia"/>
                <w:color w:val="000000"/>
              </w:rPr>
              <w:t>接口的返回数据</w:t>
            </w:r>
          </w:p>
        </w:tc>
      </w:tr>
    </w:tbl>
    <w:p w14:paraId="608741B9" w14:textId="77777777" w:rsidR="00727C0E" w:rsidRDefault="00727C0E" w:rsidP="00727C0E"/>
    <w:p w14:paraId="3FF1416E" w14:textId="77777777" w:rsidR="00727C0E" w:rsidRDefault="00727C0E" w:rsidP="00727C0E">
      <w:r>
        <w:rPr>
          <w:rFonts w:hint="eastAsia"/>
        </w:rPr>
        <w:t>错误码：</w:t>
      </w:r>
    </w:p>
    <w:tbl>
      <w:tblPr>
        <w:tblStyle w:val="ab"/>
        <w:tblW w:w="0" w:type="auto"/>
        <w:tblLook w:val="04A0" w:firstRow="1" w:lastRow="0" w:firstColumn="1" w:lastColumn="0" w:noHBand="0" w:noVBand="1"/>
      </w:tblPr>
      <w:tblGrid>
        <w:gridCol w:w="1242"/>
        <w:gridCol w:w="4439"/>
        <w:gridCol w:w="2841"/>
      </w:tblGrid>
      <w:tr w:rsidR="00727C0E" w14:paraId="07D48A1B" w14:textId="77777777" w:rsidTr="00E441A4">
        <w:tc>
          <w:tcPr>
            <w:tcW w:w="1242" w:type="dxa"/>
            <w:shd w:val="clear" w:color="auto" w:fill="7F7F7F" w:themeFill="text1" w:themeFillTint="80"/>
          </w:tcPr>
          <w:p w14:paraId="2567F008" w14:textId="77777777" w:rsidR="00727C0E" w:rsidRPr="0057258A" w:rsidRDefault="00727C0E" w:rsidP="00E441A4">
            <w:r w:rsidRPr="0057258A">
              <w:rPr>
                <w:rFonts w:hint="eastAsia"/>
              </w:rPr>
              <w:t>状态码</w:t>
            </w:r>
          </w:p>
        </w:tc>
        <w:tc>
          <w:tcPr>
            <w:tcW w:w="4439" w:type="dxa"/>
            <w:shd w:val="clear" w:color="auto" w:fill="7F7F7F" w:themeFill="text1" w:themeFillTint="80"/>
          </w:tcPr>
          <w:p w14:paraId="1F7018EF" w14:textId="77777777" w:rsidR="00727C0E" w:rsidRPr="0057258A" w:rsidRDefault="00727C0E" w:rsidP="00E441A4">
            <w:r w:rsidRPr="0057258A">
              <w:rPr>
                <w:rFonts w:hint="eastAsia"/>
              </w:rPr>
              <w:t>状态说明</w:t>
            </w:r>
          </w:p>
        </w:tc>
        <w:tc>
          <w:tcPr>
            <w:tcW w:w="2841" w:type="dxa"/>
            <w:shd w:val="clear" w:color="auto" w:fill="7F7F7F" w:themeFill="text1" w:themeFillTint="80"/>
          </w:tcPr>
          <w:p w14:paraId="2A793AE1" w14:textId="77777777" w:rsidR="00727C0E" w:rsidRPr="0057258A" w:rsidRDefault="00727C0E" w:rsidP="00E441A4">
            <w:r w:rsidRPr="0057258A">
              <w:rPr>
                <w:rFonts w:hint="eastAsia"/>
              </w:rPr>
              <w:t>备注</w:t>
            </w:r>
          </w:p>
        </w:tc>
      </w:tr>
      <w:tr w:rsidR="00727C0E" w:rsidRPr="00077DCC" w14:paraId="61A33D03" w14:textId="77777777" w:rsidTr="00E441A4">
        <w:tc>
          <w:tcPr>
            <w:tcW w:w="1242" w:type="dxa"/>
          </w:tcPr>
          <w:p w14:paraId="7FC2E268" w14:textId="77777777" w:rsidR="00727C0E" w:rsidRPr="0057258A" w:rsidRDefault="00727C0E" w:rsidP="00E441A4">
            <w:r w:rsidRPr="0057258A">
              <w:rPr>
                <w:rFonts w:hint="eastAsia"/>
              </w:rPr>
              <w:t>0</w:t>
            </w:r>
          </w:p>
        </w:tc>
        <w:tc>
          <w:tcPr>
            <w:tcW w:w="4439" w:type="dxa"/>
          </w:tcPr>
          <w:p w14:paraId="72749D40" w14:textId="77777777" w:rsidR="00727C0E" w:rsidRPr="0057258A" w:rsidRDefault="00727C0E" w:rsidP="00E441A4">
            <w:r w:rsidRPr="0057258A">
              <w:rPr>
                <w:rFonts w:hint="eastAsia"/>
              </w:rPr>
              <w:t>成功</w:t>
            </w:r>
          </w:p>
        </w:tc>
        <w:tc>
          <w:tcPr>
            <w:tcW w:w="2841" w:type="dxa"/>
          </w:tcPr>
          <w:p w14:paraId="7EC1889F" w14:textId="77777777" w:rsidR="00727C0E" w:rsidRPr="0057258A" w:rsidRDefault="00727C0E" w:rsidP="00E441A4"/>
        </w:tc>
      </w:tr>
      <w:tr w:rsidR="00727C0E" w:rsidRPr="00077DCC" w14:paraId="0630BBB9" w14:textId="77777777" w:rsidTr="00E441A4">
        <w:tc>
          <w:tcPr>
            <w:tcW w:w="1242" w:type="dxa"/>
          </w:tcPr>
          <w:p w14:paraId="4E6882AB" w14:textId="77777777" w:rsidR="00727C0E" w:rsidRPr="0057258A" w:rsidRDefault="00727C0E" w:rsidP="00E441A4">
            <w:r>
              <w:rPr>
                <w:rFonts w:hint="eastAsia"/>
              </w:rPr>
              <w:t>其它</w:t>
            </w:r>
          </w:p>
        </w:tc>
        <w:tc>
          <w:tcPr>
            <w:tcW w:w="4439" w:type="dxa"/>
          </w:tcPr>
          <w:p w14:paraId="1A69A726" w14:textId="77777777" w:rsidR="00727C0E" w:rsidRPr="0057258A" w:rsidRDefault="00727C0E" w:rsidP="00E441A4">
            <w:r>
              <w:rPr>
                <w:rFonts w:hint="eastAsia"/>
              </w:rPr>
              <w:t>错误</w:t>
            </w:r>
          </w:p>
        </w:tc>
        <w:tc>
          <w:tcPr>
            <w:tcW w:w="2841" w:type="dxa"/>
          </w:tcPr>
          <w:p w14:paraId="623E2C27" w14:textId="77777777" w:rsidR="00727C0E" w:rsidRPr="0057258A" w:rsidRDefault="00727C0E" w:rsidP="00E441A4"/>
        </w:tc>
      </w:tr>
    </w:tbl>
    <w:p w14:paraId="29064500" w14:textId="77777777" w:rsidR="00061751" w:rsidRDefault="00061751" w:rsidP="00061751">
      <w:pPr>
        <w:pStyle w:val="1"/>
      </w:pPr>
      <w:r>
        <w:rPr>
          <w:rFonts w:hint="eastAsia"/>
        </w:rPr>
        <w:t>附录</w:t>
      </w:r>
      <w:r>
        <w:rPr>
          <w:rFonts w:hint="eastAsia"/>
        </w:rPr>
        <w:t>1</w:t>
      </w:r>
      <w:r w:rsidR="00413AC2">
        <w:rPr>
          <w:rFonts w:hint="eastAsia"/>
        </w:rPr>
        <w:t xml:space="preserve"> cms errno</w:t>
      </w:r>
      <w:r w:rsidR="00EF4343">
        <w:rPr>
          <w:rFonts w:hint="eastAsia"/>
        </w:rPr>
        <w:t>重要</w:t>
      </w:r>
      <w:r w:rsidR="005B1B63">
        <w:rPr>
          <w:rFonts w:hint="eastAsia"/>
        </w:rPr>
        <w:t>错误码对应表</w:t>
      </w:r>
    </w:p>
    <w:tbl>
      <w:tblPr>
        <w:tblStyle w:val="ab"/>
        <w:tblW w:w="0" w:type="auto"/>
        <w:tblLook w:val="04A0" w:firstRow="1" w:lastRow="0" w:firstColumn="1" w:lastColumn="0" w:noHBand="0" w:noVBand="1"/>
      </w:tblPr>
      <w:tblGrid>
        <w:gridCol w:w="1242"/>
        <w:gridCol w:w="4439"/>
        <w:gridCol w:w="2841"/>
      </w:tblGrid>
      <w:tr w:rsidR="00A20776" w14:paraId="69C3457C" w14:textId="77777777" w:rsidTr="00D23233">
        <w:tc>
          <w:tcPr>
            <w:tcW w:w="1242" w:type="dxa"/>
          </w:tcPr>
          <w:p w14:paraId="7091E956" w14:textId="77777777" w:rsidR="00A20776" w:rsidRDefault="00A20776" w:rsidP="00D23233">
            <w:pPr>
              <w:jc w:val="left"/>
              <w:rPr>
                <w:szCs w:val="21"/>
              </w:rPr>
            </w:pPr>
            <w:r>
              <w:rPr>
                <w:rFonts w:hint="eastAsia"/>
                <w:szCs w:val="21"/>
              </w:rPr>
              <w:t>状态码</w:t>
            </w:r>
          </w:p>
        </w:tc>
        <w:tc>
          <w:tcPr>
            <w:tcW w:w="4439" w:type="dxa"/>
          </w:tcPr>
          <w:p w14:paraId="28B18E5E" w14:textId="77777777" w:rsidR="00A20776" w:rsidRDefault="00A20776" w:rsidP="00D23233">
            <w:pPr>
              <w:jc w:val="left"/>
              <w:rPr>
                <w:szCs w:val="21"/>
              </w:rPr>
            </w:pPr>
            <w:r>
              <w:rPr>
                <w:rFonts w:hint="eastAsia"/>
                <w:szCs w:val="21"/>
              </w:rPr>
              <w:t>状态说明</w:t>
            </w:r>
          </w:p>
        </w:tc>
        <w:tc>
          <w:tcPr>
            <w:tcW w:w="2841" w:type="dxa"/>
          </w:tcPr>
          <w:p w14:paraId="3EAF6505" w14:textId="77777777" w:rsidR="00A20776" w:rsidRDefault="00A20776" w:rsidP="00D23233">
            <w:pPr>
              <w:jc w:val="left"/>
              <w:rPr>
                <w:szCs w:val="21"/>
              </w:rPr>
            </w:pPr>
            <w:r>
              <w:rPr>
                <w:rFonts w:hint="eastAsia"/>
                <w:szCs w:val="21"/>
              </w:rPr>
              <w:t>备注</w:t>
            </w:r>
          </w:p>
        </w:tc>
      </w:tr>
      <w:tr w:rsidR="00077DCC" w:rsidRPr="00077DCC" w14:paraId="2B73E466" w14:textId="77777777" w:rsidTr="00D23233">
        <w:tc>
          <w:tcPr>
            <w:tcW w:w="1242" w:type="dxa"/>
          </w:tcPr>
          <w:p w14:paraId="034D89A1" w14:textId="77777777" w:rsidR="00A20776" w:rsidRPr="00077DCC" w:rsidRDefault="00A20776" w:rsidP="00D23233">
            <w:pPr>
              <w:jc w:val="left"/>
              <w:rPr>
                <w:szCs w:val="21"/>
              </w:rPr>
            </w:pPr>
            <w:r w:rsidRPr="00077DCC">
              <w:rPr>
                <w:rFonts w:ascii="宋体" w:eastAsia="宋体" w:cs="宋体" w:hint="eastAsia"/>
                <w:kern w:val="0"/>
                <w:szCs w:val="21"/>
                <w:lang w:val="zh-CN"/>
              </w:rPr>
              <w:t>0</w:t>
            </w:r>
          </w:p>
        </w:tc>
        <w:tc>
          <w:tcPr>
            <w:tcW w:w="4439" w:type="dxa"/>
          </w:tcPr>
          <w:p w14:paraId="50A5A853" w14:textId="77777777" w:rsidR="00A20776" w:rsidRPr="00077DCC" w:rsidRDefault="00A20776" w:rsidP="00D23233">
            <w:pPr>
              <w:jc w:val="left"/>
              <w:rPr>
                <w:szCs w:val="21"/>
              </w:rPr>
            </w:pPr>
            <w:r w:rsidRPr="00077DCC">
              <w:rPr>
                <w:rFonts w:hint="eastAsia"/>
                <w:szCs w:val="21"/>
              </w:rPr>
              <w:t>成功</w:t>
            </w:r>
          </w:p>
        </w:tc>
        <w:tc>
          <w:tcPr>
            <w:tcW w:w="2841" w:type="dxa"/>
          </w:tcPr>
          <w:p w14:paraId="7E3752E4" w14:textId="77777777" w:rsidR="006B0A07" w:rsidRPr="00077DCC" w:rsidRDefault="006B0A07" w:rsidP="00D23233">
            <w:pPr>
              <w:jc w:val="left"/>
              <w:rPr>
                <w:szCs w:val="21"/>
              </w:rPr>
            </w:pPr>
          </w:p>
        </w:tc>
      </w:tr>
      <w:tr w:rsidR="00481CB3" w:rsidRPr="00077DCC" w14:paraId="6A671E83" w14:textId="77777777" w:rsidTr="00D23233">
        <w:tc>
          <w:tcPr>
            <w:tcW w:w="1242" w:type="dxa"/>
          </w:tcPr>
          <w:p w14:paraId="180DE25E" w14:textId="77777777" w:rsidR="00481CB3" w:rsidRPr="00077DCC" w:rsidRDefault="00481CB3" w:rsidP="00D23233">
            <w:pPr>
              <w:jc w:val="left"/>
              <w:rPr>
                <w:rFonts w:ascii="宋体" w:eastAsia="宋体" w:cs="宋体"/>
                <w:b/>
                <w:kern w:val="0"/>
                <w:szCs w:val="21"/>
                <w:lang w:val="zh-CN"/>
              </w:rPr>
            </w:pPr>
          </w:p>
        </w:tc>
        <w:tc>
          <w:tcPr>
            <w:tcW w:w="4439" w:type="dxa"/>
          </w:tcPr>
          <w:p w14:paraId="67B1E44C" w14:textId="77777777" w:rsidR="00481CB3" w:rsidRPr="00077DCC" w:rsidRDefault="00481CB3" w:rsidP="00D23233">
            <w:pPr>
              <w:jc w:val="left"/>
              <w:rPr>
                <w:rFonts w:ascii="宋体" w:eastAsia="宋体" w:cs="宋体"/>
                <w:b/>
                <w:kern w:val="0"/>
                <w:szCs w:val="21"/>
                <w:lang w:val="zh-CN"/>
              </w:rPr>
            </w:pPr>
          </w:p>
        </w:tc>
        <w:tc>
          <w:tcPr>
            <w:tcW w:w="2841" w:type="dxa"/>
          </w:tcPr>
          <w:p w14:paraId="2E9021A2" w14:textId="77777777" w:rsidR="00481CB3" w:rsidRPr="00077DCC" w:rsidRDefault="00481CB3" w:rsidP="00D23233">
            <w:pPr>
              <w:jc w:val="left"/>
              <w:rPr>
                <w:rFonts w:ascii="宋体" w:eastAsia="宋体" w:cs="宋体"/>
                <w:kern w:val="0"/>
                <w:szCs w:val="21"/>
                <w:lang w:val="zh-CN"/>
              </w:rPr>
            </w:pPr>
          </w:p>
        </w:tc>
      </w:tr>
      <w:tr w:rsidR="00077DCC" w:rsidRPr="00077DCC" w14:paraId="6AFF0442" w14:textId="77777777" w:rsidTr="00D23233">
        <w:tc>
          <w:tcPr>
            <w:tcW w:w="1242" w:type="dxa"/>
          </w:tcPr>
          <w:p w14:paraId="110A7F8E" w14:textId="77777777" w:rsidR="00077DCC" w:rsidRPr="00077DCC" w:rsidRDefault="00077DCC" w:rsidP="00D23233">
            <w:pPr>
              <w:jc w:val="left"/>
              <w:rPr>
                <w:rFonts w:ascii="宋体" w:eastAsia="宋体" w:cs="宋体"/>
                <w:b/>
                <w:kern w:val="0"/>
                <w:szCs w:val="21"/>
                <w:lang w:val="zh-CN"/>
              </w:rPr>
            </w:pPr>
          </w:p>
        </w:tc>
        <w:tc>
          <w:tcPr>
            <w:tcW w:w="4439" w:type="dxa"/>
          </w:tcPr>
          <w:p w14:paraId="5ACC16A4" w14:textId="77777777" w:rsidR="00077DCC" w:rsidRPr="00077DCC" w:rsidRDefault="00077DCC" w:rsidP="00D23233">
            <w:pPr>
              <w:jc w:val="left"/>
              <w:rPr>
                <w:rFonts w:ascii="宋体" w:eastAsia="宋体" w:cs="宋体"/>
                <w:b/>
                <w:kern w:val="0"/>
                <w:szCs w:val="21"/>
                <w:lang w:val="zh-CN"/>
              </w:rPr>
            </w:pPr>
            <w:r w:rsidRPr="00077DCC">
              <w:rPr>
                <w:rFonts w:ascii="宋体" w:eastAsia="宋体" w:cs="宋体" w:hint="eastAsia"/>
                <w:b/>
                <w:kern w:val="0"/>
                <w:szCs w:val="21"/>
                <w:lang w:val="zh-CN"/>
              </w:rPr>
              <w:t>用户中心</w:t>
            </w:r>
            <w:r w:rsidR="00C52459">
              <w:rPr>
                <w:rFonts w:ascii="宋体" w:eastAsia="宋体" w:cs="宋体" w:hint="eastAsia"/>
                <w:b/>
                <w:kern w:val="0"/>
                <w:szCs w:val="21"/>
                <w:lang w:val="zh-CN"/>
              </w:rPr>
              <w:t>重要</w:t>
            </w:r>
            <w:r w:rsidRPr="00077DCC">
              <w:rPr>
                <w:rFonts w:ascii="宋体" w:eastAsia="宋体" w:cs="宋体" w:hint="eastAsia"/>
                <w:b/>
                <w:kern w:val="0"/>
                <w:szCs w:val="21"/>
                <w:lang w:val="zh-CN"/>
              </w:rPr>
              <w:t>错误码</w:t>
            </w:r>
          </w:p>
        </w:tc>
        <w:tc>
          <w:tcPr>
            <w:tcW w:w="2841" w:type="dxa"/>
          </w:tcPr>
          <w:p w14:paraId="628D8A49" w14:textId="77777777" w:rsidR="00077DCC" w:rsidRPr="00077DCC" w:rsidRDefault="00077DCC" w:rsidP="00D23233">
            <w:pPr>
              <w:jc w:val="left"/>
              <w:rPr>
                <w:rFonts w:ascii="宋体" w:eastAsia="宋体" w:cs="宋体"/>
                <w:kern w:val="0"/>
                <w:szCs w:val="21"/>
                <w:lang w:val="zh-CN"/>
              </w:rPr>
            </w:pPr>
          </w:p>
        </w:tc>
      </w:tr>
      <w:tr w:rsidR="00077DCC" w:rsidRPr="00077DCC" w14:paraId="5E320588" w14:textId="77777777" w:rsidTr="00D23233">
        <w:tc>
          <w:tcPr>
            <w:tcW w:w="1242" w:type="dxa"/>
          </w:tcPr>
          <w:p w14:paraId="54534DD6" w14:textId="77777777" w:rsidR="00A20776" w:rsidRPr="00077DCC" w:rsidRDefault="00413AC2" w:rsidP="00D23233">
            <w:pPr>
              <w:jc w:val="left"/>
              <w:rPr>
                <w:rFonts w:ascii="宋体" w:eastAsia="宋体" w:cs="宋体"/>
                <w:kern w:val="0"/>
                <w:szCs w:val="21"/>
                <w:lang w:val="zh-CN"/>
              </w:rPr>
            </w:pPr>
            <w:r w:rsidRPr="00077DCC">
              <w:rPr>
                <w:rFonts w:ascii="宋体" w:eastAsia="宋体" w:cs="宋体"/>
                <w:kern w:val="0"/>
                <w:szCs w:val="21"/>
                <w:lang w:val="zh-CN"/>
              </w:rPr>
              <w:t>2040340</w:t>
            </w:r>
          </w:p>
        </w:tc>
        <w:tc>
          <w:tcPr>
            <w:tcW w:w="4439" w:type="dxa"/>
          </w:tcPr>
          <w:p w14:paraId="1ADE004F" w14:textId="77777777" w:rsidR="00A20776" w:rsidRPr="00077DCC" w:rsidRDefault="00C5075F" w:rsidP="00D23233">
            <w:pPr>
              <w:jc w:val="left"/>
              <w:rPr>
                <w:rFonts w:ascii="宋体" w:eastAsia="宋体" w:cs="宋体"/>
                <w:kern w:val="0"/>
                <w:szCs w:val="21"/>
                <w:lang w:val="zh-CN"/>
              </w:rPr>
            </w:pPr>
            <w:r w:rsidRPr="00077DCC">
              <w:rPr>
                <w:rFonts w:ascii="宋体" w:eastAsia="宋体" w:cs="宋体" w:hint="eastAsia"/>
                <w:kern w:val="0"/>
                <w:szCs w:val="21"/>
                <w:lang w:val="zh-CN"/>
              </w:rPr>
              <w:t>用户中心接口返回异常</w:t>
            </w:r>
          </w:p>
        </w:tc>
        <w:tc>
          <w:tcPr>
            <w:tcW w:w="2841" w:type="dxa"/>
          </w:tcPr>
          <w:p w14:paraId="51BE89F3" w14:textId="77777777" w:rsidR="00A20776" w:rsidRDefault="00077DCC" w:rsidP="00D23233">
            <w:pPr>
              <w:jc w:val="left"/>
              <w:rPr>
                <w:rFonts w:ascii="宋体" w:eastAsia="宋体" w:cs="宋体"/>
                <w:kern w:val="0"/>
                <w:szCs w:val="21"/>
                <w:lang w:val="zh-CN"/>
              </w:rPr>
            </w:pPr>
            <w:r w:rsidRPr="00077DCC">
              <w:rPr>
                <w:rFonts w:ascii="宋体" w:eastAsia="宋体" w:cs="宋体" w:hint="eastAsia"/>
                <w:kern w:val="0"/>
                <w:szCs w:val="21"/>
                <w:lang w:val="zh-CN"/>
              </w:rPr>
              <w:t>用户中心返回未识别的异常</w:t>
            </w:r>
          </w:p>
          <w:p w14:paraId="15BF1269" w14:textId="77777777" w:rsidR="00014EA7" w:rsidRPr="00077DCC" w:rsidRDefault="00014EA7" w:rsidP="00323AA6">
            <w:pPr>
              <w:jc w:val="left"/>
              <w:rPr>
                <w:rFonts w:ascii="宋体" w:eastAsia="宋体" w:cs="宋体"/>
                <w:kern w:val="0"/>
                <w:szCs w:val="21"/>
                <w:lang w:val="zh-CN"/>
              </w:rPr>
            </w:pPr>
            <w:r>
              <w:rPr>
                <w:rFonts w:ascii="宋体" w:eastAsia="宋体" w:cs="宋体" w:hint="eastAsia"/>
                <w:kern w:val="0"/>
                <w:szCs w:val="21"/>
                <w:lang w:val="zh-CN"/>
              </w:rPr>
              <w:t>处理方式：</w:t>
            </w:r>
            <w:r w:rsidR="00323AA6">
              <w:rPr>
                <w:rFonts w:ascii="宋体" w:eastAsia="宋体" w:cs="宋体" w:hint="eastAsia"/>
                <w:kern w:val="0"/>
                <w:szCs w:val="21"/>
                <w:lang w:val="zh-CN"/>
              </w:rPr>
              <w:t>根据场景提示用户登录或清除APP登录信息</w:t>
            </w:r>
          </w:p>
        </w:tc>
      </w:tr>
      <w:tr w:rsidR="00077DCC" w:rsidRPr="00077DCC" w14:paraId="45865F7A" w14:textId="77777777" w:rsidTr="00D23233">
        <w:tc>
          <w:tcPr>
            <w:tcW w:w="1242" w:type="dxa"/>
          </w:tcPr>
          <w:p w14:paraId="400B25DF" w14:textId="77777777" w:rsidR="00077DCC" w:rsidRPr="00415175" w:rsidRDefault="00B37F84" w:rsidP="00D23233">
            <w:pPr>
              <w:jc w:val="left"/>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1</w:t>
            </w:r>
          </w:p>
        </w:tc>
        <w:tc>
          <w:tcPr>
            <w:tcW w:w="4439" w:type="dxa"/>
          </w:tcPr>
          <w:p w14:paraId="06B8B255" w14:textId="77777777" w:rsidR="00077DCC" w:rsidRPr="00BF7863" w:rsidRDefault="00BF7863" w:rsidP="00355247">
            <w:pPr>
              <w:jc w:val="left"/>
              <w:rPr>
                <w:rFonts w:ascii="宋体" w:eastAsia="宋体" w:cs="宋体"/>
                <w:kern w:val="0"/>
                <w:szCs w:val="21"/>
                <w:lang w:val="zh-CN"/>
              </w:rPr>
            </w:pPr>
            <w:r>
              <w:rPr>
                <w:rFonts w:ascii="宋体" w:eastAsia="宋体" w:cs="宋体" w:hint="eastAsia"/>
                <w:kern w:val="0"/>
                <w:szCs w:val="21"/>
                <w:lang w:val="zh-CN"/>
              </w:rPr>
              <w:t>用户中心ticket过期</w:t>
            </w:r>
          </w:p>
        </w:tc>
        <w:tc>
          <w:tcPr>
            <w:tcW w:w="2841" w:type="dxa"/>
          </w:tcPr>
          <w:p w14:paraId="769E23F1" w14:textId="77777777" w:rsidR="00077DCC" w:rsidRDefault="00415175" w:rsidP="00C5075F">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007E3D36" w:rsidRPr="00415175">
              <w:rPr>
                <w:rFonts w:ascii="宋体" w:eastAsia="宋体" w:cs="宋体"/>
                <w:kern w:val="0"/>
                <w:szCs w:val="21"/>
                <w:lang w:val="zh-CN"/>
              </w:rPr>
              <w:t>101 session</w:t>
            </w:r>
            <w:r w:rsidR="007E3D36" w:rsidRPr="00415175">
              <w:rPr>
                <w:rFonts w:ascii="宋体" w:eastAsia="宋体" w:cs="宋体" w:hint="eastAsia"/>
                <w:kern w:val="0"/>
                <w:szCs w:val="21"/>
                <w:lang w:val="zh-CN"/>
              </w:rPr>
              <w:t>已过期</w:t>
            </w:r>
          </w:p>
          <w:p w14:paraId="2BD5D62E" w14:textId="77777777" w:rsidR="00415175" w:rsidRPr="00415175" w:rsidRDefault="00014EA7" w:rsidP="00014EA7">
            <w:pPr>
              <w:jc w:val="left"/>
              <w:rPr>
                <w:rFonts w:ascii="宋体" w:eastAsia="宋体" w:cs="宋体"/>
                <w:kern w:val="0"/>
                <w:szCs w:val="21"/>
                <w:lang w:val="zh-CN"/>
              </w:rPr>
            </w:pPr>
            <w:r>
              <w:rPr>
                <w:rFonts w:ascii="宋体" w:eastAsia="宋体" w:cs="宋体" w:hint="eastAsia"/>
                <w:kern w:val="0"/>
                <w:szCs w:val="21"/>
                <w:lang w:val="zh-CN"/>
              </w:rPr>
              <w:t>处理方式：根据场景提示用户登录或清除APP登录信息</w:t>
            </w:r>
            <w:r w:rsidRPr="00415175">
              <w:rPr>
                <w:rFonts w:ascii="宋体" w:eastAsia="宋体" w:cs="宋体" w:hint="eastAsia"/>
                <w:kern w:val="0"/>
                <w:szCs w:val="21"/>
                <w:lang w:val="zh-CN"/>
              </w:rPr>
              <w:t xml:space="preserve"> </w:t>
            </w:r>
          </w:p>
        </w:tc>
      </w:tr>
      <w:tr w:rsidR="00077DCC" w:rsidRPr="00077DCC" w14:paraId="382D67D7" w14:textId="77777777" w:rsidTr="00D23233">
        <w:tc>
          <w:tcPr>
            <w:tcW w:w="1242" w:type="dxa"/>
          </w:tcPr>
          <w:p w14:paraId="4F09B113" w14:textId="77777777" w:rsidR="00077DCC" w:rsidRPr="00415175" w:rsidRDefault="00B37F84" w:rsidP="00D23233">
            <w:pPr>
              <w:jc w:val="left"/>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2</w:t>
            </w:r>
          </w:p>
        </w:tc>
        <w:tc>
          <w:tcPr>
            <w:tcW w:w="4439" w:type="dxa"/>
          </w:tcPr>
          <w:p w14:paraId="41DAF301" w14:textId="77777777" w:rsidR="00077DCC" w:rsidRPr="00BF7863" w:rsidRDefault="00BF7863" w:rsidP="00355247">
            <w:pPr>
              <w:jc w:val="left"/>
              <w:rPr>
                <w:rFonts w:ascii="宋体" w:eastAsia="宋体" w:cs="宋体"/>
                <w:kern w:val="0"/>
                <w:szCs w:val="21"/>
                <w:lang w:val="zh-CN"/>
              </w:rPr>
            </w:pPr>
            <w:r>
              <w:rPr>
                <w:rFonts w:ascii="宋体" w:eastAsia="宋体" w:cs="宋体" w:hint="eastAsia"/>
                <w:kern w:val="0"/>
                <w:szCs w:val="21"/>
                <w:lang w:val="zh-CN"/>
              </w:rPr>
              <w:t>用户帐号在别处登录</w:t>
            </w:r>
          </w:p>
        </w:tc>
        <w:tc>
          <w:tcPr>
            <w:tcW w:w="2841" w:type="dxa"/>
          </w:tcPr>
          <w:p w14:paraId="07A943AF" w14:textId="77777777" w:rsidR="00077DCC" w:rsidRDefault="00415175" w:rsidP="00C5075F">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007E3D36" w:rsidRPr="00415175">
              <w:rPr>
                <w:rFonts w:ascii="宋体" w:eastAsia="宋体" w:cs="宋体"/>
                <w:kern w:val="0"/>
                <w:szCs w:val="21"/>
                <w:lang w:val="zh-CN"/>
              </w:rPr>
              <w:t xml:space="preserve">0620  </w:t>
            </w:r>
            <w:r w:rsidR="007E3D36" w:rsidRPr="00415175">
              <w:rPr>
                <w:rFonts w:ascii="宋体" w:eastAsia="宋体" w:cs="宋体" w:hint="eastAsia"/>
                <w:kern w:val="0"/>
                <w:szCs w:val="21"/>
                <w:lang w:val="zh-CN"/>
              </w:rPr>
              <w:t>用户已在别处登录</w:t>
            </w:r>
          </w:p>
          <w:p w14:paraId="03964DA5" w14:textId="77777777" w:rsidR="00415175" w:rsidRPr="00415175" w:rsidRDefault="00014EA7" w:rsidP="00C5075F">
            <w:pPr>
              <w:jc w:val="left"/>
              <w:rPr>
                <w:rFonts w:ascii="宋体" w:eastAsia="宋体" w:cs="宋体"/>
                <w:kern w:val="0"/>
                <w:szCs w:val="21"/>
                <w:lang w:val="zh-CN"/>
              </w:rPr>
            </w:pPr>
            <w:r>
              <w:rPr>
                <w:rFonts w:ascii="宋体" w:eastAsia="宋体" w:cs="宋体" w:hint="eastAsia"/>
                <w:kern w:val="0"/>
                <w:szCs w:val="21"/>
                <w:lang w:val="zh-CN"/>
              </w:rPr>
              <w:t>处理方式：根据场景提示用户登录或清除APP登录信息</w:t>
            </w:r>
          </w:p>
        </w:tc>
      </w:tr>
      <w:tr w:rsidR="00077DCC" w:rsidRPr="00077DCC" w14:paraId="5DEB5149" w14:textId="77777777" w:rsidTr="00D23233">
        <w:tc>
          <w:tcPr>
            <w:tcW w:w="1242" w:type="dxa"/>
          </w:tcPr>
          <w:p w14:paraId="40F58616" w14:textId="77777777" w:rsidR="00077DCC" w:rsidRPr="00415175" w:rsidRDefault="00B37F84" w:rsidP="00D23233">
            <w:pPr>
              <w:jc w:val="left"/>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3</w:t>
            </w:r>
          </w:p>
        </w:tc>
        <w:tc>
          <w:tcPr>
            <w:tcW w:w="4439" w:type="dxa"/>
          </w:tcPr>
          <w:p w14:paraId="2625D1CF" w14:textId="77777777" w:rsidR="00077DCC" w:rsidRPr="00BF7863" w:rsidRDefault="00BF7863" w:rsidP="00355247">
            <w:pPr>
              <w:jc w:val="left"/>
              <w:rPr>
                <w:rFonts w:ascii="宋体" w:eastAsia="宋体" w:cs="宋体"/>
                <w:kern w:val="0"/>
                <w:szCs w:val="21"/>
                <w:lang w:val="zh-CN"/>
              </w:rPr>
            </w:pPr>
            <w:r>
              <w:rPr>
                <w:rFonts w:ascii="宋体" w:eastAsia="宋体" w:cs="宋体" w:hint="eastAsia"/>
                <w:kern w:val="0"/>
                <w:szCs w:val="21"/>
                <w:lang w:val="zh-CN"/>
              </w:rPr>
              <w:t>用户中心通过手机号找回密码时返回</w:t>
            </w:r>
          </w:p>
        </w:tc>
        <w:tc>
          <w:tcPr>
            <w:tcW w:w="2841" w:type="dxa"/>
          </w:tcPr>
          <w:p w14:paraId="13EEC78C" w14:textId="77777777" w:rsidR="00077DCC" w:rsidRDefault="00415175" w:rsidP="00C5075F">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007E3D36" w:rsidRPr="00415175">
              <w:rPr>
                <w:rFonts w:ascii="宋体" w:eastAsia="宋体" w:cs="宋体"/>
                <w:kern w:val="0"/>
                <w:szCs w:val="21"/>
                <w:lang w:val="zh-CN"/>
              </w:rPr>
              <w:t xml:space="preserve">201  </w:t>
            </w:r>
            <w:r w:rsidR="007E3D36" w:rsidRPr="00415175">
              <w:rPr>
                <w:rFonts w:ascii="宋体" w:eastAsia="宋体" w:cs="宋体" w:hint="eastAsia"/>
                <w:kern w:val="0"/>
                <w:szCs w:val="21"/>
                <w:lang w:val="zh-CN"/>
              </w:rPr>
              <w:t>帐号未绑定手机</w:t>
            </w:r>
          </w:p>
          <w:p w14:paraId="4A69F510" w14:textId="77777777" w:rsidR="00014EA7" w:rsidRPr="00415175" w:rsidRDefault="00014EA7" w:rsidP="00014EA7">
            <w:pPr>
              <w:jc w:val="left"/>
              <w:rPr>
                <w:rFonts w:ascii="宋体" w:eastAsia="宋体" w:cs="宋体"/>
                <w:kern w:val="0"/>
                <w:szCs w:val="21"/>
                <w:lang w:val="zh-CN"/>
              </w:rPr>
            </w:pPr>
            <w:r>
              <w:rPr>
                <w:rFonts w:ascii="宋体" w:eastAsia="宋体" w:cs="宋体" w:hint="eastAsia"/>
                <w:kern w:val="0"/>
                <w:szCs w:val="21"/>
                <w:lang w:val="zh-CN"/>
              </w:rPr>
              <w:t>处理方式：</w:t>
            </w:r>
            <w:r w:rsidR="00BF7863">
              <w:rPr>
                <w:rFonts w:ascii="宋体" w:eastAsia="宋体" w:cs="宋体" w:hint="eastAsia"/>
                <w:kern w:val="0"/>
                <w:szCs w:val="21"/>
                <w:lang w:val="zh-CN"/>
              </w:rPr>
              <w:t>提示</w:t>
            </w:r>
            <w:r w:rsidRPr="00415175">
              <w:rPr>
                <w:rFonts w:ascii="宋体" w:eastAsia="宋体" w:cs="宋体" w:hint="eastAsia"/>
                <w:kern w:val="0"/>
                <w:szCs w:val="21"/>
                <w:lang w:val="zh-CN"/>
              </w:rPr>
              <w:t xml:space="preserve"> </w:t>
            </w:r>
          </w:p>
        </w:tc>
      </w:tr>
      <w:tr w:rsidR="00077DCC" w:rsidRPr="00077DCC" w14:paraId="34D178EA" w14:textId="77777777" w:rsidTr="00D23233">
        <w:tc>
          <w:tcPr>
            <w:tcW w:w="1242" w:type="dxa"/>
          </w:tcPr>
          <w:p w14:paraId="279A3BA2" w14:textId="77777777" w:rsidR="00077DCC" w:rsidRPr="00415175" w:rsidRDefault="00B37F84" w:rsidP="00D23233">
            <w:pPr>
              <w:jc w:val="left"/>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4</w:t>
            </w:r>
          </w:p>
        </w:tc>
        <w:tc>
          <w:tcPr>
            <w:tcW w:w="4439" w:type="dxa"/>
          </w:tcPr>
          <w:p w14:paraId="62EE6EB8" w14:textId="77777777" w:rsidR="00077DCC" w:rsidRPr="00642EAE" w:rsidRDefault="00895ABA" w:rsidP="00355247">
            <w:pPr>
              <w:jc w:val="left"/>
              <w:rPr>
                <w:rFonts w:ascii="宋体" w:eastAsia="宋体" w:cs="宋体"/>
                <w:kern w:val="0"/>
                <w:szCs w:val="21"/>
                <w:lang w:val="zh-CN"/>
              </w:rPr>
            </w:pPr>
            <w:r w:rsidRPr="00642EAE">
              <w:rPr>
                <w:rFonts w:ascii="宋体" w:eastAsia="宋体" w:cs="宋体" w:hint="eastAsia"/>
                <w:kern w:val="0"/>
                <w:szCs w:val="21"/>
                <w:lang w:val="zh-CN"/>
              </w:rPr>
              <w:t>用户登录时返回，帐号密码错误</w:t>
            </w:r>
          </w:p>
        </w:tc>
        <w:tc>
          <w:tcPr>
            <w:tcW w:w="2841" w:type="dxa"/>
          </w:tcPr>
          <w:p w14:paraId="701A83E0" w14:textId="77777777" w:rsidR="00077DCC" w:rsidRDefault="00415175" w:rsidP="00C5075F">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007E3D36" w:rsidRPr="00415175">
              <w:rPr>
                <w:rFonts w:ascii="宋体" w:eastAsia="宋体" w:cs="宋体"/>
                <w:kern w:val="0"/>
                <w:szCs w:val="21"/>
                <w:lang w:val="zh-CN"/>
              </w:rPr>
              <w:t xml:space="preserve">26004 </w:t>
            </w:r>
            <w:r w:rsidR="007E3D36" w:rsidRPr="00415175">
              <w:rPr>
                <w:rFonts w:ascii="宋体" w:eastAsia="宋体" w:cs="宋体" w:hint="eastAsia"/>
                <w:kern w:val="0"/>
                <w:szCs w:val="21"/>
                <w:lang w:val="zh-CN"/>
              </w:rPr>
              <w:t>帐号或密码输入错误</w:t>
            </w:r>
          </w:p>
          <w:p w14:paraId="44420BF4" w14:textId="77777777" w:rsidR="00014EA7" w:rsidRPr="00415175" w:rsidRDefault="00014EA7" w:rsidP="00C5075F">
            <w:pPr>
              <w:jc w:val="left"/>
              <w:rPr>
                <w:rFonts w:ascii="宋体" w:eastAsia="宋体" w:cs="宋体"/>
                <w:kern w:val="0"/>
                <w:szCs w:val="21"/>
                <w:lang w:val="zh-CN"/>
              </w:rPr>
            </w:pPr>
            <w:r>
              <w:rPr>
                <w:rFonts w:ascii="宋体" w:eastAsia="宋体" w:cs="宋体" w:hint="eastAsia"/>
                <w:kern w:val="0"/>
                <w:szCs w:val="21"/>
                <w:lang w:val="zh-CN"/>
              </w:rPr>
              <w:t>处理方式：提示</w:t>
            </w:r>
          </w:p>
        </w:tc>
      </w:tr>
      <w:tr w:rsidR="007E3D36" w:rsidRPr="00077DCC" w14:paraId="3B94C69A" w14:textId="77777777" w:rsidTr="00D23233">
        <w:tc>
          <w:tcPr>
            <w:tcW w:w="1242" w:type="dxa"/>
          </w:tcPr>
          <w:p w14:paraId="63188AB6" w14:textId="77777777" w:rsidR="007E3D36" w:rsidRPr="00415175" w:rsidRDefault="00B37F84" w:rsidP="00D23233">
            <w:pPr>
              <w:jc w:val="left"/>
              <w:rPr>
                <w:rFonts w:ascii="宋体" w:eastAsia="宋体" w:cs="宋体"/>
                <w:kern w:val="0"/>
                <w:szCs w:val="21"/>
                <w:lang w:val="zh-CN"/>
              </w:rPr>
            </w:pPr>
            <w:r>
              <w:rPr>
                <w:rFonts w:ascii="宋体" w:eastAsia="宋体" w:cs="宋体"/>
                <w:kern w:val="0"/>
                <w:szCs w:val="21"/>
                <w:lang w:val="zh-CN"/>
              </w:rPr>
              <w:t>204034</w:t>
            </w:r>
            <w:r>
              <w:rPr>
                <w:rFonts w:ascii="宋体" w:eastAsia="宋体" w:cs="宋体" w:hint="eastAsia"/>
                <w:kern w:val="0"/>
                <w:szCs w:val="21"/>
                <w:lang w:val="zh-CN"/>
              </w:rPr>
              <w:t>5</w:t>
            </w:r>
          </w:p>
        </w:tc>
        <w:tc>
          <w:tcPr>
            <w:tcW w:w="4439" w:type="dxa"/>
          </w:tcPr>
          <w:p w14:paraId="3F8E62ED" w14:textId="77777777" w:rsidR="007E3D36" w:rsidRPr="00642EAE" w:rsidRDefault="00895ABA" w:rsidP="00355247">
            <w:pPr>
              <w:jc w:val="left"/>
              <w:rPr>
                <w:rFonts w:ascii="宋体" w:eastAsia="宋体" w:cs="宋体"/>
                <w:kern w:val="0"/>
                <w:szCs w:val="21"/>
                <w:lang w:val="zh-CN"/>
              </w:rPr>
            </w:pPr>
            <w:r w:rsidRPr="00642EAE">
              <w:rPr>
                <w:rFonts w:ascii="宋体" w:eastAsia="宋体" w:cs="宋体" w:hint="eastAsia"/>
                <w:kern w:val="0"/>
                <w:szCs w:val="21"/>
                <w:lang w:val="zh-CN"/>
              </w:rPr>
              <w:t>用户登录时返回，帐号不存在</w:t>
            </w:r>
          </w:p>
        </w:tc>
        <w:tc>
          <w:tcPr>
            <w:tcW w:w="2841" w:type="dxa"/>
          </w:tcPr>
          <w:p w14:paraId="5475ECC5" w14:textId="77777777" w:rsidR="007E3D36" w:rsidRDefault="00415175" w:rsidP="00C5075F">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sidR="007E3D36" w:rsidRPr="00415175">
              <w:rPr>
                <w:rFonts w:ascii="宋体" w:eastAsia="宋体" w:cs="宋体"/>
                <w:kern w:val="0"/>
                <w:szCs w:val="21"/>
                <w:lang w:val="zh-CN"/>
              </w:rPr>
              <w:t xml:space="preserve">26003  </w:t>
            </w:r>
            <w:r w:rsidR="007E3D36" w:rsidRPr="00415175">
              <w:rPr>
                <w:rFonts w:ascii="宋体" w:eastAsia="宋体" w:cs="宋体" w:hint="eastAsia"/>
                <w:kern w:val="0"/>
                <w:szCs w:val="21"/>
                <w:lang w:val="zh-CN"/>
              </w:rPr>
              <w:t>帐号不存在</w:t>
            </w:r>
          </w:p>
          <w:p w14:paraId="4B093721" w14:textId="77777777" w:rsidR="00014EA7" w:rsidRPr="00415175" w:rsidRDefault="00014EA7" w:rsidP="00C5075F">
            <w:pPr>
              <w:jc w:val="left"/>
              <w:rPr>
                <w:rFonts w:ascii="宋体" w:eastAsia="宋体" w:cs="宋体"/>
                <w:kern w:val="0"/>
                <w:szCs w:val="21"/>
                <w:lang w:val="zh-CN"/>
              </w:rPr>
            </w:pPr>
            <w:r>
              <w:rPr>
                <w:rFonts w:ascii="宋体" w:eastAsia="宋体" w:cs="宋体" w:hint="eastAsia"/>
                <w:kern w:val="0"/>
                <w:szCs w:val="21"/>
                <w:lang w:val="zh-CN"/>
              </w:rPr>
              <w:t>处理方式：提示</w:t>
            </w:r>
          </w:p>
        </w:tc>
      </w:tr>
      <w:tr w:rsidR="0080319C" w:rsidRPr="00077DCC" w14:paraId="6700EE8D" w14:textId="77777777" w:rsidTr="00D23233">
        <w:tc>
          <w:tcPr>
            <w:tcW w:w="1242" w:type="dxa"/>
          </w:tcPr>
          <w:p w14:paraId="5593E513" w14:textId="77777777" w:rsidR="0080319C" w:rsidRDefault="00867D9D" w:rsidP="00D23233">
            <w:pPr>
              <w:jc w:val="left"/>
              <w:rPr>
                <w:rFonts w:ascii="宋体" w:eastAsia="宋体" w:cs="宋体"/>
                <w:kern w:val="0"/>
                <w:szCs w:val="21"/>
                <w:lang w:val="zh-CN"/>
              </w:rPr>
            </w:pPr>
            <w:r>
              <w:rPr>
                <w:rFonts w:ascii="宋体" w:eastAsia="宋体" w:cs="宋体" w:hint="eastAsia"/>
                <w:kern w:val="0"/>
                <w:szCs w:val="21"/>
                <w:lang w:val="zh-CN"/>
              </w:rPr>
              <w:t>2040346</w:t>
            </w:r>
          </w:p>
        </w:tc>
        <w:tc>
          <w:tcPr>
            <w:tcW w:w="4439" w:type="dxa"/>
          </w:tcPr>
          <w:p w14:paraId="25C7EFA8" w14:textId="77777777" w:rsidR="0080319C" w:rsidRPr="00642EAE" w:rsidRDefault="001A286F" w:rsidP="00355247">
            <w:pPr>
              <w:jc w:val="left"/>
              <w:rPr>
                <w:rFonts w:ascii="宋体" w:eastAsia="宋体" w:cs="宋体"/>
                <w:kern w:val="0"/>
                <w:szCs w:val="21"/>
                <w:lang w:val="zh-CN"/>
              </w:rPr>
            </w:pPr>
            <w:r>
              <w:rPr>
                <w:rFonts w:ascii="宋体" w:eastAsia="宋体" w:cs="宋体" w:hint="eastAsia"/>
                <w:kern w:val="0"/>
                <w:szCs w:val="21"/>
                <w:lang w:val="zh-CN"/>
              </w:rPr>
              <w:t>登录二维码轮询时返回，用户未扫码登录</w:t>
            </w:r>
          </w:p>
        </w:tc>
        <w:tc>
          <w:tcPr>
            <w:tcW w:w="2841" w:type="dxa"/>
          </w:tcPr>
          <w:p w14:paraId="0241CD23" w14:textId="77777777" w:rsidR="0080319C" w:rsidRDefault="0080319C" w:rsidP="0080319C">
            <w:pPr>
              <w:jc w:val="left"/>
              <w:rPr>
                <w:rFonts w:ascii="宋体" w:eastAsia="宋体" w:cs="宋体"/>
                <w:kern w:val="0"/>
                <w:szCs w:val="21"/>
                <w:lang w:val="zh-CN"/>
              </w:rPr>
            </w:pPr>
            <w:r w:rsidRPr="00415175">
              <w:rPr>
                <w:rFonts w:ascii="宋体" w:eastAsia="宋体" w:cs="宋体" w:hint="eastAsia"/>
                <w:kern w:val="0"/>
                <w:szCs w:val="21"/>
                <w:lang w:val="zh-CN"/>
              </w:rPr>
              <w:t>用户中心返回：</w:t>
            </w:r>
            <w:r>
              <w:rPr>
                <w:rFonts w:ascii="宋体" w:eastAsia="宋体" w:cs="宋体" w:hint="eastAsia"/>
                <w:kern w:val="0"/>
                <w:szCs w:val="21"/>
                <w:lang w:val="zh-CN"/>
              </w:rPr>
              <w:t>203</w:t>
            </w:r>
            <w:r w:rsidRPr="00415175">
              <w:rPr>
                <w:rFonts w:ascii="宋体" w:eastAsia="宋体" w:cs="宋体"/>
                <w:kern w:val="0"/>
                <w:szCs w:val="21"/>
                <w:lang w:val="zh-CN"/>
              </w:rPr>
              <w:t xml:space="preserve">  </w:t>
            </w:r>
            <w:r>
              <w:rPr>
                <w:rFonts w:ascii="宋体" w:eastAsia="宋体" w:cs="宋体" w:hint="eastAsia"/>
                <w:kern w:val="0"/>
                <w:szCs w:val="21"/>
                <w:lang w:val="zh-CN"/>
              </w:rPr>
              <w:t>未扫码登录</w:t>
            </w:r>
          </w:p>
          <w:p w14:paraId="316767AC" w14:textId="77777777" w:rsidR="0080319C" w:rsidRPr="00415175" w:rsidRDefault="0080319C" w:rsidP="0080319C">
            <w:pPr>
              <w:jc w:val="left"/>
              <w:rPr>
                <w:rFonts w:ascii="宋体" w:eastAsia="宋体" w:cs="宋体"/>
                <w:kern w:val="0"/>
                <w:szCs w:val="21"/>
                <w:lang w:val="zh-CN"/>
              </w:rPr>
            </w:pPr>
            <w:r>
              <w:rPr>
                <w:rFonts w:ascii="宋体" w:eastAsia="宋体" w:cs="宋体" w:hint="eastAsia"/>
                <w:kern w:val="0"/>
                <w:szCs w:val="21"/>
                <w:lang w:val="zh-CN"/>
              </w:rPr>
              <w:t>处理方式：</w:t>
            </w:r>
            <w:r w:rsidR="00867D9D">
              <w:rPr>
                <w:rFonts w:ascii="宋体" w:eastAsia="宋体" w:cs="宋体" w:hint="eastAsia"/>
                <w:kern w:val="0"/>
                <w:szCs w:val="21"/>
                <w:lang w:val="zh-CN"/>
              </w:rPr>
              <w:t>继续轮询</w:t>
            </w:r>
            <w:r w:rsidR="00B27A29">
              <w:rPr>
                <w:rFonts w:ascii="宋体" w:eastAsia="宋体" w:cs="宋体" w:hint="eastAsia"/>
                <w:kern w:val="0"/>
                <w:szCs w:val="21"/>
                <w:lang w:val="zh-CN"/>
              </w:rPr>
              <w:t>登录二维码</w:t>
            </w:r>
          </w:p>
        </w:tc>
      </w:tr>
      <w:tr w:rsidR="00323AA6" w:rsidRPr="00077DCC" w14:paraId="1C8C4F0E" w14:textId="77777777" w:rsidTr="00D23233">
        <w:tc>
          <w:tcPr>
            <w:tcW w:w="1242" w:type="dxa"/>
          </w:tcPr>
          <w:p w14:paraId="29CC897D" w14:textId="77777777" w:rsidR="00323AA6" w:rsidRDefault="00652714" w:rsidP="00D23233">
            <w:pPr>
              <w:jc w:val="left"/>
              <w:rPr>
                <w:rFonts w:ascii="宋体" w:eastAsia="宋体" w:cs="宋体"/>
                <w:kern w:val="0"/>
                <w:szCs w:val="21"/>
                <w:lang w:val="zh-CN"/>
              </w:rPr>
            </w:pPr>
            <w:r>
              <w:rPr>
                <w:rFonts w:ascii="宋体" w:eastAsia="宋体" w:cs="宋体" w:hint="eastAsia"/>
                <w:kern w:val="0"/>
                <w:szCs w:val="21"/>
                <w:lang w:val="zh-CN"/>
              </w:rPr>
              <w:t>2040347</w:t>
            </w:r>
          </w:p>
        </w:tc>
        <w:tc>
          <w:tcPr>
            <w:tcW w:w="4439" w:type="dxa"/>
          </w:tcPr>
          <w:p w14:paraId="26C35A53" w14:textId="77777777" w:rsidR="00323AA6" w:rsidRDefault="00323AA6" w:rsidP="00355247">
            <w:pPr>
              <w:jc w:val="left"/>
              <w:rPr>
                <w:rFonts w:ascii="宋体" w:eastAsia="宋体" w:cs="宋体"/>
                <w:kern w:val="0"/>
                <w:szCs w:val="21"/>
                <w:lang w:val="zh-CN"/>
              </w:rPr>
            </w:pPr>
            <w:r>
              <w:rPr>
                <w:rFonts w:ascii="宋体" w:eastAsia="宋体" w:cs="宋体" w:hint="eastAsia"/>
                <w:kern w:val="0"/>
                <w:szCs w:val="21"/>
                <w:lang w:val="zh-CN"/>
              </w:rPr>
              <w:t>用户未登录</w:t>
            </w:r>
          </w:p>
        </w:tc>
        <w:tc>
          <w:tcPr>
            <w:tcW w:w="2841" w:type="dxa"/>
          </w:tcPr>
          <w:p w14:paraId="2F6CFACB" w14:textId="77777777" w:rsidR="00CE7D59" w:rsidRDefault="00CE7D59" w:rsidP="00CE7D59">
            <w:pPr>
              <w:jc w:val="left"/>
              <w:rPr>
                <w:rFonts w:ascii="宋体" w:eastAsia="宋体" w:cs="宋体"/>
                <w:kern w:val="0"/>
                <w:szCs w:val="21"/>
                <w:lang w:val="zh-CN"/>
              </w:rPr>
            </w:pPr>
            <w:r>
              <w:rPr>
                <w:rFonts w:ascii="宋体" w:eastAsia="宋体" w:cs="宋体" w:hint="eastAsia"/>
                <w:kern w:val="0"/>
                <w:szCs w:val="21"/>
                <w:lang w:val="zh-CN"/>
              </w:rPr>
              <w:t>用户认证鉴权时，没有ticket参数或用户认证失败</w:t>
            </w:r>
            <w:r w:rsidR="006E1879">
              <w:rPr>
                <w:rFonts w:ascii="宋体" w:eastAsia="宋体" w:cs="宋体" w:hint="eastAsia"/>
                <w:kern w:val="0"/>
                <w:szCs w:val="21"/>
                <w:lang w:val="zh-CN"/>
              </w:rPr>
              <w:t>。</w:t>
            </w:r>
          </w:p>
          <w:p w14:paraId="02DE1305" w14:textId="77777777" w:rsidR="00323AA6" w:rsidRPr="00415175" w:rsidRDefault="00CE7D59" w:rsidP="00CE7D59">
            <w:pPr>
              <w:jc w:val="left"/>
              <w:rPr>
                <w:rFonts w:ascii="宋体" w:eastAsia="宋体" w:cs="宋体"/>
                <w:kern w:val="0"/>
                <w:szCs w:val="21"/>
                <w:lang w:val="zh-CN"/>
              </w:rPr>
            </w:pPr>
            <w:r>
              <w:rPr>
                <w:rFonts w:ascii="宋体" w:eastAsia="宋体" w:cs="宋体" w:hint="eastAsia"/>
                <w:kern w:val="0"/>
                <w:szCs w:val="21"/>
                <w:lang w:val="zh-CN"/>
              </w:rPr>
              <w:t>处理方式：根据场景提示用户登录或清除APP登录信息</w:t>
            </w:r>
          </w:p>
        </w:tc>
      </w:tr>
      <w:tr w:rsidR="00E64275" w:rsidRPr="00077DCC" w14:paraId="502D9AB9" w14:textId="77777777" w:rsidTr="00D23233">
        <w:tc>
          <w:tcPr>
            <w:tcW w:w="1242" w:type="dxa"/>
          </w:tcPr>
          <w:p w14:paraId="4DC19452" w14:textId="77777777" w:rsidR="00E64275" w:rsidRPr="00077DCC" w:rsidRDefault="00E64275" w:rsidP="00D23233">
            <w:pPr>
              <w:jc w:val="left"/>
              <w:rPr>
                <w:rFonts w:ascii="宋体" w:eastAsia="宋体" w:cs="宋体"/>
                <w:kern w:val="0"/>
                <w:szCs w:val="21"/>
                <w:lang w:val="zh-CN"/>
              </w:rPr>
            </w:pPr>
            <w:r>
              <w:rPr>
                <w:rFonts w:ascii="宋体" w:eastAsia="宋体" w:cs="宋体" w:hint="eastAsia"/>
                <w:kern w:val="0"/>
                <w:szCs w:val="21"/>
                <w:lang w:val="zh-CN"/>
              </w:rPr>
              <w:t>2040348</w:t>
            </w:r>
          </w:p>
        </w:tc>
        <w:tc>
          <w:tcPr>
            <w:tcW w:w="4439" w:type="dxa"/>
          </w:tcPr>
          <w:p w14:paraId="1663DC2B" w14:textId="77777777" w:rsidR="00E64275" w:rsidRPr="00E64275" w:rsidRDefault="00E64275" w:rsidP="00355247">
            <w:pPr>
              <w:jc w:val="left"/>
              <w:rPr>
                <w:rFonts w:ascii="宋体" w:eastAsia="宋体" w:cs="宋体"/>
                <w:kern w:val="0"/>
                <w:szCs w:val="21"/>
                <w:lang w:val="zh-CN"/>
              </w:rPr>
            </w:pPr>
            <w:r>
              <w:rPr>
                <w:rFonts w:ascii="宋体" w:eastAsia="宋体" w:cs="宋体" w:hint="eastAsia"/>
                <w:kern w:val="0"/>
                <w:szCs w:val="21"/>
                <w:lang w:val="zh-CN"/>
              </w:rPr>
              <w:t>内容需要开通VIP才能观看</w:t>
            </w:r>
          </w:p>
        </w:tc>
        <w:tc>
          <w:tcPr>
            <w:tcW w:w="2841" w:type="dxa"/>
          </w:tcPr>
          <w:p w14:paraId="100210F3" w14:textId="77777777" w:rsidR="00E64275" w:rsidRDefault="00E64275" w:rsidP="00C5075F">
            <w:pPr>
              <w:jc w:val="left"/>
              <w:rPr>
                <w:rFonts w:ascii="宋体" w:eastAsia="宋体" w:cs="宋体"/>
                <w:kern w:val="0"/>
                <w:szCs w:val="21"/>
                <w:lang w:val="zh-CN"/>
              </w:rPr>
            </w:pPr>
            <w:r>
              <w:rPr>
                <w:rFonts w:ascii="宋体" w:eastAsia="宋体" w:cs="宋体" w:hint="eastAsia"/>
                <w:kern w:val="0"/>
                <w:szCs w:val="21"/>
                <w:lang w:val="zh-CN"/>
              </w:rPr>
              <w:t>播放鉴权时，按清晰度收费的是在服务端判断用户是否为VIP，用户中心鉴权判断用户为非VIP时返回错识码。</w:t>
            </w:r>
          </w:p>
          <w:p w14:paraId="3A50FE03" w14:textId="77777777" w:rsidR="00E64275" w:rsidRPr="00077DCC" w:rsidRDefault="00E64275" w:rsidP="00C5075F">
            <w:pPr>
              <w:jc w:val="left"/>
              <w:rPr>
                <w:rFonts w:ascii="宋体" w:eastAsia="宋体" w:cs="宋体"/>
                <w:kern w:val="0"/>
                <w:szCs w:val="21"/>
                <w:lang w:val="zh-CN"/>
              </w:rPr>
            </w:pPr>
            <w:r>
              <w:rPr>
                <w:rFonts w:ascii="宋体" w:eastAsia="宋体" w:cs="宋体" w:hint="eastAsia"/>
                <w:kern w:val="0"/>
                <w:szCs w:val="21"/>
                <w:lang w:val="zh-CN"/>
              </w:rPr>
              <w:t>处理方式：终端弹出购买VIP</w:t>
            </w:r>
            <w:r w:rsidR="00E54E39">
              <w:rPr>
                <w:rFonts w:ascii="宋体" w:eastAsia="宋体" w:cs="宋体" w:hint="eastAsia"/>
                <w:kern w:val="0"/>
                <w:szCs w:val="21"/>
                <w:lang w:val="zh-CN"/>
              </w:rPr>
              <w:t>界面</w:t>
            </w:r>
          </w:p>
        </w:tc>
      </w:tr>
      <w:tr w:rsidR="00077DCC" w:rsidRPr="00077DCC" w14:paraId="41BE8EE1" w14:textId="77777777" w:rsidTr="00D23233">
        <w:tc>
          <w:tcPr>
            <w:tcW w:w="1242" w:type="dxa"/>
          </w:tcPr>
          <w:p w14:paraId="009578B0" w14:textId="77777777" w:rsidR="00077DCC" w:rsidRPr="00077DCC" w:rsidRDefault="00077DCC" w:rsidP="00D23233">
            <w:pPr>
              <w:jc w:val="left"/>
              <w:rPr>
                <w:rFonts w:ascii="宋体" w:eastAsia="宋体" w:cs="宋体"/>
                <w:kern w:val="0"/>
                <w:szCs w:val="21"/>
                <w:lang w:val="zh-CN"/>
              </w:rPr>
            </w:pPr>
          </w:p>
        </w:tc>
        <w:tc>
          <w:tcPr>
            <w:tcW w:w="4439" w:type="dxa"/>
          </w:tcPr>
          <w:p w14:paraId="0143A460" w14:textId="77777777" w:rsidR="00077DCC" w:rsidRPr="00077DCC" w:rsidRDefault="00CE31AC" w:rsidP="00355247">
            <w:pPr>
              <w:jc w:val="left"/>
              <w:rPr>
                <w:rFonts w:ascii="宋体" w:eastAsia="宋体" w:cs="宋体"/>
                <w:b/>
                <w:kern w:val="0"/>
                <w:szCs w:val="21"/>
                <w:lang w:val="zh-CN"/>
              </w:rPr>
            </w:pPr>
            <w:r>
              <w:rPr>
                <w:rFonts w:ascii="宋体" w:eastAsia="宋体" w:cs="宋体" w:hint="eastAsia"/>
                <w:b/>
                <w:kern w:val="0"/>
                <w:szCs w:val="21"/>
                <w:lang w:val="zh-CN"/>
              </w:rPr>
              <w:t>鉴权取串</w:t>
            </w:r>
            <w:r w:rsidR="00415175">
              <w:rPr>
                <w:rFonts w:ascii="宋体" w:eastAsia="宋体" w:cs="宋体" w:hint="eastAsia"/>
                <w:b/>
                <w:kern w:val="0"/>
                <w:szCs w:val="21"/>
                <w:lang w:val="zh-CN"/>
              </w:rPr>
              <w:t>重要</w:t>
            </w:r>
            <w:r w:rsidR="00077DCC" w:rsidRPr="00077DCC">
              <w:rPr>
                <w:rFonts w:ascii="宋体" w:eastAsia="宋体" w:cs="宋体" w:hint="eastAsia"/>
                <w:b/>
                <w:kern w:val="0"/>
                <w:szCs w:val="21"/>
                <w:lang w:val="zh-CN"/>
              </w:rPr>
              <w:t>错误码</w:t>
            </w:r>
            <w:r>
              <w:rPr>
                <w:rFonts w:ascii="宋体" w:eastAsia="宋体" w:cs="宋体" w:hint="eastAsia"/>
                <w:b/>
                <w:kern w:val="0"/>
                <w:szCs w:val="21"/>
                <w:lang w:val="zh-CN"/>
              </w:rPr>
              <w:t>(直播，轮播)</w:t>
            </w:r>
          </w:p>
        </w:tc>
        <w:tc>
          <w:tcPr>
            <w:tcW w:w="2841" w:type="dxa"/>
          </w:tcPr>
          <w:p w14:paraId="1B059F57" w14:textId="77777777" w:rsidR="00077DCC" w:rsidRPr="00077DCC" w:rsidRDefault="00077DCC" w:rsidP="00C5075F">
            <w:pPr>
              <w:jc w:val="left"/>
              <w:rPr>
                <w:rFonts w:ascii="宋体" w:eastAsia="宋体" w:cs="宋体"/>
                <w:kern w:val="0"/>
                <w:szCs w:val="21"/>
                <w:lang w:val="zh-CN"/>
              </w:rPr>
            </w:pPr>
          </w:p>
        </w:tc>
      </w:tr>
      <w:tr w:rsidR="00CE31AC" w:rsidRPr="00415175" w14:paraId="573880EA" w14:textId="77777777" w:rsidTr="00D23233">
        <w:tc>
          <w:tcPr>
            <w:tcW w:w="1242" w:type="dxa"/>
          </w:tcPr>
          <w:p w14:paraId="467C16C1" w14:textId="77777777" w:rsidR="00CE31AC" w:rsidRDefault="00CE31AC" w:rsidP="00D23233">
            <w:pPr>
              <w:jc w:val="left"/>
              <w:rPr>
                <w:rFonts w:ascii="宋体" w:eastAsia="宋体" w:cs="宋体"/>
                <w:kern w:val="0"/>
                <w:szCs w:val="21"/>
                <w:lang w:val="zh-CN"/>
              </w:rPr>
            </w:pPr>
            <w:r w:rsidRPr="00CE31AC">
              <w:rPr>
                <w:rFonts w:ascii="宋体" w:eastAsia="宋体" w:cs="宋体"/>
                <w:kern w:val="0"/>
                <w:szCs w:val="21"/>
                <w:lang w:val="zh-CN"/>
              </w:rPr>
              <w:t>2040302</w:t>
            </w:r>
          </w:p>
        </w:tc>
        <w:tc>
          <w:tcPr>
            <w:tcW w:w="4439" w:type="dxa"/>
          </w:tcPr>
          <w:p w14:paraId="2181D783" w14:textId="77777777" w:rsidR="00CE31AC" w:rsidRPr="00077DCC" w:rsidRDefault="00CE31AC" w:rsidP="00D23233">
            <w:pPr>
              <w:jc w:val="left"/>
              <w:rPr>
                <w:rFonts w:ascii="宋体" w:eastAsia="宋体" w:cs="宋体"/>
                <w:kern w:val="0"/>
                <w:szCs w:val="21"/>
                <w:lang w:val="zh-CN"/>
              </w:rPr>
            </w:pPr>
            <w:r w:rsidRPr="00CE31AC">
              <w:rPr>
                <w:rFonts w:ascii="宋体" w:eastAsia="宋体" w:cs="宋体" w:hint="eastAsia"/>
                <w:kern w:val="0"/>
                <w:szCs w:val="21"/>
                <w:lang w:val="zh-CN"/>
              </w:rPr>
              <w:t>点播取串失败</w:t>
            </w:r>
          </w:p>
        </w:tc>
        <w:tc>
          <w:tcPr>
            <w:tcW w:w="2841" w:type="dxa"/>
          </w:tcPr>
          <w:p w14:paraId="0D357790" w14:textId="77777777" w:rsidR="00CE31AC" w:rsidRPr="00077DCC" w:rsidRDefault="00886853" w:rsidP="00C5075F">
            <w:pPr>
              <w:jc w:val="left"/>
              <w:rPr>
                <w:rFonts w:ascii="宋体" w:eastAsia="宋体" w:cs="宋体"/>
                <w:kern w:val="0"/>
                <w:szCs w:val="21"/>
                <w:lang w:val="zh-CN"/>
              </w:rPr>
            </w:pPr>
            <w:r>
              <w:rPr>
                <w:rFonts w:ascii="宋体" w:eastAsia="宋体" w:cs="宋体" w:hint="eastAsia"/>
                <w:kern w:val="0"/>
                <w:szCs w:val="21"/>
                <w:lang w:val="zh-CN"/>
              </w:rPr>
              <w:t>CDN路由接口返回非正常状态，终端可做重试</w:t>
            </w:r>
          </w:p>
        </w:tc>
      </w:tr>
      <w:tr w:rsidR="00CE31AC" w:rsidRPr="00415175" w14:paraId="1AA15364" w14:textId="77777777" w:rsidTr="00D23233">
        <w:tc>
          <w:tcPr>
            <w:tcW w:w="1242" w:type="dxa"/>
          </w:tcPr>
          <w:p w14:paraId="2DB6744A" w14:textId="77777777" w:rsidR="00CE31AC" w:rsidRDefault="00CE31AC" w:rsidP="00D23233">
            <w:pPr>
              <w:jc w:val="left"/>
              <w:rPr>
                <w:rFonts w:ascii="宋体" w:eastAsia="宋体" w:cs="宋体"/>
                <w:kern w:val="0"/>
                <w:szCs w:val="21"/>
                <w:lang w:val="zh-CN"/>
              </w:rPr>
            </w:pPr>
            <w:r w:rsidRPr="00CE31AC">
              <w:rPr>
                <w:rFonts w:ascii="宋体" w:eastAsia="宋体" w:cs="宋体"/>
                <w:kern w:val="0"/>
                <w:szCs w:val="21"/>
                <w:lang w:val="zh-CN"/>
              </w:rPr>
              <w:t>2040303</w:t>
            </w:r>
          </w:p>
        </w:tc>
        <w:tc>
          <w:tcPr>
            <w:tcW w:w="4439" w:type="dxa"/>
          </w:tcPr>
          <w:p w14:paraId="4B980835" w14:textId="77777777" w:rsidR="00CE31AC" w:rsidRPr="00077DCC" w:rsidRDefault="00CE31AC" w:rsidP="00D23233">
            <w:pPr>
              <w:jc w:val="left"/>
              <w:rPr>
                <w:rFonts w:ascii="宋体" w:eastAsia="宋体" w:cs="宋体"/>
                <w:kern w:val="0"/>
                <w:szCs w:val="21"/>
                <w:lang w:val="zh-CN"/>
              </w:rPr>
            </w:pPr>
            <w:r w:rsidRPr="00CE31AC">
              <w:rPr>
                <w:rFonts w:ascii="宋体" w:eastAsia="宋体" w:cs="宋体" w:hint="eastAsia"/>
                <w:kern w:val="0"/>
                <w:szCs w:val="21"/>
                <w:lang w:val="zh-CN"/>
              </w:rPr>
              <w:t>点播片源不存在</w:t>
            </w:r>
          </w:p>
        </w:tc>
        <w:tc>
          <w:tcPr>
            <w:tcW w:w="2841" w:type="dxa"/>
          </w:tcPr>
          <w:p w14:paraId="227FC47A" w14:textId="77777777" w:rsidR="00CE31AC" w:rsidRPr="00077DCC" w:rsidRDefault="00886853" w:rsidP="00C5075F">
            <w:pPr>
              <w:jc w:val="left"/>
              <w:rPr>
                <w:rFonts w:ascii="宋体" w:eastAsia="宋体" w:cs="宋体"/>
                <w:kern w:val="0"/>
                <w:szCs w:val="21"/>
                <w:lang w:val="zh-CN"/>
              </w:rPr>
            </w:pPr>
            <w:r w:rsidRPr="00605134">
              <w:rPr>
                <w:rFonts w:ascii="宋体" w:eastAsia="宋体" w:cs="宋体"/>
                <w:kern w:val="0"/>
                <w:szCs w:val="21"/>
                <w:lang w:val="zh-CN"/>
              </w:rPr>
              <w:t>Odin</w:t>
            </w:r>
            <w:r w:rsidRPr="00605134">
              <w:rPr>
                <w:rFonts w:ascii="宋体" w:eastAsia="宋体" w:cs="宋体" w:hint="eastAsia"/>
                <w:kern w:val="0"/>
                <w:szCs w:val="21"/>
                <w:lang w:val="zh-CN"/>
              </w:rPr>
              <w:t>返回的分集、合集、片源数据为空，</w:t>
            </w:r>
            <w:r w:rsidRPr="00605134">
              <w:rPr>
                <w:rFonts w:ascii="宋体" w:eastAsia="宋体" w:cs="宋体"/>
                <w:kern w:val="0"/>
                <w:szCs w:val="21"/>
                <w:lang w:val="zh-CN"/>
              </w:rPr>
              <w:t>1905</w:t>
            </w:r>
            <w:r w:rsidRPr="00605134">
              <w:rPr>
                <w:rFonts w:ascii="宋体" w:eastAsia="宋体" w:cs="宋体" w:hint="eastAsia"/>
                <w:kern w:val="0"/>
                <w:szCs w:val="21"/>
                <w:lang w:val="zh-CN"/>
              </w:rPr>
              <w:t>的</w:t>
            </w:r>
            <w:r w:rsidRPr="00605134">
              <w:rPr>
                <w:rFonts w:ascii="宋体" w:eastAsia="宋体" w:cs="宋体"/>
                <w:kern w:val="0"/>
                <w:szCs w:val="21"/>
                <w:lang w:val="zh-CN"/>
              </w:rPr>
              <w:t>fileId</w:t>
            </w:r>
            <w:r w:rsidRPr="00605134">
              <w:rPr>
                <w:rFonts w:ascii="宋体" w:eastAsia="宋体" w:cs="宋体" w:hint="eastAsia"/>
                <w:kern w:val="0"/>
                <w:szCs w:val="21"/>
                <w:lang w:val="zh-CN"/>
              </w:rPr>
              <w:t>或者</w:t>
            </w:r>
            <w:r w:rsidRPr="00605134">
              <w:rPr>
                <w:rFonts w:ascii="宋体" w:eastAsia="宋体" w:cs="宋体"/>
                <w:kern w:val="0"/>
                <w:szCs w:val="21"/>
                <w:lang w:val="zh-CN"/>
              </w:rPr>
              <w:t>partId</w:t>
            </w:r>
            <w:r w:rsidRPr="00605134">
              <w:rPr>
                <w:rFonts w:ascii="宋体" w:eastAsia="宋体" w:cs="宋体" w:hint="eastAsia"/>
                <w:kern w:val="0"/>
                <w:szCs w:val="21"/>
                <w:lang w:val="zh-CN"/>
              </w:rPr>
              <w:t>为空</w:t>
            </w:r>
          </w:p>
        </w:tc>
      </w:tr>
      <w:tr w:rsidR="00CE31AC" w:rsidRPr="00415175" w14:paraId="04170486" w14:textId="77777777" w:rsidTr="00D23233">
        <w:tc>
          <w:tcPr>
            <w:tcW w:w="1242" w:type="dxa"/>
          </w:tcPr>
          <w:p w14:paraId="3A08D95A" w14:textId="77777777" w:rsidR="00CE31AC" w:rsidRDefault="00CE31AC" w:rsidP="00D23233">
            <w:pPr>
              <w:jc w:val="left"/>
              <w:rPr>
                <w:rFonts w:ascii="宋体" w:eastAsia="宋体" w:cs="宋体"/>
                <w:kern w:val="0"/>
                <w:szCs w:val="21"/>
                <w:lang w:val="zh-CN"/>
              </w:rPr>
            </w:pPr>
            <w:r w:rsidRPr="00CE31AC">
              <w:rPr>
                <w:rFonts w:ascii="宋体" w:eastAsia="宋体" w:cs="宋体"/>
                <w:kern w:val="0"/>
                <w:szCs w:val="21"/>
                <w:lang w:val="zh-CN"/>
              </w:rPr>
              <w:t>2040304</w:t>
            </w:r>
          </w:p>
        </w:tc>
        <w:tc>
          <w:tcPr>
            <w:tcW w:w="4439" w:type="dxa"/>
          </w:tcPr>
          <w:p w14:paraId="00872A1D" w14:textId="77777777" w:rsidR="00CE31AC" w:rsidRPr="00077DCC" w:rsidRDefault="00CE31AC" w:rsidP="00D23233">
            <w:pPr>
              <w:jc w:val="left"/>
              <w:rPr>
                <w:rFonts w:ascii="宋体" w:eastAsia="宋体" w:cs="宋体"/>
                <w:kern w:val="0"/>
                <w:szCs w:val="21"/>
                <w:lang w:val="zh-CN"/>
              </w:rPr>
            </w:pPr>
            <w:r w:rsidRPr="00CE31AC">
              <w:rPr>
                <w:rFonts w:ascii="宋体" w:eastAsia="宋体" w:cs="宋体" w:hint="eastAsia"/>
                <w:kern w:val="0"/>
                <w:szCs w:val="21"/>
                <w:lang w:val="zh-CN"/>
              </w:rPr>
              <w:t>点播片源已下线</w:t>
            </w:r>
          </w:p>
        </w:tc>
        <w:tc>
          <w:tcPr>
            <w:tcW w:w="2841" w:type="dxa"/>
          </w:tcPr>
          <w:p w14:paraId="5C675AE6" w14:textId="77777777" w:rsidR="00CE31AC" w:rsidRPr="00077DCC" w:rsidRDefault="00837D72" w:rsidP="00C5075F">
            <w:pPr>
              <w:jc w:val="left"/>
              <w:rPr>
                <w:rFonts w:ascii="宋体" w:eastAsia="宋体" w:cs="宋体"/>
                <w:kern w:val="0"/>
                <w:szCs w:val="21"/>
                <w:lang w:val="zh-CN"/>
              </w:rPr>
            </w:pPr>
            <w:r w:rsidRPr="00605134">
              <w:rPr>
                <w:rFonts w:ascii="宋体" w:eastAsia="宋体" w:cs="宋体"/>
                <w:kern w:val="0"/>
                <w:szCs w:val="21"/>
                <w:lang w:val="zh-CN"/>
              </w:rPr>
              <w:t>Odin</w:t>
            </w:r>
            <w:r w:rsidRPr="00605134">
              <w:rPr>
                <w:rFonts w:ascii="宋体" w:eastAsia="宋体" w:cs="宋体" w:hint="eastAsia"/>
                <w:kern w:val="0"/>
                <w:szCs w:val="21"/>
                <w:lang w:val="zh-CN"/>
              </w:rPr>
              <w:t>分集返回数据中</w:t>
            </w:r>
            <w:r w:rsidRPr="00605134">
              <w:rPr>
                <w:rFonts w:ascii="宋体" w:eastAsia="宋体" w:cs="宋体"/>
                <w:kern w:val="0"/>
                <w:szCs w:val="21"/>
                <w:lang w:val="zh-CN"/>
              </w:rPr>
              <w:t>Ottstatus</w:t>
            </w:r>
            <w:r w:rsidRPr="00605134">
              <w:rPr>
                <w:rFonts w:ascii="宋体" w:eastAsia="宋体" w:cs="宋体" w:hint="eastAsia"/>
                <w:kern w:val="0"/>
                <w:szCs w:val="21"/>
                <w:lang w:val="zh-CN"/>
              </w:rPr>
              <w:t>状态为</w:t>
            </w:r>
            <w:r w:rsidRPr="00605134">
              <w:rPr>
                <w:rFonts w:ascii="宋体" w:eastAsia="宋体" w:cs="宋体"/>
                <w:kern w:val="0"/>
                <w:szCs w:val="21"/>
                <w:lang w:val="zh-CN"/>
              </w:rPr>
              <w:t>0</w:t>
            </w:r>
            <w:r w:rsidRPr="00605134">
              <w:rPr>
                <w:rFonts w:ascii="宋体" w:eastAsia="宋体" w:cs="宋体" w:hint="eastAsia"/>
                <w:kern w:val="0"/>
                <w:szCs w:val="21"/>
                <w:lang w:val="zh-CN"/>
              </w:rPr>
              <w:t>，或者</w:t>
            </w:r>
            <w:r w:rsidRPr="00605134">
              <w:rPr>
                <w:rFonts w:ascii="宋体" w:eastAsia="宋体" w:cs="宋体"/>
                <w:kern w:val="0"/>
                <w:szCs w:val="21"/>
                <w:lang w:val="zh-CN"/>
              </w:rPr>
              <w:t>ClipId</w:t>
            </w:r>
            <w:r w:rsidRPr="00605134">
              <w:rPr>
                <w:rFonts w:ascii="宋体" w:eastAsia="宋体" w:cs="宋体" w:hint="eastAsia"/>
                <w:kern w:val="0"/>
                <w:szCs w:val="21"/>
                <w:lang w:val="zh-CN"/>
              </w:rPr>
              <w:t>为空</w:t>
            </w:r>
          </w:p>
        </w:tc>
      </w:tr>
      <w:tr w:rsidR="00CE31AC" w:rsidRPr="00415175" w14:paraId="2CA45BB6" w14:textId="77777777" w:rsidTr="00D23233">
        <w:tc>
          <w:tcPr>
            <w:tcW w:w="1242" w:type="dxa"/>
          </w:tcPr>
          <w:p w14:paraId="021534E4" w14:textId="77777777" w:rsidR="00CE31AC" w:rsidRDefault="00CE31AC" w:rsidP="00D23233">
            <w:pPr>
              <w:jc w:val="left"/>
              <w:rPr>
                <w:rFonts w:ascii="宋体" w:eastAsia="宋体" w:cs="宋体"/>
                <w:kern w:val="0"/>
                <w:szCs w:val="21"/>
                <w:lang w:val="zh-CN"/>
              </w:rPr>
            </w:pPr>
            <w:r w:rsidRPr="00CE31AC">
              <w:rPr>
                <w:rFonts w:ascii="宋体" w:eastAsia="宋体" w:cs="宋体"/>
                <w:kern w:val="0"/>
                <w:szCs w:val="21"/>
                <w:lang w:val="zh-CN"/>
              </w:rPr>
              <w:t>2040331</w:t>
            </w:r>
          </w:p>
        </w:tc>
        <w:tc>
          <w:tcPr>
            <w:tcW w:w="4439" w:type="dxa"/>
          </w:tcPr>
          <w:p w14:paraId="029AC8C0" w14:textId="77777777" w:rsidR="00CE31AC" w:rsidRPr="00077DCC" w:rsidRDefault="00CE31AC" w:rsidP="00D23233">
            <w:pPr>
              <w:jc w:val="left"/>
              <w:rPr>
                <w:rFonts w:ascii="宋体" w:eastAsia="宋体" w:cs="宋体"/>
                <w:kern w:val="0"/>
                <w:szCs w:val="21"/>
                <w:lang w:val="zh-CN"/>
              </w:rPr>
            </w:pPr>
            <w:r w:rsidRPr="00CE31AC">
              <w:rPr>
                <w:rFonts w:ascii="宋体" w:eastAsia="宋体" w:cs="宋体" w:hint="eastAsia"/>
                <w:kern w:val="0"/>
                <w:szCs w:val="21"/>
                <w:lang w:val="zh-CN"/>
              </w:rPr>
              <w:t>直播片源不存在</w:t>
            </w:r>
          </w:p>
        </w:tc>
        <w:tc>
          <w:tcPr>
            <w:tcW w:w="2841" w:type="dxa"/>
          </w:tcPr>
          <w:p w14:paraId="071430E4" w14:textId="77777777" w:rsidR="00CE31AC" w:rsidRPr="00077DCC" w:rsidRDefault="00837D72" w:rsidP="00C5075F">
            <w:pPr>
              <w:jc w:val="left"/>
              <w:rPr>
                <w:rFonts w:ascii="宋体" w:eastAsia="宋体" w:cs="宋体"/>
                <w:kern w:val="0"/>
                <w:szCs w:val="21"/>
                <w:lang w:val="zh-CN"/>
              </w:rPr>
            </w:pPr>
            <w:r w:rsidRPr="00605134">
              <w:rPr>
                <w:rFonts w:ascii="宋体" w:eastAsia="宋体" w:cs="宋体" w:hint="eastAsia"/>
                <w:kern w:val="0"/>
                <w:szCs w:val="21"/>
                <w:lang w:val="zh-CN"/>
              </w:rPr>
              <w:t>获取节目单、频道信息、轮播数据为空</w:t>
            </w:r>
          </w:p>
        </w:tc>
      </w:tr>
      <w:tr w:rsidR="00CE31AC" w:rsidRPr="00415175" w14:paraId="2D695282" w14:textId="77777777" w:rsidTr="00D23233">
        <w:tc>
          <w:tcPr>
            <w:tcW w:w="1242" w:type="dxa"/>
          </w:tcPr>
          <w:p w14:paraId="385F32DF" w14:textId="77777777" w:rsidR="00CE31AC" w:rsidRDefault="00CE31AC" w:rsidP="00D23233">
            <w:pPr>
              <w:jc w:val="left"/>
              <w:rPr>
                <w:rFonts w:ascii="宋体" w:eastAsia="宋体" w:cs="宋体"/>
                <w:kern w:val="0"/>
                <w:szCs w:val="21"/>
                <w:lang w:val="zh-CN"/>
              </w:rPr>
            </w:pPr>
            <w:r w:rsidRPr="00CE31AC">
              <w:rPr>
                <w:rFonts w:ascii="宋体" w:eastAsia="宋体" w:cs="宋体"/>
                <w:kern w:val="0"/>
                <w:szCs w:val="21"/>
                <w:lang w:val="zh-CN"/>
              </w:rPr>
              <w:t>2040332</w:t>
            </w:r>
          </w:p>
        </w:tc>
        <w:tc>
          <w:tcPr>
            <w:tcW w:w="4439" w:type="dxa"/>
          </w:tcPr>
          <w:p w14:paraId="372F6FE7" w14:textId="77777777" w:rsidR="00CE31AC" w:rsidRPr="00077DCC" w:rsidRDefault="00CE31AC" w:rsidP="00D23233">
            <w:pPr>
              <w:jc w:val="left"/>
              <w:rPr>
                <w:rFonts w:ascii="宋体" w:eastAsia="宋体" w:cs="宋体"/>
                <w:kern w:val="0"/>
                <w:szCs w:val="21"/>
                <w:lang w:val="zh-CN"/>
              </w:rPr>
            </w:pPr>
            <w:r w:rsidRPr="00CE31AC">
              <w:rPr>
                <w:rFonts w:ascii="宋体" w:eastAsia="宋体" w:cs="宋体" w:hint="eastAsia"/>
                <w:kern w:val="0"/>
                <w:szCs w:val="21"/>
                <w:lang w:val="zh-CN"/>
              </w:rPr>
              <w:t>直播片源已下线</w:t>
            </w:r>
          </w:p>
        </w:tc>
        <w:tc>
          <w:tcPr>
            <w:tcW w:w="2841" w:type="dxa"/>
          </w:tcPr>
          <w:p w14:paraId="31E4B10F" w14:textId="77777777" w:rsidR="00CE31AC" w:rsidRPr="00077DCC" w:rsidRDefault="00837D72" w:rsidP="00C5075F">
            <w:pPr>
              <w:jc w:val="left"/>
              <w:rPr>
                <w:rFonts w:ascii="宋体" w:eastAsia="宋体" w:cs="宋体"/>
                <w:kern w:val="0"/>
                <w:szCs w:val="21"/>
                <w:lang w:val="zh-CN"/>
              </w:rPr>
            </w:pPr>
            <w:r>
              <w:rPr>
                <w:rFonts w:ascii="宋体" w:eastAsia="宋体" w:cs="宋体" w:hint="eastAsia"/>
                <w:kern w:val="0"/>
                <w:szCs w:val="21"/>
                <w:lang w:val="zh-CN"/>
              </w:rPr>
              <w:t>直播源的状态为下线状态</w:t>
            </w:r>
          </w:p>
        </w:tc>
      </w:tr>
      <w:tr w:rsidR="00077DCC" w:rsidRPr="00415175" w14:paraId="75E50049" w14:textId="77777777" w:rsidTr="00D23233">
        <w:tc>
          <w:tcPr>
            <w:tcW w:w="1242" w:type="dxa"/>
          </w:tcPr>
          <w:p w14:paraId="3C8F18B2" w14:textId="77777777" w:rsidR="00077DCC" w:rsidRPr="00077DCC" w:rsidRDefault="00B37F84" w:rsidP="00D23233">
            <w:pPr>
              <w:jc w:val="left"/>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50</w:t>
            </w:r>
          </w:p>
        </w:tc>
        <w:tc>
          <w:tcPr>
            <w:tcW w:w="4439" w:type="dxa"/>
          </w:tcPr>
          <w:p w14:paraId="58B34BD7" w14:textId="77777777" w:rsidR="00077DCC" w:rsidRPr="00077DCC" w:rsidRDefault="00077DCC" w:rsidP="00D23233">
            <w:pPr>
              <w:jc w:val="left"/>
              <w:rPr>
                <w:rFonts w:ascii="宋体" w:eastAsia="宋体" w:cs="宋体"/>
                <w:kern w:val="0"/>
                <w:szCs w:val="21"/>
                <w:lang w:val="zh-CN"/>
              </w:rPr>
            </w:pPr>
            <w:r w:rsidRPr="00077DCC">
              <w:rPr>
                <w:rFonts w:ascii="宋体" w:eastAsia="宋体" w:cs="宋体" w:hint="eastAsia"/>
                <w:kern w:val="0"/>
                <w:szCs w:val="21"/>
                <w:lang w:val="zh-CN"/>
              </w:rPr>
              <w:t>计费中心接口返回异常</w:t>
            </w:r>
          </w:p>
        </w:tc>
        <w:tc>
          <w:tcPr>
            <w:tcW w:w="2841" w:type="dxa"/>
          </w:tcPr>
          <w:p w14:paraId="71715583" w14:textId="77777777" w:rsidR="00077DCC" w:rsidRDefault="00077DCC" w:rsidP="00C5075F">
            <w:pPr>
              <w:jc w:val="left"/>
              <w:rPr>
                <w:rFonts w:ascii="宋体" w:eastAsia="宋体" w:cs="宋体"/>
                <w:kern w:val="0"/>
                <w:szCs w:val="21"/>
                <w:lang w:val="zh-CN"/>
              </w:rPr>
            </w:pPr>
            <w:r w:rsidRPr="00077DCC">
              <w:rPr>
                <w:rFonts w:ascii="宋体" w:eastAsia="宋体" w:cs="宋体" w:hint="eastAsia"/>
                <w:kern w:val="0"/>
                <w:szCs w:val="21"/>
                <w:lang w:val="zh-CN"/>
              </w:rPr>
              <w:t>AAA系统返回未识别的异常</w:t>
            </w:r>
          </w:p>
          <w:p w14:paraId="23EA7DB3" w14:textId="77777777" w:rsidR="00415175" w:rsidRPr="00077DCC" w:rsidRDefault="00415175" w:rsidP="00C5075F">
            <w:pPr>
              <w:jc w:val="left"/>
              <w:rPr>
                <w:rFonts w:ascii="宋体" w:eastAsia="宋体" w:cs="宋体"/>
                <w:kern w:val="0"/>
                <w:szCs w:val="21"/>
                <w:lang w:val="zh-CN"/>
              </w:rPr>
            </w:pPr>
            <w:r>
              <w:rPr>
                <w:rFonts w:ascii="宋体" w:eastAsia="宋体" w:cs="宋体" w:hint="eastAsia"/>
                <w:kern w:val="0"/>
                <w:szCs w:val="21"/>
                <w:lang w:val="zh-CN"/>
              </w:rPr>
              <w:t>处理方式：可做重试处理</w:t>
            </w:r>
          </w:p>
        </w:tc>
      </w:tr>
      <w:tr w:rsidR="00077DCC" w:rsidRPr="00415175" w14:paraId="7B3800C4" w14:textId="77777777" w:rsidTr="00D23233">
        <w:tc>
          <w:tcPr>
            <w:tcW w:w="1242" w:type="dxa"/>
          </w:tcPr>
          <w:p w14:paraId="6D48DC90" w14:textId="77777777" w:rsidR="00077DCC" w:rsidRPr="00415175" w:rsidRDefault="00B37F84" w:rsidP="00D23233">
            <w:pPr>
              <w:jc w:val="left"/>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51</w:t>
            </w:r>
          </w:p>
        </w:tc>
        <w:tc>
          <w:tcPr>
            <w:tcW w:w="4439" w:type="dxa"/>
          </w:tcPr>
          <w:p w14:paraId="1F427DD2" w14:textId="77777777" w:rsidR="00077DCC" w:rsidRPr="00D47D03" w:rsidRDefault="00D47D03" w:rsidP="00D23233">
            <w:pPr>
              <w:jc w:val="left"/>
              <w:rPr>
                <w:rFonts w:ascii="宋体" w:eastAsia="宋体" w:cs="宋体"/>
                <w:kern w:val="0"/>
                <w:szCs w:val="21"/>
                <w:lang w:val="zh-CN"/>
              </w:rPr>
            </w:pPr>
            <w:r>
              <w:rPr>
                <w:rFonts w:ascii="宋体" w:eastAsia="宋体" w:cs="宋体" w:hint="eastAsia"/>
                <w:kern w:val="0"/>
                <w:szCs w:val="21"/>
                <w:lang w:val="zh-CN"/>
              </w:rPr>
              <w:t>调AAA接口返回用户认证失败</w:t>
            </w:r>
          </w:p>
        </w:tc>
        <w:tc>
          <w:tcPr>
            <w:tcW w:w="2841" w:type="dxa"/>
          </w:tcPr>
          <w:p w14:paraId="54E19E5B" w14:textId="77777777" w:rsidR="00077DCC" w:rsidRPr="00415175" w:rsidRDefault="00077DCC" w:rsidP="00C5075F">
            <w:pPr>
              <w:jc w:val="left"/>
              <w:rPr>
                <w:rFonts w:ascii="宋体" w:eastAsia="宋体" w:cs="宋体"/>
                <w:kern w:val="0"/>
                <w:szCs w:val="21"/>
                <w:lang w:val="zh-CN"/>
              </w:rPr>
            </w:pPr>
            <w:r w:rsidRPr="00415175">
              <w:rPr>
                <w:rFonts w:ascii="宋体" w:eastAsia="宋体" w:cs="宋体" w:hint="eastAsia"/>
                <w:kern w:val="0"/>
                <w:szCs w:val="21"/>
                <w:lang w:val="zh-CN"/>
              </w:rPr>
              <w:t>AAA返回：</w:t>
            </w:r>
            <w:r w:rsidRPr="00415175">
              <w:rPr>
                <w:rFonts w:ascii="宋体" w:eastAsia="宋体" w:cs="宋体"/>
                <w:kern w:val="0"/>
                <w:szCs w:val="21"/>
                <w:lang w:val="zh-CN"/>
              </w:rPr>
              <w:t>0627 TICKET</w:t>
            </w:r>
            <w:r w:rsidRPr="00415175">
              <w:rPr>
                <w:rFonts w:ascii="宋体" w:eastAsia="宋体" w:cs="宋体" w:hint="eastAsia"/>
                <w:kern w:val="0"/>
                <w:szCs w:val="21"/>
                <w:lang w:val="zh-CN"/>
              </w:rPr>
              <w:t>验证失败返回：</w:t>
            </w:r>
          </w:p>
          <w:p w14:paraId="6E84E452" w14:textId="77777777" w:rsidR="00077DCC" w:rsidRPr="00415175" w:rsidRDefault="00077DCC" w:rsidP="00C5075F">
            <w:pPr>
              <w:jc w:val="left"/>
              <w:rPr>
                <w:rFonts w:ascii="宋体" w:eastAsia="宋体" w:cs="宋体"/>
                <w:kern w:val="0"/>
                <w:szCs w:val="21"/>
                <w:lang w:val="zh-CN"/>
              </w:rPr>
            </w:pPr>
            <w:r w:rsidRPr="00415175">
              <w:rPr>
                <w:rFonts w:ascii="宋体" w:eastAsia="宋体" w:cs="宋体" w:hint="eastAsia"/>
                <w:kern w:val="0"/>
                <w:szCs w:val="21"/>
                <w:lang w:val="zh-CN"/>
              </w:rPr>
              <w:t>处理</w:t>
            </w:r>
            <w:r w:rsidR="00672AD2" w:rsidRPr="00415175">
              <w:rPr>
                <w:rFonts w:ascii="宋体" w:eastAsia="宋体" w:cs="宋体" w:hint="eastAsia"/>
                <w:kern w:val="0"/>
                <w:szCs w:val="21"/>
                <w:lang w:val="zh-CN"/>
              </w:rPr>
              <w:t>方式</w:t>
            </w:r>
            <w:r w:rsidRPr="00415175">
              <w:rPr>
                <w:rFonts w:ascii="宋体" w:eastAsia="宋体" w:cs="宋体" w:hint="eastAsia"/>
                <w:kern w:val="0"/>
                <w:szCs w:val="21"/>
                <w:lang w:val="zh-CN"/>
              </w:rPr>
              <w:t>：可以根据场景弹出登录框</w:t>
            </w:r>
          </w:p>
        </w:tc>
      </w:tr>
      <w:tr w:rsidR="00077DCC" w:rsidRPr="00415175" w14:paraId="451D7B37" w14:textId="77777777" w:rsidTr="00D23233">
        <w:tc>
          <w:tcPr>
            <w:tcW w:w="1242" w:type="dxa"/>
          </w:tcPr>
          <w:p w14:paraId="2E825D75" w14:textId="77777777" w:rsidR="00077DCC" w:rsidRPr="007E3D36" w:rsidRDefault="00B37F84" w:rsidP="00D23233">
            <w:pPr>
              <w:jc w:val="left"/>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52</w:t>
            </w:r>
          </w:p>
        </w:tc>
        <w:tc>
          <w:tcPr>
            <w:tcW w:w="4439" w:type="dxa"/>
          </w:tcPr>
          <w:p w14:paraId="5A482DE4" w14:textId="77777777" w:rsidR="00077DCC" w:rsidRPr="007E3D36" w:rsidRDefault="00D47D03" w:rsidP="00D23233">
            <w:pPr>
              <w:jc w:val="left"/>
              <w:rPr>
                <w:rFonts w:ascii="宋体" w:eastAsia="宋体" w:cs="宋体"/>
                <w:kern w:val="0"/>
                <w:szCs w:val="21"/>
                <w:lang w:val="zh-CN"/>
              </w:rPr>
            </w:pPr>
            <w:r w:rsidRPr="007E3D36">
              <w:rPr>
                <w:rFonts w:ascii="宋体" w:eastAsia="宋体" w:cs="宋体" w:hint="eastAsia"/>
                <w:kern w:val="0"/>
                <w:szCs w:val="21"/>
                <w:lang w:val="zh-CN"/>
              </w:rPr>
              <w:t>取串时，视频内容需要付费，用户未付费的情况。</w:t>
            </w:r>
          </w:p>
        </w:tc>
        <w:tc>
          <w:tcPr>
            <w:tcW w:w="2841" w:type="dxa"/>
          </w:tcPr>
          <w:p w14:paraId="1E155C3F" w14:textId="77777777" w:rsidR="00077DCC" w:rsidRPr="00415175" w:rsidRDefault="001B3AD9" w:rsidP="00C5075F">
            <w:pPr>
              <w:jc w:val="left"/>
              <w:rPr>
                <w:rFonts w:ascii="宋体" w:eastAsia="宋体" w:cs="宋体"/>
                <w:kern w:val="0"/>
                <w:szCs w:val="21"/>
                <w:lang w:val="zh-CN"/>
              </w:rPr>
            </w:pPr>
            <w:r w:rsidRPr="00415175">
              <w:rPr>
                <w:rFonts w:ascii="宋体" w:eastAsia="宋体" w:cs="宋体" w:hint="eastAsia"/>
                <w:kern w:val="0"/>
                <w:szCs w:val="21"/>
                <w:lang w:val="zh-CN"/>
              </w:rPr>
              <w:t>AAA返回：</w:t>
            </w:r>
            <w:r w:rsidR="00077DCC" w:rsidRPr="00415175">
              <w:rPr>
                <w:rFonts w:ascii="宋体" w:eastAsia="宋体" w:cs="宋体"/>
                <w:kern w:val="0"/>
                <w:szCs w:val="21"/>
                <w:lang w:val="zh-CN"/>
              </w:rPr>
              <w:t xml:space="preserve">0628 </w:t>
            </w:r>
            <w:r w:rsidR="00077DCC" w:rsidRPr="00415175">
              <w:rPr>
                <w:rFonts w:ascii="宋体" w:eastAsia="宋体" w:cs="宋体" w:hint="eastAsia"/>
                <w:kern w:val="0"/>
                <w:szCs w:val="21"/>
                <w:lang w:val="zh-CN"/>
              </w:rPr>
              <w:t>鉴权失败</w:t>
            </w:r>
          </w:p>
          <w:p w14:paraId="34809D40" w14:textId="77777777" w:rsidR="001B3AD9" w:rsidRPr="00415175" w:rsidRDefault="001B3AD9" w:rsidP="00C5075F">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处理方式：取串时返回，提示用户需要付费</w:t>
            </w:r>
          </w:p>
        </w:tc>
      </w:tr>
      <w:tr w:rsidR="00FE5A5C" w:rsidRPr="00415175" w14:paraId="0FEECBE6" w14:textId="77777777" w:rsidTr="00D23233">
        <w:tc>
          <w:tcPr>
            <w:tcW w:w="1242" w:type="dxa"/>
          </w:tcPr>
          <w:p w14:paraId="170CB417" w14:textId="77777777" w:rsidR="00FE5A5C" w:rsidRPr="007E3D36" w:rsidRDefault="00B37F84" w:rsidP="00D23233">
            <w:pPr>
              <w:jc w:val="left"/>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53</w:t>
            </w:r>
          </w:p>
        </w:tc>
        <w:tc>
          <w:tcPr>
            <w:tcW w:w="4439" w:type="dxa"/>
          </w:tcPr>
          <w:p w14:paraId="5D65984A" w14:textId="77777777" w:rsidR="00FE5A5C" w:rsidRPr="007E3D36" w:rsidRDefault="007C471F" w:rsidP="00D23233">
            <w:pPr>
              <w:jc w:val="left"/>
              <w:rPr>
                <w:rFonts w:ascii="宋体" w:eastAsia="宋体" w:cs="宋体"/>
                <w:kern w:val="0"/>
                <w:szCs w:val="21"/>
                <w:lang w:val="zh-CN"/>
              </w:rPr>
            </w:pPr>
            <w:r>
              <w:rPr>
                <w:rFonts w:ascii="宋体" w:eastAsia="宋体" w:cs="宋体" w:hint="eastAsia"/>
                <w:kern w:val="0"/>
                <w:szCs w:val="21"/>
                <w:lang w:val="zh-CN"/>
              </w:rPr>
              <w:t>取串时，AAA</w:t>
            </w:r>
            <w:r w:rsidR="000D2229">
              <w:rPr>
                <w:rFonts w:ascii="宋体" w:eastAsia="宋体" w:cs="宋体" w:hint="eastAsia"/>
                <w:kern w:val="0"/>
                <w:szCs w:val="21"/>
                <w:lang w:val="zh-CN"/>
              </w:rPr>
              <w:t>没有对应的媒资信息，无法取串</w:t>
            </w:r>
          </w:p>
        </w:tc>
        <w:tc>
          <w:tcPr>
            <w:tcW w:w="2841" w:type="dxa"/>
          </w:tcPr>
          <w:p w14:paraId="1D904918" w14:textId="77777777" w:rsidR="00FE5A5C" w:rsidRDefault="00FE5A5C" w:rsidP="00C5075F">
            <w:pPr>
              <w:jc w:val="left"/>
              <w:rPr>
                <w:rFonts w:ascii="宋体" w:eastAsia="宋体" w:cs="宋体"/>
                <w:kern w:val="0"/>
                <w:szCs w:val="21"/>
                <w:lang w:val="zh-CN"/>
              </w:rPr>
            </w:pPr>
            <w:r w:rsidRPr="00415175">
              <w:rPr>
                <w:rFonts w:ascii="宋体" w:eastAsia="宋体" w:cs="宋体" w:hint="eastAsia"/>
                <w:kern w:val="0"/>
                <w:szCs w:val="21"/>
                <w:lang w:val="zh-CN"/>
              </w:rPr>
              <w:t>AAA返回：</w:t>
            </w:r>
            <w:r>
              <w:rPr>
                <w:rFonts w:ascii="宋体" w:eastAsia="宋体" w:cs="宋体" w:hint="eastAsia"/>
                <w:kern w:val="0"/>
                <w:szCs w:val="21"/>
                <w:lang w:val="zh-CN"/>
              </w:rPr>
              <w:t>0646 找不到媒资信息</w:t>
            </w:r>
          </w:p>
          <w:p w14:paraId="4350DB03" w14:textId="77777777" w:rsidR="00FE5A5C" w:rsidRPr="00415175" w:rsidRDefault="00FE5A5C" w:rsidP="00DD0E22">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w:t>
            </w:r>
            <w:r w:rsidR="00DD0E22">
              <w:rPr>
                <w:rFonts w:ascii="宋体" w:eastAsia="宋体" w:cs="宋体" w:hint="eastAsia"/>
                <w:kern w:val="0"/>
                <w:szCs w:val="21"/>
                <w:lang w:val="zh-CN"/>
              </w:rPr>
              <w:t>可以不用重试</w:t>
            </w:r>
            <w:r w:rsidR="006B0A07">
              <w:rPr>
                <w:rFonts w:ascii="宋体" w:eastAsia="宋体" w:cs="宋体" w:hint="eastAsia"/>
                <w:kern w:val="0"/>
                <w:szCs w:val="21"/>
                <w:lang w:val="zh-CN"/>
              </w:rPr>
              <w:t>，直接报错</w:t>
            </w:r>
            <w:r w:rsidR="006B0A07" w:rsidRPr="00415175">
              <w:rPr>
                <w:rFonts w:ascii="宋体" w:eastAsia="宋体" w:cs="宋体" w:hint="eastAsia"/>
                <w:kern w:val="0"/>
                <w:szCs w:val="21"/>
                <w:lang w:val="zh-CN"/>
              </w:rPr>
              <w:t xml:space="preserve"> </w:t>
            </w:r>
          </w:p>
        </w:tc>
      </w:tr>
      <w:tr w:rsidR="00077DCC" w:rsidRPr="00415175" w14:paraId="6B486A6F" w14:textId="77777777" w:rsidTr="00D23233">
        <w:tc>
          <w:tcPr>
            <w:tcW w:w="1242" w:type="dxa"/>
          </w:tcPr>
          <w:p w14:paraId="5710E6CF" w14:textId="77777777" w:rsidR="00077DCC" w:rsidRPr="007E3D36" w:rsidRDefault="00B37F84" w:rsidP="00D23233">
            <w:pPr>
              <w:jc w:val="left"/>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54</w:t>
            </w:r>
          </w:p>
        </w:tc>
        <w:tc>
          <w:tcPr>
            <w:tcW w:w="4439" w:type="dxa"/>
          </w:tcPr>
          <w:p w14:paraId="3E736C24" w14:textId="77777777" w:rsidR="00077DCC" w:rsidRPr="007E3D36" w:rsidRDefault="000128DB" w:rsidP="00D23233">
            <w:pPr>
              <w:jc w:val="left"/>
              <w:rPr>
                <w:rFonts w:ascii="宋体" w:eastAsia="宋体" w:cs="宋体"/>
                <w:kern w:val="0"/>
                <w:szCs w:val="21"/>
                <w:lang w:val="zh-CN"/>
              </w:rPr>
            </w:pPr>
            <w:r w:rsidRPr="007E3D36">
              <w:rPr>
                <w:rFonts w:ascii="宋体" w:eastAsia="宋体" w:cs="宋体" w:hint="eastAsia"/>
                <w:kern w:val="0"/>
                <w:szCs w:val="21"/>
                <w:lang w:val="zh-CN"/>
              </w:rPr>
              <w:t>取串时，CDN内容无法解析</w:t>
            </w:r>
          </w:p>
        </w:tc>
        <w:tc>
          <w:tcPr>
            <w:tcW w:w="2841" w:type="dxa"/>
          </w:tcPr>
          <w:p w14:paraId="6D086BDB" w14:textId="77777777" w:rsidR="00077DCC" w:rsidRPr="00415175" w:rsidRDefault="001B3AD9" w:rsidP="00C5075F">
            <w:pPr>
              <w:jc w:val="left"/>
              <w:rPr>
                <w:rFonts w:ascii="宋体" w:eastAsia="宋体" w:cs="宋体"/>
                <w:kern w:val="0"/>
                <w:szCs w:val="21"/>
                <w:lang w:val="zh-CN"/>
              </w:rPr>
            </w:pPr>
            <w:r w:rsidRPr="00415175">
              <w:rPr>
                <w:rFonts w:ascii="宋体" w:eastAsia="宋体" w:cs="宋体" w:hint="eastAsia"/>
                <w:kern w:val="0"/>
                <w:szCs w:val="21"/>
                <w:lang w:val="zh-CN"/>
              </w:rPr>
              <w:t>AAA返回：</w:t>
            </w:r>
            <w:r w:rsidR="00077DCC" w:rsidRPr="00415175">
              <w:rPr>
                <w:rFonts w:ascii="宋体" w:eastAsia="宋体" w:cs="宋体"/>
                <w:kern w:val="0"/>
                <w:szCs w:val="21"/>
                <w:lang w:val="zh-CN"/>
              </w:rPr>
              <w:t>0640 CDN</w:t>
            </w:r>
            <w:r w:rsidR="00077DCC" w:rsidRPr="00415175">
              <w:rPr>
                <w:rFonts w:ascii="宋体" w:eastAsia="宋体" w:cs="宋体" w:hint="eastAsia"/>
                <w:kern w:val="0"/>
                <w:szCs w:val="21"/>
                <w:lang w:val="zh-CN"/>
              </w:rPr>
              <w:t>返回内容无法解析</w:t>
            </w:r>
          </w:p>
          <w:p w14:paraId="771E9509" w14:textId="77777777" w:rsidR="001B3AD9" w:rsidRPr="00415175" w:rsidRDefault="001B3AD9" w:rsidP="001B3AD9">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处理方式：取串时返回，可做重试处理</w:t>
            </w:r>
            <w:r w:rsidRPr="00415175">
              <w:rPr>
                <w:rFonts w:ascii="宋体" w:eastAsia="宋体" w:cs="宋体"/>
                <w:kern w:val="0"/>
                <w:szCs w:val="21"/>
                <w:lang w:val="zh-CN"/>
              </w:rPr>
              <w:t xml:space="preserve"> </w:t>
            </w:r>
          </w:p>
        </w:tc>
      </w:tr>
      <w:tr w:rsidR="00077DCC" w:rsidRPr="00415175" w14:paraId="65156C9E" w14:textId="77777777" w:rsidTr="00D23233">
        <w:tc>
          <w:tcPr>
            <w:tcW w:w="1242" w:type="dxa"/>
          </w:tcPr>
          <w:p w14:paraId="54282161" w14:textId="77777777" w:rsidR="00077DCC" w:rsidRPr="007E3D36" w:rsidRDefault="00B37F84" w:rsidP="00D23233">
            <w:pPr>
              <w:jc w:val="left"/>
              <w:rPr>
                <w:rFonts w:ascii="宋体" w:eastAsia="宋体" w:cs="宋体"/>
                <w:kern w:val="0"/>
                <w:szCs w:val="21"/>
                <w:lang w:val="zh-CN"/>
              </w:rPr>
            </w:pPr>
            <w:r>
              <w:rPr>
                <w:rFonts w:ascii="宋体" w:eastAsia="宋体" w:cs="宋体"/>
                <w:kern w:val="0"/>
                <w:szCs w:val="21"/>
                <w:lang w:val="zh-CN"/>
              </w:rPr>
              <w:t>20403</w:t>
            </w:r>
            <w:r>
              <w:rPr>
                <w:rFonts w:ascii="宋体" w:eastAsia="宋体" w:cs="宋体" w:hint="eastAsia"/>
                <w:kern w:val="0"/>
                <w:szCs w:val="21"/>
                <w:lang w:val="zh-CN"/>
              </w:rPr>
              <w:t>55</w:t>
            </w:r>
          </w:p>
        </w:tc>
        <w:tc>
          <w:tcPr>
            <w:tcW w:w="4439" w:type="dxa"/>
          </w:tcPr>
          <w:p w14:paraId="22956639" w14:textId="77777777" w:rsidR="00077DCC" w:rsidRPr="007E3D36" w:rsidRDefault="000128DB" w:rsidP="000128DB">
            <w:pPr>
              <w:jc w:val="left"/>
              <w:rPr>
                <w:rFonts w:ascii="宋体" w:eastAsia="宋体" w:cs="宋体"/>
                <w:kern w:val="0"/>
                <w:szCs w:val="21"/>
                <w:lang w:val="zh-CN"/>
              </w:rPr>
            </w:pPr>
            <w:r w:rsidRPr="007E3D36">
              <w:rPr>
                <w:rFonts w:ascii="宋体" w:eastAsia="宋体" w:cs="宋体" w:hint="eastAsia"/>
                <w:kern w:val="0"/>
                <w:szCs w:val="21"/>
                <w:lang w:val="zh-CN"/>
              </w:rPr>
              <w:t xml:space="preserve">取串时，CDN返回错误 </w:t>
            </w:r>
          </w:p>
        </w:tc>
        <w:tc>
          <w:tcPr>
            <w:tcW w:w="2841" w:type="dxa"/>
          </w:tcPr>
          <w:p w14:paraId="587F6655" w14:textId="77777777" w:rsidR="00077DCC" w:rsidRPr="00415175" w:rsidRDefault="001B3AD9" w:rsidP="00C5075F">
            <w:pPr>
              <w:jc w:val="left"/>
              <w:rPr>
                <w:rFonts w:ascii="宋体" w:eastAsia="宋体" w:cs="宋体"/>
                <w:kern w:val="0"/>
                <w:szCs w:val="21"/>
                <w:lang w:val="zh-CN"/>
              </w:rPr>
            </w:pPr>
            <w:r w:rsidRPr="00415175">
              <w:rPr>
                <w:rFonts w:ascii="宋体" w:eastAsia="宋体" w:cs="宋体" w:hint="eastAsia"/>
                <w:kern w:val="0"/>
                <w:szCs w:val="21"/>
                <w:lang w:val="zh-CN"/>
              </w:rPr>
              <w:t>AAA返回：</w:t>
            </w:r>
            <w:r w:rsidR="00077DCC" w:rsidRPr="00415175">
              <w:rPr>
                <w:rFonts w:ascii="宋体" w:eastAsia="宋体" w:cs="宋体"/>
                <w:kern w:val="0"/>
                <w:szCs w:val="21"/>
                <w:lang w:val="zh-CN"/>
              </w:rPr>
              <w:t>0641 CDN</w:t>
            </w:r>
            <w:r w:rsidR="00077DCC" w:rsidRPr="00415175">
              <w:rPr>
                <w:rFonts w:ascii="宋体" w:eastAsia="宋体" w:cs="宋体" w:hint="eastAsia"/>
                <w:kern w:val="0"/>
                <w:szCs w:val="21"/>
                <w:lang w:val="zh-CN"/>
              </w:rPr>
              <w:t>返回错误</w:t>
            </w:r>
          </w:p>
          <w:p w14:paraId="2A85AB9D" w14:textId="77777777" w:rsidR="001B3AD9" w:rsidRPr="00415175" w:rsidRDefault="001B3AD9" w:rsidP="001B3AD9">
            <w:pPr>
              <w:jc w:val="left"/>
              <w:rPr>
                <w:rFonts w:ascii="宋体" w:eastAsia="宋体" w:cs="宋体"/>
                <w:kern w:val="0"/>
                <w:szCs w:val="21"/>
                <w:lang w:val="zh-CN"/>
              </w:rPr>
            </w:pPr>
            <w:r w:rsidRPr="00415175">
              <w:rPr>
                <w:rFonts w:ascii="宋体" w:eastAsia="宋体" w:cs="宋体" w:hint="eastAsia"/>
                <w:kern w:val="0"/>
                <w:szCs w:val="21"/>
                <w:lang w:val="zh-CN"/>
              </w:rPr>
              <w:t>处理方式：取串时返回，可做重试处理</w:t>
            </w:r>
            <w:r w:rsidRPr="00415175">
              <w:rPr>
                <w:rFonts w:ascii="宋体" w:eastAsia="宋体" w:cs="宋体"/>
                <w:kern w:val="0"/>
                <w:szCs w:val="21"/>
                <w:lang w:val="zh-CN"/>
              </w:rPr>
              <w:t xml:space="preserve"> </w:t>
            </w:r>
          </w:p>
        </w:tc>
      </w:tr>
      <w:tr w:rsidR="00324450" w:rsidRPr="00415175" w14:paraId="11DCB5BF" w14:textId="77777777" w:rsidTr="00D23233">
        <w:tc>
          <w:tcPr>
            <w:tcW w:w="1242" w:type="dxa"/>
          </w:tcPr>
          <w:p w14:paraId="01F4C74A" w14:textId="77777777" w:rsidR="00324450" w:rsidRDefault="00324450" w:rsidP="00D23233">
            <w:pPr>
              <w:jc w:val="left"/>
              <w:rPr>
                <w:rFonts w:ascii="宋体" w:eastAsia="宋体" w:cs="宋体"/>
                <w:kern w:val="0"/>
                <w:szCs w:val="21"/>
                <w:lang w:val="zh-CN"/>
              </w:rPr>
            </w:pPr>
          </w:p>
        </w:tc>
        <w:tc>
          <w:tcPr>
            <w:tcW w:w="4439" w:type="dxa"/>
          </w:tcPr>
          <w:p w14:paraId="268E05DA" w14:textId="77777777" w:rsidR="00324450" w:rsidRPr="00324450" w:rsidRDefault="00324450" w:rsidP="000128DB">
            <w:pPr>
              <w:jc w:val="left"/>
              <w:rPr>
                <w:rFonts w:ascii="宋体" w:eastAsia="宋体" w:cs="宋体"/>
                <w:b/>
                <w:kern w:val="0"/>
                <w:szCs w:val="21"/>
                <w:lang w:val="zh-CN"/>
              </w:rPr>
            </w:pPr>
            <w:r w:rsidRPr="00324450">
              <w:rPr>
                <w:rFonts w:ascii="宋体" w:eastAsia="宋体" w:cs="宋体" w:hint="eastAsia"/>
                <w:b/>
                <w:kern w:val="0"/>
                <w:szCs w:val="21"/>
                <w:lang w:val="zh-CN"/>
              </w:rPr>
              <w:t>二维码合一错误码</w:t>
            </w:r>
          </w:p>
        </w:tc>
        <w:tc>
          <w:tcPr>
            <w:tcW w:w="2841" w:type="dxa"/>
          </w:tcPr>
          <w:p w14:paraId="318336DE" w14:textId="77777777" w:rsidR="00324450" w:rsidRPr="00415175" w:rsidRDefault="00324450" w:rsidP="00C5075F">
            <w:pPr>
              <w:jc w:val="left"/>
              <w:rPr>
                <w:rFonts w:ascii="宋体" w:eastAsia="宋体" w:cs="宋体"/>
                <w:kern w:val="0"/>
                <w:szCs w:val="21"/>
                <w:lang w:val="zh-CN"/>
              </w:rPr>
            </w:pPr>
          </w:p>
        </w:tc>
      </w:tr>
      <w:tr w:rsidR="00324450" w:rsidRPr="002D3087" w14:paraId="36F4C48A" w14:textId="77777777" w:rsidTr="00D23233">
        <w:tc>
          <w:tcPr>
            <w:tcW w:w="1242" w:type="dxa"/>
          </w:tcPr>
          <w:p w14:paraId="5B3524B8" w14:textId="77777777" w:rsidR="00324450" w:rsidRDefault="00324450" w:rsidP="00D23233">
            <w:pPr>
              <w:jc w:val="left"/>
              <w:rPr>
                <w:rFonts w:ascii="宋体" w:eastAsia="宋体" w:cs="宋体"/>
                <w:kern w:val="0"/>
                <w:szCs w:val="21"/>
                <w:lang w:val="zh-CN"/>
              </w:rPr>
            </w:pPr>
            <w:r>
              <w:rPr>
                <w:rFonts w:ascii="宋体" w:eastAsia="宋体" w:cs="宋体" w:hint="eastAsia"/>
                <w:kern w:val="0"/>
                <w:szCs w:val="21"/>
                <w:lang w:val="zh-CN"/>
              </w:rPr>
              <w:t>204</w:t>
            </w:r>
            <w:r w:rsidRPr="002D3087">
              <w:rPr>
                <w:rFonts w:ascii="宋体" w:eastAsia="宋体" w:cs="宋体"/>
                <w:kern w:val="0"/>
                <w:szCs w:val="21"/>
                <w:lang w:val="zh-CN"/>
              </w:rPr>
              <w:t>0501</w:t>
            </w:r>
          </w:p>
        </w:tc>
        <w:tc>
          <w:tcPr>
            <w:tcW w:w="4439" w:type="dxa"/>
          </w:tcPr>
          <w:p w14:paraId="20CE99DC" w14:textId="77777777" w:rsidR="00324450" w:rsidRPr="002D3087" w:rsidRDefault="00324450" w:rsidP="00324450">
            <w:pPr>
              <w:autoSpaceDE w:val="0"/>
              <w:autoSpaceDN w:val="0"/>
              <w:adjustRightInd w:val="0"/>
              <w:ind w:left="200"/>
              <w:jc w:val="left"/>
              <w:rPr>
                <w:rFonts w:ascii="宋体" w:eastAsia="宋体" w:cs="宋体"/>
                <w:kern w:val="0"/>
                <w:szCs w:val="21"/>
                <w:lang w:val="zh-CN"/>
              </w:rPr>
            </w:pPr>
            <w:r w:rsidRPr="002D3087">
              <w:rPr>
                <w:rFonts w:ascii="宋体" w:eastAsia="宋体" w:cs="宋体" w:hint="eastAsia"/>
                <w:kern w:val="0"/>
                <w:szCs w:val="21"/>
                <w:lang w:val="zh-CN"/>
              </w:rPr>
              <w:t>微信中心系统错误</w:t>
            </w:r>
          </w:p>
        </w:tc>
        <w:tc>
          <w:tcPr>
            <w:tcW w:w="2841" w:type="dxa"/>
          </w:tcPr>
          <w:p w14:paraId="30F15FCB" w14:textId="77777777" w:rsidR="00324450" w:rsidRPr="00415175" w:rsidRDefault="00324450" w:rsidP="00C5075F">
            <w:pPr>
              <w:jc w:val="left"/>
              <w:rPr>
                <w:rFonts w:ascii="宋体" w:eastAsia="宋体" w:cs="宋体"/>
                <w:kern w:val="0"/>
                <w:szCs w:val="21"/>
                <w:lang w:val="zh-CN"/>
              </w:rPr>
            </w:pPr>
            <w:r>
              <w:rPr>
                <w:rFonts w:ascii="宋体" w:eastAsia="宋体" w:cs="宋体" w:hint="eastAsia"/>
                <w:kern w:val="0"/>
                <w:szCs w:val="21"/>
                <w:lang w:val="zh-CN"/>
              </w:rPr>
              <w:t>系统异常</w:t>
            </w:r>
          </w:p>
        </w:tc>
      </w:tr>
      <w:tr w:rsidR="00324450" w:rsidRPr="002D3087" w14:paraId="02B2FD3D" w14:textId="77777777" w:rsidTr="00D23233">
        <w:tc>
          <w:tcPr>
            <w:tcW w:w="1242" w:type="dxa"/>
          </w:tcPr>
          <w:p w14:paraId="6724BB25" w14:textId="77777777" w:rsidR="00324450" w:rsidRDefault="002D3087" w:rsidP="00D23233">
            <w:pPr>
              <w:jc w:val="left"/>
              <w:rPr>
                <w:rFonts w:ascii="宋体" w:eastAsia="宋体" w:cs="宋体"/>
                <w:kern w:val="0"/>
                <w:szCs w:val="21"/>
                <w:lang w:val="zh-CN"/>
              </w:rPr>
            </w:pPr>
            <w:r>
              <w:rPr>
                <w:rFonts w:ascii="宋体" w:eastAsia="宋体" w:cs="宋体"/>
                <w:kern w:val="0"/>
                <w:szCs w:val="21"/>
                <w:lang w:val="zh-CN"/>
              </w:rPr>
              <w:t>204</w:t>
            </w:r>
            <w:r w:rsidR="00324450" w:rsidRPr="002D3087">
              <w:rPr>
                <w:rFonts w:ascii="宋体" w:eastAsia="宋体" w:cs="宋体"/>
                <w:kern w:val="0"/>
                <w:szCs w:val="21"/>
                <w:lang w:val="zh-CN"/>
              </w:rPr>
              <w:t>0502</w:t>
            </w:r>
          </w:p>
        </w:tc>
        <w:tc>
          <w:tcPr>
            <w:tcW w:w="4439" w:type="dxa"/>
          </w:tcPr>
          <w:p w14:paraId="072C728E" w14:textId="77777777" w:rsidR="00324450" w:rsidRPr="002D3087" w:rsidRDefault="00324450" w:rsidP="00324450">
            <w:pPr>
              <w:autoSpaceDE w:val="0"/>
              <w:autoSpaceDN w:val="0"/>
              <w:adjustRightInd w:val="0"/>
              <w:ind w:left="200"/>
              <w:jc w:val="left"/>
              <w:rPr>
                <w:rFonts w:ascii="宋体" w:eastAsia="宋体" w:cs="宋体"/>
                <w:kern w:val="0"/>
                <w:szCs w:val="21"/>
                <w:lang w:val="zh-CN"/>
              </w:rPr>
            </w:pPr>
            <w:r w:rsidRPr="002D3087">
              <w:rPr>
                <w:rFonts w:ascii="宋体" w:eastAsia="宋体" w:cs="宋体" w:hint="eastAsia"/>
                <w:kern w:val="0"/>
                <w:szCs w:val="21"/>
                <w:lang w:val="zh-CN"/>
              </w:rPr>
              <w:t>签名失败</w:t>
            </w:r>
            <w:r w:rsidRPr="002D3087">
              <w:rPr>
                <w:rFonts w:ascii="宋体" w:eastAsia="宋体" w:cs="宋体"/>
                <w:kern w:val="0"/>
                <w:szCs w:val="21"/>
                <w:lang w:val="zh-CN"/>
              </w:rPr>
              <w:t xml:space="preserve"> </w:t>
            </w:r>
          </w:p>
        </w:tc>
        <w:tc>
          <w:tcPr>
            <w:tcW w:w="2841" w:type="dxa"/>
          </w:tcPr>
          <w:p w14:paraId="4F336B94" w14:textId="77777777" w:rsidR="00324450" w:rsidRPr="00415175" w:rsidRDefault="00324450" w:rsidP="00C5075F">
            <w:pPr>
              <w:jc w:val="left"/>
              <w:rPr>
                <w:rFonts w:ascii="宋体" w:eastAsia="宋体" w:cs="宋体"/>
                <w:kern w:val="0"/>
                <w:szCs w:val="21"/>
                <w:lang w:val="zh-CN"/>
              </w:rPr>
            </w:pPr>
            <w:r>
              <w:rPr>
                <w:rFonts w:ascii="宋体" w:eastAsia="宋体" w:cs="宋体" w:hint="eastAsia"/>
                <w:kern w:val="0"/>
                <w:szCs w:val="21"/>
                <w:lang w:val="zh-CN"/>
              </w:rPr>
              <w:t>签名失败，请检查签名算法</w:t>
            </w:r>
          </w:p>
        </w:tc>
      </w:tr>
      <w:tr w:rsidR="00324450" w:rsidRPr="002D3087" w14:paraId="4D3B79F9" w14:textId="77777777" w:rsidTr="00D23233">
        <w:tc>
          <w:tcPr>
            <w:tcW w:w="1242" w:type="dxa"/>
          </w:tcPr>
          <w:p w14:paraId="27A9B2ED" w14:textId="77777777" w:rsidR="00324450" w:rsidRPr="002D3087" w:rsidRDefault="002D3087" w:rsidP="00D23233">
            <w:pPr>
              <w:jc w:val="left"/>
              <w:rPr>
                <w:rFonts w:ascii="宋体" w:eastAsia="宋体" w:cs="宋体"/>
                <w:kern w:val="0"/>
                <w:szCs w:val="21"/>
                <w:lang w:val="zh-CN"/>
              </w:rPr>
            </w:pPr>
            <w:r>
              <w:rPr>
                <w:rFonts w:ascii="宋体" w:eastAsia="宋体" w:cs="宋体"/>
                <w:kern w:val="0"/>
                <w:szCs w:val="21"/>
                <w:lang w:val="zh-CN"/>
              </w:rPr>
              <w:t>204</w:t>
            </w:r>
            <w:r w:rsidR="00324450" w:rsidRPr="002D3087">
              <w:rPr>
                <w:rFonts w:ascii="宋体" w:eastAsia="宋体" w:cs="宋体"/>
                <w:kern w:val="0"/>
                <w:szCs w:val="21"/>
                <w:lang w:val="zh-CN"/>
              </w:rPr>
              <w:t>0503</w:t>
            </w:r>
          </w:p>
        </w:tc>
        <w:tc>
          <w:tcPr>
            <w:tcW w:w="4439" w:type="dxa"/>
          </w:tcPr>
          <w:p w14:paraId="3441F68F" w14:textId="77777777" w:rsidR="00324450" w:rsidRPr="002D3087" w:rsidRDefault="00324450" w:rsidP="00324450">
            <w:pPr>
              <w:autoSpaceDE w:val="0"/>
              <w:autoSpaceDN w:val="0"/>
              <w:adjustRightInd w:val="0"/>
              <w:ind w:left="200"/>
              <w:jc w:val="left"/>
              <w:rPr>
                <w:rFonts w:ascii="宋体" w:eastAsia="宋体" w:cs="宋体"/>
                <w:kern w:val="0"/>
                <w:szCs w:val="21"/>
                <w:lang w:val="zh-CN"/>
              </w:rPr>
            </w:pPr>
            <w:r w:rsidRPr="002D3087">
              <w:rPr>
                <w:rFonts w:ascii="宋体" w:eastAsia="宋体" w:cs="宋体" w:hint="eastAsia"/>
                <w:kern w:val="0"/>
                <w:szCs w:val="21"/>
                <w:lang w:val="zh-CN"/>
              </w:rPr>
              <w:t>轮询码不存在</w:t>
            </w:r>
          </w:p>
        </w:tc>
        <w:tc>
          <w:tcPr>
            <w:tcW w:w="2841" w:type="dxa"/>
          </w:tcPr>
          <w:p w14:paraId="619C88DD" w14:textId="77777777" w:rsidR="00324450" w:rsidRPr="00415175" w:rsidRDefault="00324450" w:rsidP="00C5075F">
            <w:pPr>
              <w:jc w:val="left"/>
              <w:rPr>
                <w:rFonts w:ascii="宋体" w:eastAsia="宋体" w:cs="宋体"/>
                <w:kern w:val="0"/>
                <w:szCs w:val="21"/>
                <w:lang w:val="zh-CN"/>
              </w:rPr>
            </w:pPr>
            <w:r>
              <w:rPr>
                <w:rFonts w:ascii="宋体" w:eastAsia="宋体" w:cs="宋体" w:hint="eastAsia"/>
                <w:kern w:val="0"/>
                <w:szCs w:val="21"/>
                <w:lang w:val="zh-CN"/>
              </w:rPr>
              <w:t>轮询码过期或不存在</w:t>
            </w:r>
          </w:p>
        </w:tc>
      </w:tr>
    </w:tbl>
    <w:p w14:paraId="7DC330AD" w14:textId="77777777" w:rsidR="003B39C9" w:rsidRDefault="003B39C9" w:rsidP="003B39C9">
      <w:pPr>
        <w:pStyle w:val="1"/>
      </w:pPr>
      <w:r>
        <w:rPr>
          <w:rFonts w:hint="eastAsia"/>
        </w:rPr>
        <w:t>附录</w:t>
      </w:r>
      <w:r>
        <w:rPr>
          <w:rFonts w:hint="eastAsia"/>
        </w:rPr>
        <w:t>2</w:t>
      </w:r>
      <w:r w:rsidR="00C0057B">
        <w:rPr>
          <w:rFonts w:hint="eastAsia"/>
        </w:rPr>
        <w:t>接口缓存</w:t>
      </w:r>
      <w:r w:rsidR="00420114">
        <w:rPr>
          <w:rFonts w:hint="eastAsia"/>
        </w:rPr>
        <w:t>可以</w:t>
      </w:r>
      <w:r w:rsidR="00C0057B">
        <w:rPr>
          <w:rFonts w:hint="eastAsia"/>
        </w:rPr>
        <w:t>脚</w:t>
      </w:r>
      <w:r>
        <w:rPr>
          <w:rFonts w:hint="eastAsia"/>
        </w:rPr>
        <w:t>本更新</w:t>
      </w:r>
      <w:r w:rsidR="00420114">
        <w:rPr>
          <w:rFonts w:hint="eastAsia"/>
        </w:rPr>
        <w:t>列表</w:t>
      </w:r>
    </w:p>
    <w:tbl>
      <w:tblPr>
        <w:tblStyle w:val="ab"/>
        <w:tblW w:w="0" w:type="auto"/>
        <w:tblLook w:val="04A0" w:firstRow="1" w:lastRow="0" w:firstColumn="1" w:lastColumn="0" w:noHBand="0" w:noVBand="1"/>
      </w:tblPr>
      <w:tblGrid>
        <w:gridCol w:w="2840"/>
        <w:gridCol w:w="2841"/>
        <w:gridCol w:w="2841"/>
      </w:tblGrid>
      <w:tr w:rsidR="003B39C9" w14:paraId="5C087122" w14:textId="77777777" w:rsidTr="003B39C9">
        <w:tc>
          <w:tcPr>
            <w:tcW w:w="2840" w:type="dxa"/>
          </w:tcPr>
          <w:p w14:paraId="442F5A47" w14:textId="77777777" w:rsidR="003B39C9" w:rsidRPr="002D4BEB" w:rsidRDefault="003B39C9" w:rsidP="002D4BEB">
            <w:pPr>
              <w:jc w:val="center"/>
              <w:rPr>
                <w:b/>
              </w:rPr>
            </w:pPr>
            <w:r w:rsidRPr="002D4BEB">
              <w:rPr>
                <w:rFonts w:hint="eastAsia"/>
                <w:b/>
              </w:rPr>
              <w:t>接口</w:t>
            </w:r>
          </w:p>
        </w:tc>
        <w:tc>
          <w:tcPr>
            <w:tcW w:w="2841" w:type="dxa"/>
          </w:tcPr>
          <w:p w14:paraId="67A73254" w14:textId="77777777" w:rsidR="003B39C9" w:rsidRPr="002D4BEB" w:rsidRDefault="003B39C9" w:rsidP="002D4BEB">
            <w:pPr>
              <w:jc w:val="center"/>
              <w:rPr>
                <w:b/>
              </w:rPr>
            </w:pPr>
            <w:r w:rsidRPr="002D4BEB">
              <w:rPr>
                <w:rFonts w:hint="eastAsia"/>
                <w:b/>
              </w:rPr>
              <w:t>缓存数据</w:t>
            </w:r>
          </w:p>
        </w:tc>
        <w:tc>
          <w:tcPr>
            <w:tcW w:w="2841" w:type="dxa"/>
          </w:tcPr>
          <w:p w14:paraId="1442A6DF" w14:textId="77777777" w:rsidR="003B39C9" w:rsidRPr="002D4BEB" w:rsidRDefault="001125DF" w:rsidP="002D4BEB">
            <w:pPr>
              <w:jc w:val="center"/>
              <w:rPr>
                <w:b/>
              </w:rPr>
            </w:pPr>
            <w:r w:rsidRPr="002D4BEB">
              <w:rPr>
                <w:rFonts w:hint="eastAsia"/>
                <w:b/>
              </w:rPr>
              <w:t>KEY</w:t>
            </w:r>
            <w:r w:rsidRPr="002D4BEB">
              <w:rPr>
                <w:rFonts w:hint="eastAsia"/>
                <w:b/>
              </w:rPr>
              <w:t>规则</w:t>
            </w:r>
          </w:p>
        </w:tc>
      </w:tr>
      <w:tr w:rsidR="003B39C9" w14:paraId="47EF54A0" w14:textId="77777777" w:rsidTr="003B39C9">
        <w:tc>
          <w:tcPr>
            <w:tcW w:w="2840" w:type="dxa"/>
          </w:tcPr>
          <w:p w14:paraId="4AE90110" w14:textId="77777777" w:rsidR="003B39C9" w:rsidRDefault="00C12C91" w:rsidP="003B39C9">
            <w:r>
              <w:rPr>
                <w:rFonts w:hint="eastAsia"/>
              </w:rPr>
              <w:t>轮播接口</w:t>
            </w:r>
          </w:p>
        </w:tc>
        <w:tc>
          <w:tcPr>
            <w:tcW w:w="2841" w:type="dxa"/>
          </w:tcPr>
          <w:p w14:paraId="67DAA93D" w14:textId="77777777" w:rsidR="003B39C9" w:rsidRDefault="003B39C9" w:rsidP="003B39C9"/>
        </w:tc>
        <w:tc>
          <w:tcPr>
            <w:tcW w:w="2841" w:type="dxa"/>
          </w:tcPr>
          <w:p w14:paraId="4A9B6E9D" w14:textId="77777777" w:rsidR="003B39C9" w:rsidRDefault="003B39C9" w:rsidP="003B39C9"/>
        </w:tc>
      </w:tr>
      <w:tr w:rsidR="002D4BEB" w14:paraId="2BD51E81" w14:textId="77777777" w:rsidTr="003B39C9">
        <w:tc>
          <w:tcPr>
            <w:tcW w:w="2840" w:type="dxa"/>
          </w:tcPr>
          <w:p w14:paraId="438E64ED" w14:textId="77777777" w:rsidR="002D4BEB" w:rsidRDefault="007E4A47" w:rsidP="003B39C9">
            <w:r>
              <w:rPr>
                <w:rFonts w:hint="eastAsia"/>
              </w:rPr>
              <w:t>2.22.0</w:t>
            </w:r>
          </w:p>
        </w:tc>
        <w:tc>
          <w:tcPr>
            <w:tcW w:w="2841" w:type="dxa"/>
          </w:tcPr>
          <w:p w14:paraId="48C2BA07" w14:textId="77777777" w:rsidR="002D4BEB" w:rsidRDefault="007E4A47" w:rsidP="003B39C9">
            <w:r>
              <w:rPr>
                <w:rFonts w:hint="eastAsia"/>
              </w:rPr>
              <w:t>1.</w:t>
            </w:r>
            <w:r>
              <w:rPr>
                <w:rFonts w:hint="eastAsia"/>
              </w:rPr>
              <w:t>版本号对应业务号</w:t>
            </w:r>
          </w:p>
        </w:tc>
        <w:tc>
          <w:tcPr>
            <w:tcW w:w="2841" w:type="dxa"/>
          </w:tcPr>
          <w:p w14:paraId="716787E4" w14:textId="77777777" w:rsidR="002D4BEB" w:rsidRDefault="002D4BEB" w:rsidP="003B39C9"/>
        </w:tc>
      </w:tr>
      <w:tr w:rsidR="007E4A47" w14:paraId="000FA129" w14:textId="77777777" w:rsidTr="003B39C9">
        <w:tc>
          <w:tcPr>
            <w:tcW w:w="2840" w:type="dxa"/>
          </w:tcPr>
          <w:p w14:paraId="2A000B43" w14:textId="77777777" w:rsidR="007E4A47" w:rsidRDefault="007E4A47" w:rsidP="003B39C9">
            <w:r>
              <w:rPr>
                <w:rFonts w:hint="eastAsia"/>
              </w:rPr>
              <w:t>2.22.1</w:t>
            </w:r>
          </w:p>
        </w:tc>
        <w:tc>
          <w:tcPr>
            <w:tcW w:w="2841" w:type="dxa"/>
          </w:tcPr>
          <w:p w14:paraId="5EBCDF5B" w14:textId="77777777" w:rsidR="007E4A47" w:rsidRDefault="007E4A47" w:rsidP="003B39C9">
            <w:r>
              <w:rPr>
                <w:rFonts w:hint="eastAsia"/>
              </w:rPr>
              <w:t>1.</w:t>
            </w:r>
            <w:r>
              <w:rPr>
                <w:rFonts w:hint="eastAsia"/>
              </w:rPr>
              <w:t>媒资包栏目数据</w:t>
            </w:r>
          </w:p>
          <w:p w14:paraId="0ED193FB" w14:textId="77777777" w:rsidR="007E4A47" w:rsidRDefault="007E4A47" w:rsidP="003B39C9">
            <w:r>
              <w:rPr>
                <w:rFonts w:hint="eastAsia"/>
              </w:rPr>
              <w:t>2.</w:t>
            </w:r>
            <w:r>
              <w:rPr>
                <w:rFonts w:hint="eastAsia"/>
              </w:rPr>
              <w:t>业务号对应栏目黑名单数据</w:t>
            </w:r>
          </w:p>
        </w:tc>
        <w:tc>
          <w:tcPr>
            <w:tcW w:w="2841" w:type="dxa"/>
          </w:tcPr>
          <w:p w14:paraId="1926C992" w14:textId="77777777" w:rsidR="007E4A47" w:rsidRDefault="007E4A47" w:rsidP="003B39C9"/>
        </w:tc>
      </w:tr>
      <w:tr w:rsidR="006E6C04" w14:paraId="3A1CAC1F" w14:textId="77777777" w:rsidTr="003B39C9">
        <w:tc>
          <w:tcPr>
            <w:tcW w:w="2840" w:type="dxa"/>
          </w:tcPr>
          <w:p w14:paraId="72A6616E" w14:textId="77777777" w:rsidR="006E6C04" w:rsidRDefault="006E6C04" w:rsidP="003B39C9">
            <w:r>
              <w:rPr>
                <w:rFonts w:hint="eastAsia"/>
              </w:rPr>
              <w:t>2.22.2</w:t>
            </w:r>
          </w:p>
        </w:tc>
        <w:tc>
          <w:tcPr>
            <w:tcW w:w="2841" w:type="dxa"/>
          </w:tcPr>
          <w:p w14:paraId="73F4BA5C" w14:textId="77777777" w:rsidR="006E6C04" w:rsidRDefault="006E6C04" w:rsidP="003B39C9">
            <w:r>
              <w:rPr>
                <w:rFonts w:hint="eastAsia"/>
              </w:rPr>
              <w:t>1.</w:t>
            </w:r>
            <w:r>
              <w:rPr>
                <w:rFonts w:hint="eastAsia"/>
              </w:rPr>
              <w:t>栏目对应的内容数据</w:t>
            </w:r>
          </w:p>
          <w:p w14:paraId="0E9E5D93" w14:textId="77777777" w:rsidR="006E6C04" w:rsidRDefault="006E6C04" w:rsidP="003B39C9">
            <w:r>
              <w:rPr>
                <w:rFonts w:hint="eastAsia"/>
              </w:rPr>
              <w:t>2.</w:t>
            </w:r>
            <w:r>
              <w:rPr>
                <w:rFonts w:hint="eastAsia"/>
              </w:rPr>
              <w:t>业务号对应频道黑名单</w:t>
            </w:r>
          </w:p>
          <w:p w14:paraId="6C789782" w14:textId="77777777" w:rsidR="006E6C04" w:rsidRDefault="006E6C04" w:rsidP="003B39C9">
            <w:r>
              <w:rPr>
                <w:rFonts w:hint="eastAsia"/>
              </w:rPr>
              <w:t>3.</w:t>
            </w:r>
            <w:r>
              <w:rPr>
                <w:rFonts w:hint="eastAsia"/>
              </w:rPr>
              <w:t>业务号对应角标图片</w:t>
            </w:r>
          </w:p>
          <w:p w14:paraId="69593E86" w14:textId="77777777" w:rsidR="00D622AF" w:rsidRDefault="00D622AF" w:rsidP="003B39C9">
            <w:r>
              <w:rPr>
                <w:rFonts w:hint="eastAsia"/>
              </w:rPr>
              <w:t>4.</w:t>
            </w:r>
            <w:r>
              <w:rPr>
                <w:rFonts w:hint="eastAsia"/>
              </w:rPr>
              <w:t>栏目下所有频道当前节目单（</w:t>
            </w:r>
            <w:r>
              <w:rPr>
                <w:rFonts w:hint="eastAsia"/>
              </w:rPr>
              <w:t>3</w:t>
            </w:r>
            <w:r>
              <w:rPr>
                <w:rFonts w:hint="eastAsia"/>
              </w:rPr>
              <w:t>个）</w:t>
            </w:r>
          </w:p>
        </w:tc>
        <w:tc>
          <w:tcPr>
            <w:tcW w:w="2841" w:type="dxa"/>
          </w:tcPr>
          <w:p w14:paraId="1FC094E4" w14:textId="77777777" w:rsidR="006E6C04" w:rsidRPr="006E6C04" w:rsidRDefault="006E6C04" w:rsidP="003B39C9"/>
        </w:tc>
      </w:tr>
      <w:tr w:rsidR="006E6C04" w14:paraId="3C1067B7" w14:textId="77777777" w:rsidTr="003B39C9">
        <w:tc>
          <w:tcPr>
            <w:tcW w:w="2840" w:type="dxa"/>
          </w:tcPr>
          <w:p w14:paraId="7903EB10" w14:textId="77777777" w:rsidR="006E6C04" w:rsidRDefault="006E6C04" w:rsidP="003B39C9">
            <w:r>
              <w:rPr>
                <w:rFonts w:hint="eastAsia"/>
              </w:rPr>
              <w:t>2.22.3</w:t>
            </w:r>
          </w:p>
        </w:tc>
        <w:tc>
          <w:tcPr>
            <w:tcW w:w="2841" w:type="dxa"/>
          </w:tcPr>
          <w:p w14:paraId="265DC1CB" w14:textId="77777777" w:rsidR="006E6C04" w:rsidRDefault="00CC4F83" w:rsidP="003B39C9">
            <w:r>
              <w:rPr>
                <w:rFonts w:hint="eastAsia"/>
              </w:rPr>
              <w:t>1.</w:t>
            </w:r>
            <w:r>
              <w:rPr>
                <w:rFonts w:hint="eastAsia"/>
              </w:rPr>
              <w:t>单个频道缓存</w:t>
            </w:r>
          </w:p>
        </w:tc>
        <w:tc>
          <w:tcPr>
            <w:tcW w:w="2841" w:type="dxa"/>
          </w:tcPr>
          <w:p w14:paraId="75E061AF" w14:textId="77777777" w:rsidR="006E6C04" w:rsidRPr="006E6C04" w:rsidRDefault="006E6C04" w:rsidP="003B39C9"/>
        </w:tc>
      </w:tr>
      <w:tr w:rsidR="00CC4F83" w14:paraId="003EDF67" w14:textId="77777777" w:rsidTr="003B39C9">
        <w:tc>
          <w:tcPr>
            <w:tcW w:w="2840" w:type="dxa"/>
          </w:tcPr>
          <w:p w14:paraId="5C67BC1C" w14:textId="77777777" w:rsidR="00CC4F83" w:rsidRDefault="00CC4F83" w:rsidP="003B39C9">
            <w:r>
              <w:rPr>
                <w:rFonts w:hint="eastAsia"/>
              </w:rPr>
              <w:t>2.22.4</w:t>
            </w:r>
          </w:p>
        </w:tc>
        <w:tc>
          <w:tcPr>
            <w:tcW w:w="2841" w:type="dxa"/>
          </w:tcPr>
          <w:p w14:paraId="12A855D7" w14:textId="77777777" w:rsidR="00CC4F83" w:rsidRDefault="00CC4F83" w:rsidP="003B39C9">
            <w:r>
              <w:rPr>
                <w:rFonts w:hint="eastAsia"/>
              </w:rPr>
              <w:t>1.</w:t>
            </w:r>
            <w:r>
              <w:rPr>
                <w:rFonts w:hint="eastAsia"/>
              </w:rPr>
              <w:t>活动机位缓存</w:t>
            </w:r>
          </w:p>
        </w:tc>
        <w:tc>
          <w:tcPr>
            <w:tcW w:w="2841" w:type="dxa"/>
          </w:tcPr>
          <w:p w14:paraId="5EF1E083" w14:textId="77777777" w:rsidR="00CC4F83" w:rsidRPr="006E6C04" w:rsidRDefault="00CC4F83" w:rsidP="003B39C9"/>
        </w:tc>
      </w:tr>
      <w:tr w:rsidR="00CC4F83" w14:paraId="77A8B5A2" w14:textId="77777777" w:rsidTr="003B39C9">
        <w:tc>
          <w:tcPr>
            <w:tcW w:w="2840" w:type="dxa"/>
          </w:tcPr>
          <w:p w14:paraId="070D35C8" w14:textId="77777777" w:rsidR="00CC4F83" w:rsidRDefault="00CC4F83" w:rsidP="003B39C9">
            <w:r>
              <w:rPr>
                <w:rFonts w:hint="eastAsia"/>
              </w:rPr>
              <w:t>2.22.5</w:t>
            </w:r>
          </w:p>
        </w:tc>
        <w:tc>
          <w:tcPr>
            <w:tcW w:w="2841" w:type="dxa"/>
          </w:tcPr>
          <w:p w14:paraId="20D4F873" w14:textId="77777777" w:rsidR="00CC4F83" w:rsidRDefault="00CC4F83" w:rsidP="003B39C9">
            <w:r>
              <w:rPr>
                <w:rFonts w:hint="eastAsia"/>
              </w:rPr>
              <w:t>1.</w:t>
            </w:r>
            <w:r>
              <w:rPr>
                <w:rFonts w:hint="eastAsia"/>
              </w:rPr>
              <w:t>每个频道的当前节目单</w:t>
            </w:r>
          </w:p>
          <w:p w14:paraId="254C1DE0" w14:textId="77777777" w:rsidR="00CC4F83" w:rsidRDefault="00CC4F83" w:rsidP="003B39C9">
            <w:r>
              <w:rPr>
                <w:rFonts w:hint="eastAsia"/>
              </w:rPr>
              <w:t>2.</w:t>
            </w:r>
            <w:r>
              <w:rPr>
                <w:rFonts w:hint="eastAsia"/>
              </w:rPr>
              <w:t>每个频道三天的节目单（依赖后端通知）</w:t>
            </w:r>
          </w:p>
        </w:tc>
        <w:tc>
          <w:tcPr>
            <w:tcW w:w="2841" w:type="dxa"/>
          </w:tcPr>
          <w:p w14:paraId="7422D740" w14:textId="77777777" w:rsidR="00CC4F83" w:rsidRPr="00CC4F83" w:rsidRDefault="00CC4F83" w:rsidP="003B39C9"/>
        </w:tc>
      </w:tr>
      <w:tr w:rsidR="00CC4F83" w14:paraId="62FAFE93" w14:textId="77777777" w:rsidTr="003B39C9">
        <w:tc>
          <w:tcPr>
            <w:tcW w:w="2840" w:type="dxa"/>
          </w:tcPr>
          <w:p w14:paraId="1E4D085B" w14:textId="77777777" w:rsidR="00CC4F83" w:rsidRDefault="00CC4F83" w:rsidP="003B39C9">
            <w:r>
              <w:rPr>
                <w:rFonts w:hint="eastAsia"/>
              </w:rPr>
              <w:t>2.22.6</w:t>
            </w:r>
          </w:p>
        </w:tc>
        <w:tc>
          <w:tcPr>
            <w:tcW w:w="2841" w:type="dxa"/>
          </w:tcPr>
          <w:p w14:paraId="0C465252" w14:textId="77777777" w:rsidR="00CC4F83" w:rsidRDefault="00CC4F83" w:rsidP="003B39C9">
            <w:r>
              <w:rPr>
                <w:rFonts w:hint="eastAsia"/>
              </w:rPr>
              <w:t>1.</w:t>
            </w:r>
            <w:r w:rsidR="00150E0C">
              <w:rPr>
                <w:rFonts w:hint="eastAsia"/>
              </w:rPr>
              <w:t>单个频道的所有直播源数据</w:t>
            </w:r>
          </w:p>
        </w:tc>
        <w:tc>
          <w:tcPr>
            <w:tcW w:w="2841" w:type="dxa"/>
          </w:tcPr>
          <w:p w14:paraId="00D0BD4E" w14:textId="77777777" w:rsidR="00CC4F83" w:rsidRPr="00CC4F83" w:rsidRDefault="00CC4F83" w:rsidP="003B39C9"/>
        </w:tc>
      </w:tr>
      <w:tr w:rsidR="00DC4358" w14:paraId="1F45D85E" w14:textId="77777777" w:rsidTr="003B39C9">
        <w:tc>
          <w:tcPr>
            <w:tcW w:w="2840" w:type="dxa"/>
          </w:tcPr>
          <w:p w14:paraId="520531CF" w14:textId="77777777" w:rsidR="00DC4358" w:rsidRDefault="00DC4358" w:rsidP="003B39C9">
            <w:r>
              <w:rPr>
                <w:rFonts w:hint="eastAsia"/>
              </w:rPr>
              <w:t>2.22.7</w:t>
            </w:r>
          </w:p>
        </w:tc>
        <w:tc>
          <w:tcPr>
            <w:tcW w:w="2841" w:type="dxa"/>
          </w:tcPr>
          <w:p w14:paraId="2C54A06D" w14:textId="77777777" w:rsidR="00DC4358" w:rsidRDefault="00DC4358" w:rsidP="005745E7">
            <w:r>
              <w:rPr>
                <w:rFonts w:hint="eastAsia"/>
              </w:rPr>
              <w:t>1.</w:t>
            </w:r>
            <w:r>
              <w:rPr>
                <w:rFonts w:hint="eastAsia"/>
              </w:rPr>
              <w:t>单个频道的所有直播源数据（同</w:t>
            </w:r>
            <w:r>
              <w:rPr>
                <w:rFonts w:hint="eastAsia"/>
              </w:rPr>
              <w:t>2.22.6</w:t>
            </w:r>
            <w:r>
              <w:rPr>
                <w:rFonts w:hint="eastAsia"/>
              </w:rPr>
              <w:t>）</w:t>
            </w:r>
          </w:p>
          <w:p w14:paraId="459B415A" w14:textId="77777777" w:rsidR="006D41F3" w:rsidRDefault="006D41F3" w:rsidP="005745E7">
            <w:r>
              <w:rPr>
                <w:rFonts w:hint="eastAsia"/>
              </w:rPr>
              <w:t>2.</w:t>
            </w:r>
            <w:r w:rsidR="00F12694">
              <w:rPr>
                <w:rFonts w:hint="eastAsia"/>
              </w:rPr>
              <w:t>频道每天播放节目单播放地址（依赖后端通知更新</w:t>
            </w:r>
            <w:r>
              <w:rPr>
                <w:rFonts w:hint="eastAsia"/>
              </w:rPr>
              <w:t>）</w:t>
            </w:r>
          </w:p>
        </w:tc>
        <w:tc>
          <w:tcPr>
            <w:tcW w:w="2841" w:type="dxa"/>
          </w:tcPr>
          <w:p w14:paraId="7026E5AC" w14:textId="77777777" w:rsidR="00DC4358" w:rsidRPr="00CC4F83" w:rsidRDefault="00DC4358" w:rsidP="003B39C9"/>
        </w:tc>
      </w:tr>
      <w:tr w:rsidR="00081023" w14:paraId="0C4F1B6C" w14:textId="77777777" w:rsidTr="003B39C9">
        <w:tc>
          <w:tcPr>
            <w:tcW w:w="2840" w:type="dxa"/>
          </w:tcPr>
          <w:p w14:paraId="558A62BE" w14:textId="77777777" w:rsidR="00081023" w:rsidRDefault="00081023" w:rsidP="003B39C9">
            <w:r>
              <w:rPr>
                <w:rFonts w:hint="eastAsia"/>
              </w:rPr>
              <w:t>2.22.8</w:t>
            </w:r>
          </w:p>
        </w:tc>
        <w:tc>
          <w:tcPr>
            <w:tcW w:w="2841" w:type="dxa"/>
          </w:tcPr>
          <w:p w14:paraId="38FAEFA3" w14:textId="77777777" w:rsidR="00081023" w:rsidRDefault="00081023" w:rsidP="005745E7">
            <w:r>
              <w:rPr>
                <w:rFonts w:hint="eastAsia"/>
              </w:rPr>
              <w:t>1.</w:t>
            </w:r>
            <w:r>
              <w:rPr>
                <w:rFonts w:hint="eastAsia"/>
              </w:rPr>
              <w:t>频道垫播单</w:t>
            </w:r>
          </w:p>
          <w:p w14:paraId="0DC8072D" w14:textId="77777777" w:rsidR="00081023" w:rsidRDefault="00081023" w:rsidP="005745E7">
            <w:r>
              <w:rPr>
                <w:rFonts w:hint="eastAsia"/>
              </w:rPr>
              <w:t>2.</w:t>
            </w:r>
            <w:r>
              <w:rPr>
                <w:rFonts w:hint="eastAsia"/>
              </w:rPr>
              <w:t>公用垫播单</w:t>
            </w:r>
          </w:p>
        </w:tc>
        <w:tc>
          <w:tcPr>
            <w:tcW w:w="2841" w:type="dxa"/>
          </w:tcPr>
          <w:p w14:paraId="4DC7FD59" w14:textId="77777777" w:rsidR="00081023" w:rsidRPr="00081023" w:rsidRDefault="00081023" w:rsidP="003B39C9"/>
        </w:tc>
      </w:tr>
      <w:tr w:rsidR="00081023" w14:paraId="2261CCD7" w14:textId="77777777" w:rsidTr="003B39C9">
        <w:tc>
          <w:tcPr>
            <w:tcW w:w="2840" w:type="dxa"/>
          </w:tcPr>
          <w:p w14:paraId="51DBBAC7" w14:textId="77777777" w:rsidR="00081023" w:rsidRDefault="00081023" w:rsidP="003B39C9">
            <w:r>
              <w:rPr>
                <w:rFonts w:hint="eastAsia"/>
              </w:rPr>
              <w:t>2.22.10</w:t>
            </w:r>
            <w:r>
              <w:rPr>
                <w:rFonts w:hint="eastAsia"/>
              </w:rPr>
              <w:t>、</w:t>
            </w:r>
            <w:r>
              <w:rPr>
                <w:rFonts w:hint="eastAsia"/>
              </w:rPr>
              <w:t>2.22.11</w:t>
            </w:r>
          </w:p>
        </w:tc>
        <w:tc>
          <w:tcPr>
            <w:tcW w:w="2841" w:type="dxa"/>
          </w:tcPr>
          <w:p w14:paraId="75993523" w14:textId="77777777" w:rsidR="00081023" w:rsidRDefault="00081023" w:rsidP="005745E7">
            <w:r>
              <w:rPr>
                <w:rFonts w:hint="eastAsia"/>
              </w:rPr>
              <w:t>同</w:t>
            </w:r>
            <w:r>
              <w:rPr>
                <w:rFonts w:hint="eastAsia"/>
              </w:rPr>
              <w:t>2.22.6</w:t>
            </w:r>
            <w:r>
              <w:rPr>
                <w:rFonts w:hint="eastAsia"/>
              </w:rPr>
              <w:t>、</w:t>
            </w:r>
            <w:r>
              <w:rPr>
                <w:rFonts w:hint="eastAsia"/>
              </w:rPr>
              <w:t>2.22.7</w:t>
            </w:r>
          </w:p>
        </w:tc>
        <w:tc>
          <w:tcPr>
            <w:tcW w:w="2841" w:type="dxa"/>
          </w:tcPr>
          <w:p w14:paraId="11987F8C" w14:textId="77777777" w:rsidR="00081023" w:rsidRPr="00081023" w:rsidRDefault="00081023" w:rsidP="003B39C9"/>
        </w:tc>
      </w:tr>
    </w:tbl>
    <w:p w14:paraId="1CFC29AD" w14:textId="77777777" w:rsidR="003B39C9" w:rsidRPr="003B39C9" w:rsidRDefault="003B39C9" w:rsidP="003B39C9"/>
    <w:p w14:paraId="10D795F6" w14:textId="77777777" w:rsidR="00061751" w:rsidRPr="00061751" w:rsidRDefault="00061751" w:rsidP="00226873"/>
    <w:sectPr w:rsidR="00061751" w:rsidRPr="00061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5F23E" w14:textId="77777777" w:rsidR="00A939C9" w:rsidRDefault="00A939C9" w:rsidP="002D3909">
      <w:r>
        <w:separator/>
      </w:r>
    </w:p>
  </w:endnote>
  <w:endnote w:type="continuationSeparator" w:id="0">
    <w:p w14:paraId="1B4F6AA8" w14:textId="77777777" w:rsidR="00A939C9" w:rsidRDefault="00A939C9" w:rsidP="002D3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新宋体">
    <w:altName w:val="宋体"/>
    <w:charset w:val="86"/>
    <w:family w:val="modern"/>
    <w:pitch w:val="fixed"/>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微软雅黑">
    <w:panose1 w:val="020B0503020204020204"/>
    <w:charset w:val="50"/>
    <w:family w:val="auto"/>
    <w:pitch w:val="variable"/>
    <w:sig w:usb0="80000287" w:usb1="280F3C52" w:usb2="00000016" w:usb3="00000000" w:csb0="0004001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LucidaGrande">
    <w:altName w:val="Lucida Grande"/>
    <w:panose1 w:val="00000000000000000000"/>
    <w:charset w:val="86"/>
    <w:family w:val="auto"/>
    <w:notTrueType/>
    <w:pitch w:val="default"/>
    <w:sig w:usb0="00000001" w:usb1="080E0000" w:usb2="00000010" w:usb3="00000000" w:csb0="00040000" w:csb1="00000000"/>
  </w:font>
  <w:font w:name="AppleSystemUIFont">
    <w:altName w:val="Athelas Bold"/>
    <w:panose1 w:val="00000000000000000000"/>
    <w:charset w:val="00"/>
    <w:family w:val="auto"/>
    <w:notTrueType/>
    <w:pitch w:val="default"/>
    <w:sig w:usb0="00000003" w:usb1="00000000" w:usb2="00000000" w:usb3="00000000" w:csb0="00000001" w:csb1="00000000"/>
  </w:font>
  <w:font w:name=".PingFang SC Regular">
    <w:panose1 w:val="020B0400000000000000"/>
    <w:charset w:val="86"/>
    <w:family w:val="auto"/>
    <w:notTrueType/>
    <w:pitch w:val="default"/>
    <w:sig w:usb0="00000001" w:usb1="080E0000" w:usb2="00000010" w:usb3="00000000" w:csb0="00040000" w:csb1="00000000"/>
  </w:font>
  <w:font w:name="Consolas">
    <w:panose1 w:val="020B0609020204030204"/>
    <w:charset w:val="00"/>
    <w:family w:val="auto"/>
    <w:pitch w:val="variable"/>
    <w:sig w:usb0="E10002FF" w:usb1="4000FCFF" w:usb2="00000009" w:usb3="00000000" w:csb0="0000019F" w:csb1="00000000"/>
  </w:font>
  <w:font w:name="ArialMT">
    <w:altName w:val="Arial"/>
    <w:panose1 w:val="00000000000000000000"/>
    <w:charset w:val="B2"/>
    <w:family w:val="auto"/>
    <w:notTrueType/>
    <w:pitch w:val="default"/>
    <w:sig w:usb0="00002001" w:usb1="00000000" w:usb2="00000000" w:usb3="00000000" w:csb0="0000004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501FA5" w14:textId="77777777" w:rsidR="00A939C9" w:rsidRDefault="00A939C9" w:rsidP="002D3909">
      <w:r>
        <w:separator/>
      </w:r>
    </w:p>
  </w:footnote>
  <w:footnote w:type="continuationSeparator" w:id="0">
    <w:p w14:paraId="657DECBD" w14:textId="77777777" w:rsidR="00A939C9" w:rsidRDefault="00A939C9" w:rsidP="002D39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tabs>
          <w:tab w:val="num" w:pos="0"/>
        </w:tabs>
        <w:ind w:left="425" w:hanging="425"/>
      </w:pPr>
      <w:rPr>
        <w:rFonts w:hint="eastAsia"/>
      </w:rPr>
    </w:lvl>
    <w:lvl w:ilvl="1">
      <w:start w:val="1"/>
      <w:numFmt w:val="decimal"/>
      <w:lvlText w:val="%1.%2"/>
      <w:lvlJc w:val="left"/>
      <w:pPr>
        <w:tabs>
          <w:tab w:val="num" w:pos="0"/>
        </w:tabs>
        <w:ind w:left="425" w:hanging="425"/>
      </w:pPr>
      <w:rPr>
        <w:rFonts w:hint="eastAsia"/>
      </w:rPr>
    </w:lvl>
    <w:lvl w:ilvl="2">
      <w:start w:val="1"/>
      <w:numFmt w:val="decimal"/>
      <w:lvlText w:val="%1.%2.%3"/>
      <w:lvlJc w:val="left"/>
      <w:pPr>
        <w:tabs>
          <w:tab w:val="num" w:pos="0"/>
        </w:tabs>
        <w:ind w:left="425" w:hanging="425"/>
      </w:pPr>
      <w:rPr>
        <w:rFonts w:hint="eastAsia"/>
      </w:rPr>
    </w:lvl>
    <w:lvl w:ilvl="3">
      <w:start w:val="1"/>
      <w:numFmt w:val="decimal"/>
      <w:suff w:val="space"/>
      <w:lvlText w:val="%1.%2.%3.%4"/>
      <w:lvlJc w:val="left"/>
      <w:pPr>
        <w:tabs>
          <w:tab w:val="num" w:pos="0"/>
        </w:tabs>
        <w:ind w:left="425" w:hanging="425"/>
      </w:pPr>
      <w:rPr>
        <w:rFonts w:hint="eastAsia"/>
      </w:rPr>
    </w:lvl>
    <w:lvl w:ilvl="4">
      <w:start w:val="1"/>
      <w:numFmt w:val="decimal"/>
      <w:lvlText w:val="%1.%2.%3.%4.%5"/>
      <w:lvlJc w:val="left"/>
      <w:pPr>
        <w:tabs>
          <w:tab w:val="num" w:pos="0"/>
        </w:tabs>
        <w:ind w:left="425" w:hanging="425"/>
      </w:pPr>
      <w:rPr>
        <w:rFonts w:hint="eastAsia"/>
      </w:rPr>
    </w:lvl>
    <w:lvl w:ilvl="5">
      <w:start w:val="1"/>
      <w:numFmt w:val="decimal"/>
      <w:lvlText w:val="%1.%2.%3.%4.%5.%6"/>
      <w:lvlJc w:val="left"/>
      <w:pPr>
        <w:tabs>
          <w:tab w:val="num" w:pos="0"/>
        </w:tabs>
        <w:ind w:left="425" w:hanging="425"/>
      </w:pPr>
      <w:rPr>
        <w:rFonts w:hint="eastAsia"/>
      </w:rPr>
    </w:lvl>
    <w:lvl w:ilvl="6">
      <w:start w:val="1"/>
      <w:numFmt w:val="decimal"/>
      <w:lvlText w:val="%1.%2.%3.%4.%5.%6.%7"/>
      <w:lvlJc w:val="left"/>
      <w:pPr>
        <w:tabs>
          <w:tab w:val="num" w:pos="0"/>
        </w:tabs>
        <w:ind w:left="425" w:hanging="425"/>
      </w:pPr>
      <w:rPr>
        <w:rFonts w:hint="eastAsia"/>
      </w:rPr>
    </w:lvl>
    <w:lvl w:ilvl="7">
      <w:start w:val="1"/>
      <w:numFmt w:val="decimal"/>
      <w:lvlText w:val="%1.%2.%3.%4.%5.%6.%7.%8"/>
      <w:lvlJc w:val="left"/>
      <w:pPr>
        <w:tabs>
          <w:tab w:val="num" w:pos="0"/>
        </w:tabs>
        <w:ind w:left="425" w:hanging="425"/>
      </w:pPr>
      <w:rPr>
        <w:rFonts w:hint="eastAsia"/>
      </w:rPr>
    </w:lvl>
    <w:lvl w:ilvl="8">
      <w:start w:val="1"/>
      <w:numFmt w:val="decimal"/>
      <w:lvlText w:val="%1.%2.%3.%4.%5.%6.%7.%8.%9"/>
      <w:lvlJc w:val="left"/>
      <w:pPr>
        <w:tabs>
          <w:tab w:val="num" w:pos="0"/>
        </w:tabs>
        <w:ind w:left="425" w:hanging="425"/>
      </w:pPr>
      <w:rPr>
        <w:rFonts w:hint="eastAsia"/>
      </w:rPr>
    </w:lvl>
  </w:abstractNum>
  <w:abstractNum w:abstractNumId="1">
    <w:nsid w:val="00000003"/>
    <w:multiLevelType w:val="multilevel"/>
    <w:tmpl w:val="0000000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0000015"/>
    <w:multiLevelType w:val="multilevel"/>
    <w:tmpl w:val="00000015"/>
    <w:lvl w:ilvl="0">
      <w:start w:val="1"/>
      <w:numFmt w:val="decimal"/>
      <w:lvlText w:val="1.%1."/>
      <w:lvlJc w:val="left"/>
      <w:pPr>
        <w:ind w:left="1005" w:hanging="585"/>
      </w:pPr>
      <w:rPr>
        <w:rFonts w:hint="eastAsia"/>
      </w:rPr>
    </w:lvl>
    <w:lvl w:ilvl="1">
      <w:start w:val="1"/>
      <w:numFmt w:val="decimal"/>
      <w:lvlText w:val="%1.%2"/>
      <w:lvlJc w:val="left"/>
      <w:pPr>
        <w:ind w:left="1425" w:hanging="58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580" w:hanging="1800"/>
      </w:pPr>
      <w:rPr>
        <w:rFonts w:hint="default"/>
      </w:rPr>
    </w:lvl>
  </w:abstractNum>
  <w:abstractNum w:abstractNumId="3">
    <w:nsid w:val="059C5208"/>
    <w:multiLevelType w:val="multilevel"/>
    <w:tmpl w:val="00000015"/>
    <w:lvl w:ilvl="0">
      <w:start w:val="1"/>
      <w:numFmt w:val="decimal"/>
      <w:lvlText w:val="1.%1."/>
      <w:lvlJc w:val="left"/>
      <w:pPr>
        <w:ind w:left="1005" w:hanging="585"/>
      </w:pPr>
      <w:rPr>
        <w:rFonts w:hint="eastAsia"/>
      </w:rPr>
    </w:lvl>
    <w:lvl w:ilvl="1">
      <w:start w:val="1"/>
      <w:numFmt w:val="decimal"/>
      <w:lvlText w:val="%1.%2"/>
      <w:lvlJc w:val="left"/>
      <w:pPr>
        <w:ind w:left="1425" w:hanging="58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580" w:hanging="1800"/>
      </w:pPr>
      <w:rPr>
        <w:rFonts w:hint="default"/>
      </w:rPr>
    </w:lvl>
  </w:abstractNum>
  <w:abstractNum w:abstractNumId="4">
    <w:nsid w:val="083E6303"/>
    <w:multiLevelType w:val="hybridMultilevel"/>
    <w:tmpl w:val="3B9C640C"/>
    <w:lvl w:ilvl="0" w:tplc="895E60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705194"/>
    <w:multiLevelType w:val="hybridMultilevel"/>
    <w:tmpl w:val="59D23942"/>
    <w:lvl w:ilvl="0" w:tplc="8C008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A83E96"/>
    <w:multiLevelType w:val="hybridMultilevel"/>
    <w:tmpl w:val="B4E66504"/>
    <w:lvl w:ilvl="0" w:tplc="ABA6AA74">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
    <w:nsid w:val="155B7823"/>
    <w:multiLevelType w:val="hybridMultilevel"/>
    <w:tmpl w:val="559A5D78"/>
    <w:lvl w:ilvl="0" w:tplc="522862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7B273C"/>
    <w:multiLevelType w:val="hybridMultilevel"/>
    <w:tmpl w:val="E1365B1A"/>
    <w:lvl w:ilvl="0" w:tplc="3B582A2C">
      <w:start w:val="1"/>
      <w:numFmt w:val="decimal"/>
      <w:lvlText w:val="%1."/>
      <w:lvlJc w:val="left"/>
      <w:pPr>
        <w:ind w:left="46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D525FC"/>
    <w:multiLevelType w:val="hybridMultilevel"/>
    <w:tmpl w:val="E178674E"/>
    <w:lvl w:ilvl="0" w:tplc="6B146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78743E2"/>
    <w:multiLevelType w:val="hybridMultilevel"/>
    <w:tmpl w:val="C9E83BEE"/>
    <w:lvl w:ilvl="0" w:tplc="5D6C61D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E7900"/>
    <w:multiLevelType w:val="multilevel"/>
    <w:tmpl w:val="70BE9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254A9C"/>
    <w:multiLevelType w:val="hybridMultilevel"/>
    <w:tmpl w:val="FACE6A48"/>
    <w:lvl w:ilvl="0" w:tplc="03B0E5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FBF1FD1"/>
    <w:multiLevelType w:val="multilevel"/>
    <w:tmpl w:val="00000015"/>
    <w:lvl w:ilvl="0">
      <w:start w:val="1"/>
      <w:numFmt w:val="decimal"/>
      <w:lvlText w:val="1.%1."/>
      <w:lvlJc w:val="left"/>
      <w:pPr>
        <w:ind w:left="1005" w:hanging="585"/>
      </w:pPr>
      <w:rPr>
        <w:rFonts w:hint="eastAsia"/>
      </w:rPr>
    </w:lvl>
    <w:lvl w:ilvl="1">
      <w:start w:val="1"/>
      <w:numFmt w:val="decimal"/>
      <w:lvlText w:val="%1.%2"/>
      <w:lvlJc w:val="left"/>
      <w:pPr>
        <w:ind w:left="1425" w:hanging="58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580" w:hanging="1800"/>
      </w:pPr>
      <w:rPr>
        <w:rFonts w:hint="default"/>
      </w:rPr>
    </w:lvl>
  </w:abstractNum>
  <w:abstractNum w:abstractNumId="14">
    <w:nsid w:val="22FC6188"/>
    <w:multiLevelType w:val="multilevel"/>
    <w:tmpl w:val="FA92587E"/>
    <w:lvl w:ilvl="0">
      <w:start w:val="1"/>
      <w:numFmt w:val="bullet"/>
      <w:lvlText w:val=""/>
      <w:lvlJc w:val="left"/>
      <w:pPr>
        <w:ind w:left="1260" w:hanging="420"/>
      </w:pPr>
      <w:rPr>
        <w:rFonts w:ascii="Wingdings" w:hAnsi="Wingdings" w:hint="default"/>
      </w:rPr>
    </w:lvl>
    <w:lvl w:ilvl="1">
      <w:start w:val="1"/>
      <w:numFmt w:val="decimal"/>
      <w:lvlText w:val="(%2)"/>
      <w:lvlJc w:val="left"/>
      <w:pPr>
        <w:ind w:left="1620" w:hanging="360"/>
      </w:pPr>
      <w:rPr>
        <w:rFont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nsid w:val="26EF45ED"/>
    <w:multiLevelType w:val="hybridMultilevel"/>
    <w:tmpl w:val="61CC34D8"/>
    <w:lvl w:ilvl="0" w:tplc="D85C0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D87914"/>
    <w:multiLevelType w:val="hybridMultilevel"/>
    <w:tmpl w:val="2780C2BE"/>
    <w:lvl w:ilvl="0" w:tplc="E820DA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1E6A13"/>
    <w:multiLevelType w:val="hybridMultilevel"/>
    <w:tmpl w:val="2D2A148A"/>
    <w:lvl w:ilvl="0" w:tplc="4C3C19C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8">
    <w:nsid w:val="32D250F8"/>
    <w:multiLevelType w:val="hybridMultilevel"/>
    <w:tmpl w:val="58F8A470"/>
    <w:lvl w:ilvl="0" w:tplc="D14CE42C">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100A4E"/>
    <w:multiLevelType w:val="hybridMultilevel"/>
    <w:tmpl w:val="18B0876E"/>
    <w:lvl w:ilvl="0" w:tplc="E46A628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nsid w:val="360C3AE1"/>
    <w:multiLevelType w:val="hybridMultilevel"/>
    <w:tmpl w:val="01709BDA"/>
    <w:lvl w:ilvl="0" w:tplc="9C0611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86C387C"/>
    <w:multiLevelType w:val="hybridMultilevel"/>
    <w:tmpl w:val="A8F44C20"/>
    <w:lvl w:ilvl="0" w:tplc="E46A628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nsid w:val="42B55F17"/>
    <w:multiLevelType w:val="hybridMultilevel"/>
    <w:tmpl w:val="2D7C7874"/>
    <w:lvl w:ilvl="0" w:tplc="E46A628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nsid w:val="441D591F"/>
    <w:multiLevelType w:val="multilevel"/>
    <w:tmpl w:val="8988C3A8"/>
    <w:lvl w:ilvl="0">
      <w:start w:val="1"/>
      <w:numFmt w:val="decimal"/>
      <w:lvlText w:val="%1."/>
      <w:lvlJc w:val="left"/>
      <w:pPr>
        <w:ind w:left="360" w:hanging="360"/>
      </w:pPr>
      <w:rPr>
        <w:rFonts w:hint="default"/>
      </w:rPr>
    </w:lvl>
    <w:lvl w:ilvl="1">
      <w:start w:val="2"/>
      <w:numFmt w:val="decimal"/>
      <w:isLgl/>
      <w:lvlText w:val="%1.%2"/>
      <w:lvlJc w:val="left"/>
      <w:pPr>
        <w:ind w:left="380" w:hanging="3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24">
    <w:nsid w:val="47BD57BA"/>
    <w:multiLevelType w:val="multilevel"/>
    <w:tmpl w:val="A05205A2"/>
    <w:lvl w:ilvl="0">
      <w:start w:val="1"/>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47DD4019"/>
    <w:multiLevelType w:val="hybridMultilevel"/>
    <w:tmpl w:val="8A3E0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4B774621"/>
    <w:multiLevelType w:val="hybridMultilevel"/>
    <w:tmpl w:val="A8F44C20"/>
    <w:lvl w:ilvl="0" w:tplc="E46A628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7">
    <w:nsid w:val="50B73BFC"/>
    <w:multiLevelType w:val="hybridMultilevel"/>
    <w:tmpl w:val="2D2A148A"/>
    <w:lvl w:ilvl="0" w:tplc="4C3C19C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nsid w:val="56246ACD"/>
    <w:multiLevelType w:val="hybridMultilevel"/>
    <w:tmpl w:val="A8F44C20"/>
    <w:lvl w:ilvl="0" w:tplc="E46A628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nsid w:val="57BE4994"/>
    <w:multiLevelType w:val="multilevel"/>
    <w:tmpl w:val="00000015"/>
    <w:lvl w:ilvl="0">
      <w:start w:val="1"/>
      <w:numFmt w:val="decimal"/>
      <w:lvlText w:val="1.%1."/>
      <w:lvlJc w:val="left"/>
      <w:pPr>
        <w:ind w:left="1005" w:hanging="585"/>
      </w:pPr>
      <w:rPr>
        <w:rFonts w:hint="eastAsia"/>
      </w:rPr>
    </w:lvl>
    <w:lvl w:ilvl="1">
      <w:start w:val="1"/>
      <w:numFmt w:val="decimal"/>
      <w:lvlText w:val="%1.%2"/>
      <w:lvlJc w:val="left"/>
      <w:pPr>
        <w:ind w:left="1425" w:hanging="58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580" w:hanging="1800"/>
      </w:pPr>
      <w:rPr>
        <w:rFonts w:hint="default"/>
      </w:rPr>
    </w:lvl>
  </w:abstractNum>
  <w:abstractNum w:abstractNumId="30">
    <w:nsid w:val="60AC6ACD"/>
    <w:multiLevelType w:val="hybridMultilevel"/>
    <w:tmpl w:val="C9E83BEE"/>
    <w:lvl w:ilvl="0" w:tplc="5D6C61D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BB7133D"/>
    <w:multiLevelType w:val="hybridMultilevel"/>
    <w:tmpl w:val="2D7C7874"/>
    <w:lvl w:ilvl="0" w:tplc="E46A628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2">
    <w:nsid w:val="76EA3B8D"/>
    <w:multiLevelType w:val="hybridMultilevel"/>
    <w:tmpl w:val="A5345012"/>
    <w:lvl w:ilvl="0" w:tplc="B5449DEA">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7D1B4D09"/>
    <w:multiLevelType w:val="hybridMultilevel"/>
    <w:tmpl w:val="7862DBCA"/>
    <w:lvl w:ilvl="0" w:tplc="54CA2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29"/>
  </w:num>
  <w:num w:numId="4">
    <w:abstractNumId w:val="0"/>
  </w:num>
  <w:num w:numId="5">
    <w:abstractNumId w:val="10"/>
  </w:num>
  <w:num w:numId="6">
    <w:abstractNumId w:val="30"/>
  </w:num>
  <w:num w:numId="7">
    <w:abstractNumId w:val="5"/>
  </w:num>
  <w:num w:numId="8">
    <w:abstractNumId w:val="32"/>
  </w:num>
  <w:num w:numId="9">
    <w:abstractNumId w:val="25"/>
  </w:num>
  <w:num w:numId="10">
    <w:abstractNumId w:val="23"/>
  </w:num>
  <w:num w:numId="11">
    <w:abstractNumId w:val="12"/>
  </w:num>
  <w:num w:numId="12">
    <w:abstractNumId w:val="15"/>
  </w:num>
  <w:num w:numId="13">
    <w:abstractNumId w:val="9"/>
  </w:num>
  <w:num w:numId="14">
    <w:abstractNumId w:val="18"/>
  </w:num>
  <w:num w:numId="15">
    <w:abstractNumId w:val="6"/>
  </w:num>
  <w:num w:numId="16">
    <w:abstractNumId w:val="27"/>
  </w:num>
  <w:num w:numId="17">
    <w:abstractNumId w:val="17"/>
  </w:num>
  <w:num w:numId="18">
    <w:abstractNumId w:val="8"/>
  </w:num>
  <w:num w:numId="19">
    <w:abstractNumId w:val="7"/>
  </w:num>
  <w:num w:numId="20">
    <w:abstractNumId w:val="33"/>
  </w:num>
  <w:num w:numId="21">
    <w:abstractNumId w:val="3"/>
  </w:num>
  <w:num w:numId="22">
    <w:abstractNumId w:val="24"/>
  </w:num>
  <w:num w:numId="23">
    <w:abstractNumId w:val="13"/>
  </w:num>
  <w:num w:numId="24">
    <w:abstractNumId w:val="4"/>
  </w:num>
  <w:num w:numId="25">
    <w:abstractNumId w:val="16"/>
  </w:num>
  <w:num w:numId="26">
    <w:abstractNumId w:val="14"/>
  </w:num>
  <w:num w:numId="27">
    <w:abstractNumId w:val="20"/>
  </w:num>
  <w:num w:numId="28">
    <w:abstractNumId w:val="11"/>
  </w:num>
  <w:num w:numId="29">
    <w:abstractNumId w:val="28"/>
  </w:num>
  <w:num w:numId="30">
    <w:abstractNumId w:val="21"/>
  </w:num>
  <w:num w:numId="31">
    <w:abstractNumId w:val="26"/>
  </w:num>
  <w:num w:numId="32">
    <w:abstractNumId w:val="22"/>
  </w:num>
  <w:num w:numId="33">
    <w:abstractNumId w:val="31"/>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421"/>
    <w:rsid w:val="00000FCF"/>
    <w:rsid w:val="0000103C"/>
    <w:rsid w:val="0000114D"/>
    <w:rsid w:val="00001534"/>
    <w:rsid w:val="00001B7B"/>
    <w:rsid w:val="00001EC5"/>
    <w:rsid w:val="00003B39"/>
    <w:rsid w:val="000046FE"/>
    <w:rsid w:val="00005142"/>
    <w:rsid w:val="0000631E"/>
    <w:rsid w:val="000108E5"/>
    <w:rsid w:val="000120A5"/>
    <w:rsid w:val="000128DB"/>
    <w:rsid w:val="00012F3C"/>
    <w:rsid w:val="00013484"/>
    <w:rsid w:val="000136B1"/>
    <w:rsid w:val="0001381C"/>
    <w:rsid w:val="00013FB5"/>
    <w:rsid w:val="00014EA7"/>
    <w:rsid w:val="0001546D"/>
    <w:rsid w:val="000155B0"/>
    <w:rsid w:val="000159AD"/>
    <w:rsid w:val="00020141"/>
    <w:rsid w:val="0002325B"/>
    <w:rsid w:val="0002399C"/>
    <w:rsid w:val="00023BE4"/>
    <w:rsid w:val="00024342"/>
    <w:rsid w:val="00024849"/>
    <w:rsid w:val="00024858"/>
    <w:rsid w:val="00024C2F"/>
    <w:rsid w:val="00025687"/>
    <w:rsid w:val="000257C3"/>
    <w:rsid w:val="000264F9"/>
    <w:rsid w:val="00030BEF"/>
    <w:rsid w:val="00031E3F"/>
    <w:rsid w:val="00032215"/>
    <w:rsid w:val="00032DC9"/>
    <w:rsid w:val="00036E56"/>
    <w:rsid w:val="000376C9"/>
    <w:rsid w:val="0004036C"/>
    <w:rsid w:val="00040A65"/>
    <w:rsid w:val="00041143"/>
    <w:rsid w:val="00042B96"/>
    <w:rsid w:val="00043E17"/>
    <w:rsid w:val="00044BF4"/>
    <w:rsid w:val="000453F1"/>
    <w:rsid w:val="00045724"/>
    <w:rsid w:val="000458DE"/>
    <w:rsid w:val="00045E4C"/>
    <w:rsid w:val="00051AF9"/>
    <w:rsid w:val="00051EBD"/>
    <w:rsid w:val="00052176"/>
    <w:rsid w:val="00052606"/>
    <w:rsid w:val="00053439"/>
    <w:rsid w:val="000535A9"/>
    <w:rsid w:val="00055DAC"/>
    <w:rsid w:val="0005600E"/>
    <w:rsid w:val="00056C9D"/>
    <w:rsid w:val="00057EB8"/>
    <w:rsid w:val="000602B3"/>
    <w:rsid w:val="0006043F"/>
    <w:rsid w:val="00060AE5"/>
    <w:rsid w:val="00060EE3"/>
    <w:rsid w:val="000610E4"/>
    <w:rsid w:val="00061751"/>
    <w:rsid w:val="00061ABA"/>
    <w:rsid w:val="00061EE4"/>
    <w:rsid w:val="00063208"/>
    <w:rsid w:val="00063537"/>
    <w:rsid w:val="000650A8"/>
    <w:rsid w:val="0007280A"/>
    <w:rsid w:val="00072B06"/>
    <w:rsid w:val="0007339B"/>
    <w:rsid w:val="0007431B"/>
    <w:rsid w:val="00074F07"/>
    <w:rsid w:val="00075CC8"/>
    <w:rsid w:val="00075EE2"/>
    <w:rsid w:val="000773C7"/>
    <w:rsid w:val="00077943"/>
    <w:rsid w:val="00077DCC"/>
    <w:rsid w:val="000800B5"/>
    <w:rsid w:val="00080680"/>
    <w:rsid w:val="00081023"/>
    <w:rsid w:val="0008131A"/>
    <w:rsid w:val="0008187C"/>
    <w:rsid w:val="00081D8C"/>
    <w:rsid w:val="000820F4"/>
    <w:rsid w:val="00083FC0"/>
    <w:rsid w:val="00085E32"/>
    <w:rsid w:val="00086A53"/>
    <w:rsid w:val="00087583"/>
    <w:rsid w:val="000876A6"/>
    <w:rsid w:val="0008786E"/>
    <w:rsid w:val="000916CF"/>
    <w:rsid w:val="00091BED"/>
    <w:rsid w:val="00092AE3"/>
    <w:rsid w:val="00094AF0"/>
    <w:rsid w:val="00094E5D"/>
    <w:rsid w:val="000955E9"/>
    <w:rsid w:val="00096270"/>
    <w:rsid w:val="000967E2"/>
    <w:rsid w:val="00097054"/>
    <w:rsid w:val="00097A9C"/>
    <w:rsid w:val="000A072E"/>
    <w:rsid w:val="000A1D27"/>
    <w:rsid w:val="000A3736"/>
    <w:rsid w:val="000A3A28"/>
    <w:rsid w:val="000A3BF4"/>
    <w:rsid w:val="000A46AF"/>
    <w:rsid w:val="000A4DB7"/>
    <w:rsid w:val="000A52B2"/>
    <w:rsid w:val="000A5B02"/>
    <w:rsid w:val="000A5E30"/>
    <w:rsid w:val="000A75C6"/>
    <w:rsid w:val="000A7A15"/>
    <w:rsid w:val="000B0407"/>
    <w:rsid w:val="000B2AE2"/>
    <w:rsid w:val="000B38F4"/>
    <w:rsid w:val="000B4106"/>
    <w:rsid w:val="000B489E"/>
    <w:rsid w:val="000B531A"/>
    <w:rsid w:val="000B56D7"/>
    <w:rsid w:val="000B5E51"/>
    <w:rsid w:val="000B6C77"/>
    <w:rsid w:val="000B7E4E"/>
    <w:rsid w:val="000C11AC"/>
    <w:rsid w:val="000C1425"/>
    <w:rsid w:val="000C1634"/>
    <w:rsid w:val="000C34E9"/>
    <w:rsid w:val="000C3505"/>
    <w:rsid w:val="000C36B2"/>
    <w:rsid w:val="000C3770"/>
    <w:rsid w:val="000C37D5"/>
    <w:rsid w:val="000C4583"/>
    <w:rsid w:val="000C483C"/>
    <w:rsid w:val="000C6132"/>
    <w:rsid w:val="000C6201"/>
    <w:rsid w:val="000C65F5"/>
    <w:rsid w:val="000D117C"/>
    <w:rsid w:val="000D2229"/>
    <w:rsid w:val="000D2344"/>
    <w:rsid w:val="000D339C"/>
    <w:rsid w:val="000D3A72"/>
    <w:rsid w:val="000D3B52"/>
    <w:rsid w:val="000D6E8B"/>
    <w:rsid w:val="000D749C"/>
    <w:rsid w:val="000D74BD"/>
    <w:rsid w:val="000E0A30"/>
    <w:rsid w:val="000E2008"/>
    <w:rsid w:val="000E419C"/>
    <w:rsid w:val="000E46AD"/>
    <w:rsid w:val="000E4889"/>
    <w:rsid w:val="000E49C7"/>
    <w:rsid w:val="000E5388"/>
    <w:rsid w:val="000E54CF"/>
    <w:rsid w:val="000E5D96"/>
    <w:rsid w:val="000E65CB"/>
    <w:rsid w:val="000E7BC0"/>
    <w:rsid w:val="000F0FCA"/>
    <w:rsid w:val="000F16BC"/>
    <w:rsid w:val="000F1EF5"/>
    <w:rsid w:val="000F25B9"/>
    <w:rsid w:val="000F2B20"/>
    <w:rsid w:val="000F2F14"/>
    <w:rsid w:val="000F453D"/>
    <w:rsid w:val="000F4A60"/>
    <w:rsid w:val="000F53CF"/>
    <w:rsid w:val="000F752A"/>
    <w:rsid w:val="000F7776"/>
    <w:rsid w:val="000F78FD"/>
    <w:rsid w:val="000F79A3"/>
    <w:rsid w:val="000F7C85"/>
    <w:rsid w:val="001013A2"/>
    <w:rsid w:val="0010142F"/>
    <w:rsid w:val="00101995"/>
    <w:rsid w:val="00101A8A"/>
    <w:rsid w:val="00103339"/>
    <w:rsid w:val="0010367E"/>
    <w:rsid w:val="00103A3A"/>
    <w:rsid w:val="00103EB9"/>
    <w:rsid w:val="00104390"/>
    <w:rsid w:val="00104947"/>
    <w:rsid w:val="001052E4"/>
    <w:rsid w:val="0010537D"/>
    <w:rsid w:val="0010597B"/>
    <w:rsid w:val="00106E7E"/>
    <w:rsid w:val="001070BB"/>
    <w:rsid w:val="00107261"/>
    <w:rsid w:val="00107690"/>
    <w:rsid w:val="00107B7E"/>
    <w:rsid w:val="00110DC1"/>
    <w:rsid w:val="00111451"/>
    <w:rsid w:val="0011153F"/>
    <w:rsid w:val="001125DF"/>
    <w:rsid w:val="001129FB"/>
    <w:rsid w:val="00113767"/>
    <w:rsid w:val="001142CB"/>
    <w:rsid w:val="001143B9"/>
    <w:rsid w:val="00114417"/>
    <w:rsid w:val="0011689F"/>
    <w:rsid w:val="00117AA4"/>
    <w:rsid w:val="00117BE5"/>
    <w:rsid w:val="00120F73"/>
    <w:rsid w:val="0012196F"/>
    <w:rsid w:val="00121A0C"/>
    <w:rsid w:val="001230BD"/>
    <w:rsid w:val="00123145"/>
    <w:rsid w:val="00123B07"/>
    <w:rsid w:val="00124ACA"/>
    <w:rsid w:val="001265CC"/>
    <w:rsid w:val="00126950"/>
    <w:rsid w:val="00126AFF"/>
    <w:rsid w:val="00126FBB"/>
    <w:rsid w:val="00126FFF"/>
    <w:rsid w:val="00131C29"/>
    <w:rsid w:val="00131DF1"/>
    <w:rsid w:val="00132683"/>
    <w:rsid w:val="001328F1"/>
    <w:rsid w:val="00132A5E"/>
    <w:rsid w:val="001341AB"/>
    <w:rsid w:val="00135E2E"/>
    <w:rsid w:val="00135EE4"/>
    <w:rsid w:val="001361DA"/>
    <w:rsid w:val="0014014D"/>
    <w:rsid w:val="0014031D"/>
    <w:rsid w:val="001413B1"/>
    <w:rsid w:val="00141993"/>
    <w:rsid w:val="0014223A"/>
    <w:rsid w:val="00143164"/>
    <w:rsid w:val="0014412B"/>
    <w:rsid w:val="001441B0"/>
    <w:rsid w:val="00146790"/>
    <w:rsid w:val="0014777B"/>
    <w:rsid w:val="00150035"/>
    <w:rsid w:val="00150E0C"/>
    <w:rsid w:val="00151D0A"/>
    <w:rsid w:val="001531D6"/>
    <w:rsid w:val="00154081"/>
    <w:rsid w:val="0015408F"/>
    <w:rsid w:val="001540C8"/>
    <w:rsid w:val="00154718"/>
    <w:rsid w:val="00155236"/>
    <w:rsid w:val="00156147"/>
    <w:rsid w:val="001622C0"/>
    <w:rsid w:val="00162F02"/>
    <w:rsid w:val="00165BFE"/>
    <w:rsid w:val="00166555"/>
    <w:rsid w:val="00166A68"/>
    <w:rsid w:val="00166DB8"/>
    <w:rsid w:val="00167279"/>
    <w:rsid w:val="00170845"/>
    <w:rsid w:val="00171378"/>
    <w:rsid w:val="0017191C"/>
    <w:rsid w:val="001735D5"/>
    <w:rsid w:val="00174783"/>
    <w:rsid w:val="0017642B"/>
    <w:rsid w:val="001772A0"/>
    <w:rsid w:val="00177746"/>
    <w:rsid w:val="00181BA9"/>
    <w:rsid w:val="001837E6"/>
    <w:rsid w:val="001837F9"/>
    <w:rsid w:val="00183C99"/>
    <w:rsid w:val="0018414E"/>
    <w:rsid w:val="00184798"/>
    <w:rsid w:val="00186D85"/>
    <w:rsid w:val="00187170"/>
    <w:rsid w:val="001900FD"/>
    <w:rsid w:val="00190781"/>
    <w:rsid w:val="00190ABB"/>
    <w:rsid w:val="00190CBC"/>
    <w:rsid w:val="001910FD"/>
    <w:rsid w:val="00191777"/>
    <w:rsid w:val="00192EE5"/>
    <w:rsid w:val="0019354F"/>
    <w:rsid w:val="00193F84"/>
    <w:rsid w:val="00194001"/>
    <w:rsid w:val="0019424C"/>
    <w:rsid w:val="0019488F"/>
    <w:rsid w:val="001967DC"/>
    <w:rsid w:val="001973FB"/>
    <w:rsid w:val="001975B0"/>
    <w:rsid w:val="00197E6C"/>
    <w:rsid w:val="001A0C95"/>
    <w:rsid w:val="001A1DC8"/>
    <w:rsid w:val="001A286F"/>
    <w:rsid w:val="001A2E7D"/>
    <w:rsid w:val="001A3966"/>
    <w:rsid w:val="001A419E"/>
    <w:rsid w:val="001A56EF"/>
    <w:rsid w:val="001A65F7"/>
    <w:rsid w:val="001A70C3"/>
    <w:rsid w:val="001A7F93"/>
    <w:rsid w:val="001B0936"/>
    <w:rsid w:val="001B1556"/>
    <w:rsid w:val="001B1718"/>
    <w:rsid w:val="001B202C"/>
    <w:rsid w:val="001B2EE8"/>
    <w:rsid w:val="001B3266"/>
    <w:rsid w:val="001B3AD9"/>
    <w:rsid w:val="001B3C76"/>
    <w:rsid w:val="001B41C3"/>
    <w:rsid w:val="001B4FE0"/>
    <w:rsid w:val="001B524C"/>
    <w:rsid w:val="001B5421"/>
    <w:rsid w:val="001B593C"/>
    <w:rsid w:val="001B649C"/>
    <w:rsid w:val="001B7316"/>
    <w:rsid w:val="001B7F76"/>
    <w:rsid w:val="001B7FBC"/>
    <w:rsid w:val="001C0536"/>
    <w:rsid w:val="001C07C0"/>
    <w:rsid w:val="001C0846"/>
    <w:rsid w:val="001C2D07"/>
    <w:rsid w:val="001C35BC"/>
    <w:rsid w:val="001C4838"/>
    <w:rsid w:val="001C4AE6"/>
    <w:rsid w:val="001C5190"/>
    <w:rsid w:val="001C554C"/>
    <w:rsid w:val="001C67A1"/>
    <w:rsid w:val="001C6FA4"/>
    <w:rsid w:val="001C7CAF"/>
    <w:rsid w:val="001D2B86"/>
    <w:rsid w:val="001D359C"/>
    <w:rsid w:val="001D3EBC"/>
    <w:rsid w:val="001D48D7"/>
    <w:rsid w:val="001D4EF2"/>
    <w:rsid w:val="001D59BF"/>
    <w:rsid w:val="001D5C88"/>
    <w:rsid w:val="001D5CDC"/>
    <w:rsid w:val="001D5EDE"/>
    <w:rsid w:val="001D62E4"/>
    <w:rsid w:val="001D6D25"/>
    <w:rsid w:val="001D6F3F"/>
    <w:rsid w:val="001E10F1"/>
    <w:rsid w:val="001E1314"/>
    <w:rsid w:val="001E1AD6"/>
    <w:rsid w:val="001E2EA6"/>
    <w:rsid w:val="001E2F81"/>
    <w:rsid w:val="001E3001"/>
    <w:rsid w:val="001E3293"/>
    <w:rsid w:val="001E4891"/>
    <w:rsid w:val="001E5A79"/>
    <w:rsid w:val="001E6038"/>
    <w:rsid w:val="001E6DD7"/>
    <w:rsid w:val="001F0CA8"/>
    <w:rsid w:val="001F1180"/>
    <w:rsid w:val="001F1DFF"/>
    <w:rsid w:val="001F20F9"/>
    <w:rsid w:val="001F2611"/>
    <w:rsid w:val="001F3254"/>
    <w:rsid w:val="001F3255"/>
    <w:rsid w:val="001F36A9"/>
    <w:rsid w:val="001F3DC1"/>
    <w:rsid w:val="001F40BC"/>
    <w:rsid w:val="001F4AB3"/>
    <w:rsid w:val="001F4B30"/>
    <w:rsid w:val="001F795D"/>
    <w:rsid w:val="002019B8"/>
    <w:rsid w:val="00202078"/>
    <w:rsid w:val="0020379C"/>
    <w:rsid w:val="0020415A"/>
    <w:rsid w:val="00204F58"/>
    <w:rsid w:val="00205D22"/>
    <w:rsid w:val="00207D56"/>
    <w:rsid w:val="0021021E"/>
    <w:rsid w:val="00210D76"/>
    <w:rsid w:val="002117F3"/>
    <w:rsid w:val="00211B8F"/>
    <w:rsid w:val="00212054"/>
    <w:rsid w:val="00212D32"/>
    <w:rsid w:val="002137CE"/>
    <w:rsid w:val="00213D5D"/>
    <w:rsid w:val="002150D4"/>
    <w:rsid w:val="002202BF"/>
    <w:rsid w:val="0022078C"/>
    <w:rsid w:val="00220F57"/>
    <w:rsid w:val="00221007"/>
    <w:rsid w:val="0022180F"/>
    <w:rsid w:val="00221930"/>
    <w:rsid w:val="00221CF0"/>
    <w:rsid w:val="00222191"/>
    <w:rsid w:val="00222F5C"/>
    <w:rsid w:val="00223881"/>
    <w:rsid w:val="00224B5C"/>
    <w:rsid w:val="00226873"/>
    <w:rsid w:val="00226EAA"/>
    <w:rsid w:val="00227E2A"/>
    <w:rsid w:val="0023010E"/>
    <w:rsid w:val="00230264"/>
    <w:rsid w:val="0023105D"/>
    <w:rsid w:val="0023159F"/>
    <w:rsid w:val="0023216A"/>
    <w:rsid w:val="002322FE"/>
    <w:rsid w:val="00232B7E"/>
    <w:rsid w:val="002338F9"/>
    <w:rsid w:val="0023423E"/>
    <w:rsid w:val="00235981"/>
    <w:rsid w:val="00236417"/>
    <w:rsid w:val="002375C0"/>
    <w:rsid w:val="002375D5"/>
    <w:rsid w:val="002402DE"/>
    <w:rsid w:val="0024074A"/>
    <w:rsid w:val="002407F6"/>
    <w:rsid w:val="00240E29"/>
    <w:rsid w:val="0024154E"/>
    <w:rsid w:val="00242D49"/>
    <w:rsid w:val="00243281"/>
    <w:rsid w:val="00243318"/>
    <w:rsid w:val="00244386"/>
    <w:rsid w:val="00246593"/>
    <w:rsid w:val="0024693A"/>
    <w:rsid w:val="00247674"/>
    <w:rsid w:val="00247CF1"/>
    <w:rsid w:val="00250BD1"/>
    <w:rsid w:val="00251AFE"/>
    <w:rsid w:val="0025303F"/>
    <w:rsid w:val="0025377B"/>
    <w:rsid w:val="002542AB"/>
    <w:rsid w:val="002542E8"/>
    <w:rsid w:val="002547FA"/>
    <w:rsid w:val="002563E4"/>
    <w:rsid w:val="00262D5E"/>
    <w:rsid w:val="00264184"/>
    <w:rsid w:val="002657A1"/>
    <w:rsid w:val="00265829"/>
    <w:rsid w:val="00265CC8"/>
    <w:rsid w:val="002664AD"/>
    <w:rsid w:val="00266B83"/>
    <w:rsid w:val="00266FA4"/>
    <w:rsid w:val="0027075C"/>
    <w:rsid w:val="002709B6"/>
    <w:rsid w:val="00270D82"/>
    <w:rsid w:val="00271098"/>
    <w:rsid w:val="0027150B"/>
    <w:rsid w:val="00272A6A"/>
    <w:rsid w:val="00273416"/>
    <w:rsid w:val="002735EF"/>
    <w:rsid w:val="0027604F"/>
    <w:rsid w:val="00276555"/>
    <w:rsid w:val="002771A4"/>
    <w:rsid w:val="0027791A"/>
    <w:rsid w:val="00280667"/>
    <w:rsid w:val="00280E69"/>
    <w:rsid w:val="00281C18"/>
    <w:rsid w:val="002823B0"/>
    <w:rsid w:val="00282DC4"/>
    <w:rsid w:val="0028414A"/>
    <w:rsid w:val="00284A50"/>
    <w:rsid w:val="00285807"/>
    <w:rsid w:val="00286A0F"/>
    <w:rsid w:val="00292CEE"/>
    <w:rsid w:val="00293187"/>
    <w:rsid w:val="0029559A"/>
    <w:rsid w:val="00296053"/>
    <w:rsid w:val="00296D56"/>
    <w:rsid w:val="002971B8"/>
    <w:rsid w:val="002975B4"/>
    <w:rsid w:val="002A05AB"/>
    <w:rsid w:val="002A14D6"/>
    <w:rsid w:val="002A1722"/>
    <w:rsid w:val="002A3DF8"/>
    <w:rsid w:val="002A4B33"/>
    <w:rsid w:val="002A5F5A"/>
    <w:rsid w:val="002B02D2"/>
    <w:rsid w:val="002B083D"/>
    <w:rsid w:val="002B0CCA"/>
    <w:rsid w:val="002B0EBA"/>
    <w:rsid w:val="002B10D1"/>
    <w:rsid w:val="002B1A24"/>
    <w:rsid w:val="002B1EFA"/>
    <w:rsid w:val="002B39E8"/>
    <w:rsid w:val="002B3D6E"/>
    <w:rsid w:val="002B555E"/>
    <w:rsid w:val="002B5784"/>
    <w:rsid w:val="002B5A97"/>
    <w:rsid w:val="002B61EB"/>
    <w:rsid w:val="002B7AB8"/>
    <w:rsid w:val="002B7D74"/>
    <w:rsid w:val="002C0D1E"/>
    <w:rsid w:val="002C1018"/>
    <w:rsid w:val="002C1F13"/>
    <w:rsid w:val="002C320A"/>
    <w:rsid w:val="002C38EE"/>
    <w:rsid w:val="002C5586"/>
    <w:rsid w:val="002C58EB"/>
    <w:rsid w:val="002C7E26"/>
    <w:rsid w:val="002C7EBB"/>
    <w:rsid w:val="002D0D03"/>
    <w:rsid w:val="002D0DB3"/>
    <w:rsid w:val="002D15D4"/>
    <w:rsid w:val="002D1F1C"/>
    <w:rsid w:val="002D28F1"/>
    <w:rsid w:val="002D3087"/>
    <w:rsid w:val="002D3909"/>
    <w:rsid w:val="002D40BA"/>
    <w:rsid w:val="002D43D8"/>
    <w:rsid w:val="002D455A"/>
    <w:rsid w:val="002D4BEB"/>
    <w:rsid w:val="002D6487"/>
    <w:rsid w:val="002D6A0F"/>
    <w:rsid w:val="002D7654"/>
    <w:rsid w:val="002E01A6"/>
    <w:rsid w:val="002E104C"/>
    <w:rsid w:val="002E1D54"/>
    <w:rsid w:val="002E1F2E"/>
    <w:rsid w:val="002E370F"/>
    <w:rsid w:val="002E3D48"/>
    <w:rsid w:val="002E6246"/>
    <w:rsid w:val="002E72E4"/>
    <w:rsid w:val="002E7A00"/>
    <w:rsid w:val="002F07B3"/>
    <w:rsid w:val="002F25D5"/>
    <w:rsid w:val="002F3E88"/>
    <w:rsid w:val="002F4F26"/>
    <w:rsid w:val="002F750F"/>
    <w:rsid w:val="0030025D"/>
    <w:rsid w:val="00301068"/>
    <w:rsid w:val="00301962"/>
    <w:rsid w:val="00302C2E"/>
    <w:rsid w:val="00303674"/>
    <w:rsid w:val="0030425E"/>
    <w:rsid w:val="00304B2A"/>
    <w:rsid w:val="00306080"/>
    <w:rsid w:val="0030658A"/>
    <w:rsid w:val="003065CD"/>
    <w:rsid w:val="003069E5"/>
    <w:rsid w:val="00306CA3"/>
    <w:rsid w:val="003104D5"/>
    <w:rsid w:val="003105AF"/>
    <w:rsid w:val="00310685"/>
    <w:rsid w:val="00310E56"/>
    <w:rsid w:val="00310F78"/>
    <w:rsid w:val="00312DEA"/>
    <w:rsid w:val="00312DF3"/>
    <w:rsid w:val="00313813"/>
    <w:rsid w:val="00314AC9"/>
    <w:rsid w:val="00314B8B"/>
    <w:rsid w:val="0031631E"/>
    <w:rsid w:val="00316A9D"/>
    <w:rsid w:val="00316BFF"/>
    <w:rsid w:val="00316C27"/>
    <w:rsid w:val="00316D77"/>
    <w:rsid w:val="0031765A"/>
    <w:rsid w:val="0032237E"/>
    <w:rsid w:val="00322FA6"/>
    <w:rsid w:val="00323AA6"/>
    <w:rsid w:val="00323B2A"/>
    <w:rsid w:val="00324450"/>
    <w:rsid w:val="00325ACE"/>
    <w:rsid w:val="00331EFD"/>
    <w:rsid w:val="00332026"/>
    <w:rsid w:val="00333A34"/>
    <w:rsid w:val="00333F86"/>
    <w:rsid w:val="00334D07"/>
    <w:rsid w:val="00334FEA"/>
    <w:rsid w:val="00336099"/>
    <w:rsid w:val="003365A0"/>
    <w:rsid w:val="00336EB4"/>
    <w:rsid w:val="003371A0"/>
    <w:rsid w:val="00341F29"/>
    <w:rsid w:val="00344471"/>
    <w:rsid w:val="00345265"/>
    <w:rsid w:val="00346132"/>
    <w:rsid w:val="00346651"/>
    <w:rsid w:val="003471D2"/>
    <w:rsid w:val="003478F0"/>
    <w:rsid w:val="00347968"/>
    <w:rsid w:val="00347F4C"/>
    <w:rsid w:val="003500A7"/>
    <w:rsid w:val="00350267"/>
    <w:rsid w:val="00350881"/>
    <w:rsid w:val="00351AFE"/>
    <w:rsid w:val="00353DAD"/>
    <w:rsid w:val="00355247"/>
    <w:rsid w:val="003563A6"/>
    <w:rsid w:val="00356AAC"/>
    <w:rsid w:val="00360562"/>
    <w:rsid w:val="00361509"/>
    <w:rsid w:val="00361BF7"/>
    <w:rsid w:val="00361E39"/>
    <w:rsid w:val="00362156"/>
    <w:rsid w:val="003633CB"/>
    <w:rsid w:val="0036398B"/>
    <w:rsid w:val="00363EA8"/>
    <w:rsid w:val="003645D6"/>
    <w:rsid w:val="003649C5"/>
    <w:rsid w:val="00364ABE"/>
    <w:rsid w:val="00364CFA"/>
    <w:rsid w:val="0036541B"/>
    <w:rsid w:val="003655F4"/>
    <w:rsid w:val="00365764"/>
    <w:rsid w:val="00366FB9"/>
    <w:rsid w:val="003673C7"/>
    <w:rsid w:val="003673D5"/>
    <w:rsid w:val="00367C64"/>
    <w:rsid w:val="003703B1"/>
    <w:rsid w:val="00370DC5"/>
    <w:rsid w:val="00375002"/>
    <w:rsid w:val="003755CB"/>
    <w:rsid w:val="003756FE"/>
    <w:rsid w:val="00376998"/>
    <w:rsid w:val="00376D92"/>
    <w:rsid w:val="00377E5A"/>
    <w:rsid w:val="00380747"/>
    <w:rsid w:val="003807A5"/>
    <w:rsid w:val="00382248"/>
    <w:rsid w:val="00382402"/>
    <w:rsid w:val="003825AD"/>
    <w:rsid w:val="00383107"/>
    <w:rsid w:val="0038326D"/>
    <w:rsid w:val="00383B9C"/>
    <w:rsid w:val="00384924"/>
    <w:rsid w:val="00385357"/>
    <w:rsid w:val="00385824"/>
    <w:rsid w:val="0038633E"/>
    <w:rsid w:val="00386365"/>
    <w:rsid w:val="00387116"/>
    <w:rsid w:val="0039073C"/>
    <w:rsid w:val="00390826"/>
    <w:rsid w:val="00390BF5"/>
    <w:rsid w:val="00393594"/>
    <w:rsid w:val="003955F4"/>
    <w:rsid w:val="003956E3"/>
    <w:rsid w:val="00395A8C"/>
    <w:rsid w:val="00395E13"/>
    <w:rsid w:val="003964CB"/>
    <w:rsid w:val="003969E1"/>
    <w:rsid w:val="003A2097"/>
    <w:rsid w:val="003A2C26"/>
    <w:rsid w:val="003A2EC3"/>
    <w:rsid w:val="003A4189"/>
    <w:rsid w:val="003A4454"/>
    <w:rsid w:val="003A51A0"/>
    <w:rsid w:val="003A73CE"/>
    <w:rsid w:val="003A7D27"/>
    <w:rsid w:val="003B0162"/>
    <w:rsid w:val="003B2978"/>
    <w:rsid w:val="003B32BE"/>
    <w:rsid w:val="003B363E"/>
    <w:rsid w:val="003B39C9"/>
    <w:rsid w:val="003B4A6D"/>
    <w:rsid w:val="003B4E56"/>
    <w:rsid w:val="003B5CBC"/>
    <w:rsid w:val="003B669E"/>
    <w:rsid w:val="003B6F99"/>
    <w:rsid w:val="003B7067"/>
    <w:rsid w:val="003B73B6"/>
    <w:rsid w:val="003B7854"/>
    <w:rsid w:val="003B7D2F"/>
    <w:rsid w:val="003C031C"/>
    <w:rsid w:val="003C0C2E"/>
    <w:rsid w:val="003C488D"/>
    <w:rsid w:val="003C4AB5"/>
    <w:rsid w:val="003C5762"/>
    <w:rsid w:val="003C588C"/>
    <w:rsid w:val="003C66CE"/>
    <w:rsid w:val="003C6A5C"/>
    <w:rsid w:val="003C76A4"/>
    <w:rsid w:val="003C7C99"/>
    <w:rsid w:val="003D01D3"/>
    <w:rsid w:val="003D0569"/>
    <w:rsid w:val="003D0A9C"/>
    <w:rsid w:val="003D0C59"/>
    <w:rsid w:val="003D19C3"/>
    <w:rsid w:val="003D1BDF"/>
    <w:rsid w:val="003D1DC0"/>
    <w:rsid w:val="003D24BF"/>
    <w:rsid w:val="003D283E"/>
    <w:rsid w:val="003D3262"/>
    <w:rsid w:val="003D3ADE"/>
    <w:rsid w:val="003D3D78"/>
    <w:rsid w:val="003D7535"/>
    <w:rsid w:val="003D7E43"/>
    <w:rsid w:val="003E055E"/>
    <w:rsid w:val="003E1156"/>
    <w:rsid w:val="003E1367"/>
    <w:rsid w:val="003E1837"/>
    <w:rsid w:val="003E36B7"/>
    <w:rsid w:val="003E42E2"/>
    <w:rsid w:val="003E7685"/>
    <w:rsid w:val="003E7A78"/>
    <w:rsid w:val="003F069B"/>
    <w:rsid w:val="003F0CFF"/>
    <w:rsid w:val="003F1319"/>
    <w:rsid w:val="003F17E9"/>
    <w:rsid w:val="003F1C39"/>
    <w:rsid w:val="003F2D65"/>
    <w:rsid w:val="003F3022"/>
    <w:rsid w:val="003F3B5E"/>
    <w:rsid w:val="003F6A92"/>
    <w:rsid w:val="003F72DA"/>
    <w:rsid w:val="003F75D5"/>
    <w:rsid w:val="003F7CDD"/>
    <w:rsid w:val="0040116C"/>
    <w:rsid w:val="004027EF"/>
    <w:rsid w:val="00402D63"/>
    <w:rsid w:val="00403A09"/>
    <w:rsid w:val="00403CE9"/>
    <w:rsid w:val="004044FD"/>
    <w:rsid w:val="00404BD3"/>
    <w:rsid w:val="00404CB7"/>
    <w:rsid w:val="00405A81"/>
    <w:rsid w:val="00407601"/>
    <w:rsid w:val="00411100"/>
    <w:rsid w:val="004116CA"/>
    <w:rsid w:val="00412427"/>
    <w:rsid w:val="0041324C"/>
    <w:rsid w:val="00413AC2"/>
    <w:rsid w:val="0041434F"/>
    <w:rsid w:val="00415064"/>
    <w:rsid w:val="00415175"/>
    <w:rsid w:val="00416944"/>
    <w:rsid w:val="00416CB3"/>
    <w:rsid w:val="0041742C"/>
    <w:rsid w:val="00417D47"/>
    <w:rsid w:val="00417D8D"/>
    <w:rsid w:val="00420114"/>
    <w:rsid w:val="00420247"/>
    <w:rsid w:val="004205F0"/>
    <w:rsid w:val="00422214"/>
    <w:rsid w:val="00422D8A"/>
    <w:rsid w:val="00423DAD"/>
    <w:rsid w:val="00424CBA"/>
    <w:rsid w:val="00426118"/>
    <w:rsid w:val="00426D98"/>
    <w:rsid w:val="00427F15"/>
    <w:rsid w:val="00431719"/>
    <w:rsid w:val="00431A59"/>
    <w:rsid w:val="00432C3A"/>
    <w:rsid w:val="00432C8B"/>
    <w:rsid w:val="0043393A"/>
    <w:rsid w:val="004339F2"/>
    <w:rsid w:val="0043487F"/>
    <w:rsid w:val="004348BB"/>
    <w:rsid w:val="00434E6A"/>
    <w:rsid w:val="0043527F"/>
    <w:rsid w:val="004355FB"/>
    <w:rsid w:val="00435654"/>
    <w:rsid w:val="00435956"/>
    <w:rsid w:val="00435B26"/>
    <w:rsid w:val="00435F5D"/>
    <w:rsid w:val="0043624C"/>
    <w:rsid w:val="0043639E"/>
    <w:rsid w:val="00436729"/>
    <w:rsid w:val="004368E1"/>
    <w:rsid w:val="00440277"/>
    <w:rsid w:val="00441E26"/>
    <w:rsid w:val="004422E7"/>
    <w:rsid w:val="0044247A"/>
    <w:rsid w:val="004433CF"/>
    <w:rsid w:val="004437E2"/>
    <w:rsid w:val="00444AFC"/>
    <w:rsid w:val="0044521C"/>
    <w:rsid w:val="00445830"/>
    <w:rsid w:val="00446761"/>
    <w:rsid w:val="004506E8"/>
    <w:rsid w:val="00451A79"/>
    <w:rsid w:val="00452098"/>
    <w:rsid w:val="004555AC"/>
    <w:rsid w:val="00455625"/>
    <w:rsid w:val="00455CD2"/>
    <w:rsid w:val="00457BB5"/>
    <w:rsid w:val="00457C08"/>
    <w:rsid w:val="00457F94"/>
    <w:rsid w:val="00460548"/>
    <w:rsid w:val="0046063C"/>
    <w:rsid w:val="00460EAF"/>
    <w:rsid w:val="004611C1"/>
    <w:rsid w:val="00462675"/>
    <w:rsid w:val="004629B1"/>
    <w:rsid w:val="00462ACB"/>
    <w:rsid w:val="0046378F"/>
    <w:rsid w:val="004655A4"/>
    <w:rsid w:val="00466BC7"/>
    <w:rsid w:val="00467378"/>
    <w:rsid w:val="0046738B"/>
    <w:rsid w:val="00467634"/>
    <w:rsid w:val="004717D4"/>
    <w:rsid w:val="0047234B"/>
    <w:rsid w:val="00472CE3"/>
    <w:rsid w:val="00472CE5"/>
    <w:rsid w:val="00473DA9"/>
    <w:rsid w:val="004741FA"/>
    <w:rsid w:val="00474EE8"/>
    <w:rsid w:val="004751FE"/>
    <w:rsid w:val="00475C75"/>
    <w:rsid w:val="004771BA"/>
    <w:rsid w:val="004775CA"/>
    <w:rsid w:val="004801D6"/>
    <w:rsid w:val="00480240"/>
    <w:rsid w:val="00480EE8"/>
    <w:rsid w:val="004811E7"/>
    <w:rsid w:val="00481CA7"/>
    <w:rsid w:val="00481CB3"/>
    <w:rsid w:val="00481D58"/>
    <w:rsid w:val="004829AE"/>
    <w:rsid w:val="00483457"/>
    <w:rsid w:val="0048350A"/>
    <w:rsid w:val="00485AD1"/>
    <w:rsid w:val="004871CB"/>
    <w:rsid w:val="00491C62"/>
    <w:rsid w:val="004932FB"/>
    <w:rsid w:val="00494573"/>
    <w:rsid w:val="00494D4A"/>
    <w:rsid w:val="004951CE"/>
    <w:rsid w:val="00495370"/>
    <w:rsid w:val="00496587"/>
    <w:rsid w:val="004969FC"/>
    <w:rsid w:val="0049756B"/>
    <w:rsid w:val="004A0591"/>
    <w:rsid w:val="004A4349"/>
    <w:rsid w:val="004A5206"/>
    <w:rsid w:val="004A5A03"/>
    <w:rsid w:val="004A5F1A"/>
    <w:rsid w:val="004A6D30"/>
    <w:rsid w:val="004A7488"/>
    <w:rsid w:val="004A7E2D"/>
    <w:rsid w:val="004B2055"/>
    <w:rsid w:val="004B2D71"/>
    <w:rsid w:val="004B3DFC"/>
    <w:rsid w:val="004B4636"/>
    <w:rsid w:val="004B4C22"/>
    <w:rsid w:val="004B50B4"/>
    <w:rsid w:val="004B5C6D"/>
    <w:rsid w:val="004B75D9"/>
    <w:rsid w:val="004B7A38"/>
    <w:rsid w:val="004C0204"/>
    <w:rsid w:val="004C1C3A"/>
    <w:rsid w:val="004C2D74"/>
    <w:rsid w:val="004C521E"/>
    <w:rsid w:val="004C6606"/>
    <w:rsid w:val="004C6A33"/>
    <w:rsid w:val="004C762F"/>
    <w:rsid w:val="004D0DA3"/>
    <w:rsid w:val="004D225B"/>
    <w:rsid w:val="004D3181"/>
    <w:rsid w:val="004D3523"/>
    <w:rsid w:val="004D3E0A"/>
    <w:rsid w:val="004D626A"/>
    <w:rsid w:val="004D6F43"/>
    <w:rsid w:val="004D71D8"/>
    <w:rsid w:val="004D7EB5"/>
    <w:rsid w:val="004E1A92"/>
    <w:rsid w:val="004E26FB"/>
    <w:rsid w:val="004E2C1F"/>
    <w:rsid w:val="004E3303"/>
    <w:rsid w:val="004E41A0"/>
    <w:rsid w:val="004E4DDD"/>
    <w:rsid w:val="004E5FD4"/>
    <w:rsid w:val="004E6292"/>
    <w:rsid w:val="004E70BB"/>
    <w:rsid w:val="004E7333"/>
    <w:rsid w:val="004E739E"/>
    <w:rsid w:val="004F0026"/>
    <w:rsid w:val="004F06BB"/>
    <w:rsid w:val="004F1FE8"/>
    <w:rsid w:val="004F5108"/>
    <w:rsid w:val="004F6281"/>
    <w:rsid w:val="004F719A"/>
    <w:rsid w:val="005004C3"/>
    <w:rsid w:val="00500728"/>
    <w:rsid w:val="0050107E"/>
    <w:rsid w:val="0050233D"/>
    <w:rsid w:val="005025BC"/>
    <w:rsid w:val="00502DF0"/>
    <w:rsid w:val="005039B3"/>
    <w:rsid w:val="00504D56"/>
    <w:rsid w:val="00506960"/>
    <w:rsid w:val="00506DD3"/>
    <w:rsid w:val="005076A7"/>
    <w:rsid w:val="005114BF"/>
    <w:rsid w:val="00512BB3"/>
    <w:rsid w:val="00514A8C"/>
    <w:rsid w:val="0051573D"/>
    <w:rsid w:val="005157F9"/>
    <w:rsid w:val="00515D1E"/>
    <w:rsid w:val="00516D13"/>
    <w:rsid w:val="00516E9B"/>
    <w:rsid w:val="00520556"/>
    <w:rsid w:val="00521338"/>
    <w:rsid w:val="005227D2"/>
    <w:rsid w:val="00522BCA"/>
    <w:rsid w:val="00522FC8"/>
    <w:rsid w:val="005245E2"/>
    <w:rsid w:val="00524FC6"/>
    <w:rsid w:val="00525750"/>
    <w:rsid w:val="00526058"/>
    <w:rsid w:val="0052717E"/>
    <w:rsid w:val="00530D70"/>
    <w:rsid w:val="00531A27"/>
    <w:rsid w:val="00531F77"/>
    <w:rsid w:val="00531FCF"/>
    <w:rsid w:val="005346CE"/>
    <w:rsid w:val="00534BCF"/>
    <w:rsid w:val="00534FA1"/>
    <w:rsid w:val="00536163"/>
    <w:rsid w:val="00541C6A"/>
    <w:rsid w:val="00543DED"/>
    <w:rsid w:val="0054457E"/>
    <w:rsid w:val="00545CD0"/>
    <w:rsid w:val="00546055"/>
    <w:rsid w:val="00547CBE"/>
    <w:rsid w:val="005512AD"/>
    <w:rsid w:val="0055146F"/>
    <w:rsid w:val="0055151A"/>
    <w:rsid w:val="00551670"/>
    <w:rsid w:val="0055259C"/>
    <w:rsid w:val="00552C2F"/>
    <w:rsid w:val="00553D40"/>
    <w:rsid w:val="00554086"/>
    <w:rsid w:val="00556460"/>
    <w:rsid w:val="00556461"/>
    <w:rsid w:val="005571A9"/>
    <w:rsid w:val="0056116C"/>
    <w:rsid w:val="00562278"/>
    <w:rsid w:val="00563103"/>
    <w:rsid w:val="00564FC6"/>
    <w:rsid w:val="00566AB1"/>
    <w:rsid w:val="005713CC"/>
    <w:rsid w:val="00571438"/>
    <w:rsid w:val="00573014"/>
    <w:rsid w:val="00573361"/>
    <w:rsid w:val="005735D5"/>
    <w:rsid w:val="00573620"/>
    <w:rsid w:val="005745E7"/>
    <w:rsid w:val="005746A2"/>
    <w:rsid w:val="00574D9F"/>
    <w:rsid w:val="005777B1"/>
    <w:rsid w:val="00577BA3"/>
    <w:rsid w:val="0058007C"/>
    <w:rsid w:val="00580F5C"/>
    <w:rsid w:val="00582378"/>
    <w:rsid w:val="00582958"/>
    <w:rsid w:val="0058330B"/>
    <w:rsid w:val="00583F5A"/>
    <w:rsid w:val="00584474"/>
    <w:rsid w:val="00584C2E"/>
    <w:rsid w:val="00585F98"/>
    <w:rsid w:val="00586DEC"/>
    <w:rsid w:val="00587361"/>
    <w:rsid w:val="00590655"/>
    <w:rsid w:val="00590C26"/>
    <w:rsid w:val="00592069"/>
    <w:rsid w:val="00592ADD"/>
    <w:rsid w:val="00593004"/>
    <w:rsid w:val="00594810"/>
    <w:rsid w:val="005953B2"/>
    <w:rsid w:val="005963D3"/>
    <w:rsid w:val="00596FA6"/>
    <w:rsid w:val="005A084F"/>
    <w:rsid w:val="005A0953"/>
    <w:rsid w:val="005A218B"/>
    <w:rsid w:val="005A24A4"/>
    <w:rsid w:val="005A2799"/>
    <w:rsid w:val="005A2D38"/>
    <w:rsid w:val="005A3CA0"/>
    <w:rsid w:val="005A5165"/>
    <w:rsid w:val="005A6173"/>
    <w:rsid w:val="005A6A5E"/>
    <w:rsid w:val="005A6EC4"/>
    <w:rsid w:val="005A74BF"/>
    <w:rsid w:val="005A7B64"/>
    <w:rsid w:val="005A7CC2"/>
    <w:rsid w:val="005A7EDA"/>
    <w:rsid w:val="005B0563"/>
    <w:rsid w:val="005B0FEB"/>
    <w:rsid w:val="005B1B63"/>
    <w:rsid w:val="005B2AFF"/>
    <w:rsid w:val="005B3A1B"/>
    <w:rsid w:val="005B48B7"/>
    <w:rsid w:val="005B50FC"/>
    <w:rsid w:val="005B5D0C"/>
    <w:rsid w:val="005B68BF"/>
    <w:rsid w:val="005B7B65"/>
    <w:rsid w:val="005C0970"/>
    <w:rsid w:val="005C1379"/>
    <w:rsid w:val="005C22B3"/>
    <w:rsid w:val="005C3440"/>
    <w:rsid w:val="005C3FD4"/>
    <w:rsid w:val="005C421A"/>
    <w:rsid w:val="005C4AA7"/>
    <w:rsid w:val="005C6434"/>
    <w:rsid w:val="005C66AF"/>
    <w:rsid w:val="005C7A26"/>
    <w:rsid w:val="005D0345"/>
    <w:rsid w:val="005D0FD7"/>
    <w:rsid w:val="005D5EB7"/>
    <w:rsid w:val="005D70CA"/>
    <w:rsid w:val="005E0494"/>
    <w:rsid w:val="005E0788"/>
    <w:rsid w:val="005E092C"/>
    <w:rsid w:val="005E0A94"/>
    <w:rsid w:val="005E309F"/>
    <w:rsid w:val="005E4C17"/>
    <w:rsid w:val="005E4C71"/>
    <w:rsid w:val="005E66E3"/>
    <w:rsid w:val="005E66F1"/>
    <w:rsid w:val="005E6BC9"/>
    <w:rsid w:val="005E706C"/>
    <w:rsid w:val="005E7574"/>
    <w:rsid w:val="005E77E9"/>
    <w:rsid w:val="005F0E97"/>
    <w:rsid w:val="005F16D1"/>
    <w:rsid w:val="005F1781"/>
    <w:rsid w:val="005F1D9E"/>
    <w:rsid w:val="005F1FFA"/>
    <w:rsid w:val="005F3653"/>
    <w:rsid w:val="005F37C5"/>
    <w:rsid w:val="005F3B27"/>
    <w:rsid w:val="005F3FE9"/>
    <w:rsid w:val="005F5213"/>
    <w:rsid w:val="005F67C2"/>
    <w:rsid w:val="005F69D8"/>
    <w:rsid w:val="006016C8"/>
    <w:rsid w:val="006017E7"/>
    <w:rsid w:val="0060277E"/>
    <w:rsid w:val="006027A4"/>
    <w:rsid w:val="00602C3A"/>
    <w:rsid w:val="00603460"/>
    <w:rsid w:val="00603969"/>
    <w:rsid w:val="00603FDC"/>
    <w:rsid w:val="00604174"/>
    <w:rsid w:val="00605134"/>
    <w:rsid w:val="00605831"/>
    <w:rsid w:val="00605CC6"/>
    <w:rsid w:val="00606D75"/>
    <w:rsid w:val="00607FB7"/>
    <w:rsid w:val="00610D52"/>
    <w:rsid w:val="00611580"/>
    <w:rsid w:val="00612DE2"/>
    <w:rsid w:val="006130DA"/>
    <w:rsid w:val="0061482D"/>
    <w:rsid w:val="006150B8"/>
    <w:rsid w:val="00615543"/>
    <w:rsid w:val="00615AE4"/>
    <w:rsid w:val="006218FA"/>
    <w:rsid w:val="00621E07"/>
    <w:rsid w:val="0062226B"/>
    <w:rsid w:val="006237A7"/>
    <w:rsid w:val="00625644"/>
    <w:rsid w:val="00626844"/>
    <w:rsid w:val="00626C92"/>
    <w:rsid w:val="00631984"/>
    <w:rsid w:val="006340EE"/>
    <w:rsid w:val="0063488B"/>
    <w:rsid w:val="00634A4A"/>
    <w:rsid w:val="00634F07"/>
    <w:rsid w:val="00635A22"/>
    <w:rsid w:val="00636E9E"/>
    <w:rsid w:val="006371E9"/>
    <w:rsid w:val="0064136B"/>
    <w:rsid w:val="00642675"/>
    <w:rsid w:val="00642D8F"/>
    <w:rsid w:val="00642EAE"/>
    <w:rsid w:val="00643707"/>
    <w:rsid w:val="0064411C"/>
    <w:rsid w:val="0064474D"/>
    <w:rsid w:val="006448CD"/>
    <w:rsid w:val="0064586B"/>
    <w:rsid w:val="00646DF0"/>
    <w:rsid w:val="00650CCB"/>
    <w:rsid w:val="00650CF5"/>
    <w:rsid w:val="00651D6B"/>
    <w:rsid w:val="00652714"/>
    <w:rsid w:val="00653479"/>
    <w:rsid w:val="00656D00"/>
    <w:rsid w:val="00656D38"/>
    <w:rsid w:val="006572D6"/>
    <w:rsid w:val="0065770B"/>
    <w:rsid w:val="00657915"/>
    <w:rsid w:val="00660340"/>
    <w:rsid w:val="00660651"/>
    <w:rsid w:val="00660663"/>
    <w:rsid w:val="00660768"/>
    <w:rsid w:val="00662C1E"/>
    <w:rsid w:val="00663A4D"/>
    <w:rsid w:val="00663ADA"/>
    <w:rsid w:val="00663F00"/>
    <w:rsid w:val="0066584D"/>
    <w:rsid w:val="006669AE"/>
    <w:rsid w:val="00666A24"/>
    <w:rsid w:val="006678E8"/>
    <w:rsid w:val="006702BE"/>
    <w:rsid w:val="00670733"/>
    <w:rsid w:val="006708C8"/>
    <w:rsid w:val="00671F6D"/>
    <w:rsid w:val="0067215A"/>
    <w:rsid w:val="0067242B"/>
    <w:rsid w:val="00672AD2"/>
    <w:rsid w:val="00673070"/>
    <w:rsid w:val="00673F39"/>
    <w:rsid w:val="00674449"/>
    <w:rsid w:val="006762F9"/>
    <w:rsid w:val="00676904"/>
    <w:rsid w:val="00676E89"/>
    <w:rsid w:val="006777E1"/>
    <w:rsid w:val="00680936"/>
    <w:rsid w:val="00680A15"/>
    <w:rsid w:val="00680DE9"/>
    <w:rsid w:val="00681B12"/>
    <w:rsid w:val="006826F3"/>
    <w:rsid w:val="006833E1"/>
    <w:rsid w:val="0068467C"/>
    <w:rsid w:val="00686045"/>
    <w:rsid w:val="00686343"/>
    <w:rsid w:val="0068689F"/>
    <w:rsid w:val="0068711E"/>
    <w:rsid w:val="0069054F"/>
    <w:rsid w:val="00690A27"/>
    <w:rsid w:val="00694F75"/>
    <w:rsid w:val="00697AA1"/>
    <w:rsid w:val="006A053C"/>
    <w:rsid w:val="006A090C"/>
    <w:rsid w:val="006A0B2C"/>
    <w:rsid w:val="006A3337"/>
    <w:rsid w:val="006A3737"/>
    <w:rsid w:val="006A3A43"/>
    <w:rsid w:val="006A3C0A"/>
    <w:rsid w:val="006A3FFB"/>
    <w:rsid w:val="006A4DFD"/>
    <w:rsid w:val="006A591B"/>
    <w:rsid w:val="006A5ECC"/>
    <w:rsid w:val="006A6A2B"/>
    <w:rsid w:val="006A6C84"/>
    <w:rsid w:val="006A728E"/>
    <w:rsid w:val="006A7C09"/>
    <w:rsid w:val="006A7D98"/>
    <w:rsid w:val="006B0A07"/>
    <w:rsid w:val="006B0A0D"/>
    <w:rsid w:val="006B36CF"/>
    <w:rsid w:val="006B4033"/>
    <w:rsid w:val="006B4110"/>
    <w:rsid w:val="006B4D04"/>
    <w:rsid w:val="006B4D19"/>
    <w:rsid w:val="006B5C6B"/>
    <w:rsid w:val="006B7E27"/>
    <w:rsid w:val="006B7FE4"/>
    <w:rsid w:val="006C0005"/>
    <w:rsid w:val="006C1B07"/>
    <w:rsid w:val="006C21BF"/>
    <w:rsid w:val="006C2FF3"/>
    <w:rsid w:val="006C3ADF"/>
    <w:rsid w:val="006C489C"/>
    <w:rsid w:val="006C4B6B"/>
    <w:rsid w:val="006C5E14"/>
    <w:rsid w:val="006C6A14"/>
    <w:rsid w:val="006C6C6B"/>
    <w:rsid w:val="006C7128"/>
    <w:rsid w:val="006C735F"/>
    <w:rsid w:val="006C740C"/>
    <w:rsid w:val="006D0734"/>
    <w:rsid w:val="006D0F60"/>
    <w:rsid w:val="006D2BE3"/>
    <w:rsid w:val="006D2C32"/>
    <w:rsid w:val="006D3ED8"/>
    <w:rsid w:val="006D41C3"/>
    <w:rsid w:val="006D41F3"/>
    <w:rsid w:val="006D5AF5"/>
    <w:rsid w:val="006D6E6F"/>
    <w:rsid w:val="006D7986"/>
    <w:rsid w:val="006E1879"/>
    <w:rsid w:val="006E254E"/>
    <w:rsid w:val="006E3160"/>
    <w:rsid w:val="006E456B"/>
    <w:rsid w:val="006E47E5"/>
    <w:rsid w:val="006E4920"/>
    <w:rsid w:val="006E4C79"/>
    <w:rsid w:val="006E4D43"/>
    <w:rsid w:val="006E4FB0"/>
    <w:rsid w:val="006E61B1"/>
    <w:rsid w:val="006E6C04"/>
    <w:rsid w:val="006E7991"/>
    <w:rsid w:val="006F00CE"/>
    <w:rsid w:val="006F05DF"/>
    <w:rsid w:val="006F0C4D"/>
    <w:rsid w:val="006F21FE"/>
    <w:rsid w:val="006F261F"/>
    <w:rsid w:val="006F2B39"/>
    <w:rsid w:val="006F3EF5"/>
    <w:rsid w:val="006F4166"/>
    <w:rsid w:val="006F417C"/>
    <w:rsid w:val="006F481A"/>
    <w:rsid w:val="006F66A8"/>
    <w:rsid w:val="006F6F50"/>
    <w:rsid w:val="006F6FFF"/>
    <w:rsid w:val="006F7DD2"/>
    <w:rsid w:val="0070013C"/>
    <w:rsid w:val="00701BA5"/>
    <w:rsid w:val="00701D4E"/>
    <w:rsid w:val="007023D7"/>
    <w:rsid w:val="00703189"/>
    <w:rsid w:val="00704EAA"/>
    <w:rsid w:val="007052CC"/>
    <w:rsid w:val="007068E6"/>
    <w:rsid w:val="007068F2"/>
    <w:rsid w:val="00710343"/>
    <w:rsid w:val="00710471"/>
    <w:rsid w:val="0071155F"/>
    <w:rsid w:val="00711782"/>
    <w:rsid w:val="00711C1B"/>
    <w:rsid w:val="00711F13"/>
    <w:rsid w:val="00712C0E"/>
    <w:rsid w:val="00713466"/>
    <w:rsid w:val="0071358B"/>
    <w:rsid w:val="00713748"/>
    <w:rsid w:val="00716485"/>
    <w:rsid w:val="00717435"/>
    <w:rsid w:val="0071771B"/>
    <w:rsid w:val="00717806"/>
    <w:rsid w:val="0071794A"/>
    <w:rsid w:val="00720AD9"/>
    <w:rsid w:val="007233A6"/>
    <w:rsid w:val="007245F4"/>
    <w:rsid w:val="00725280"/>
    <w:rsid w:val="0072592D"/>
    <w:rsid w:val="00725F7B"/>
    <w:rsid w:val="0072632A"/>
    <w:rsid w:val="00727963"/>
    <w:rsid w:val="00727C0E"/>
    <w:rsid w:val="00730E70"/>
    <w:rsid w:val="00732528"/>
    <w:rsid w:val="0073432F"/>
    <w:rsid w:val="00736039"/>
    <w:rsid w:val="0073613A"/>
    <w:rsid w:val="007413FB"/>
    <w:rsid w:val="007423C1"/>
    <w:rsid w:val="00743F6B"/>
    <w:rsid w:val="00744F16"/>
    <w:rsid w:val="00745487"/>
    <w:rsid w:val="007456F4"/>
    <w:rsid w:val="00745CFB"/>
    <w:rsid w:val="00745DCA"/>
    <w:rsid w:val="00746CF0"/>
    <w:rsid w:val="007513D9"/>
    <w:rsid w:val="0075194A"/>
    <w:rsid w:val="007521B8"/>
    <w:rsid w:val="00752942"/>
    <w:rsid w:val="0075332B"/>
    <w:rsid w:val="00753452"/>
    <w:rsid w:val="00755EDF"/>
    <w:rsid w:val="00756238"/>
    <w:rsid w:val="00756748"/>
    <w:rsid w:val="00756AC9"/>
    <w:rsid w:val="00760B41"/>
    <w:rsid w:val="00761375"/>
    <w:rsid w:val="00761AF2"/>
    <w:rsid w:val="00762D5D"/>
    <w:rsid w:val="007644FE"/>
    <w:rsid w:val="007659BD"/>
    <w:rsid w:val="00767159"/>
    <w:rsid w:val="007673D0"/>
    <w:rsid w:val="007678D3"/>
    <w:rsid w:val="00770C66"/>
    <w:rsid w:val="007714ED"/>
    <w:rsid w:val="00772C72"/>
    <w:rsid w:val="00772CA4"/>
    <w:rsid w:val="0077372D"/>
    <w:rsid w:val="00773B39"/>
    <w:rsid w:val="00774AEC"/>
    <w:rsid w:val="0077571D"/>
    <w:rsid w:val="007767BC"/>
    <w:rsid w:val="00776C0B"/>
    <w:rsid w:val="0077751E"/>
    <w:rsid w:val="00777A4A"/>
    <w:rsid w:val="00780185"/>
    <w:rsid w:val="00781FA7"/>
    <w:rsid w:val="007836F4"/>
    <w:rsid w:val="00784B90"/>
    <w:rsid w:val="00784F13"/>
    <w:rsid w:val="00786308"/>
    <w:rsid w:val="0078659E"/>
    <w:rsid w:val="00790D58"/>
    <w:rsid w:val="007916ED"/>
    <w:rsid w:val="00791CF3"/>
    <w:rsid w:val="00791DE7"/>
    <w:rsid w:val="007925C0"/>
    <w:rsid w:val="0079363D"/>
    <w:rsid w:val="007942AF"/>
    <w:rsid w:val="0079449C"/>
    <w:rsid w:val="00795FD1"/>
    <w:rsid w:val="007A0BB9"/>
    <w:rsid w:val="007A0E0B"/>
    <w:rsid w:val="007A266B"/>
    <w:rsid w:val="007A2938"/>
    <w:rsid w:val="007A2B5F"/>
    <w:rsid w:val="007A3412"/>
    <w:rsid w:val="007A4F98"/>
    <w:rsid w:val="007A5BB3"/>
    <w:rsid w:val="007A7078"/>
    <w:rsid w:val="007B0EC0"/>
    <w:rsid w:val="007B1607"/>
    <w:rsid w:val="007B1BA5"/>
    <w:rsid w:val="007B30C8"/>
    <w:rsid w:val="007B4347"/>
    <w:rsid w:val="007B4486"/>
    <w:rsid w:val="007B45B8"/>
    <w:rsid w:val="007B5F55"/>
    <w:rsid w:val="007B5FCF"/>
    <w:rsid w:val="007B6003"/>
    <w:rsid w:val="007B61C8"/>
    <w:rsid w:val="007B6502"/>
    <w:rsid w:val="007B6EF4"/>
    <w:rsid w:val="007C0960"/>
    <w:rsid w:val="007C20B7"/>
    <w:rsid w:val="007C32CC"/>
    <w:rsid w:val="007C3C84"/>
    <w:rsid w:val="007C471F"/>
    <w:rsid w:val="007C4BA7"/>
    <w:rsid w:val="007C57BF"/>
    <w:rsid w:val="007C6547"/>
    <w:rsid w:val="007C6B88"/>
    <w:rsid w:val="007C72EE"/>
    <w:rsid w:val="007C7516"/>
    <w:rsid w:val="007C7CC5"/>
    <w:rsid w:val="007D132E"/>
    <w:rsid w:val="007D159A"/>
    <w:rsid w:val="007D19A7"/>
    <w:rsid w:val="007D2475"/>
    <w:rsid w:val="007D3526"/>
    <w:rsid w:val="007D374B"/>
    <w:rsid w:val="007D375B"/>
    <w:rsid w:val="007D3D81"/>
    <w:rsid w:val="007D3FF6"/>
    <w:rsid w:val="007D440E"/>
    <w:rsid w:val="007D4AD9"/>
    <w:rsid w:val="007D52A9"/>
    <w:rsid w:val="007D5DE5"/>
    <w:rsid w:val="007D6DEA"/>
    <w:rsid w:val="007D702B"/>
    <w:rsid w:val="007D7F3E"/>
    <w:rsid w:val="007E0FC5"/>
    <w:rsid w:val="007E129D"/>
    <w:rsid w:val="007E1BCD"/>
    <w:rsid w:val="007E26BF"/>
    <w:rsid w:val="007E3130"/>
    <w:rsid w:val="007E36E0"/>
    <w:rsid w:val="007E3D36"/>
    <w:rsid w:val="007E4045"/>
    <w:rsid w:val="007E45FA"/>
    <w:rsid w:val="007E4A47"/>
    <w:rsid w:val="007E5248"/>
    <w:rsid w:val="007E526C"/>
    <w:rsid w:val="007E531E"/>
    <w:rsid w:val="007E589A"/>
    <w:rsid w:val="007E5ACA"/>
    <w:rsid w:val="007E6AED"/>
    <w:rsid w:val="007E6FDA"/>
    <w:rsid w:val="007E7970"/>
    <w:rsid w:val="007E7C5F"/>
    <w:rsid w:val="007F0468"/>
    <w:rsid w:val="007F2238"/>
    <w:rsid w:val="007F22CA"/>
    <w:rsid w:val="007F2C58"/>
    <w:rsid w:val="007F485E"/>
    <w:rsid w:val="007F4EC7"/>
    <w:rsid w:val="007F5E47"/>
    <w:rsid w:val="007F6F89"/>
    <w:rsid w:val="00800A73"/>
    <w:rsid w:val="0080319C"/>
    <w:rsid w:val="00805124"/>
    <w:rsid w:val="008059F5"/>
    <w:rsid w:val="00806D72"/>
    <w:rsid w:val="0080707B"/>
    <w:rsid w:val="00807515"/>
    <w:rsid w:val="00811823"/>
    <w:rsid w:val="00812A0D"/>
    <w:rsid w:val="00812B3E"/>
    <w:rsid w:val="00814DAF"/>
    <w:rsid w:val="00814DF5"/>
    <w:rsid w:val="0081508F"/>
    <w:rsid w:val="0081517D"/>
    <w:rsid w:val="008151FD"/>
    <w:rsid w:val="008160FF"/>
    <w:rsid w:val="00816906"/>
    <w:rsid w:val="00820831"/>
    <w:rsid w:val="00820DF6"/>
    <w:rsid w:val="00821E7F"/>
    <w:rsid w:val="00821F31"/>
    <w:rsid w:val="00822A1F"/>
    <w:rsid w:val="00822A9E"/>
    <w:rsid w:val="00822D14"/>
    <w:rsid w:val="00823111"/>
    <w:rsid w:val="00823998"/>
    <w:rsid w:val="00823B6E"/>
    <w:rsid w:val="0082464E"/>
    <w:rsid w:val="00825022"/>
    <w:rsid w:val="008268A0"/>
    <w:rsid w:val="00827228"/>
    <w:rsid w:val="008275C1"/>
    <w:rsid w:val="0082796A"/>
    <w:rsid w:val="00831433"/>
    <w:rsid w:val="00832599"/>
    <w:rsid w:val="00832D56"/>
    <w:rsid w:val="008336B0"/>
    <w:rsid w:val="0083477B"/>
    <w:rsid w:val="00834CF9"/>
    <w:rsid w:val="00836244"/>
    <w:rsid w:val="00836C29"/>
    <w:rsid w:val="00836EA7"/>
    <w:rsid w:val="00837C6B"/>
    <w:rsid w:val="00837D72"/>
    <w:rsid w:val="008404AC"/>
    <w:rsid w:val="008409F9"/>
    <w:rsid w:val="00842412"/>
    <w:rsid w:val="0084269D"/>
    <w:rsid w:val="00842D9F"/>
    <w:rsid w:val="00843361"/>
    <w:rsid w:val="00843560"/>
    <w:rsid w:val="008463F0"/>
    <w:rsid w:val="00850694"/>
    <w:rsid w:val="00850C76"/>
    <w:rsid w:val="00852266"/>
    <w:rsid w:val="008523F4"/>
    <w:rsid w:val="0085250A"/>
    <w:rsid w:val="00853C7F"/>
    <w:rsid w:val="00853E7D"/>
    <w:rsid w:val="008542E4"/>
    <w:rsid w:val="0085459C"/>
    <w:rsid w:val="00854898"/>
    <w:rsid w:val="00856DB4"/>
    <w:rsid w:val="00857532"/>
    <w:rsid w:val="0086001C"/>
    <w:rsid w:val="0086051A"/>
    <w:rsid w:val="00860619"/>
    <w:rsid w:val="00860817"/>
    <w:rsid w:val="00861CF3"/>
    <w:rsid w:val="008623BE"/>
    <w:rsid w:val="008640DC"/>
    <w:rsid w:val="0086442A"/>
    <w:rsid w:val="008664EE"/>
    <w:rsid w:val="008672D3"/>
    <w:rsid w:val="00867D9D"/>
    <w:rsid w:val="00870109"/>
    <w:rsid w:val="008710B0"/>
    <w:rsid w:val="0087112D"/>
    <w:rsid w:val="00871F10"/>
    <w:rsid w:val="00872524"/>
    <w:rsid w:val="00872C66"/>
    <w:rsid w:val="00874D3A"/>
    <w:rsid w:val="00875011"/>
    <w:rsid w:val="00875235"/>
    <w:rsid w:val="00875304"/>
    <w:rsid w:val="0087546F"/>
    <w:rsid w:val="00875CA9"/>
    <w:rsid w:val="0087600C"/>
    <w:rsid w:val="00877189"/>
    <w:rsid w:val="008775C6"/>
    <w:rsid w:val="00877DDD"/>
    <w:rsid w:val="008807FF"/>
    <w:rsid w:val="00881175"/>
    <w:rsid w:val="00881431"/>
    <w:rsid w:val="00881912"/>
    <w:rsid w:val="00883286"/>
    <w:rsid w:val="008842F5"/>
    <w:rsid w:val="0088458B"/>
    <w:rsid w:val="00884860"/>
    <w:rsid w:val="00884F45"/>
    <w:rsid w:val="0088550D"/>
    <w:rsid w:val="008858CA"/>
    <w:rsid w:val="00885F9B"/>
    <w:rsid w:val="00886853"/>
    <w:rsid w:val="00887302"/>
    <w:rsid w:val="00887418"/>
    <w:rsid w:val="0088750A"/>
    <w:rsid w:val="00887EB4"/>
    <w:rsid w:val="0089106F"/>
    <w:rsid w:val="0089110B"/>
    <w:rsid w:val="008911B2"/>
    <w:rsid w:val="008911E8"/>
    <w:rsid w:val="008918A9"/>
    <w:rsid w:val="00892A3E"/>
    <w:rsid w:val="00892E6C"/>
    <w:rsid w:val="00893AC5"/>
    <w:rsid w:val="00893F0F"/>
    <w:rsid w:val="00895ABA"/>
    <w:rsid w:val="008960B5"/>
    <w:rsid w:val="00897C7E"/>
    <w:rsid w:val="008A0F48"/>
    <w:rsid w:val="008A2368"/>
    <w:rsid w:val="008A3F4A"/>
    <w:rsid w:val="008A4D62"/>
    <w:rsid w:val="008A4D6B"/>
    <w:rsid w:val="008A6077"/>
    <w:rsid w:val="008A6A8A"/>
    <w:rsid w:val="008A70BE"/>
    <w:rsid w:val="008B0B6F"/>
    <w:rsid w:val="008B0EFB"/>
    <w:rsid w:val="008B5484"/>
    <w:rsid w:val="008C0E6D"/>
    <w:rsid w:val="008C0EE6"/>
    <w:rsid w:val="008C0F11"/>
    <w:rsid w:val="008C21C6"/>
    <w:rsid w:val="008C23BA"/>
    <w:rsid w:val="008C3891"/>
    <w:rsid w:val="008C3E58"/>
    <w:rsid w:val="008C3FE6"/>
    <w:rsid w:val="008C4C8E"/>
    <w:rsid w:val="008C509D"/>
    <w:rsid w:val="008C60CD"/>
    <w:rsid w:val="008C61F9"/>
    <w:rsid w:val="008C6519"/>
    <w:rsid w:val="008C7F87"/>
    <w:rsid w:val="008D191A"/>
    <w:rsid w:val="008D1F40"/>
    <w:rsid w:val="008D3D2A"/>
    <w:rsid w:val="008D5959"/>
    <w:rsid w:val="008D5FB7"/>
    <w:rsid w:val="008D76D1"/>
    <w:rsid w:val="008D7EAC"/>
    <w:rsid w:val="008E078E"/>
    <w:rsid w:val="008E4190"/>
    <w:rsid w:val="008E6223"/>
    <w:rsid w:val="008E70DE"/>
    <w:rsid w:val="008E7E87"/>
    <w:rsid w:val="008F0BF7"/>
    <w:rsid w:val="008F0FA6"/>
    <w:rsid w:val="008F14EE"/>
    <w:rsid w:val="008F1C18"/>
    <w:rsid w:val="008F312C"/>
    <w:rsid w:val="008F3C1C"/>
    <w:rsid w:val="008F5951"/>
    <w:rsid w:val="008F5B94"/>
    <w:rsid w:val="008F6FA3"/>
    <w:rsid w:val="008F7B7D"/>
    <w:rsid w:val="009001DB"/>
    <w:rsid w:val="009006EC"/>
    <w:rsid w:val="00901A83"/>
    <w:rsid w:val="00901CAE"/>
    <w:rsid w:val="00902556"/>
    <w:rsid w:val="00903A6B"/>
    <w:rsid w:val="00904AB6"/>
    <w:rsid w:val="00904E63"/>
    <w:rsid w:val="0090517D"/>
    <w:rsid w:val="009057E1"/>
    <w:rsid w:val="009058E7"/>
    <w:rsid w:val="00905EAD"/>
    <w:rsid w:val="009067D9"/>
    <w:rsid w:val="009103D7"/>
    <w:rsid w:val="0091160F"/>
    <w:rsid w:val="0091168C"/>
    <w:rsid w:val="00911B04"/>
    <w:rsid w:val="00911F4C"/>
    <w:rsid w:val="00913020"/>
    <w:rsid w:val="009139DD"/>
    <w:rsid w:val="00913C32"/>
    <w:rsid w:val="009140DF"/>
    <w:rsid w:val="00914588"/>
    <w:rsid w:val="00915087"/>
    <w:rsid w:val="0091573B"/>
    <w:rsid w:val="00916143"/>
    <w:rsid w:val="009166DE"/>
    <w:rsid w:val="0091746E"/>
    <w:rsid w:val="00920874"/>
    <w:rsid w:val="0092094D"/>
    <w:rsid w:val="009214AC"/>
    <w:rsid w:val="009221FB"/>
    <w:rsid w:val="0092274B"/>
    <w:rsid w:val="00924C9A"/>
    <w:rsid w:val="00926C3A"/>
    <w:rsid w:val="00927908"/>
    <w:rsid w:val="00930169"/>
    <w:rsid w:val="00930200"/>
    <w:rsid w:val="009309EE"/>
    <w:rsid w:val="00931FBF"/>
    <w:rsid w:val="0093242C"/>
    <w:rsid w:val="0093292C"/>
    <w:rsid w:val="00932AC0"/>
    <w:rsid w:val="00932F64"/>
    <w:rsid w:val="00933064"/>
    <w:rsid w:val="00933A73"/>
    <w:rsid w:val="00933F49"/>
    <w:rsid w:val="00935CFB"/>
    <w:rsid w:val="00936C2B"/>
    <w:rsid w:val="00940C06"/>
    <w:rsid w:val="00941476"/>
    <w:rsid w:val="00942075"/>
    <w:rsid w:val="009435B8"/>
    <w:rsid w:val="00943D9F"/>
    <w:rsid w:val="00944B62"/>
    <w:rsid w:val="00946E38"/>
    <w:rsid w:val="00947731"/>
    <w:rsid w:val="009502D7"/>
    <w:rsid w:val="00951033"/>
    <w:rsid w:val="009517B5"/>
    <w:rsid w:val="00952026"/>
    <w:rsid w:val="009540E2"/>
    <w:rsid w:val="00954896"/>
    <w:rsid w:val="00955CE9"/>
    <w:rsid w:val="009563C5"/>
    <w:rsid w:val="00956C43"/>
    <w:rsid w:val="009576D4"/>
    <w:rsid w:val="009601BE"/>
    <w:rsid w:val="009622ED"/>
    <w:rsid w:val="0096257F"/>
    <w:rsid w:val="00963D39"/>
    <w:rsid w:val="009645D3"/>
    <w:rsid w:val="0096499C"/>
    <w:rsid w:val="00964A0E"/>
    <w:rsid w:val="00964FCD"/>
    <w:rsid w:val="0096593E"/>
    <w:rsid w:val="009665F0"/>
    <w:rsid w:val="00966FD7"/>
    <w:rsid w:val="00967534"/>
    <w:rsid w:val="00970059"/>
    <w:rsid w:val="009719E9"/>
    <w:rsid w:val="009721F2"/>
    <w:rsid w:val="009723AB"/>
    <w:rsid w:val="00973157"/>
    <w:rsid w:val="00973E93"/>
    <w:rsid w:val="009753C9"/>
    <w:rsid w:val="00975443"/>
    <w:rsid w:val="009760E0"/>
    <w:rsid w:val="0097702E"/>
    <w:rsid w:val="00980065"/>
    <w:rsid w:val="009808C5"/>
    <w:rsid w:val="00983726"/>
    <w:rsid w:val="009854FC"/>
    <w:rsid w:val="00985CE2"/>
    <w:rsid w:val="00987B90"/>
    <w:rsid w:val="00987E63"/>
    <w:rsid w:val="009908E2"/>
    <w:rsid w:val="00990D26"/>
    <w:rsid w:val="009915D4"/>
    <w:rsid w:val="0099328C"/>
    <w:rsid w:val="00993966"/>
    <w:rsid w:val="00995314"/>
    <w:rsid w:val="0099600D"/>
    <w:rsid w:val="00996071"/>
    <w:rsid w:val="00996A0A"/>
    <w:rsid w:val="00996BFF"/>
    <w:rsid w:val="009A062E"/>
    <w:rsid w:val="009A0E9B"/>
    <w:rsid w:val="009A0EFA"/>
    <w:rsid w:val="009A1072"/>
    <w:rsid w:val="009A1D10"/>
    <w:rsid w:val="009A2314"/>
    <w:rsid w:val="009A2957"/>
    <w:rsid w:val="009A2AE1"/>
    <w:rsid w:val="009A2B61"/>
    <w:rsid w:val="009A3B0B"/>
    <w:rsid w:val="009A3F16"/>
    <w:rsid w:val="009A4816"/>
    <w:rsid w:val="009A5D48"/>
    <w:rsid w:val="009A68B7"/>
    <w:rsid w:val="009A7320"/>
    <w:rsid w:val="009A74D7"/>
    <w:rsid w:val="009A77C9"/>
    <w:rsid w:val="009A791E"/>
    <w:rsid w:val="009A7B86"/>
    <w:rsid w:val="009A7F64"/>
    <w:rsid w:val="009B03F2"/>
    <w:rsid w:val="009B39BD"/>
    <w:rsid w:val="009B3B53"/>
    <w:rsid w:val="009B4C0D"/>
    <w:rsid w:val="009B502E"/>
    <w:rsid w:val="009B503A"/>
    <w:rsid w:val="009B6A1B"/>
    <w:rsid w:val="009B6F19"/>
    <w:rsid w:val="009B71F0"/>
    <w:rsid w:val="009B723C"/>
    <w:rsid w:val="009B7732"/>
    <w:rsid w:val="009B7903"/>
    <w:rsid w:val="009C049F"/>
    <w:rsid w:val="009C13C4"/>
    <w:rsid w:val="009C158C"/>
    <w:rsid w:val="009C1F66"/>
    <w:rsid w:val="009C2CD4"/>
    <w:rsid w:val="009C2D33"/>
    <w:rsid w:val="009C31DE"/>
    <w:rsid w:val="009C3949"/>
    <w:rsid w:val="009C4241"/>
    <w:rsid w:val="009C5EBC"/>
    <w:rsid w:val="009C7D05"/>
    <w:rsid w:val="009D2282"/>
    <w:rsid w:val="009D2E0D"/>
    <w:rsid w:val="009D3FE5"/>
    <w:rsid w:val="009D5E50"/>
    <w:rsid w:val="009D681F"/>
    <w:rsid w:val="009D7279"/>
    <w:rsid w:val="009D73F1"/>
    <w:rsid w:val="009E0E5E"/>
    <w:rsid w:val="009E1E8A"/>
    <w:rsid w:val="009E2A72"/>
    <w:rsid w:val="009E3669"/>
    <w:rsid w:val="009E3A3A"/>
    <w:rsid w:val="009E408B"/>
    <w:rsid w:val="009E443E"/>
    <w:rsid w:val="009E5956"/>
    <w:rsid w:val="009E5C71"/>
    <w:rsid w:val="009F06BE"/>
    <w:rsid w:val="009F0EEA"/>
    <w:rsid w:val="009F6384"/>
    <w:rsid w:val="009F6A30"/>
    <w:rsid w:val="009F730D"/>
    <w:rsid w:val="009F73DD"/>
    <w:rsid w:val="009F76E7"/>
    <w:rsid w:val="009F7A3D"/>
    <w:rsid w:val="00A012FE"/>
    <w:rsid w:val="00A0148A"/>
    <w:rsid w:val="00A0183A"/>
    <w:rsid w:val="00A022DD"/>
    <w:rsid w:val="00A05C81"/>
    <w:rsid w:val="00A078D0"/>
    <w:rsid w:val="00A07B4B"/>
    <w:rsid w:val="00A10F9A"/>
    <w:rsid w:val="00A11948"/>
    <w:rsid w:val="00A11F0C"/>
    <w:rsid w:val="00A12147"/>
    <w:rsid w:val="00A13A8E"/>
    <w:rsid w:val="00A147EB"/>
    <w:rsid w:val="00A14DC8"/>
    <w:rsid w:val="00A14F4E"/>
    <w:rsid w:val="00A16076"/>
    <w:rsid w:val="00A166E4"/>
    <w:rsid w:val="00A20664"/>
    <w:rsid w:val="00A20776"/>
    <w:rsid w:val="00A233AD"/>
    <w:rsid w:val="00A242EA"/>
    <w:rsid w:val="00A2494F"/>
    <w:rsid w:val="00A25120"/>
    <w:rsid w:val="00A26264"/>
    <w:rsid w:val="00A27A9B"/>
    <w:rsid w:val="00A30F60"/>
    <w:rsid w:val="00A31D9C"/>
    <w:rsid w:val="00A3371B"/>
    <w:rsid w:val="00A34BD9"/>
    <w:rsid w:val="00A35531"/>
    <w:rsid w:val="00A372B9"/>
    <w:rsid w:val="00A3743B"/>
    <w:rsid w:val="00A3792D"/>
    <w:rsid w:val="00A40B12"/>
    <w:rsid w:val="00A41560"/>
    <w:rsid w:val="00A43CCE"/>
    <w:rsid w:val="00A47747"/>
    <w:rsid w:val="00A47E4D"/>
    <w:rsid w:val="00A50F78"/>
    <w:rsid w:val="00A526F3"/>
    <w:rsid w:val="00A52772"/>
    <w:rsid w:val="00A52774"/>
    <w:rsid w:val="00A55876"/>
    <w:rsid w:val="00A57AE3"/>
    <w:rsid w:val="00A57DAB"/>
    <w:rsid w:val="00A60759"/>
    <w:rsid w:val="00A61FD8"/>
    <w:rsid w:val="00A6201B"/>
    <w:rsid w:val="00A6459C"/>
    <w:rsid w:val="00A65B1E"/>
    <w:rsid w:val="00A65CAB"/>
    <w:rsid w:val="00A66485"/>
    <w:rsid w:val="00A67CE2"/>
    <w:rsid w:val="00A710AF"/>
    <w:rsid w:val="00A71FA3"/>
    <w:rsid w:val="00A73200"/>
    <w:rsid w:val="00A74552"/>
    <w:rsid w:val="00A745B7"/>
    <w:rsid w:val="00A751E6"/>
    <w:rsid w:val="00A76B40"/>
    <w:rsid w:val="00A76EF0"/>
    <w:rsid w:val="00A77352"/>
    <w:rsid w:val="00A776FC"/>
    <w:rsid w:val="00A80060"/>
    <w:rsid w:val="00A815CB"/>
    <w:rsid w:val="00A81A91"/>
    <w:rsid w:val="00A828F4"/>
    <w:rsid w:val="00A82FC3"/>
    <w:rsid w:val="00A85E19"/>
    <w:rsid w:val="00A8674D"/>
    <w:rsid w:val="00A86F8B"/>
    <w:rsid w:val="00A878E7"/>
    <w:rsid w:val="00A92BC6"/>
    <w:rsid w:val="00A933A2"/>
    <w:rsid w:val="00A939C9"/>
    <w:rsid w:val="00A94728"/>
    <w:rsid w:val="00A94C34"/>
    <w:rsid w:val="00A94EBA"/>
    <w:rsid w:val="00A95D9E"/>
    <w:rsid w:val="00A963AC"/>
    <w:rsid w:val="00A96444"/>
    <w:rsid w:val="00A96651"/>
    <w:rsid w:val="00A96722"/>
    <w:rsid w:val="00A96AA1"/>
    <w:rsid w:val="00A971FE"/>
    <w:rsid w:val="00AA025B"/>
    <w:rsid w:val="00AA048A"/>
    <w:rsid w:val="00AA1F62"/>
    <w:rsid w:val="00AA2DEC"/>
    <w:rsid w:val="00AA36F6"/>
    <w:rsid w:val="00AA4C78"/>
    <w:rsid w:val="00AA5E6D"/>
    <w:rsid w:val="00AA6194"/>
    <w:rsid w:val="00AA6B8E"/>
    <w:rsid w:val="00AB117B"/>
    <w:rsid w:val="00AB1512"/>
    <w:rsid w:val="00AB3ABF"/>
    <w:rsid w:val="00AB4607"/>
    <w:rsid w:val="00AB4BF4"/>
    <w:rsid w:val="00AB4F77"/>
    <w:rsid w:val="00AB5895"/>
    <w:rsid w:val="00AB5B5C"/>
    <w:rsid w:val="00AB626E"/>
    <w:rsid w:val="00AB65FE"/>
    <w:rsid w:val="00AB765B"/>
    <w:rsid w:val="00AB7B93"/>
    <w:rsid w:val="00AB7D41"/>
    <w:rsid w:val="00AC1FCA"/>
    <w:rsid w:val="00AC2951"/>
    <w:rsid w:val="00AC33DE"/>
    <w:rsid w:val="00AC465C"/>
    <w:rsid w:val="00AC4968"/>
    <w:rsid w:val="00AC539F"/>
    <w:rsid w:val="00AC5FD8"/>
    <w:rsid w:val="00AC683E"/>
    <w:rsid w:val="00AD0080"/>
    <w:rsid w:val="00AD0847"/>
    <w:rsid w:val="00AD14CA"/>
    <w:rsid w:val="00AD1CE2"/>
    <w:rsid w:val="00AD1CFE"/>
    <w:rsid w:val="00AD202F"/>
    <w:rsid w:val="00AD2304"/>
    <w:rsid w:val="00AD2CA3"/>
    <w:rsid w:val="00AD62FF"/>
    <w:rsid w:val="00AD7A14"/>
    <w:rsid w:val="00AD7D2B"/>
    <w:rsid w:val="00AE0AA5"/>
    <w:rsid w:val="00AE129B"/>
    <w:rsid w:val="00AE27C8"/>
    <w:rsid w:val="00AE2A3C"/>
    <w:rsid w:val="00AE2FB6"/>
    <w:rsid w:val="00AE3ECB"/>
    <w:rsid w:val="00AE46D5"/>
    <w:rsid w:val="00AE539F"/>
    <w:rsid w:val="00AE5D42"/>
    <w:rsid w:val="00AE70C2"/>
    <w:rsid w:val="00AE7A1B"/>
    <w:rsid w:val="00AF0B75"/>
    <w:rsid w:val="00AF0CA7"/>
    <w:rsid w:val="00AF118A"/>
    <w:rsid w:val="00AF12AA"/>
    <w:rsid w:val="00AF1F61"/>
    <w:rsid w:val="00AF2431"/>
    <w:rsid w:val="00AF2509"/>
    <w:rsid w:val="00AF26A3"/>
    <w:rsid w:val="00AF2BA6"/>
    <w:rsid w:val="00AF3297"/>
    <w:rsid w:val="00AF3335"/>
    <w:rsid w:val="00AF3B6B"/>
    <w:rsid w:val="00AF4BEC"/>
    <w:rsid w:val="00AF4F90"/>
    <w:rsid w:val="00AF6386"/>
    <w:rsid w:val="00AF70D8"/>
    <w:rsid w:val="00AF7836"/>
    <w:rsid w:val="00B00046"/>
    <w:rsid w:val="00B00BA9"/>
    <w:rsid w:val="00B01B93"/>
    <w:rsid w:val="00B01CC5"/>
    <w:rsid w:val="00B01DF4"/>
    <w:rsid w:val="00B025F4"/>
    <w:rsid w:val="00B02CAB"/>
    <w:rsid w:val="00B03E2B"/>
    <w:rsid w:val="00B053B1"/>
    <w:rsid w:val="00B05EB6"/>
    <w:rsid w:val="00B07037"/>
    <w:rsid w:val="00B103B4"/>
    <w:rsid w:val="00B1041F"/>
    <w:rsid w:val="00B10E7B"/>
    <w:rsid w:val="00B10FBE"/>
    <w:rsid w:val="00B117E6"/>
    <w:rsid w:val="00B13284"/>
    <w:rsid w:val="00B135E6"/>
    <w:rsid w:val="00B156CC"/>
    <w:rsid w:val="00B160F8"/>
    <w:rsid w:val="00B162E2"/>
    <w:rsid w:val="00B17655"/>
    <w:rsid w:val="00B201C1"/>
    <w:rsid w:val="00B20AE0"/>
    <w:rsid w:val="00B2121C"/>
    <w:rsid w:val="00B22D93"/>
    <w:rsid w:val="00B235C2"/>
    <w:rsid w:val="00B238BB"/>
    <w:rsid w:val="00B24D11"/>
    <w:rsid w:val="00B25EEC"/>
    <w:rsid w:val="00B265DD"/>
    <w:rsid w:val="00B27222"/>
    <w:rsid w:val="00B27A29"/>
    <w:rsid w:val="00B3142E"/>
    <w:rsid w:val="00B31AC6"/>
    <w:rsid w:val="00B31D55"/>
    <w:rsid w:val="00B32EB3"/>
    <w:rsid w:val="00B33676"/>
    <w:rsid w:val="00B33E2B"/>
    <w:rsid w:val="00B3765A"/>
    <w:rsid w:val="00B37F84"/>
    <w:rsid w:val="00B401B9"/>
    <w:rsid w:val="00B406E1"/>
    <w:rsid w:val="00B41FE1"/>
    <w:rsid w:val="00B432A1"/>
    <w:rsid w:val="00B449B9"/>
    <w:rsid w:val="00B45D4B"/>
    <w:rsid w:val="00B46ACA"/>
    <w:rsid w:val="00B46FB7"/>
    <w:rsid w:val="00B502D3"/>
    <w:rsid w:val="00B5088F"/>
    <w:rsid w:val="00B51266"/>
    <w:rsid w:val="00B519A3"/>
    <w:rsid w:val="00B52CE1"/>
    <w:rsid w:val="00B533E0"/>
    <w:rsid w:val="00B53D4D"/>
    <w:rsid w:val="00B53D5E"/>
    <w:rsid w:val="00B54478"/>
    <w:rsid w:val="00B56648"/>
    <w:rsid w:val="00B56964"/>
    <w:rsid w:val="00B602C0"/>
    <w:rsid w:val="00B607AF"/>
    <w:rsid w:val="00B6104B"/>
    <w:rsid w:val="00B6182B"/>
    <w:rsid w:val="00B61A30"/>
    <w:rsid w:val="00B61D59"/>
    <w:rsid w:val="00B61FF2"/>
    <w:rsid w:val="00B621CC"/>
    <w:rsid w:val="00B629DA"/>
    <w:rsid w:val="00B62BA3"/>
    <w:rsid w:val="00B631DE"/>
    <w:rsid w:val="00B6324B"/>
    <w:rsid w:val="00B634BC"/>
    <w:rsid w:val="00B63EBA"/>
    <w:rsid w:val="00B63F76"/>
    <w:rsid w:val="00B70757"/>
    <w:rsid w:val="00B72ACD"/>
    <w:rsid w:val="00B7347D"/>
    <w:rsid w:val="00B735FA"/>
    <w:rsid w:val="00B75663"/>
    <w:rsid w:val="00B7578D"/>
    <w:rsid w:val="00B76121"/>
    <w:rsid w:val="00B7644E"/>
    <w:rsid w:val="00B77773"/>
    <w:rsid w:val="00B81407"/>
    <w:rsid w:val="00B816CF"/>
    <w:rsid w:val="00B81DDA"/>
    <w:rsid w:val="00B82391"/>
    <w:rsid w:val="00B82DEC"/>
    <w:rsid w:val="00B831D0"/>
    <w:rsid w:val="00B832D3"/>
    <w:rsid w:val="00B838CD"/>
    <w:rsid w:val="00B83C3F"/>
    <w:rsid w:val="00B840DB"/>
    <w:rsid w:val="00B84A99"/>
    <w:rsid w:val="00B851A8"/>
    <w:rsid w:val="00B86043"/>
    <w:rsid w:val="00B867D8"/>
    <w:rsid w:val="00B872D2"/>
    <w:rsid w:val="00B902E5"/>
    <w:rsid w:val="00B911C2"/>
    <w:rsid w:val="00B91B3A"/>
    <w:rsid w:val="00B92592"/>
    <w:rsid w:val="00B9304D"/>
    <w:rsid w:val="00B940CE"/>
    <w:rsid w:val="00B9410D"/>
    <w:rsid w:val="00B94B6E"/>
    <w:rsid w:val="00B96E00"/>
    <w:rsid w:val="00B96E15"/>
    <w:rsid w:val="00BA0CB0"/>
    <w:rsid w:val="00BA1EAD"/>
    <w:rsid w:val="00BA1F0B"/>
    <w:rsid w:val="00BA2A68"/>
    <w:rsid w:val="00BA2E7C"/>
    <w:rsid w:val="00BA3047"/>
    <w:rsid w:val="00BA38B6"/>
    <w:rsid w:val="00BA39CC"/>
    <w:rsid w:val="00BA3ED5"/>
    <w:rsid w:val="00BA41E3"/>
    <w:rsid w:val="00BA497B"/>
    <w:rsid w:val="00BA49FB"/>
    <w:rsid w:val="00BA4C9D"/>
    <w:rsid w:val="00BA54FB"/>
    <w:rsid w:val="00BA7B47"/>
    <w:rsid w:val="00BB1866"/>
    <w:rsid w:val="00BB31D7"/>
    <w:rsid w:val="00BB49BE"/>
    <w:rsid w:val="00BB49D9"/>
    <w:rsid w:val="00BB4A04"/>
    <w:rsid w:val="00BB5F75"/>
    <w:rsid w:val="00BB6A8D"/>
    <w:rsid w:val="00BB6C0D"/>
    <w:rsid w:val="00BB77E9"/>
    <w:rsid w:val="00BB7B32"/>
    <w:rsid w:val="00BB7F52"/>
    <w:rsid w:val="00BC0AC2"/>
    <w:rsid w:val="00BC13FA"/>
    <w:rsid w:val="00BC28E0"/>
    <w:rsid w:val="00BC3A43"/>
    <w:rsid w:val="00BC6509"/>
    <w:rsid w:val="00BC7440"/>
    <w:rsid w:val="00BC7EF1"/>
    <w:rsid w:val="00BD0D31"/>
    <w:rsid w:val="00BD1046"/>
    <w:rsid w:val="00BD1D43"/>
    <w:rsid w:val="00BD2A9C"/>
    <w:rsid w:val="00BD3EA0"/>
    <w:rsid w:val="00BD4137"/>
    <w:rsid w:val="00BD4982"/>
    <w:rsid w:val="00BD4E28"/>
    <w:rsid w:val="00BD5246"/>
    <w:rsid w:val="00BD5DFE"/>
    <w:rsid w:val="00BD5FE9"/>
    <w:rsid w:val="00BD6314"/>
    <w:rsid w:val="00BD720F"/>
    <w:rsid w:val="00BD7432"/>
    <w:rsid w:val="00BD7D77"/>
    <w:rsid w:val="00BD7DBE"/>
    <w:rsid w:val="00BE0029"/>
    <w:rsid w:val="00BE0566"/>
    <w:rsid w:val="00BE1030"/>
    <w:rsid w:val="00BE123D"/>
    <w:rsid w:val="00BE1B3B"/>
    <w:rsid w:val="00BE21EA"/>
    <w:rsid w:val="00BE3E95"/>
    <w:rsid w:val="00BE3F47"/>
    <w:rsid w:val="00BE5AA7"/>
    <w:rsid w:val="00BE65E4"/>
    <w:rsid w:val="00BE7C1B"/>
    <w:rsid w:val="00BE7D0B"/>
    <w:rsid w:val="00BF07C4"/>
    <w:rsid w:val="00BF1284"/>
    <w:rsid w:val="00BF16AF"/>
    <w:rsid w:val="00BF189C"/>
    <w:rsid w:val="00BF1911"/>
    <w:rsid w:val="00BF1E8E"/>
    <w:rsid w:val="00BF25D0"/>
    <w:rsid w:val="00BF2CCE"/>
    <w:rsid w:val="00BF3258"/>
    <w:rsid w:val="00BF3622"/>
    <w:rsid w:val="00BF4CAA"/>
    <w:rsid w:val="00BF4EBA"/>
    <w:rsid w:val="00BF7863"/>
    <w:rsid w:val="00C0016A"/>
    <w:rsid w:val="00C001B4"/>
    <w:rsid w:val="00C0057B"/>
    <w:rsid w:val="00C005C5"/>
    <w:rsid w:val="00C019C3"/>
    <w:rsid w:val="00C0221B"/>
    <w:rsid w:val="00C02578"/>
    <w:rsid w:val="00C030F3"/>
    <w:rsid w:val="00C0400E"/>
    <w:rsid w:val="00C045CA"/>
    <w:rsid w:val="00C04B7D"/>
    <w:rsid w:val="00C0516C"/>
    <w:rsid w:val="00C051EF"/>
    <w:rsid w:val="00C05879"/>
    <w:rsid w:val="00C0607D"/>
    <w:rsid w:val="00C061D4"/>
    <w:rsid w:val="00C07313"/>
    <w:rsid w:val="00C07EA1"/>
    <w:rsid w:val="00C10771"/>
    <w:rsid w:val="00C1177C"/>
    <w:rsid w:val="00C11B0A"/>
    <w:rsid w:val="00C1208E"/>
    <w:rsid w:val="00C12C91"/>
    <w:rsid w:val="00C130B7"/>
    <w:rsid w:val="00C132C4"/>
    <w:rsid w:val="00C1469F"/>
    <w:rsid w:val="00C14997"/>
    <w:rsid w:val="00C15469"/>
    <w:rsid w:val="00C15AD3"/>
    <w:rsid w:val="00C17781"/>
    <w:rsid w:val="00C179BD"/>
    <w:rsid w:val="00C17EE7"/>
    <w:rsid w:val="00C17F14"/>
    <w:rsid w:val="00C206BA"/>
    <w:rsid w:val="00C2136A"/>
    <w:rsid w:val="00C21D57"/>
    <w:rsid w:val="00C230F4"/>
    <w:rsid w:val="00C23E12"/>
    <w:rsid w:val="00C2420C"/>
    <w:rsid w:val="00C245F8"/>
    <w:rsid w:val="00C2585C"/>
    <w:rsid w:val="00C265BD"/>
    <w:rsid w:val="00C2678A"/>
    <w:rsid w:val="00C27590"/>
    <w:rsid w:val="00C27BC8"/>
    <w:rsid w:val="00C300F7"/>
    <w:rsid w:val="00C30517"/>
    <w:rsid w:val="00C30C62"/>
    <w:rsid w:val="00C326E7"/>
    <w:rsid w:val="00C343DB"/>
    <w:rsid w:val="00C34690"/>
    <w:rsid w:val="00C34B84"/>
    <w:rsid w:val="00C35234"/>
    <w:rsid w:val="00C36077"/>
    <w:rsid w:val="00C361C1"/>
    <w:rsid w:val="00C37EF8"/>
    <w:rsid w:val="00C41A7D"/>
    <w:rsid w:val="00C41DC8"/>
    <w:rsid w:val="00C422C1"/>
    <w:rsid w:val="00C4332C"/>
    <w:rsid w:val="00C4369B"/>
    <w:rsid w:val="00C43935"/>
    <w:rsid w:val="00C43C5A"/>
    <w:rsid w:val="00C444FE"/>
    <w:rsid w:val="00C47EC2"/>
    <w:rsid w:val="00C50054"/>
    <w:rsid w:val="00C5041A"/>
    <w:rsid w:val="00C5075F"/>
    <w:rsid w:val="00C50F77"/>
    <w:rsid w:val="00C516CC"/>
    <w:rsid w:val="00C52459"/>
    <w:rsid w:val="00C52998"/>
    <w:rsid w:val="00C53DDA"/>
    <w:rsid w:val="00C54933"/>
    <w:rsid w:val="00C55E68"/>
    <w:rsid w:val="00C569C0"/>
    <w:rsid w:val="00C57942"/>
    <w:rsid w:val="00C57B47"/>
    <w:rsid w:val="00C615E9"/>
    <w:rsid w:val="00C622A7"/>
    <w:rsid w:val="00C62631"/>
    <w:rsid w:val="00C63D5A"/>
    <w:rsid w:val="00C65561"/>
    <w:rsid w:val="00C7042B"/>
    <w:rsid w:val="00C70A34"/>
    <w:rsid w:val="00C70DC2"/>
    <w:rsid w:val="00C712CF"/>
    <w:rsid w:val="00C728BC"/>
    <w:rsid w:val="00C73A0F"/>
    <w:rsid w:val="00C742E5"/>
    <w:rsid w:val="00C74E5D"/>
    <w:rsid w:val="00C75F9C"/>
    <w:rsid w:val="00C760EF"/>
    <w:rsid w:val="00C77023"/>
    <w:rsid w:val="00C771DC"/>
    <w:rsid w:val="00C77EBC"/>
    <w:rsid w:val="00C8062A"/>
    <w:rsid w:val="00C80867"/>
    <w:rsid w:val="00C80BE6"/>
    <w:rsid w:val="00C80CF7"/>
    <w:rsid w:val="00C82C00"/>
    <w:rsid w:val="00C844F9"/>
    <w:rsid w:val="00C848A3"/>
    <w:rsid w:val="00C849E2"/>
    <w:rsid w:val="00C85BDD"/>
    <w:rsid w:val="00C87703"/>
    <w:rsid w:val="00C9216A"/>
    <w:rsid w:val="00C92DB0"/>
    <w:rsid w:val="00C93B54"/>
    <w:rsid w:val="00C940DB"/>
    <w:rsid w:val="00C940EC"/>
    <w:rsid w:val="00C954A6"/>
    <w:rsid w:val="00C954D8"/>
    <w:rsid w:val="00C95DF9"/>
    <w:rsid w:val="00C963B1"/>
    <w:rsid w:val="00C96729"/>
    <w:rsid w:val="00CA020E"/>
    <w:rsid w:val="00CA08A4"/>
    <w:rsid w:val="00CA265D"/>
    <w:rsid w:val="00CA2C39"/>
    <w:rsid w:val="00CA3257"/>
    <w:rsid w:val="00CA3B6E"/>
    <w:rsid w:val="00CA464B"/>
    <w:rsid w:val="00CA4F87"/>
    <w:rsid w:val="00CA4F88"/>
    <w:rsid w:val="00CA5230"/>
    <w:rsid w:val="00CA5B5C"/>
    <w:rsid w:val="00CA67FC"/>
    <w:rsid w:val="00CA68C2"/>
    <w:rsid w:val="00CB0B27"/>
    <w:rsid w:val="00CB0E69"/>
    <w:rsid w:val="00CB0E8B"/>
    <w:rsid w:val="00CB1802"/>
    <w:rsid w:val="00CB35FD"/>
    <w:rsid w:val="00CB3A19"/>
    <w:rsid w:val="00CB4DAE"/>
    <w:rsid w:val="00CB50D4"/>
    <w:rsid w:val="00CB517A"/>
    <w:rsid w:val="00CB560C"/>
    <w:rsid w:val="00CB56B5"/>
    <w:rsid w:val="00CB5862"/>
    <w:rsid w:val="00CB5EFB"/>
    <w:rsid w:val="00CB6BEB"/>
    <w:rsid w:val="00CC103E"/>
    <w:rsid w:val="00CC1C94"/>
    <w:rsid w:val="00CC3C99"/>
    <w:rsid w:val="00CC4EB6"/>
    <w:rsid w:val="00CC4F14"/>
    <w:rsid w:val="00CC4F83"/>
    <w:rsid w:val="00CC53F4"/>
    <w:rsid w:val="00CC62C8"/>
    <w:rsid w:val="00CC6520"/>
    <w:rsid w:val="00CC6F6E"/>
    <w:rsid w:val="00CC72A5"/>
    <w:rsid w:val="00CC77FC"/>
    <w:rsid w:val="00CC7BE3"/>
    <w:rsid w:val="00CC7E1A"/>
    <w:rsid w:val="00CD0200"/>
    <w:rsid w:val="00CD031D"/>
    <w:rsid w:val="00CD0DE1"/>
    <w:rsid w:val="00CD12AA"/>
    <w:rsid w:val="00CD2D11"/>
    <w:rsid w:val="00CD3284"/>
    <w:rsid w:val="00CD3901"/>
    <w:rsid w:val="00CD3907"/>
    <w:rsid w:val="00CD3B72"/>
    <w:rsid w:val="00CD3BAD"/>
    <w:rsid w:val="00CD40A7"/>
    <w:rsid w:val="00CD697B"/>
    <w:rsid w:val="00CD7420"/>
    <w:rsid w:val="00CD7A53"/>
    <w:rsid w:val="00CD7E11"/>
    <w:rsid w:val="00CE066A"/>
    <w:rsid w:val="00CE0B41"/>
    <w:rsid w:val="00CE1032"/>
    <w:rsid w:val="00CE1220"/>
    <w:rsid w:val="00CE1429"/>
    <w:rsid w:val="00CE20E6"/>
    <w:rsid w:val="00CE31AC"/>
    <w:rsid w:val="00CE336A"/>
    <w:rsid w:val="00CE33B5"/>
    <w:rsid w:val="00CE4BE4"/>
    <w:rsid w:val="00CE7D59"/>
    <w:rsid w:val="00CF032E"/>
    <w:rsid w:val="00CF0A84"/>
    <w:rsid w:val="00CF1E26"/>
    <w:rsid w:val="00CF399E"/>
    <w:rsid w:val="00CF4206"/>
    <w:rsid w:val="00CF4A8E"/>
    <w:rsid w:val="00CF4BD7"/>
    <w:rsid w:val="00CF4CB7"/>
    <w:rsid w:val="00CF500C"/>
    <w:rsid w:val="00CF5B59"/>
    <w:rsid w:val="00CF5F6A"/>
    <w:rsid w:val="00D00DC8"/>
    <w:rsid w:val="00D01F4D"/>
    <w:rsid w:val="00D022FA"/>
    <w:rsid w:val="00D041E0"/>
    <w:rsid w:val="00D05A3D"/>
    <w:rsid w:val="00D061FB"/>
    <w:rsid w:val="00D06C64"/>
    <w:rsid w:val="00D06E0D"/>
    <w:rsid w:val="00D073BB"/>
    <w:rsid w:val="00D073C4"/>
    <w:rsid w:val="00D078D9"/>
    <w:rsid w:val="00D109B2"/>
    <w:rsid w:val="00D10D08"/>
    <w:rsid w:val="00D1182D"/>
    <w:rsid w:val="00D11C4F"/>
    <w:rsid w:val="00D12133"/>
    <w:rsid w:val="00D12CA4"/>
    <w:rsid w:val="00D12E25"/>
    <w:rsid w:val="00D13046"/>
    <w:rsid w:val="00D1591A"/>
    <w:rsid w:val="00D16940"/>
    <w:rsid w:val="00D16E39"/>
    <w:rsid w:val="00D17229"/>
    <w:rsid w:val="00D174AB"/>
    <w:rsid w:val="00D20479"/>
    <w:rsid w:val="00D21042"/>
    <w:rsid w:val="00D223A5"/>
    <w:rsid w:val="00D23233"/>
    <w:rsid w:val="00D23655"/>
    <w:rsid w:val="00D24088"/>
    <w:rsid w:val="00D25A99"/>
    <w:rsid w:val="00D25AD2"/>
    <w:rsid w:val="00D26BF5"/>
    <w:rsid w:val="00D26D0E"/>
    <w:rsid w:val="00D27D7D"/>
    <w:rsid w:val="00D27FDF"/>
    <w:rsid w:val="00D30A6E"/>
    <w:rsid w:val="00D318DF"/>
    <w:rsid w:val="00D32C65"/>
    <w:rsid w:val="00D336A1"/>
    <w:rsid w:val="00D3581E"/>
    <w:rsid w:val="00D37F7B"/>
    <w:rsid w:val="00D40744"/>
    <w:rsid w:val="00D40AD7"/>
    <w:rsid w:val="00D412FB"/>
    <w:rsid w:val="00D4166A"/>
    <w:rsid w:val="00D41A6A"/>
    <w:rsid w:val="00D42081"/>
    <w:rsid w:val="00D4236A"/>
    <w:rsid w:val="00D424D4"/>
    <w:rsid w:val="00D4452D"/>
    <w:rsid w:val="00D44C61"/>
    <w:rsid w:val="00D44F77"/>
    <w:rsid w:val="00D45232"/>
    <w:rsid w:val="00D45827"/>
    <w:rsid w:val="00D45D77"/>
    <w:rsid w:val="00D4602C"/>
    <w:rsid w:val="00D470B1"/>
    <w:rsid w:val="00D4749D"/>
    <w:rsid w:val="00D47D03"/>
    <w:rsid w:val="00D53593"/>
    <w:rsid w:val="00D545CB"/>
    <w:rsid w:val="00D54E51"/>
    <w:rsid w:val="00D56448"/>
    <w:rsid w:val="00D56F45"/>
    <w:rsid w:val="00D57C59"/>
    <w:rsid w:val="00D622AF"/>
    <w:rsid w:val="00D64237"/>
    <w:rsid w:val="00D64CE6"/>
    <w:rsid w:val="00D65E78"/>
    <w:rsid w:val="00D6746A"/>
    <w:rsid w:val="00D67694"/>
    <w:rsid w:val="00D70585"/>
    <w:rsid w:val="00D70DBE"/>
    <w:rsid w:val="00D71A43"/>
    <w:rsid w:val="00D729C4"/>
    <w:rsid w:val="00D7304F"/>
    <w:rsid w:val="00D7378C"/>
    <w:rsid w:val="00D76215"/>
    <w:rsid w:val="00D7670C"/>
    <w:rsid w:val="00D76DAF"/>
    <w:rsid w:val="00D77AD9"/>
    <w:rsid w:val="00D80B2B"/>
    <w:rsid w:val="00D8308B"/>
    <w:rsid w:val="00D83EFB"/>
    <w:rsid w:val="00D844A6"/>
    <w:rsid w:val="00D84F9D"/>
    <w:rsid w:val="00D85C30"/>
    <w:rsid w:val="00D86BDF"/>
    <w:rsid w:val="00D90922"/>
    <w:rsid w:val="00D92802"/>
    <w:rsid w:val="00D9542E"/>
    <w:rsid w:val="00D96D3E"/>
    <w:rsid w:val="00D96EA4"/>
    <w:rsid w:val="00D97422"/>
    <w:rsid w:val="00DA09DC"/>
    <w:rsid w:val="00DA2FAF"/>
    <w:rsid w:val="00DA34EF"/>
    <w:rsid w:val="00DA44A6"/>
    <w:rsid w:val="00DA487D"/>
    <w:rsid w:val="00DA4B86"/>
    <w:rsid w:val="00DA5A88"/>
    <w:rsid w:val="00DA601C"/>
    <w:rsid w:val="00DA73F3"/>
    <w:rsid w:val="00DA76AE"/>
    <w:rsid w:val="00DA77C8"/>
    <w:rsid w:val="00DA7B77"/>
    <w:rsid w:val="00DB0210"/>
    <w:rsid w:val="00DB06D4"/>
    <w:rsid w:val="00DB13F7"/>
    <w:rsid w:val="00DB19A9"/>
    <w:rsid w:val="00DB2087"/>
    <w:rsid w:val="00DB2978"/>
    <w:rsid w:val="00DB4112"/>
    <w:rsid w:val="00DB4B82"/>
    <w:rsid w:val="00DB4E62"/>
    <w:rsid w:val="00DB503F"/>
    <w:rsid w:val="00DB55FF"/>
    <w:rsid w:val="00DC0AD7"/>
    <w:rsid w:val="00DC1EA8"/>
    <w:rsid w:val="00DC3A86"/>
    <w:rsid w:val="00DC4191"/>
    <w:rsid w:val="00DC4358"/>
    <w:rsid w:val="00DC45B8"/>
    <w:rsid w:val="00DC4D48"/>
    <w:rsid w:val="00DC4EE2"/>
    <w:rsid w:val="00DC4F69"/>
    <w:rsid w:val="00DC5DD6"/>
    <w:rsid w:val="00DC73F9"/>
    <w:rsid w:val="00DD088B"/>
    <w:rsid w:val="00DD0E22"/>
    <w:rsid w:val="00DD136B"/>
    <w:rsid w:val="00DD19CA"/>
    <w:rsid w:val="00DD212A"/>
    <w:rsid w:val="00DD4987"/>
    <w:rsid w:val="00DD4F3C"/>
    <w:rsid w:val="00DD5452"/>
    <w:rsid w:val="00DD5FE3"/>
    <w:rsid w:val="00DE2C36"/>
    <w:rsid w:val="00DE3DFA"/>
    <w:rsid w:val="00DE4630"/>
    <w:rsid w:val="00DE4ABF"/>
    <w:rsid w:val="00DE5CDF"/>
    <w:rsid w:val="00DF0350"/>
    <w:rsid w:val="00DF07EB"/>
    <w:rsid w:val="00DF0A20"/>
    <w:rsid w:val="00DF0A8C"/>
    <w:rsid w:val="00DF109D"/>
    <w:rsid w:val="00DF155F"/>
    <w:rsid w:val="00DF1BAF"/>
    <w:rsid w:val="00DF22F0"/>
    <w:rsid w:val="00DF2414"/>
    <w:rsid w:val="00DF2B05"/>
    <w:rsid w:val="00DF38F0"/>
    <w:rsid w:val="00DF5D0A"/>
    <w:rsid w:val="00DF6519"/>
    <w:rsid w:val="00DF7042"/>
    <w:rsid w:val="00DF704F"/>
    <w:rsid w:val="00DF7A94"/>
    <w:rsid w:val="00DF7B94"/>
    <w:rsid w:val="00E01286"/>
    <w:rsid w:val="00E04316"/>
    <w:rsid w:val="00E04377"/>
    <w:rsid w:val="00E049F4"/>
    <w:rsid w:val="00E057E7"/>
    <w:rsid w:val="00E06F1B"/>
    <w:rsid w:val="00E07221"/>
    <w:rsid w:val="00E10DDC"/>
    <w:rsid w:val="00E11604"/>
    <w:rsid w:val="00E1246B"/>
    <w:rsid w:val="00E1282B"/>
    <w:rsid w:val="00E12D85"/>
    <w:rsid w:val="00E130DD"/>
    <w:rsid w:val="00E1489F"/>
    <w:rsid w:val="00E14AD2"/>
    <w:rsid w:val="00E15681"/>
    <w:rsid w:val="00E1614C"/>
    <w:rsid w:val="00E168B0"/>
    <w:rsid w:val="00E1787C"/>
    <w:rsid w:val="00E17A5C"/>
    <w:rsid w:val="00E22547"/>
    <w:rsid w:val="00E248F7"/>
    <w:rsid w:val="00E251DB"/>
    <w:rsid w:val="00E26A0B"/>
    <w:rsid w:val="00E27302"/>
    <w:rsid w:val="00E30353"/>
    <w:rsid w:val="00E3659D"/>
    <w:rsid w:val="00E36FCC"/>
    <w:rsid w:val="00E3734A"/>
    <w:rsid w:val="00E37B67"/>
    <w:rsid w:val="00E40508"/>
    <w:rsid w:val="00E41B49"/>
    <w:rsid w:val="00E42432"/>
    <w:rsid w:val="00E42E21"/>
    <w:rsid w:val="00E43A4B"/>
    <w:rsid w:val="00E441A4"/>
    <w:rsid w:val="00E4555A"/>
    <w:rsid w:val="00E46EDE"/>
    <w:rsid w:val="00E4734C"/>
    <w:rsid w:val="00E47C43"/>
    <w:rsid w:val="00E5022E"/>
    <w:rsid w:val="00E50E64"/>
    <w:rsid w:val="00E517C7"/>
    <w:rsid w:val="00E51F55"/>
    <w:rsid w:val="00E51FFA"/>
    <w:rsid w:val="00E52746"/>
    <w:rsid w:val="00E53313"/>
    <w:rsid w:val="00E535BA"/>
    <w:rsid w:val="00E53678"/>
    <w:rsid w:val="00E545F1"/>
    <w:rsid w:val="00E54E39"/>
    <w:rsid w:val="00E56125"/>
    <w:rsid w:val="00E56D5D"/>
    <w:rsid w:val="00E6061E"/>
    <w:rsid w:val="00E61797"/>
    <w:rsid w:val="00E6196E"/>
    <w:rsid w:val="00E63456"/>
    <w:rsid w:val="00E64275"/>
    <w:rsid w:val="00E646E6"/>
    <w:rsid w:val="00E6502F"/>
    <w:rsid w:val="00E6517D"/>
    <w:rsid w:val="00E67237"/>
    <w:rsid w:val="00E70262"/>
    <w:rsid w:val="00E7055A"/>
    <w:rsid w:val="00E708E6"/>
    <w:rsid w:val="00E70C97"/>
    <w:rsid w:val="00E7110F"/>
    <w:rsid w:val="00E7150F"/>
    <w:rsid w:val="00E7161F"/>
    <w:rsid w:val="00E71BFA"/>
    <w:rsid w:val="00E71C81"/>
    <w:rsid w:val="00E72538"/>
    <w:rsid w:val="00E72C41"/>
    <w:rsid w:val="00E7343E"/>
    <w:rsid w:val="00E76197"/>
    <w:rsid w:val="00E7624B"/>
    <w:rsid w:val="00E76D3B"/>
    <w:rsid w:val="00E778C1"/>
    <w:rsid w:val="00E77C2D"/>
    <w:rsid w:val="00E80651"/>
    <w:rsid w:val="00E81E12"/>
    <w:rsid w:val="00E82DCC"/>
    <w:rsid w:val="00E83458"/>
    <w:rsid w:val="00E8534B"/>
    <w:rsid w:val="00E85742"/>
    <w:rsid w:val="00E8632E"/>
    <w:rsid w:val="00E87602"/>
    <w:rsid w:val="00E9013B"/>
    <w:rsid w:val="00E9063D"/>
    <w:rsid w:val="00E91053"/>
    <w:rsid w:val="00E9164E"/>
    <w:rsid w:val="00E91729"/>
    <w:rsid w:val="00E921FE"/>
    <w:rsid w:val="00E92A51"/>
    <w:rsid w:val="00E93618"/>
    <w:rsid w:val="00E93D9A"/>
    <w:rsid w:val="00E94979"/>
    <w:rsid w:val="00E95DF0"/>
    <w:rsid w:val="00E95E7E"/>
    <w:rsid w:val="00EA019D"/>
    <w:rsid w:val="00EA0463"/>
    <w:rsid w:val="00EA0670"/>
    <w:rsid w:val="00EA0E0F"/>
    <w:rsid w:val="00EA2748"/>
    <w:rsid w:val="00EA2A90"/>
    <w:rsid w:val="00EA3C87"/>
    <w:rsid w:val="00EA41D1"/>
    <w:rsid w:val="00EA46E4"/>
    <w:rsid w:val="00EA503E"/>
    <w:rsid w:val="00EA5500"/>
    <w:rsid w:val="00EA559A"/>
    <w:rsid w:val="00EA5AEF"/>
    <w:rsid w:val="00EA6853"/>
    <w:rsid w:val="00EA7880"/>
    <w:rsid w:val="00EA7CEB"/>
    <w:rsid w:val="00EB0519"/>
    <w:rsid w:val="00EB0CC2"/>
    <w:rsid w:val="00EB1E76"/>
    <w:rsid w:val="00EB2B5C"/>
    <w:rsid w:val="00EB3D68"/>
    <w:rsid w:val="00EB4823"/>
    <w:rsid w:val="00EB5316"/>
    <w:rsid w:val="00EB540D"/>
    <w:rsid w:val="00EB5527"/>
    <w:rsid w:val="00EB6A1C"/>
    <w:rsid w:val="00EB72AA"/>
    <w:rsid w:val="00EB798C"/>
    <w:rsid w:val="00EB7FC2"/>
    <w:rsid w:val="00EC0B7A"/>
    <w:rsid w:val="00EC0FF0"/>
    <w:rsid w:val="00EC1F49"/>
    <w:rsid w:val="00EC23FD"/>
    <w:rsid w:val="00EC2604"/>
    <w:rsid w:val="00EC344B"/>
    <w:rsid w:val="00EC3E8A"/>
    <w:rsid w:val="00EC4BB6"/>
    <w:rsid w:val="00EC5404"/>
    <w:rsid w:val="00EC72C6"/>
    <w:rsid w:val="00EC7741"/>
    <w:rsid w:val="00EC7776"/>
    <w:rsid w:val="00EC7DB7"/>
    <w:rsid w:val="00ED0593"/>
    <w:rsid w:val="00ED17B9"/>
    <w:rsid w:val="00ED1AF7"/>
    <w:rsid w:val="00ED23A5"/>
    <w:rsid w:val="00ED39A6"/>
    <w:rsid w:val="00ED539E"/>
    <w:rsid w:val="00ED5ED3"/>
    <w:rsid w:val="00ED5F40"/>
    <w:rsid w:val="00ED6BD7"/>
    <w:rsid w:val="00ED73EC"/>
    <w:rsid w:val="00EE066B"/>
    <w:rsid w:val="00EE0777"/>
    <w:rsid w:val="00EE11D9"/>
    <w:rsid w:val="00EE36EF"/>
    <w:rsid w:val="00EE41B3"/>
    <w:rsid w:val="00EE441B"/>
    <w:rsid w:val="00EE4BF3"/>
    <w:rsid w:val="00EE4CE0"/>
    <w:rsid w:val="00EE4FC4"/>
    <w:rsid w:val="00EE51DA"/>
    <w:rsid w:val="00EE5E22"/>
    <w:rsid w:val="00EE76F9"/>
    <w:rsid w:val="00EE7C17"/>
    <w:rsid w:val="00EE7E20"/>
    <w:rsid w:val="00EF1505"/>
    <w:rsid w:val="00EF323D"/>
    <w:rsid w:val="00EF326D"/>
    <w:rsid w:val="00EF3A09"/>
    <w:rsid w:val="00EF3B0D"/>
    <w:rsid w:val="00EF3D2E"/>
    <w:rsid w:val="00EF4343"/>
    <w:rsid w:val="00EF44F2"/>
    <w:rsid w:val="00EF473D"/>
    <w:rsid w:val="00EF51CB"/>
    <w:rsid w:val="00EF51D3"/>
    <w:rsid w:val="00EF543C"/>
    <w:rsid w:val="00EF77B2"/>
    <w:rsid w:val="00EF7D72"/>
    <w:rsid w:val="00F00CF0"/>
    <w:rsid w:val="00F00CFC"/>
    <w:rsid w:val="00F01A96"/>
    <w:rsid w:val="00F02036"/>
    <w:rsid w:val="00F02678"/>
    <w:rsid w:val="00F04138"/>
    <w:rsid w:val="00F04355"/>
    <w:rsid w:val="00F04A0A"/>
    <w:rsid w:val="00F058F8"/>
    <w:rsid w:val="00F05912"/>
    <w:rsid w:val="00F06139"/>
    <w:rsid w:val="00F066AA"/>
    <w:rsid w:val="00F072B5"/>
    <w:rsid w:val="00F07E3B"/>
    <w:rsid w:val="00F07EF6"/>
    <w:rsid w:val="00F108DD"/>
    <w:rsid w:val="00F10C22"/>
    <w:rsid w:val="00F10FB6"/>
    <w:rsid w:val="00F12694"/>
    <w:rsid w:val="00F12C9C"/>
    <w:rsid w:val="00F14270"/>
    <w:rsid w:val="00F143E4"/>
    <w:rsid w:val="00F14D10"/>
    <w:rsid w:val="00F15090"/>
    <w:rsid w:val="00F15346"/>
    <w:rsid w:val="00F16DCD"/>
    <w:rsid w:val="00F17463"/>
    <w:rsid w:val="00F178A9"/>
    <w:rsid w:val="00F206A3"/>
    <w:rsid w:val="00F20AA1"/>
    <w:rsid w:val="00F20EB3"/>
    <w:rsid w:val="00F213BC"/>
    <w:rsid w:val="00F21487"/>
    <w:rsid w:val="00F215C6"/>
    <w:rsid w:val="00F21A89"/>
    <w:rsid w:val="00F2243C"/>
    <w:rsid w:val="00F2292D"/>
    <w:rsid w:val="00F234A9"/>
    <w:rsid w:val="00F24464"/>
    <w:rsid w:val="00F27C7C"/>
    <w:rsid w:val="00F306C6"/>
    <w:rsid w:val="00F30B4C"/>
    <w:rsid w:val="00F31024"/>
    <w:rsid w:val="00F3157B"/>
    <w:rsid w:val="00F33781"/>
    <w:rsid w:val="00F36949"/>
    <w:rsid w:val="00F37C12"/>
    <w:rsid w:val="00F40424"/>
    <w:rsid w:val="00F412A9"/>
    <w:rsid w:val="00F42257"/>
    <w:rsid w:val="00F42AAD"/>
    <w:rsid w:val="00F44E94"/>
    <w:rsid w:val="00F45584"/>
    <w:rsid w:val="00F47A42"/>
    <w:rsid w:val="00F500AC"/>
    <w:rsid w:val="00F510C7"/>
    <w:rsid w:val="00F52048"/>
    <w:rsid w:val="00F52E2D"/>
    <w:rsid w:val="00F52F30"/>
    <w:rsid w:val="00F5318D"/>
    <w:rsid w:val="00F533B4"/>
    <w:rsid w:val="00F5352F"/>
    <w:rsid w:val="00F53CF6"/>
    <w:rsid w:val="00F54785"/>
    <w:rsid w:val="00F55A73"/>
    <w:rsid w:val="00F55F5F"/>
    <w:rsid w:val="00F617C7"/>
    <w:rsid w:val="00F61840"/>
    <w:rsid w:val="00F620FD"/>
    <w:rsid w:val="00F62410"/>
    <w:rsid w:val="00F6258D"/>
    <w:rsid w:val="00F625D6"/>
    <w:rsid w:val="00F630C4"/>
    <w:rsid w:val="00F63F30"/>
    <w:rsid w:val="00F64946"/>
    <w:rsid w:val="00F64C2D"/>
    <w:rsid w:val="00F65E13"/>
    <w:rsid w:val="00F66E74"/>
    <w:rsid w:val="00F67377"/>
    <w:rsid w:val="00F67E66"/>
    <w:rsid w:val="00F67EEE"/>
    <w:rsid w:val="00F70D7B"/>
    <w:rsid w:val="00F718F2"/>
    <w:rsid w:val="00F721BC"/>
    <w:rsid w:val="00F72F46"/>
    <w:rsid w:val="00F73B98"/>
    <w:rsid w:val="00F75B1C"/>
    <w:rsid w:val="00F75E91"/>
    <w:rsid w:val="00F768F0"/>
    <w:rsid w:val="00F76A1C"/>
    <w:rsid w:val="00F77039"/>
    <w:rsid w:val="00F77DCA"/>
    <w:rsid w:val="00F801B8"/>
    <w:rsid w:val="00F81894"/>
    <w:rsid w:val="00F81AB8"/>
    <w:rsid w:val="00F824BF"/>
    <w:rsid w:val="00F82527"/>
    <w:rsid w:val="00F83133"/>
    <w:rsid w:val="00F83A5F"/>
    <w:rsid w:val="00F83CBB"/>
    <w:rsid w:val="00F8591F"/>
    <w:rsid w:val="00F85B86"/>
    <w:rsid w:val="00F872C6"/>
    <w:rsid w:val="00F87870"/>
    <w:rsid w:val="00F901E6"/>
    <w:rsid w:val="00F903BB"/>
    <w:rsid w:val="00F90A4D"/>
    <w:rsid w:val="00F90C44"/>
    <w:rsid w:val="00F910E3"/>
    <w:rsid w:val="00F91830"/>
    <w:rsid w:val="00F93771"/>
    <w:rsid w:val="00F9527A"/>
    <w:rsid w:val="00F9658E"/>
    <w:rsid w:val="00FA061A"/>
    <w:rsid w:val="00FA0C0D"/>
    <w:rsid w:val="00FA1467"/>
    <w:rsid w:val="00FA1695"/>
    <w:rsid w:val="00FA19F6"/>
    <w:rsid w:val="00FA1EA3"/>
    <w:rsid w:val="00FA2BBD"/>
    <w:rsid w:val="00FA348F"/>
    <w:rsid w:val="00FA380F"/>
    <w:rsid w:val="00FA3E7D"/>
    <w:rsid w:val="00FA42B8"/>
    <w:rsid w:val="00FA45BB"/>
    <w:rsid w:val="00FA5194"/>
    <w:rsid w:val="00FA5C77"/>
    <w:rsid w:val="00FA5F4C"/>
    <w:rsid w:val="00FA7828"/>
    <w:rsid w:val="00FB1843"/>
    <w:rsid w:val="00FB1E06"/>
    <w:rsid w:val="00FB2950"/>
    <w:rsid w:val="00FB2975"/>
    <w:rsid w:val="00FB3AEA"/>
    <w:rsid w:val="00FB55CF"/>
    <w:rsid w:val="00FB6810"/>
    <w:rsid w:val="00FB6E64"/>
    <w:rsid w:val="00FB6E85"/>
    <w:rsid w:val="00FC019B"/>
    <w:rsid w:val="00FC097C"/>
    <w:rsid w:val="00FC44BE"/>
    <w:rsid w:val="00FC4EC9"/>
    <w:rsid w:val="00FC5046"/>
    <w:rsid w:val="00FC50A0"/>
    <w:rsid w:val="00FC5C54"/>
    <w:rsid w:val="00FC5F58"/>
    <w:rsid w:val="00FC785A"/>
    <w:rsid w:val="00FD1126"/>
    <w:rsid w:val="00FD1142"/>
    <w:rsid w:val="00FD1664"/>
    <w:rsid w:val="00FD27A4"/>
    <w:rsid w:val="00FD31EB"/>
    <w:rsid w:val="00FD447F"/>
    <w:rsid w:val="00FD4646"/>
    <w:rsid w:val="00FD4865"/>
    <w:rsid w:val="00FD494B"/>
    <w:rsid w:val="00FD6015"/>
    <w:rsid w:val="00FD74B2"/>
    <w:rsid w:val="00FD7888"/>
    <w:rsid w:val="00FE20E3"/>
    <w:rsid w:val="00FE5A5C"/>
    <w:rsid w:val="00FE62B6"/>
    <w:rsid w:val="00FE70F4"/>
    <w:rsid w:val="00FE72D9"/>
    <w:rsid w:val="00FF03C2"/>
    <w:rsid w:val="00FF1074"/>
    <w:rsid w:val="00FF1248"/>
    <w:rsid w:val="00FF1A2B"/>
    <w:rsid w:val="00FF2485"/>
    <w:rsid w:val="00FF2AC3"/>
    <w:rsid w:val="00FF324E"/>
    <w:rsid w:val="00FF33EB"/>
    <w:rsid w:val="00FF37E9"/>
    <w:rsid w:val="00FF451C"/>
    <w:rsid w:val="00FF5272"/>
    <w:rsid w:val="00FF52C3"/>
    <w:rsid w:val="00FF5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E66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4DAF"/>
    <w:pPr>
      <w:widowControl w:val="0"/>
      <w:jc w:val="both"/>
    </w:pPr>
    <w:rPr>
      <w:szCs w:val="22"/>
    </w:rPr>
  </w:style>
  <w:style w:type="paragraph" w:styleId="1">
    <w:name w:val="heading 1"/>
    <w:basedOn w:val="a"/>
    <w:next w:val="a"/>
    <w:link w:val="10"/>
    <w:uiPriority w:val="9"/>
    <w:qFormat/>
    <w:rsid w:val="00FA78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4B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B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1381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C0970"/>
    <w:rPr>
      <w:color w:val="0000FF" w:themeColor="hyperlink"/>
      <w:u w:val="single"/>
    </w:rPr>
  </w:style>
  <w:style w:type="character" w:customStyle="1" w:styleId="10">
    <w:name w:val="标题 1字符"/>
    <w:basedOn w:val="a0"/>
    <w:link w:val="1"/>
    <w:uiPriority w:val="9"/>
    <w:rsid w:val="00FA7828"/>
    <w:rPr>
      <w:b/>
      <w:bCs/>
      <w:kern w:val="44"/>
      <w:sz w:val="44"/>
      <w:szCs w:val="44"/>
    </w:rPr>
  </w:style>
  <w:style w:type="character" w:customStyle="1" w:styleId="20">
    <w:name w:val="标题 2字符"/>
    <w:basedOn w:val="a0"/>
    <w:link w:val="2"/>
    <w:uiPriority w:val="9"/>
    <w:rsid w:val="00AF4BEC"/>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BEC"/>
    <w:rPr>
      <w:b/>
      <w:bCs/>
      <w:sz w:val="32"/>
      <w:szCs w:val="32"/>
    </w:rPr>
  </w:style>
  <w:style w:type="paragraph" w:styleId="a4">
    <w:name w:val="List Paragraph"/>
    <w:basedOn w:val="a"/>
    <w:uiPriority w:val="34"/>
    <w:qFormat/>
    <w:rsid w:val="008F3C1C"/>
    <w:pPr>
      <w:ind w:firstLineChars="200" w:firstLine="420"/>
    </w:pPr>
  </w:style>
  <w:style w:type="paragraph" w:styleId="a5">
    <w:name w:val="header"/>
    <w:basedOn w:val="a"/>
    <w:link w:val="a6"/>
    <w:uiPriority w:val="99"/>
    <w:unhideWhenUsed/>
    <w:rsid w:val="002D3909"/>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2D3909"/>
    <w:rPr>
      <w:sz w:val="18"/>
      <w:szCs w:val="18"/>
    </w:rPr>
  </w:style>
  <w:style w:type="paragraph" w:styleId="a7">
    <w:name w:val="footer"/>
    <w:basedOn w:val="a"/>
    <w:link w:val="a8"/>
    <w:uiPriority w:val="99"/>
    <w:unhideWhenUsed/>
    <w:rsid w:val="002D3909"/>
    <w:pPr>
      <w:tabs>
        <w:tab w:val="center" w:pos="4153"/>
        <w:tab w:val="right" w:pos="8306"/>
      </w:tabs>
      <w:snapToGrid w:val="0"/>
      <w:jc w:val="left"/>
    </w:pPr>
    <w:rPr>
      <w:sz w:val="18"/>
      <w:szCs w:val="18"/>
    </w:rPr>
  </w:style>
  <w:style w:type="character" w:customStyle="1" w:styleId="a8">
    <w:name w:val="页脚字符"/>
    <w:basedOn w:val="a0"/>
    <w:link w:val="a7"/>
    <w:uiPriority w:val="99"/>
    <w:rsid w:val="002D3909"/>
    <w:rPr>
      <w:sz w:val="18"/>
      <w:szCs w:val="18"/>
    </w:rPr>
  </w:style>
  <w:style w:type="character" w:customStyle="1" w:styleId="40">
    <w:name w:val="标题 4字符"/>
    <w:basedOn w:val="a0"/>
    <w:link w:val="4"/>
    <w:uiPriority w:val="9"/>
    <w:rsid w:val="00313813"/>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3F6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3F6A92"/>
    <w:rPr>
      <w:rFonts w:ascii="宋体" w:eastAsia="宋体" w:hAnsi="宋体" w:cs="宋体"/>
      <w:kern w:val="0"/>
      <w:sz w:val="24"/>
      <w:szCs w:val="24"/>
    </w:rPr>
  </w:style>
  <w:style w:type="character" w:customStyle="1" w:styleId="jf-string">
    <w:name w:val="jf-string"/>
    <w:basedOn w:val="a0"/>
    <w:rsid w:val="003F6A92"/>
  </w:style>
  <w:style w:type="character" w:customStyle="1" w:styleId="jf-objectbrace">
    <w:name w:val="jf-objectbrace"/>
    <w:basedOn w:val="a0"/>
    <w:rsid w:val="003F6A92"/>
  </w:style>
  <w:style w:type="character" w:customStyle="1" w:styleId="jf-collapsible">
    <w:name w:val="jf-collapsible"/>
    <w:basedOn w:val="a0"/>
    <w:rsid w:val="003F6A92"/>
  </w:style>
  <w:style w:type="character" w:customStyle="1" w:styleId="jf-propertyname">
    <w:name w:val="jf-propertyname"/>
    <w:basedOn w:val="a0"/>
    <w:rsid w:val="003F6A92"/>
  </w:style>
  <w:style w:type="paragraph" w:styleId="a9">
    <w:name w:val="Balloon Text"/>
    <w:basedOn w:val="a"/>
    <w:link w:val="aa"/>
    <w:uiPriority w:val="99"/>
    <w:semiHidden/>
    <w:unhideWhenUsed/>
    <w:rsid w:val="001B649C"/>
    <w:rPr>
      <w:sz w:val="18"/>
      <w:szCs w:val="18"/>
    </w:rPr>
  </w:style>
  <w:style w:type="character" w:customStyle="1" w:styleId="aa">
    <w:name w:val="批注框文本字符"/>
    <w:basedOn w:val="a0"/>
    <w:link w:val="a9"/>
    <w:uiPriority w:val="99"/>
    <w:semiHidden/>
    <w:rsid w:val="001B649C"/>
    <w:rPr>
      <w:sz w:val="18"/>
      <w:szCs w:val="18"/>
    </w:rPr>
  </w:style>
  <w:style w:type="character" w:customStyle="1" w:styleId="propertyname">
    <w:name w:val="propertyname"/>
    <w:basedOn w:val="a0"/>
    <w:rsid w:val="001B593C"/>
  </w:style>
  <w:style w:type="character" w:customStyle="1" w:styleId="string">
    <w:name w:val="string"/>
    <w:basedOn w:val="a0"/>
    <w:rsid w:val="001B593C"/>
  </w:style>
  <w:style w:type="character" w:customStyle="1" w:styleId="comma">
    <w:name w:val="comma"/>
    <w:basedOn w:val="a0"/>
    <w:rsid w:val="004E2C1F"/>
  </w:style>
  <w:style w:type="character" w:customStyle="1" w:styleId="type-string">
    <w:name w:val="type-string"/>
    <w:basedOn w:val="a0"/>
    <w:rsid w:val="001D359C"/>
  </w:style>
  <w:style w:type="table" w:styleId="ab">
    <w:name w:val="Table Grid"/>
    <w:basedOn w:val="a1"/>
    <w:uiPriority w:val="59"/>
    <w:rsid w:val="00502D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
    <w:name w:val="number"/>
    <w:basedOn w:val="a0"/>
    <w:rsid w:val="00C30C62"/>
  </w:style>
  <w:style w:type="character" w:customStyle="1" w:styleId="objectbrace">
    <w:name w:val="objectbrace"/>
    <w:basedOn w:val="a0"/>
    <w:rsid w:val="008E4190"/>
  </w:style>
  <w:style w:type="character" w:customStyle="1" w:styleId="arraybrace">
    <w:name w:val="arraybrace"/>
    <w:basedOn w:val="a0"/>
    <w:rsid w:val="008E4190"/>
  </w:style>
  <w:style w:type="paragraph" w:styleId="ac">
    <w:name w:val="Document Map"/>
    <w:basedOn w:val="a"/>
    <w:link w:val="ad"/>
    <w:uiPriority w:val="99"/>
    <w:semiHidden/>
    <w:unhideWhenUsed/>
    <w:rsid w:val="009915D4"/>
    <w:rPr>
      <w:rFonts w:ascii="Heiti SC Light" w:eastAsia="Heiti SC Light"/>
      <w:sz w:val="24"/>
      <w:szCs w:val="24"/>
    </w:rPr>
  </w:style>
  <w:style w:type="character" w:customStyle="1" w:styleId="ad">
    <w:name w:val="文档结构图 字符"/>
    <w:basedOn w:val="a0"/>
    <w:link w:val="ac"/>
    <w:uiPriority w:val="99"/>
    <w:semiHidden/>
    <w:rsid w:val="009915D4"/>
    <w:rPr>
      <w:rFonts w:ascii="Heiti SC Light" w:eastAsia="Heiti SC Light"/>
      <w:sz w:val="24"/>
      <w:szCs w:val="24"/>
    </w:rPr>
  </w:style>
  <w:style w:type="paragraph" w:customStyle="1" w:styleId="TableTextNormal">
    <w:name w:val="Table Text Normal"/>
    <w:basedOn w:val="a"/>
    <w:next w:val="a"/>
    <w:qFormat/>
    <w:rsid w:val="00C712CF"/>
    <w:pPr>
      <w:widowControl/>
      <w:spacing w:before="20" w:after="20"/>
      <w:ind w:left="270" w:right="270"/>
      <w:jc w:val="left"/>
    </w:pPr>
    <w:rPr>
      <w:rFonts w:ascii="Times New Roman" w:eastAsia="Times New Roman" w:hAnsi="Times New Roman"/>
      <w:kern w:val="0"/>
      <w:sz w:val="18"/>
      <w:szCs w:val="18"/>
    </w:rPr>
  </w:style>
  <w:style w:type="paragraph" w:styleId="ae">
    <w:name w:val="Date"/>
    <w:basedOn w:val="a"/>
    <w:next w:val="a"/>
    <w:link w:val="af"/>
    <w:uiPriority w:val="99"/>
    <w:semiHidden/>
    <w:unhideWhenUsed/>
    <w:rsid w:val="00850C76"/>
    <w:pPr>
      <w:ind w:leftChars="2500" w:left="100"/>
    </w:pPr>
  </w:style>
  <w:style w:type="character" w:customStyle="1" w:styleId="af">
    <w:name w:val="日期字符"/>
    <w:basedOn w:val="a0"/>
    <w:link w:val="ae"/>
    <w:uiPriority w:val="99"/>
    <w:semiHidden/>
    <w:rsid w:val="00850C76"/>
    <w:rPr>
      <w:szCs w:val="22"/>
    </w:rPr>
  </w:style>
  <w:style w:type="character" w:styleId="HTML1">
    <w:name w:val="HTML Code"/>
    <w:basedOn w:val="a0"/>
    <w:uiPriority w:val="99"/>
    <w:semiHidden/>
    <w:unhideWhenUsed/>
    <w:rsid w:val="00BF4CAA"/>
    <w:rPr>
      <w:rFonts w:ascii="宋体" w:eastAsia="宋体" w:hAnsi="宋体" w:cs="宋体"/>
      <w:sz w:val="24"/>
      <w:szCs w:val="24"/>
    </w:rPr>
  </w:style>
  <w:style w:type="character" w:customStyle="1" w:styleId="p">
    <w:name w:val="p"/>
    <w:basedOn w:val="a0"/>
    <w:rsid w:val="00BF4CAA"/>
  </w:style>
  <w:style w:type="character" w:customStyle="1" w:styleId="w">
    <w:name w:val="w"/>
    <w:basedOn w:val="a0"/>
    <w:rsid w:val="00BF4CAA"/>
  </w:style>
  <w:style w:type="character" w:customStyle="1" w:styleId="nt">
    <w:name w:val="nt"/>
    <w:basedOn w:val="a0"/>
    <w:rsid w:val="00BF4CAA"/>
  </w:style>
  <w:style w:type="character" w:customStyle="1" w:styleId="err">
    <w:name w:val="err"/>
    <w:basedOn w:val="a0"/>
    <w:rsid w:val="00BF4CAA"/>
  </w:style>
  <w:style w:type="character" w:customStyle="1" w:styleId="s2">
    <w:name w:val="s2"/>
    <w:basedOn w:val="a0"/>
    <w:rsid w:val="00BF4CAA"/>
  </w:style>
  <w:style w:type="paragraph" w:customStyle="1" w:styleId="11">
    <w:name w:val="列出段落1"/>
    <w:basedOn w:val="a"/>
    <w:uiPriority w:val="34"/>
    <w:qFormat/>
    <w:rsid w:val="001F1DFF"/>
    <w:pPr>
      <w:ind w:firstLineChars="200" w:firstLine="420"/>
    </w:pPr>
    <w:rPr>
      <w:rFonts w:ascii="Calibri" w:eastAsia="宋体" w:hAnsi="Calibri"/>
      <w:sz w:val="24"/>
    </w:rPr>
  </w:style>
  <w:style w:type="character" w:customStyle="1" w:styleId="property">
    <w:name w:val="property"/>
    <w:basedOn w:val="a0"/>
    <w:rsid w:val="005571A9"/>
  </w:style>
  <w:style w:type="character" w:customStyle="1" w:styleId="apple-converted-space">
    <w:name w:val="apple-converted-space"/>
    <w:basedOn w:val="a0"/>
    <w:rsid w:val="005571A9"/>
  </w:style>
  <w:style w:type="character" w:customStyle="1" w:styleId="type-number">
    <w:name w:val="type-number"/>
    <w:basedOn w:val="a0"/>
    <w:rsid w:val="005571A9"/>
  </w:style>
  <w:style w:type="paragraph" w:customStyle="1" w:styleId="Default">
    <w:name w:val="Default"/>
    <w:rsid w:val="00C230F4"/>
    <w:pPr>
      <w:widowControl w:val="0"/>
      <w:autoSpaceDE w:val="0"/>
      <w:autoSpaceDN w:val="0"/>
      <w:adjustRightInd w:val="0"/>
    </w:pPr>
    <w:rPr>
      <w:rFonts w:ascii="Times New Roman" w:hAnsi="Times New Roman"/>
      <w:color w:val="000000"/>
      <w:kern w:val="0"/>
      <w:sz w:val="24"/>
      <w:szCs w:val="24"/>
    </w:rPr>
  </w:style>
  <w:style w:type="character" w:styleId="FollowedHyperlink">
    <w:name w:val="FollowedHyperlink"/>
    <w:basedOn w:val="a0"/>
    <w:uiPriority w:val="99"/>
    <w:semiHidden/>
    <w:unhideWhenUsed/>
    <w:rsid w:val="003D1BD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4DAF"/>
    <w:pPr>
      <w:widowControl w:val="0"/>
      <w:jc w:val="both"/>
    </w:pPr>
    <w:rPr>
      <w:szCs w:val="22"/>
    </w:rPr>
  </w:style>
  <w:style w:type="paragraph" w:styleId="1">
    <w:name w:val="heading 1"/>
    <w:basedOn w:val="a"/>
    <w:next w:val="a"/>
    <w:link w:val="10"/>
    <w:uiPriority w:val="9"/>
    <w:qFormat/>
    <w:rsid w:val="00FA78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4B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BE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1381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C0970"/>
    <w:rPr>
      <w:color w:val="0000FF" w:themeColor="hyperlink"/>
      <w:u w:val="single"/>
    </w:rPr>
  </w:style>
  <w:style w:type="character" w:customStyle="1" w:styleId="10">
    <w:name w:val="标题 1字符"/>
    <w:basedOn w:val="a0"/>
    <w:link w:val="1"/>
    <w:uiPriority w:val="9"/>
    <w:rsid w:val="00FA7828"/>
    <w:rPr>
      <w:b/>
      <w:bCs/>
      <w:kern w:val="44"/>
      <w:sz w:val="44"/>
      <w:szCs w:val="44"/>
    </w:rPr>
  </w:style>
  <w:style w:type="character" w:customStyle="1" w:styleId="20">
    <w:name w:val="标题 2字符"/>
    <w:basedOn w:val="a0"/>
    <w:link w:val="2"/>
    <w:uiPriority w:val="9"/>
    <w:rsid w:val="00AF4BEC"/>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BEC"/>
    <w:rPr>
      <w:b/>
      <w:bCs/>
      <w:sz w:val="32"/>
      <w:szCs w:val="32"/>
    </w:rPr>
  </w:style>
  <w:style w:type="paragraph" w:styleId="a4">
    <w:name w:val="List Paragraph"/>
    <w:basedOn w:val="a"/>
    <w:uiPriority w:val="34"/>
    <w:qFormat/>
    <w:rsid w:val="008F3C1C"/>
    <w:pPr>
      <w:ind w:firstLineChars="200" w:firstLine="420"/>
    </w:pPr>
  </w:style>
  <w:style w:type="paragraph" w:styleId="a5">
    <w:name w:val="header"/>
    <w:basedOn w:val="a"/>
    <w:link w:val="a6"/>
    <w:uiPriority w:val="99"/>
    <w:unhideWhenUsed/>
    <w:rsid w:val="002D3909"/>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2D3909"/>
    <w:rPr>
      <w:sz w:val="18"/>
      <w:szCs w:val="18"/>
    </w:rPr>
  </w:style>
  <w:style w:type="paragraph" w:styleId="a7">
    <w:name w:val="footer"/>
    <w:basedOn w:val="a"/>
    <w:link w:val="a8"/>
    <w:uiPriority w:val="99"/>
    <w:unhideWhenUsed/>
    <w:rsid w:val="002D3909"/>
    <w:pPr>
      <w:tabs>
        <w:tab w:val="center" w:pos="4153"/>
        <w:tab w:val="right" w:pos="8306"/>
      </w:tabs>
      <w:snapToGrid w:val="0"/>
      <w:jc w:val="left"/>
    </w:pPr>
    <w:rPr>
      <w:sz w:val="18"/>
      <w:szCs w:val="18"/>
    </w:rPr>
  </w:style>
  <w:style w:type="character" w:customStyle="1" w:styleId="a8">
    <w:name w:val="页脚字符"/>
    <w:basedOn w:val="a0"/>
    <w:link w:val="a7"/>
    <w:uiPriority w:val="99"/>
    <w:rsid w:val="002D3909"/>
    <w:rPr>
      <w:sz w:val="18"/>
      <w:szCs w:val="18"/>
    </w:rPr>
  </w:style>
  <w:style w:type="character" w:customStyle="1" w:styleId="40">
    <w:name w:val="标题 4字符"/>
    <w:basedOn w:val="a0"/>
    <w:link w:val="4"/>
    <w:uiPriority w:val="9"/>
    <w:rsid w:val="00313813"/>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3F6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3F6A92"/>
    <w:rPr>
      <w:rFonts w:ascii="宋体" w:eastAsia="宋体" w:hAnsi="宋体" w:cs="宋体"/>
      <w:kern w:val="0"/>
      <w:sz w:val="24"/>
      <w:szCs w:val="24"/>
    </w:rPr>
  </w:style>
  <w:style w:type="character" w:customStyle="1" w:styleId="jf-string">
    <w:name w:val="jf-string"/>
    <w:basedOn w:val="a0"/>
    <w:rsid w:val="003F6A92"/>
  </w:style>
  <w:style w:type="character" w:customStyle="1" w:styleId="jf-objectbrace">
    <w:name w:val="jf-objectbrace"/>
    <w:basedOn w:val="a0"/>
    <w:rsid w:val="003F6A92"/>
  </w:style>
  <w:style w:type="character" w:customStyle="1" w:styleId="jf-collapsible">
    <w:name w:val="jf-collapsible"/>
    <w:basedOn w:val="a0"/>
    <w:rsid w:val="003F6A92"/>
  </w:style>
  <w:style w:type="character" w:customStyle="1" w:styleId="jf-propertyname">
    <w:name w:val="jf-propertyname"/>
    <w:basedOn w:val="a0"/>
    <w:rsid w:val="003F6A92"/>
  </w:style>
  <w:style w:type="paragraph" w:styleId="a9">
    <w:name w:val="Balloon Text"/>
    <w:basedOn w:val="a"/>
    <w:link w:val="aa"/>
    <w:uiPriority w:val="99"/>
    <w:semiHidden/>
    <w:unhideWhenUsed/>
    <w:rsid w:val="001B649C"/>
    <w:rPr>
      <w:sz w:val="18"/>
      <w:szCs w:val="18"/>
    </w:rPr>
  </w:style>
  <w:style w:type="character" w:customStyle="1" w:styleId="aa">
    <w:name w:val="批注框文本字符"/>
    <w:basedOn w:val="a0"/>
    <w:link w:val="a9"/>
    <w:uiPriority w:val="99"/>
    <w:semiHidden/>
    <w:rsid w:val="001B649C"/>
    <w:rPr>
      <w:sz w:val="18"/>
      <w:szCs w:val="18"/>
    </w:rPr>
  </w:style>
  <w:style w:type="character" w:customStyle="1" w:styleId="propertyname">
    <w:name w:val="propertyname"/>
    <w:basedOn w:val="a0"/>
    <w:rsid w:val="001B593C"/>
  </w:style>
  <w:style w:type="character" w:customStyle="1" w:styleId="string">
    <w:name w:val="string"/>
    <w:basedOn w:val="a0"/>
    <w:rsid w:val="001B593C"/>
  </w:style>
  <w:style w:type="character" w:customStyle="1" w:styleId="comma">
    <w:name w:val="comma"/>
    <w:basedOn w:val="a0"/>
    <w:rsid w:val="004E2C1F"/>
  </w:style>
  <w:style w:type="character" w:customStyle="1" w:styleId="type-string">
    <w:name w:val="type-string"/>
    <w:basedOn w:val="a0"/>
    <w:rsid w:val="001D359C"/>
  </w:style>
  <w:style w:type="table" w:styleId="ab">
    <w:name w:val="Table Grid"/>
    <w:basedOn w:val="a1"/>
    <w:uiPriority w:val="59"/>
    <w:rsid w:val="00502D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
    <w:name w:val="number"/>
    <w:basedOn w:val="a0"/>
    <w:rsid w:val="00C30C62"/>
  </w:style>
  <w:style w:type="character" w:customStyle="1" w:styleId="objectbrace">
    <w:name w:val="objectbrace"/>
    <w:basedOn w:val="a0"/>
    <w:rsid w:val="008E4190"/>
  </w:style>
  <w:style w:type="character" w:customStyle="1" w:styleId="arraybrace">
    <w:name w:val="arraybrace"/>
    <w:basedOn w:val="a0"/>
    <w:rsid w:val="008E4190"/>
  </w:style>
  <w:style w:type="paragraph" w:styleId="ac">
    <w:name w:val="Document Map"/>
    <w:basedOn w:val="a"/>
    <w:link w:val="ad"/>
    <w:uiPriority w:val="99"/>
    <w:semiHidden/>
    <w:unhideWhenUsed/>
    <w:rsid w:val="009915D4"/>
    <w:rPr>
      <w:rFonts w:ascii="Heiti SC Light" w:eastAsia="Heiti SC Light"/>
      <w:sz w:val="24"/>
      <w:szCs w:val="24"/>
    </w:rPr>
  </w:style>
  <w:style w:type="character" w:customStyle="1" w:styleId="ad">
    <w:name w:val="文档结构图 字符"/>
    <w:basedOn w:val="a0"/>
    <w:link w:val="ac"/>
    <w:uiPriority w:val="99"/>
    <w:semiHidden/>
    <w:rsid w:val="009915D4"/>
    <w:rPr>
      <w:rFonts w:ascii="Heiti SC Light" w:eastAsia="Heiti SC Light"/>
      <w:sz w:val="24"/>
      <w:szCs w:val="24"/>
    </w:rPr>
  </w:style>
  <w:style w:type="paragraph" w:customStyle="1" w:styleId="TableTextNormal">
    <w:name w:val="Table Text Normal"/>
    <w:basedOn w:val="a"/>
    <w:next w:val="a"/>
    <w:qFormat/>
    <w:rsid w:val="00C712CF"/>
    <w:pPr>
      <w:widowControl/>
      <w:spacing w:before="20" w:after="20"/>
      <w:ind w:left="270" w:right="270"/>
      <w:jc w:val="left"/>
    </w:pPr>
    <w:rPr>
      <w:rFonts w:ascii="Times New Roman" w:eastAsia="Times New Roman" w:hAnsi="Times New Roman"/>
      <w:kern w:val="0"/>
      <w:sz w:val="18"/>
      <w:szCs w:val="18"/>
    </w:rPr>
  </w:style>
  <w:style w:type="paragraph" w:styleId="ae">
    <w:name w:val="Date"/>
    <w:basedOn w:val="a"/>
    <w:next w:val="a"/>
    <w:link w:val="af"/>
    <w:uiPriority w:val="99"/>
    <w:semiHidden/>
    <w:unhideWhenUsed/>
    <w:rsid w:val="00850C76"/>
    <w:pPr>
      <w:ind w:leftChars="2500" w:left="100"/>
    </w:pPr>
  </w:style>
  <w:style w:type="character" w:customStyle="1" w:styleId="af">
    <w:name w:val="日期字符"/>
    <w:basedOn w:val="a0"/>
    <w:link w:val="ae"/>
    <w:uiPriority w:val="99"/>
    <w:semiHidden/>
    <w:rsid w:val="00850C76"/>
    <w:rPr>
      <w:szCs w:val="22"/>
    </w:rPr>
  </w:style>
  <w:style w:type="character" w:styleId="HTML1">
    <w:name w:val="HTML Code"/>
    <w:basedOn w:val="a0"/>
    <w:uiPriority w:val="99"/>
    <w:semiHidden/>
    <w:unhideWhenUsed/>
    <w:rsid w:val="00BF4CAA"/>
    <w:rPr>
      <w:rFonts w:ascii="宋体" w:eastAsia="宋体" w:hAnsi="宋体" w:cs="宋体"/>
      <w:sz w:val="24"/>
      <w:szCs w:val="24"/>
    </w:rPr>
  </w:style>
  <w:style w:type="character" w:customStyle="1" w:styleId="p">
    <w:name w:val="p"/>
    <w:basedOn w:val="a0"/>
    <w:rsid w:val="00BF4CAA"/>
  </w:style>
  <w:style w:type="character" w:customStyle="1" w:styleId="w">
    <w:name w:val="w"/>
    <w:basedOn w:val="a0"/>
    <w:rsid w:val="00BF4CAA"/>
  </w:style>
  <w:style w:type="character" w:customStyle="1" w:styleId="nt">
    <w:name w:val="nt"/>
    <w:basedOn w:val="a0"/>
    <w:rsid w:val="00BF4CAA"/>
  </w:style>
  <w:style w:type="character" w:customStyle="1" w:styleId="err">
    <w:name w:val="err"/>
    <w:basedOn w:val="a0"/>
    <w:rsid w:val="00BF4CAA"/>
  </w:style>
  <w:style w:type="character" w:customStyle="1" w:styleId="s2">
    <w:name w:val="s2"/>
    <w:basedOn w:val="a0"/>
    <w:rsid w:val="00BF4CAA"/>
  </w:style>
  <w:style w:type="paragraph" w:customStyle="1" w:styleId="11">
    <w:name w:val="列出段落1"/>
    <w:basedOn w:val="a"/>
    <w:uiPriority w:val="34"/>
    <w:qFormat/>
    <w:rsid w:val="001F1DFF"/>
    <w:pPr>
      <w:ind w:firstLineChars="200" w:firstLine="420"/>
    </w:pPr>
    <w:rPr>
      <w:rFonts w:ascii="Calibri" w:eastAsia="宋体" w:hAnsi="Calibri"/>
      <w:sz w:val="24"/>
    </w:rPr>
  </w:style>
  <w:style w:type="character" w:customStyle="1" w:styleId="property">
    <w:name w:val="property"/>
    <w:basedOn w:val="a0"/>
    <w:rsid w:val="005571A9"/>
  </w:style>
  <w:style w:type="character" w:customStyle="1" w:styleId="apple-converted-space">
    <w:name w:val="apple-converted-space"/>
    <w:basedOn w:val="a0"/>
    <w:rsid w:val="005571A9"/>
  </w:style>
  <w:style w:type="character" w:customStyle="1" w:styleId="type-number">
    <w:name w:val="type-number"/>
    <w:basedOn w:val="a0"/>
    <w:rsid w:val="005571A9"/>
  </w:style>
  <w:style w:type="paragraph" w:customStyle="1" w:styleId="Default">
    <w:name w:val="Default"/>
    <w:rsid w:val="00C230F4"/>
    <w:pPr>
      <w:widowControl w:val="0"/>
      <w:autoSpaceDE w:val="0"/>
      <w:autoSpaceDN w:val="0"/>
      <w:adjustRightInd w:val="0"/>
    </w:pPr>
    <w:rPr>
      <w:rFonts w:ascii="Times New Roman" w:hAnsi="Times New Roman"/>
      <w:color w:val="000000"/>
      <w:kern w:val="0"/>
      <w:sz w:val="24"/>
      <w:szCs w:val="24"/>
    </w:rPr>
  </w:style>
  <w:style w:type="character" w:styleId="FollowedHyperlink">
    <w:name w:val="FollowedHyperlink"/>
    <w:basedOn w:val="a0"/>
    <w:uiPriority w:val="99"/>
    <w:semiHidden/>
    <w:unhideWhenUsed/>
    <w:rsid w:val="003D1B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66675">
      <w:bodyDiv w:val="1"/>
      <w:marLeft w:val="0"/>
      <w:marRight w:val="0"/>
      <w:marTop w:val="0"/>
      <w:marBottom w:val="0"/>
      <w:divBdr>
        <w:top w:val="none" w:sz="0" w:space="0" w:color="auto"/>
        <w:left w:val="none" w:sz="0" w:space="0" w:color="auto"/>
        <w:bottom w:val="none" w:sz="0" w:space="0" w:color="auto"/>
        <w:right w:val="none" w:sz="0" w:space="0" w:color="auto"/>
      </w:divBdr>
    </w:div>
    <w:div w:id="70585040">
      <w:bodyDiv w:val="1"/>
      <w:marLeft w:val="0"/>
      <w:marRight w:val="0"/>
      <w:marTop w:val="0"/>
      <w:marBottom w:val="0"/>
      <w:divBdr>
        <w:top w:val="none" w:sz="0" w:space="0" w:color="auto"/>
        <w:left w:val="none" w:sz="0" w:space="0" w:color="auto"/>
        <w:bottom w:val="none" w:sz="0" w:space="0" w:color="auto"/>
        <w:right w:val="none" w:sz="0" w:space="0" w:color="auto"/>
      </w:divBdr>
    </w:div>
    <w:div w:id="178664508">
      <w:bodyDiv w:val="1"/>
      <w:marLeft w:val="0"/>
      <w:marRight w:val="0"/>
      <w:marTop w:val="0"/>
      <w:marBottom w:val="0"/>
      <w:divBdr>
        <w:top w:val="none" w:sz="0" w:space="0" w:color="auto"/>
        <w:left w:val="none" w:sz="0" w:space="0" w:color="auto"/>
        <w:bottom w:val="none" w:sz="0" w:space="0" w:color="auto"/>
        <w:right w:val="none" w:sz="0" w:space="0" w:color="auto"/>
      </w:divBdr>
    </w:div>
    <w:div w:id="349720451">
      <w:bodyDiv w:val="1"/>
      <w:marLeft w:val="0"/>
      <w:marRight w:val="0"/>
      <w:marTop w:val="0"/>
      <w:marBottom w:val="0"/>
      <w:divBdr>
        <w:top w:val="none" w:sz="0" w:space="0" w:color="auto"/>
        <w:left w:val="none" w:sz="0" w:space="0" w:color="auto"/>
        <w:bottom w:val="none" w:sz="0" w:space="0" w:color="auto"/>
        <w:right w:val="none" w:sz="0" w:space="0" w:color="auto"/>
      </w:divBdr>
    </w:div>
    <w:div w:id="387656392">
      <w:bodyDiv w:val="1"/>
      <w:marLeft w:val="0"/>
      <w:marRight w:val="0"/>
      <w:marTop w:val="0"/>
      <w:marBottom w:val="0"/>
      <w:divBdr>
        <w:top w:val="none" w:sz="0" w:space="0" w:color="auto"/>
        <w:left w:val="none" w:sz="0" w:space="0" w:color="auto"/>
        <w:bottom w:val="none" w:sz="0" w:space="0" w:color="auto"/>
        <w:right w:val="none" w:sz="0" w:space="0" w:color="auto"/>
      </w:divBdr>
    </w:div>
    <w:div w:id="396367394">
      <w:bodyDiv w:val="1"/>
      <w:marLeft w:val="0"/>
      <w:marRight w:val="0"/>
      <w:marTop w:val="0"/>
      <w:marBottom w:val="0"/>
      <w:divBdr>
        <w:top w:val="none" w:sz="0" w:space="0" w:color="auto"/>
        <w:left w:val="none" w:sz="0" w:space="0" w:color="auto"/>
        <w:bottom w:val="none" w:sz="0" w:space="0" w:color="auto"/>
        <w:right w:val="none" w:sz="0" w:space="0" w:color="auto"/>
      </w:divBdr>
    </w:div>
    <w:div w:id="421611097">
      <w:bodyDiv w:val="1"/>
      <w:marLeft w:val="0"/>
      <w:marRight w:val="0"/>
      <w:marTop w:val="0"/>
      <w:marBottom w:val="0"/>
      <w:divBdr>
        <w:top w:val="none" w:sz="0" w:space="0" w:color="auto"/>
        <w:left w:val="none" w:sz="0" w:space="0" w:color="auto"/>
        <w:bottom w:val="none" w:sz="0" w:space="0" w:color="auto"/>
        <w:right w:val="none" w:sz="0" w:space="0" w:color="auto"/>
      </w:divBdr>
    </w:div>
    <w:div w:id="422142681">
      <w:bodyDiv w:val="1"/>
      <w:marLeft w:val="0"/>
      <w:marRight w:val="0"/>
      <w:marTop w:val="0"/>
      <w:marBottom w:val="0"/>
      <w:divBdr>
        <w:top w:val="none" w:sz="0" w:space="0" w:color="auto"/>
        <w:left w:val="none" w:sz="0" w:space="0" w:color="auto"/>
        <w:bottom w:val="none" w:sz="0" w:space="0" w:color="auto"/>
        <w:right w:val="none" w:sz="0" w:space="0" w:color="auto"/>
      </w:divBdr>
    </w:div>
    <w:div w:id="536965539">
      <w:bodyDiv w:val="1"/>
      <w:marLeft w:val="0"/>
      <w:marRight w:val="0"/>
      <w:marTop w:val="0"/>
      <w:marBottom w:val="0"/>
      <w:divBdr>
        <w:top w:val="none" w:sz="0" w:space="0" w:color="auto"/>
        <w:left w:val="none" w:sz="0" w:space="0" w:color="auto"/>
        <w:bottom w:val="none" w:sz="0" w:space="0" w:color="auto"/>
        <w:right w:val="none" w:sz="0" w:space="0" w:color="auto"/>
      </w:divBdr>
    </w:div>
    <w:div w:id="635641414">
      <w:bodyDiv w:val="1"/>
      <w:marLeft w:val="0"/>
      <w:marRight w:val="0"/>
      <w:marTop w:val="0"/>
      <w:marBottom w:val="0"/>
      <w:divBdr>
        <w:top w:val="none" w:sz="0" w:space="0" w:color="auto"/>
        <w:left w:val="none" w:sz="0" w:space="0" w:color="auto"/>
        <w:bottom w:val="none" w:sz="0" w:space="0" w:color="auto"/>
        <w:right w:val="none" w:sz="0" w:space="0" w:color="auto"/>
      </w:divBdr>
    </w:div>
    <w:div w:id="669985887">
      <w:bodyDiv w:val="1"/>
      <w:marLeft w:val="0"/>
      <w:marRight w:val="0"/>
      <w:marTop w:val="0"/>
      <w:marBottom w:val="0"/>
      <w:divBdr>
        <w:top w:val="none" w:sz="0" w:space="0" w:color="auto"/>
        <w:left w:val="none" w:sz="0" w:space="0" w:color="auto"/>
        <w:bottom w:val="none" w:sz="0" w:space="0" w:color="auto"/>
        <w:right w:val="none" w:sz="0" w:space="0" w:color="auto"/>
      </w:divBdr>
    </w:div>
    <w:div w:id="695351521">
      <w:bodyDiv w:val="1"/>
      <w:marLeft w:val="0"/>
      <w:marRight w:val="0"/>
      <w:marTop w:val="0"/>
      <w:marBottom w:val="0"/>
      <w:divBdr>
        <w:top w:val="none" w:sz="0" w:space="0" w:color="auto"/>
        <w:left w:val="none" w:sz="0" w:space="0" w:color="auto"/>
        <w:bottom w:val="none" w:sz="0" w:space="0" w:color="auto"/>
        <w:right w:val="none" w:sz="0" w:space="0" w:color="auto"/>
      </w:divBdr>
    </w:div>
    <w:div w:id="726101895">
      <w:bodyDiv w:val="1"/>
      <w:marLeft w:val="0"/>
      <w:marRight w:val="0"/>
      <w:marTop w:val="0"/>
      <w:marBottom w:val="0"/>
      <w:divBdr>
        <w:top w:val="none" w:sz="0" w:space="0" w:color="auto"/>
        <w:left w:val="none" w:sz="0" w:space="0" w:color="auto"/>
        <w:bottom w:val="none" w:sz="0" w:space="0" w:color="auto"/>
        <w:right w:val="none" w:sz="0" w:space="0" w:color="auto"/>
      </w:divBdr>
      <w:divsChild>
        <w:div w:id="82073448">
          <w:marLeft w:val="0"/>
          <w:marRight w:val="0"/>
          <w:marTop w:val="0"/>
          <w:marBottom w:val="0"/>
          <w:divBdr>
            <w:top w:val="none" w:sz="0" w:space="0" w:color="auto"/>
            <w:left w:val="none" w:sz="0" w:space="0" w:color="auto"/>
            <w:bottom w:val="none" w:sz="0" w:space="0" w:color="auto"/>
            <w:right w:val="none" w:sz="0" w:space="0" w:color="auto"/>
          </w:divBdr>
        </w:div>
        <w:div w:id="1125738759">
          <w:marLeft w:val="0"/>
          <w:marRight w:val="0"/>
          <w:marTop w:val="0"/>
          <w:marBottom w:val="0"/>
          <w:divBdr>
            <w:top w:val="none" w:sz="0" w:space="0" w:color="auto"/>
            <w:left w:val="none" w:sz="0" w:space="0" w:color="auto"/>
            <w:bottom w:val="none" w:sz="0" w:space="0" w:color="auto"/>
            <w:right w:val="none" w:sz="0" w:space="0" w:color="auto"/>
          </w:divBdr>
        </w:div>
        <w:div w:id="1867600906">
          <w:marLeft w:val="0"/>
          <w:marRight w:val="0"/>
          <w:marTop w:val="0"/>
          <w:marBottom w:val="0"/>
          <w:divBdr>
            <w:top w:val="none" w:sz="0" w:space="0" w:color="auto"/>
            <w:left w:val="none" w:sz="0" w:space="0" w:color="auto"/>
            <w:bottom w:val="none" w:sz="0" w:space="0" w:color="auto"/>
            <w:right w:val="none" w:sz="0" w:space="0" w:color="auto"/>
          </w:divBdr>
          <w:divsChild>
            <w:div w:id="139468157">
              <w:marLeft w:val="0"/>
              <w:marRight w:val="0"/>
              <w:marTop w:val="0"/>
              <w:marBottom w:val="0"/>
              <w:divBdr>
                <w:top w:val="none" w:sz="0" w:space="0" w:color="auto"/>
                <w:left w:val="none" w:sz="0" w:space="0" w:color="auto"/>
                <w:bottom w:val="none" w:sz="0" w:space="0" w:color="auto"/>
                <w:right w:val="none" w:sz="0" w:space="0" w:color="auto"/>
              </w:divBdr>
            </w:div>
            <w:div w:id="166680401">
              <w:marLeft w:val="0"/>
              <w:marRight w:val="0"/>
              <w:marTop w:val="0"/>
              <w:marBottom w:val="0"/>
              <w:divBdr>
                <w:top w:val="none" w:sz="0" w:space="0" w:color="auto"/>
                <w:left w:val="none" w:sz="0" w:space="0" w:color="auto"/>
                <w:bottom w:val="none" w:sz="0" w:space="0" w:color="auto"/>
                <w:right w:val="none" w:sz="0" w:space="0" w:color="auto"/>
              </w:divBdr>
            </w:div>
            <w:div w:id="474106528">
              <w:marLeft w:val="0"/>
              <w:marRight w:val="0"/>
              <w:marTop w:val="0"/>
              <w:marBottom w:val="0"/>
              <w:divBdr>
                <w:top w:val="none" w:sz="0" w:space="0" w:color="auto"/>
                <w:left w:val="none" w:sz="0" w:space="0" w:color="auto"/>
                <w:bottom w:val="none" w:sz="0" w:space="0" w:color="auto"/>
                <w:right w:val="none" w:sz="0" w:space="0" w:color="auto"/>
              </w:divBdr>
            </w:div>
            <w:div w:id="1263536227">
              <w:marLeft w:val="0"/>
              <w:marRight w:val="0"/>
              <w:marTop w:val="0"/>
              <w:marBottom w:val="0"/>
              <w:divBdr>
                <w:top w:val="none" w:sz="0" w:space="0" w:color="auto"/>
                <w:left w:val="none" w:sz="0" w:space="0" w:color="auto"/>
                <w:bottom w:val="none" w:sz="0" w:space="0" w:color="auto"/>
                <w:right w:val="none" w:sz="0" w:space="0" w:color="auto"/>
              </w:divBdr>
            </w:div>
            <w:div w:id="1464346119">
              <w:marLeft w:val="0"/>
              <w:marRight w:val="0"/>
              <w:marTop w:val="0"/>
              <w:marBottom w:val="0"/>
              <w:divBdr>
                <w:top w:val="none" w:sz="0" w:space="0" w:color="auto"/>
                <w:left w:val="none" w:sz="0" w:space="0" w:color="auto"/>
                <w:bottom w:val="none" w:sz="0" w:space="0" w:color="auto"/>
                <w:right w:val="none" w:sz="0" w:space="0" w:color="auto"/>
              </w:divBdr>
            </w:div>
            <w:div w:id="1477214021">
              <w:marLeft w:val="0"/>
              <w:marRight w:val="0"/>
              <w:marTop w:val="0"/>
              <w:marBottom w:val="0"/>
              <w:divBdr>
                <w:top w:val="none" w:sz="0" w:space="0" w:color="auto"/>
                <w:left w:val="none" w:sz="0" w:space="0" w:color="auto"/>
                <w:bottom w:val="none" w:sz="0" w:space="0" w:color="auto"/>
                <w:right w:val="none" w:sz="0" w:space="0" w:color="auto"/>
              </w:divBdr>
            </w:div>
            <w:div w:id="18944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2378">
      <w:bodyDiv w:val="1"/>
      <w:marLeft w:val="0"/>
      <w:marRight w:val="0"/>
      <w:marTop w:val="0"/>
      <w:marBottom w:val="0"/>
      <w:divBdr>
        <w:top w:val="none" w:sz="0" w:space="0" w:color="auto"/>
        <w:left w:val="none" w:sz="0" w:space="0" w:color="auto"/>
        <w:bottom w:val="none" w:sz="0" w:space="0" w:color="auto"/>
        <w:right w:val="none" w:sz="0" w:space="0" w:color="auto"/>
      </w:divBdr>
    </w:div>
    <w:div w:id="942306393">
      <w:bodyDiv w:val="1"/>
      <w:marLeft w:val="0"/>
      <w:marRight w:val="0"/>
      <w:marTop w:val="0"/>
      <w:marBottom w:val="0"/>
      <w:divBdr>
        <w:top w:val="none" w:sz="0" w:space="0" w:color="auto"/>
        <w:left w:val="none" w:sz="0" w:space="0" w:color="auto"/>
        <w:bottom w:val="none" w:sz="0" w:space="0" w:color="auto"/>
        <w:right w:val="none" w:sz="0" w:space="0" w:color="auto"/>
      </w:divBdr>
      <w:divsChild>
        <w:div w:id="343241961">
          <w:marLeft w:val="0"/>
          <w:marRight w:val="0"/>
          <w:marTop w:val="0"/>
          <w:marBottom w:val="0"/>
          <w:divBdr>
            <w:top w:val="none" w:sz="0" w:space="0" w:color="auto"/>
            <w:left w:val="none" w:sz="0" w:space="0" w:color="auto"/>
            <w:bottom w:val="none" w:sz="0" w:space="0" w:color="auto"/>
            <w:right w:val="none" w:sz="0" w:space="0" w:color="auto"/>
          </w:divBdr>
          <w:divsChild>
            <w:div w:id="1931158070">
              <w:marLeft w:val="0"/>
              <w:marRight w:val="0"/>
              <w:marTop w:val="0"/>
              <w:marBottom w:val="0"/>
              <w:divBdr>
                <w:top w:val="none" w:sz="0" w:space="0" w:color="auto"/>
                <w:left w:val="none" w:sz="0" w:space="0" w:color="auto"/>
                <w:bottom w:val="none" w:sz="0" w:space="0" w:color="auto"/>
                <w:right w:val="none" w:sz="0" w:space="0" w:color="auto"/>
              </w:divBdr>
              <w:divsChild>
                <w:div w:id="216475189">
                  <w:marLeft w:val="0"/>
                  <w:marRight w:val="0"/>
                  <w:marTop w:val="0"/>
                  <w:marBottom w:val="0"/>
                  <w:divBdr>
                    <w:top w:val="none" w:sz="0" w:space="0" w:color="auto"/>
                    <w:left w:val="none" w:sz="0" w:space="0" w:color="auto"/>
                    <w:bottom w:val="none" w:sz="0" w:space="0" w:color="auto"/>
                    <w:right w:val="none" w:sz="0" w:space="0" w:color="auto"/>
                  </w:divBdr>
                </w:div>
                <w:div w:id="961226109">
                  <w:marLeft w:val="0"/>
                  <w:marRight w:val="0"/>
                  <w:marTop w:val="0"/>
                  <w:marBottom w:val="0"/>
                  <w:divBdr>
                    <w:top w:val="none" w:sz="0" w:space="0" w:color="auto"/>
                    <w:left w:val="none" w:sz="0" w:space="0" w:color="auto"/>
                    <w:bottom w:val="none" w:sz="0" w:space="0" w:color="auto"/>
                    <w:right w:val="none" w:sz="0" w:space="0" w:color="auto"/>
                  </w:divBdr>
                </w:div>
                <w:div w:id="1101414418">
                  <w:marLeft w:val="0"/>
                  <w:marRight w:val="0"/>
                  <w:marTop w:val="0"/>
                  <w:marBottom w:val="0"/>
                  <w:divBdr>
                    <w:top w:val="none" w:sz="0" w:space="0" w:color="auto"/>
                    <w:left w:val="none" w:sz="0" w:space="0" w:color="auto"/>
                    <w:bottom w:val="none" w:sz="0" w:space="0" w:color="auto"/>
                    <w:right w:val="none" w:sz="0" w:space="0" w:color="auto"/>
                  </w:divBdr>
                </w:div>
                <w:div w:id="1408578330">
                  <w:marLeft w:val="0"/>
                  <w:marRight w:val="0"/>
                  <w:marTop w:val="0"/>
                  <w:marBottom w:val="0"/>
                  <w:divBdr>
                    <w:top w:val="none" w:sz="0" w:space="0" w:color="auto"/>
                    <w:left w:val="none" w:sz="0" w:space="0" w:color="auto"/>
                    <w:bottom w:val="none" w:sz="0" w:space="0" w:color="auto"/>
                    <w:right w:val="none" w:sz="0" w:space="0" w:color="auto"/>
                  </w:divBdr>
                </w:div>
                <w:div w:id="1667856835">
                  <w:marLeft w:val="0"/>
                  <w:marRight w:val="0"/>
                  <w:marTop w:val="0"/>
                  <w:marBottom w:val="0"/>
                  <w:divBdr>
                    <w:top w:val="none" w:sz="0" w:space="0" w:color="auto"/>
                    <w:left w:val="none" w:sz="0" w:space="0" w:color="auto"/>
                    <w:bottom w:val="none" w:sz="0" w:space="0" w:color="auto"/>
                    <w:right w:val="none" w:sz="0" w:space="0" w:color="auto"/>
                  </w:divBdr>
                </w:div>
                <w:div w:id="1694375651">
                  <w:marLeft w:val="0"/>
                  <w:marRight w:val="0"/>
                  <w:marTop w:val="0"/>
                  <w:marBottom w:val="0"/>
                  <w:divBdr>
                    <w:top w:val="none" w:sz="0" w:space="0" w:color="auto"/>
                    <w:left w:val="none" w:sz="0" w:space="0" w:color="auto"/>
                    <w:bottom w:val="none" w:sz="0" w:space="0" w:color="auto"/>
                    <w:right w:val="none" w:sz="0" w:space="0" w:color="auto"/>
                  </w:divBdr>
                </w:div>
                <w:div w:id="19230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176">
      <w:bodyDiv w:val="1"/>
      <w:marLeft w:val="0"/>
      <w:marRight w:val="0"/>
      <w:marTop w:val="0"/>
      <w:marBottom w:val="0"/>
      <w:divBdr>
        <w:top w:val="none" w:sz="0" w:space="0" w:color="auto"/>
        <w:left w:val="none" w:sz="0" w:space="0" w:color="auto"/>
        <w:bottom w:val="none" w:sz="0" w:space="0" w:color="auto"/>
        <w:right w:val="none" w:sz="0" w:space="0" w:color="auto"/>
      </w:divBdr>
      <w:divsChild>
        <w:div w:id="793787454">
          <w:marLeft w:val="0"/>
          <w:marRight w:val="0"/>
          <w:marTop w:val="0"/>
          <w:marBottom w:val="0"/>
          <w:divBdr>
            <w:top w:val="none" w:sz="0" w:space="0" w:color="auto"/>
            <w:left w:val="none" w:sz="0" w:space="0" w:color="auto"/>
            <w:bottom w:val="none" w:sz="0" w:space="0" w:color="auto"/>
            <w:right w:val="none" w:sz="0" w:space="0" w:color="auto"/>
          </w:divBdr>
        </w:div>
      </w:divsChild>
    </w:div>
    <w:div w:id="946549135">
      <w:bodyDiv w:val="1"/>
      <w:marLeft w:val="0"/>
      <w:marRight w:val="0"/>
      <w:marTop w:val="0"/>
      <w:marBottom w:val="0"/>
      <w:divBdr>
        <w:top w:val="none" w:sz="0" w:space="0" w:color="auto"/>
        <w:left w:val="none" w:sz="0" w:space="0" w:color="auto"/>
        <w:bottom w:val="none" w:sz="0" w:space="0" w:color="auto"/>
        <w:right w:val="none" w:sz="0" w:space="0" w:color="auto"/>
      </w:divBdr>
      <w:divsChild>
        <w:div w:id="89161695">
          <w:marLeft w:val="0"/>
          <w:marRight w:val="0"/>
          <w:marTop w:val="0"/>
          <w:marBottom w:val="0"/>
          <w:divBdr>
            <w:top w:val="none" w:sz="0" w:space="0" w:color="auto"/>
            <w:left w:val="none" w:sz="0" w:space="0" w:color="auto"/>
            <w:bottom w:val="none" w:sz="0" w:space="0" w:color="auto"/>
            <w:right w:val="none" w:sz="0" w:space="0" w:color="auto"/>
          </w:divBdr>
        </w:div>
        <w:div w:id="93522883">
          <w:marLeft w:val="0"/>
          <w:marRight w:val="0"/>
          <w:marTop w:val="0"/>
          <w:marBottom w:val="0"/>
          <w:divBdr>
            <w:top w:val="none" w:sz="0" w:space="0" w:color="auto"/>
            <w:left w:val="none" w:sz="0" w:space="0" w:color="auto"/>
            <w:bottom w:val="none" w:sz="0" w:space="0" w:color="auto"/>
            <w:right w:val="none" w:sz="0" w:space="0" w:color="auto"/>
          </w:divBdr>
        </w:div>
        <w:div w:id="1034308420">
          <w:marLeft w:val="0"/>
          <w:marRight w:val="0"/>
          <w:marTop w:val="0"/>
          <w:marBottom w:val="0"/>
          <w:divBdr>
            <w:top w:val="none" w:sz="0" w:space="0" w:color="auto"/>
            <w:left w:val="none" w:sz="0" w:space="0" w:color="auto"/>
            <w:bottom w:val="none" w:sz="0" w:space="0" w:color="auto"/>
            <w:right w:val="none" w:sz="0" w:space="0" w:color="auto"/>
          </w:divBdr>
        </w:div>
        <w:div w:id="1160734342">
          <w:marLeft w:val="0"/>
          <w:marRight w:val="0"/>
          <w:marTop w:val="0"/>
          <w:marBottom w:val="0"/>
          <w:divBdr>
            <w:top w:val="none" w:sz="0" w:space="0" w:color="auto"/>
            <w:left w:val="none" w:sz="0" w:space="0" w:color="auto"/>
            <w:bottom w:val="none" w:sz="0" w:space="0" w:color="auto"/>
            <w:right w:val="none" w:sz="0" w:space="0" w:color="auto"/>
          </w:divBdr>
        </w:div>
      </w:divsChild>
    </w:div>
    <w:div w:id="1002388896">
      <w:bodyDiv w:val="1"/>
      <w:marLeft w:val="0"/>
      <w:marRight w:val="0"/>
      <w:marTop w:val="0"/>
      <w:marBottom w:val="0"/>
      <w:divBdr>
        <w:top w:val="none" w:sz="0" w:space="0" w:color="auto"/>
        <w:left w:val="none" w:sz="0" w:space="0" w:color="auto"/>
        <w:bottom w:val="none" w:sz="0" w:space="0" w:color="auto"/>
        <w:right w:val="none" w:sz="0" w:space="0" w:color="auto"/>
      </w:divBdr>
    </w:div>
    <w:div w:id="1042050402">
      <w:bodyDiv w:val="1"/>
      <w:marLeft w:val="0"/>
      <w:marRight w:val="0"/>
      <w:marTop w:val="0"/>
      <w:marBottom w:val="0"/>
      <w:divBdr>
        <w:top w:val="none" w:sz="0" w:space="0" w:color="auto"/>
        <w:left w:val="none" w:sz="0" w:space="0" w:color="auto"/>
        <w:bottom w:val="none" w:sz="0" w:space="0" w:color="auto"/>
        <w:right w:val="none" w:sz="0" w:space="0" w:color="auto"/>
      </w:divBdr>
    </w:div>
    <w:div w:id="1051659353">
      <w:bodyDiv w:val="1"/>
      <w:marLeft w:val="0"/>
      <w:marRight w:val="0"/>
      <w:marTop w:val="0"/>
      <w:marBottom w:val="0"/>
      <w:divBdr>
        <w:top w:val="none" w:sz="0" w:space="0" w:color="auto"/>
        <w:left w:val="none" w:sz="0" w:space="0" w:color="auto"/>
        <w:bottom w:val="none" w:sz="0" w:space="0" w:color="auto"/>
        <w:right w:val="none" w:sz="0" w:space="0" w:color="auto"/>
      </w:divBdr>
    </w:div>
    <w:div w:id="1055276122">
      <w:bodyDiv w:val="1"/>
      <w:marLeft w:val="0"/>
      <w:marRight w:val="0"/>
      <w:marTop w:val="0"/>
      <w:marBottom w:val="0"/>
      <w:divBdr>
        <w:top w:val="none" w:sz="0" w:space="0" w:color="auto"/>
        <w:left w:val="none" w:sz="0" w:space="0" w:color="auto"/>
        <w:bottom w:val="none" w:sz="0" w:space="0" w:color="auto"/>
        <w:right w:val="none" w:sz="0" w:space="0" w:color="auto"/>
      </w:divBdr>
    </w:div>
    <w:div w:id="1090587269">
      <w:bodyDiv w:val="1"/>
      <w:marLeft w:val="0"/>
      <w:marRight w:val="0"/>
      <w:marTop w:val="0"/>
      <w:marBottom w:val="0"/>
      <w:divBdr>
        <w:top w:val="none" w:sz="0" w:space="0" w:color="auto"/>
        <w:left w:val="none" w:sz="0" w:space="0" w:color="auto"/>
        <w:bottom w:val="none" w:sz="0" w:space="0" w:color="auto"/>
        <w:right w:val="none" w:sz="0" w:space="0" w:color="auto"/>
      </w:divBdr>
    </w:div>
    <w:div w:id="1330408641">
      <w:bodyDiv w:val="1"/>
      <w:marLeft w:val="0"/>
      <w:marRight w:val="0"/>
      <w:marTop w:val="0"/>
      <w:marBottom w:val="0"/>
      <w:divBdr>
        <w:top w:val="none" w:sz="0" w:space="0" w:color="auto"/>
        <w:left w:val="none" w:sz="0" w:space="0" w:color="auto"/>
        <w:bottom w:val="none" w:sz="0" w:space="0" w:color="auto"/>
        <w:right w:val="none" w:sz="0" w:space="0" w:color="auto"/>
      </w:divBdr>
    </w:div>
    <w:div w:id="1358391822">
      <w:bodyDiv w:val="1"/>
      <w:marLeft w:val="0"/>
      <w:marRight w:val="0"/>
      <w:marTop w:val="0"/>
      <w:marBottom w:val="0"/>
      <w:divBdr>
        <w:top w:val="none" w:sz="0" w:space="0" w:color="auto"/>
        <w:left w:val="none" w:sz="0" w:space="0" w:color="auto"/>
        <w:bottom w:val="none" w:sz="0" w:space="0" w:color="auto"/>
        <w:right w:val="none" w:sz="0" w:space="0" w:color="auto"/>
      </w:divBdr>
    </w:div>
    <w:div w:id="1359501122">
      <w:bodyDiv w:val="1"/>
      <w:marLeft w:val="0"/>
      <w:marRight w:val="0"/>
      <w:marTop w:val="0"/>
      <w:marBottom w:val="0"/>
      <w:divBdr>
        <w:top w:val="none" w:sz="0" w:space="0" w:color="auto"/>
        <w:left w:val="none" w:sz="0" w:space="0" w:color="auto"/>
        <w:bottom w:val="none" w:sz="0" w:space="0" w:color="auto"/>
        <w:right w:val="none" w:sz="0" w:space="0" w:color="auto"/>
      </w:divBdr>
    </w:div>
    <w:div w:id="1360160977">
      <w:bodyDiv w:val="1"/>
      <w:marLeft w:val="0"/>
      <w:marRight w:val="0"/>
      <w:marTop w:val="0"/>
      <w:marBottom w:val="0"/>
      <w:divBdr>
        <w:top w:val="none" w:sz="0" w:space="0" w:color="auto"/>
        <w:left w:val="none" w:sz="0" w:space="0" w:color="auto"/>
        <w:bottom w:val="none" w:sz="0" w:space="0" w:color="auto"/>
        <w:right w:val="none" w:sz="0" w:space="0" w:color="auto"/>
      </w:divBdr>
    </w:div>
    <w:div w:id="1405254470">
      <w:bodyDiv w:val="1"/>
      <w:marLeft w:val="0"/>
      <w:marRight w:val="0"/>
      <w:marTop w:val="0"/>
      <w:marBottom w:val="0"/>
      <w:divBdr>
        <w:top w:val="none" w:sz="0" w:space="0" w:color="auto"/>
        <w:left w:val="none" w:sz="0" w:space="0" w:color="auto"/>
        <w:bottom w:val="none" w:sz="0" w:space="0" w:color="auto"/>
        <w:right w:val="none" w:sz="0" w:space="0" w:color="auto"/>
      </w:divBdr>
    </w:div>
    <w:div w:id="1522088605">
      <w:bodyDiv w:val="1"/>
      <w:marLeft w:val="0"/>
      <w:marRight w:val="0"/>
      <w:marTop w:val="0"/>
      <w:marBottom w:val="0"/>
      <w:divBdr>
        <w:top w:val="none" w:sz="0" w:space="0" w:color="auto"/>
        <w:left w:val="none" w:sz="0" w:space="0" w:color="auto"/>
        <w:bottom w:val="none" w:sz="0" w:space="0" w:color="auto"/>
        <w:right w:val="none" w:sz="0" w:space="0" w:color="auto"/>
      </w:divBdr>
    </w:div>
    <w:div w:id="1530297805">
      <w:bodyDiv w:val="1"/>
      <w:marLeft w:val="0"/>
      <w:marRight w:val="0"/>
      <w:marTop w:val="0"/>
      <w:marBottom w:val="0"/>
      <w:divBdr>
        <w:top w:val="none" w:sz="0" w:space="0" w:color="auto"/>
        <w:left w:val="none" w:sz="0" w:space="0" w:color="auto"/>
        <w:bottom w:val="none" w:sz="0" w:space="0" w:color="auto"/>
        <w:right w:val="none" w:sz="0" w:space="0" w:color="auto"/>
      </w:divBdr>
    </w:div>
    <w:div w:id="1664697834">
      <w:bodyDiv w:val="1"/>
      <w:marLeft w:val="0"/>
      <w:marRight w:val="0"/>
      <w:marTop w:val="0"/>
      <w:marBottom w:val="0"/>
      <w:divBdr>
        <w:top w:val="none" w:sz="0" w:space="0" w:color="auto"/>
        <w:left w:val="none" w:sz="0" w:space="0" w:color="auto"/>
        <w:bottom w:val="none" w:sz="0" w:space="0" w:color="auto"/>
        <w:right w:val="none" w:sz="0" w:space="0" w:color="auto"/>
      </w:divBdr>
    </w:div>
    <w:div w:id="1760638216">
      <w:bodyDiv w:val="1"/>
      <w:marLeft w:val="0"/>
      <w:marRight w:val="0"/>
      <w:marTop w:val="0"/>
      <w:marBottom w:val="0"/>
      <w:divBdr>
        <w:top w:val="none" w:sz="0" w:space="0" w:color="auto"/>
        <w:left w:val="none" w:sz="0" w:space="0" w:color="auto"/>
        <w:bottom w:val="none" w:sz="0" w:space="0" w:color="auto"/>
        <w:right w:val="none" w:sz="0" w:space="0" w:color="auto"/>
      </w:divBdr>
      <w:divsChild>
        <w:div w:id="1217593734">
          <w:marLeft w:val="0"/>
          <w:marRight w:val="0"/>
          <w:marTop w:val="0"/>
          <w:marBottom w:val="0"/>
          <w:divBdr>
            <w:top w:val="none" w:sz="0" w:space="0" w:color="auto"/>
            <w:left w:val="none" w:sz="0" w:space="0" w:color="auto"/>
            <w:bottom w:val="none" w:sz="0" w:space="0" w:color="auto"/>
            <w:right w:val="none" w:sz="0" w:space="0" w:color="auto"/>
          </w:divBdr>
        </w:div>
        <w:div w:id="1402872957">
          <w:marLeft w:val="0"/>
          <w:marRight w:val="0"/>
          <w:marTop w:val="0"/>
          <w:marBottom w:val="0"/>
          <w:divBdr>
            <w:top w:val="none" w:sz="0" w:space="0" w:color="auto"/>
            <w:left w:val="none" w:sz="0" w:space="0" w:color="auto"/>
            <w:bottom w:val="none" w:sz="0" w:space="0" w:color="auto"/>
            <w:right w:val="none" w:sz="0" w:space="0" w:color="auto"/>
          </w:divBdr>
        </w:div>
        <w:div w:id="2139256739">
          <w:marLeft w:val="0"/>
          <w:marRight w:val="0"/>
          <w:marTop w:val="0"/>
          <w:marBottom w:val="0"/>
          <w:divBdr>
            <w:top w:val="none" w:sz="0" w:space="0" w:color="auto"/>
            <w:left w:val="none" w:sz="0" w:space="0" w:color="auto"/>
            <w:bottom w:val="none" w:sz="0" w:space="0" w:color="auto"/>
            <w:right w:val="none" w:sz="0" w:space="0" w:color="auto"/>
          </w:divBdr>
        </w:div>
      </w:divsChild>
    </w:div>
    <w:div w:id="1825657525">
      <w:bodyDiv w:val="1"/>
      <w:marLeft w:val="0"/>
      <w:marRight w:val="0"/>
      <w:marTop w:val="0"/>
      <w:marBottom w:val="0"/>
      <w:divBdr>
        <w:top w:val="none" w:sz="0" w:space="0" w:color="auto"/>
        <w:left w:val="none" w:sz="0" w:space="0" w:color="auto"/>
        <w:bottom w:val="none" w:sz="0" w:space="0" w:color="auto"/>
        <w:right w:val="none" w:sz="0" w:space="0" w:color="auto"/>
      </w:divBdr>
    </w:div>
    <w:div w:id="1839035495">
      <w:bodyDiv w:val="1"/>
      <w:marLeft w:val="0"/>
      <w:marRight w:val="0"/>
      <w:marTop w:val="0"/>
      <w:marBottom w:val="0"/>
      <w:divBdr>
        <w:top w:val="none" w:sz="0" w:space="0" w:color="auto"/>
        <w:left w:val="none" w:sz="0" w:space="0" w:color="auto"/>
        <w:bottom w:val="none" w:sz="0" w:space="0" w:color="auto"/>
        <w:right w:val="none" w:sz="0" w:space="0" w:color="auto"/>
      </w:divBdr>
      <w:divsChild>
        <w:div w:id="1771121626">
          <w:marLeft w:val="0"/>
          <w:marRight w:val="0"/>
          <w:marTop w:val="0"/>
          <w:marBottom w:val="0"/>
          <w:divBdr>
            <w:top w:val="none" w:sz="0" w:space="0" w:color="auto"/>
            <w:left w:val="none" w:sz="0" w:space="0" w:color="auto"/>
            <w:bottom w:val="none" w:sz="0" w:space="0" w:color="auto"/>
            <w:right w:val="none" w:sz="0" w:space="0" w:color="auto"/>
          </w:divBdr>
        </w:div>
      </w:divsChild>
    </w:div>
    <w:div w:id="1839496504">
      <w:bodyDiv w:val="1"/>
      <w:marLeft w:val="0"/>
      <w:marRight w:val="0"/>
      <w:marTop w:val="0"/>
      <w:marBottom w:val="0"/>
      <w:divBdr>
        <w:top w:val="none" w:sz="0" w:space="0" w:color="auto"/>
        <w:left w:val="none" w:sz="0" w:space="0" w:color="auto"/>
        <w:bottom w:val="none" w:sz="0" w:space="0" w:color="auto"/>
        <w:right w:val="none" w:sz="0" w:space="0" w:color="auto"/>
      </w:divBdr>
    </w:div>
    <w:div w:id="1845242496">
      <w:bodyDiv w:val="1"/>
      <w:marLeft w:val="0"/>
      <w:marRight w:val="0"/>
      <w:marTop w:val="0"/>
      <w:marBottom w:val="0"/>
      <w:divBdr>
        <w:top w:val="none" w:sz="0" w:space="0" w:color="auto"/>
        <w:left w:val="none" w:sz="0" w:space="0" w:color="auto"/>
        <w:bottom w:val="none" w:sz="0" w:space="0" w:color="auto"/>
        <w:right w:val="none" w:sz="0" w:space="0" w:color="auto"/>
      </w:divBdr>
      <w:divsChild>
        <w:div w:id="1568956472">
          <w:marLeft w:val="0"/>
          <w:marRight w:val="0"/>
          <w:marTop w:val="0"/>
          <w:marBottom w:val="0"/>
          <w:divBdr>
            <w:top w:val="none" w:sz="0" w:space="0" w:color="auto"/>
            <w:left w:val="none" w:sz="0" w:space="0" w:color="auto"/>
            <w:bottom w:val="none" w:sz="0" w:space="0" w:color="auto"/>
            <w:right w:val="none" w:sz="0" w:space="0" w:color="auto"/>
          </w:divBdr>
        </w:div>
      </w:divsChild>
    </w:div>
    <w:div w:id="1876499467">
      <w:bodyDiv w:val="1"/>
      <w:marLeft w:val="0"/>
      <w:marRight w:val="0"/>
      <w:marTop w:val="0"/>
      <w:marBottom w:val="0"/>
      <w:divBdr>
        <w:top w:val="none" w:sz="0" w:space="0" w:color="auto"/>
        <w:left w:val="none" w:sz="0" w:space="0" w:color="auto"/>
        <w:bottom w:val="none" w:sz="0" w:space="0" w:color="auto"/>
        <w:right w:val="none" w:sz="0" w:space="0" w:color="auto"/>
      </w:divBdr>
    </w:div>
    <w:div w:id="1894199497">
      <w:bodyDiv w:val="1"/>
      <w:marLeft w:val="0"/>
      <w:marRight w:val="0"/>
      <w:marTop w:val="0"/>
      <w:marBottom w:val="0"/>
      <w:divBdr>
        <w:top w:val="none" w:sz="0" w:space="0" w:color="auto"/>
        <w:left w:val="none" w:sz="0" w:space="0" w:color="auto"/>
        <w:bottom w:val="none" w:sz="0" w:space="0" w:color="auto"/>
        <w:right w:val="none" w:sz="0" w:space="0" w:color="auto"/>
      </w:divBdr>
      <w:divsChild>
        <w:div w:id="444345176">
          <w:marLeft w:val="0"/>
          <w:marRight w:val="0"/>
          <w:marTop w:val="0"/>
          <w:marBottom w:val="0"/>
          <w:divBdr>
            <w:top w:val="none" w:sz="0" w:space="0" w:color="auto"/>
            <w:left w:val="none" w:sz="0" w:space="0" w:color="auto"/>
            <w:bottom w:val="none" w:sz="0" w:space="0" w:color="auto"/>
            <w:right w:val="none" w:sz="0" w:space="0" w:color="auto"/>
          </w:divBdr>
          <w:divsChild>
            <w:div w:id="238711026">
              <w:marLeft w:val="0"/>
              <w:marRight w:val="0"/>
              <w:marTop w:val="0"/>
              <w:marBottom w:val="0"/>
              <w:divBdr>
                <w:top w:val="none" w:sz="0" w:space="0" w:color="auto"/>
                <w:left w:val="none" w:sz="0" w:space="0" w:color="auto"/>
                <w:bottom w:val="none" w:sz="0" w:space="0" w:color="auto"/>
                <w:right w:val="none" w:sz="0" w:space="0" w:color="auto"/>
              </w:divBdr>
            </w:div>
            <w:div w:id="380634517">
              <w:marLeft w:val="0"/>
              <w:marRight w:val="0"/>
              <w:marTop w:val="0"/>
              <w:marBottom w:val="0"/>
              <w:divBdr>
                <w:top w:val="none" w:sz="0" w:space="0" w:color="auto"/>
                <w:left w:val="none" w:sz="0" w:space="0" w:color="auto"/>
                <w:bottom w:val="none" w:sz="0" w:space="0" w:color="auto"/>
                <w:right w:val="none" w:sz="0" w:space="0" w:color="auto"/>
              </w:divBdr>
            </w:div>
            <w:div w:id="505170555">
              <w:marLeft w:val="0"/>
              <w:marRight w:val="0"/>
              <w:marTop w:val="0"/>
              <w:marBottom w:val="0"/>
              <w:divBdr>
                <w:top w:val="none" w:sz="0" w:space="0" w:color="auto"/>
                <w:left w:val="none" w:sz="0" w:space="0" w:color="auto"/>
                <w:bottom w:val="none" w:sz="0" w:space="0" w:color="auto"/>
                <w:right w:val="none" w:sz="0" w:space="0" w:color="auto"/>
              </w:divBdr>
            </w:div>
            <w:div w:id="678702592">
              <w:marLeft w:val="0"/>
              <w:marRight w:val="0"/>
              <w:marTop w:val="0"/>
              <w:marBottom w:val="0"/>
              <w:divBdr>
                <w:top w:val="none" w:sz="0" w:space="0" w:color="auto"/>
                <w:left w:val="none" w:sz="0" w:space="0" w:color="auto"/>
                <w:bottom w:val="none" w:sz="0" w:space="0" w:color="auto"/>
                <w:right w:val="none" w:sz="0" w:space="0" w:color="auto"/>
              </w:divBdr>
            </w:div>
            <w:div w:id="784227830">
              <w:marLeft w:val="0"/>
              <w:marRight w:val="0"/>
              <w:marTop w:val="0"/>
              <w:marBottom w:val="0"/>
              <w:divBdr>
                <w:top w:val="none" w:sz="0" w:space="0" w:color="auto"/>
                <w:left w:val="none" w:sz="0" w:space="0" w:color="auto"/>
                <w:bottom w:val="none" w:sz="0" w:space="0" w:color="auto"/>
                <w:right w:val="none" w:sz="0" w:space="0" w:color="auto"/>
              </w:divBdr>
            </w:div>
            <w:div w:id="852378806">
              <w:marLeft w:val="0"/>
              <w:marRight w:val="0"/>
              <w:marTop w:val="0"/>
              <w:marBottom w:val="0"/>
              <w:divBdr>
                <w:top w:val="none" w:sz="0" w:space="0" w:color="auto"/>
                <w:left w:val="none" w:sz="0" w:space="0" w:color="auto"/>
                <w:bottom w:val="none" w:sz="0" w:space="0" w:color="auto"/>
                <w:right w:val="none" w:sz="0" w:space="0" w:color="auto"/>
              </w:divBdr>
            </w:div>
            <w:div w:id="1380595890">
              <w:marLeft w:val="0"/>
              <w:marRight w:val="0"/>
              <w:marTop w:val="0"/>
              <w:marBottom w:val="0"/>
              <w:divBdr>
                <w:top w:val="none" w:sz="0" w:space="0" w:color="auto"/>
                <w:left w:val="none" w:sz="0" w:space="0" w:color="auto"/>
                <w:bottom w:val="none" w:sz="0" w:space="0" w:color="auto"/>
                <w:right w:val="none" w:sz="0" w:space="0" w:color="auto"/>
              </w:divBdr>
            </w:div>
            <w:div w:id="1545869064">
              <w:marLeft w:val="0"/>
              <w:marRight w:val="0"/>
              <w:marTop w:val="0"/>
              <w:marBottom w:val="0"/>
              <w:divBdr>
                <w:top w:val="none" w:sz="0" w:space="0" w:color="auto"/>
                <w:left w:val="none" w:sz="0" w:space="0" w:color="auto"/>
                <w:bottom w:val="none" w:sz="0" w:space="0" w:color="auto"/>
                <w:right w:val="none" w:sz="0" w:space="0" w:color="auto"/>
              </w:divBdr>
            </w:div>
            <w:div w:id="1730612670">
              <w:marLeft w:val="0"/>
              <w:marRight w:val="0"/>
              <w:marTop w:val="0"/>
              <w:marBottom w:val="0"/>
              <w:divBdr>
                <w:top w:val="none" w:sz="0" w:space="0" w:color="auto"/>
                <w:left w:val="none" w:sz="0" w:space="0" w:color="auto"/>
                <w:bottom w:val="none" w:sz="0" w:space="0" w:color="auto"/>
                <w:right w:val="none" w:sz="0" w:space="0" w:color="auto"/>
              </w:divBdr>
            </w:div>
            <w:div w:id="1753164729">
              <w:marLeft w:val="0"/>
              <w:marRight w:val="0"/>
              <w:marTop w:val="0"/>
              <w:marBottom w:val="0"/>
              <w:divBdr>
                <w:top w:val="none" w:sz="0" w:space="0" w:color="auto"/>
                <w:left w:val="none" w:sz="0" w:space="0" w:color="auto"/>
                <w:bottom w:val="none" w:sz="0" w:space="0" w:color="auto"/>
                <w:right w:val="none" w:sz="0" w:space="0" w:color="auto"/>
              </w:divBdr>
            </w:div>
          </w:divsChild>
        </w:div>
        <w:div w:id="1272517194">
          <w:marLeft w:val="0"/>
          <w:marRight w:val="0"/>
          <w:marTop w:val="0"/>
          <w:marBottom w:val="0"/>
          <w:divBdr>
            <w:top w:val="none" w:sz="0" w:space="0" w:color="auto"/>
            <w:left w:val="none" w:sz="0" w:space="0" w:color="auto"/>
            <w:bottom w:val="none" w:sz="0" w:space="0" w:color="auto"/>
            <w:right w:val="none" w:sz="0" w:space="0" w:color="auto"/>
          </w:divBdr>
          <w:divsChild>
            <w:div w:id="619343083">
              <w:marLeft w:val="0"/>
              <w:marRight w:val="0"/>
              <w:marTop w:val="0"/>
              <w:marBottom w:val="0"/>
              <w:divBdr>
                <w:top w:val="none" w:sz="0" w:space="0" w:color="auto"/>
                <w:left w:val="none" w:sz="0" w:space="0" w:color="auto"/>
                <w:bottom w:val="none" w:sz="0" w:space="0" w:color="auto"/>
                <w:right w:val="none" w:sz="0" w:space="0" w:color="auto"/>
              </w:divBdr>
            </w:div>
            <w:div w:id="641347996">
              <w:marLeft w:val="0"/>
              <w:marRight w:val="0"/>
              <w:marTop w:val="0"/>
              <w:marBottom w:val="0"/>
              <w:divBdr>
                <w:top w:val="none" w:sz="0" w:space="0" w:color="auto"/>
                <w:left w:val="none" w:sz="0" w:space="0" w:color="auto"/>
                <w:bottom w:val="none" w:sz="0" w:space="0" w:color="auto"/>
                <w:right w:val="none" w:sz="0" w:space="0" w:color="auto"/>
              </w:divBdr>
            </w:div>
            <w:div w:id="759446955">
              <w:marLeft w:val="0"/>
              <w:marRight w:val="0"/>
              <w:marTop w:val="0"/>
              <w:marBottom w:val="0"/>
              <w:divBdr>
                <w:top w:val="none" w:sz="0" w:space="0" w:color="auto"/>
                <w:left w:val="none" w:sz="0" w:space="0" w:color="auto"/>
                <w:bottom w:val="none" w:sz="0" w:space="0" w:color="auto"/>
                <w:right w:val="none" w:sz="0" w:space="0" w:color="auto"/>
              </w:divBdr>
            </w:div>
            <w:div w:id="762650254">
              <w:marLeft w:val="0"/>
              <w:marRight w:val="0"/>
              <w:marTop w:val="0"/>
              <w:marBottom w:val="0"/>
              <w:divBdr>
                <w:top w:val="none" w:sz="0" w:space="0" w:color="auto"/>
                <w:left w:val="none" w:sz="0" w:space="0" w:color="auto"/>
                <w:bottom w:val="none" w:sz="0" w:space="0" w:color="auto"/>
                <w:right w:val="none" w:sz="0" w:space="0" w:color="auto"/>
              </w:divBdr>
            </w:div>
            <w:div w:id="861283797">
              <w:marLeft w:val="0"/>
              <w:marRight w:val="0"/>
              <w:marTop w:val="0"/>
              <w:marBottom w:val="0"/>
              <w:divBdr>
                <w:top w:val="none" w:sz="0" w:space="0" w:color="auto"/>
                <w:left w:val="none" w:sz="0" w:space="0" w:color="auto"/>
                <w:bottom w:val="none" w:sz="0" w:space="0" w:color="auto"/>
                <w:right w:val="none" w:sz="0" w:space="0" w:color="auto"/>
              </w:divBdr>
            </w:div>
            <w:div w:id="883718531">
              <w:marLeft w:val="0"/>
              <w:marRight w:val="0"/>
              <w:marTop w:val="0"/>
              <w:marBottom w:val="0"/>
              <w:divBdr>
                <w:top w:val="none" w:sz="0" w:space="0" w:color="auto"/>
                <w:left w:val="none" w:sz="0" w:space="0" w:color="auto"/>
                <w:bottom w:val="none" w:sz="0" w:space="0" w:color="auto"/>
                <w:right w:val="none" w:sz="0" w:space="0" w:color="auto"/>
              </w:divBdr>
            </w:div>
            <w:div w:id="1009718044">
              <w:marLeft w:val="0"/>
              <w:marRight w:val="0"/>
              <w:marTop w:val="0"/>
              <w:marBottom w:val="0"/>
              <w:divBdr>
                <w:top w:val="none" w:sz="0" w:space="0" w:color="auto"/>
                <w:left w:val="none" w:sz="0" w:space="0" w:color="auto"/>
                <w:bottom w:val="none" w:sz="0" w:space="0" w:color="auto"/>
                <w:right w:val="none" w:sz="0" w:space="0" w:color="auto"/>
              </w:divBdr>
            </w:div>
            <w:div w:id="1486583527">
              <w:marLeft w:val="0"/>
              <w:marRight w:val="0"/>
              <w:marTop w:val="0"/>
              <w:marBottom w:val="0"/>
              <w:divBdr>
                <w:top w:val="none" w:sz="0" w:space="0" w:color="auto"/>
                <w:left w:val="none" w:sz="0" w:space="0" w:color="auto"/>
                <w:bottom w:val="none" w:sz="0" w:space="0" w:color="auto"/>
                <w:right w:val="none" w:sz="0" w:space="0" w:color="auto"/>
              </w:divBdr>
            </w:div>
            <w:div w:id="1767849716">
              <w:marLeft w:val="0"/>
              <w:marRight w:val="0"/>
              <w:marTop w:val="0"/>
              <w:marBottom w:val="0"/>
              <w:divBdr>
                <w:top w:val="none" w:sz="0" w:space="0" w:color="auto"/>
                <w:left w:val="none" w:sz="0" w:space="0" w:color="auto"/>
                <w:bottom w:val="none" w:sz="0" w:space="0" w:color="auto"/>
                <w:right w:val="none" w:sz="0" w:space="0" w:color="auto"/>
              </w:divBdr>
            </w:div>
            <w:div w:id="20518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2078">
      <w:bodyDiv w:val="1"/>
      <w:marLeft w:val="0"/>
      <w:marRight w:val="0"/>
      <w:marTop w:val="0"/>
      <w:marBottom w:val="0"/>
      <w:divBdr>
        <w:top w:val="none" w:sz="0" w:space="0" w:color="auto"/>
        <w:left w:val="none" w:sz="0" w:space="0" w:color="auto"/>
        <w:bottom w:val="none" w:sz="0" w:space="0" w:color="auto"/>
        <w:right w:val="none" w:sz="0" w:space="0" w:color="auto"/>
      </w:divBdr>
    </w:div>
    <w:div w:id="1915434002">
      <w:bodyDiv w:val="1"/>
      <w:marLeft w:val="0"/>
      <w:marRight w:val="0"/>
      <w:marTop w:val="0"/>
      <w:marBottom w:val="0"/>
      <w:divBdr>
        <w:top w:val="none" w:sz="0" w:space="0" w:color="auto"/>
        <w:left w:val="none" w:sz="0" w:space="0" w:color="auto"/>
        <w:bottom w:val="none" w:sz="0" w:space="0" w:color="auto"/>
        <w:right w:val="none" w:sz="0" w:space="0" w:color="auto"/>
      </w:divBdr>
    </w:div>
    <w:div w:id="2072119241">
      <w:bodyDiv w:val="1"/>
      <w:marLeft w:val="0"/>
      <w:marRight w:val="0"/>
      <w:marTop w:val="0"/>
      <w:marBottom w:val="0"/>
      <w:divBdr>
        <w:top w:val="none" w:sz="0" w:space="0" w:color="auto"/>
        <w:left w:val="none" w:sz="0" w:space="0" w:color="auto"/>
        <w:bottom w:val="none" w:sz="0" w:space="0" w:color="auto"/>
        <w:right w:val="none" w:sz="0" w:space="0" w:color="auto"/>
      </w:divBdr>
    </w:div>
    <w:div w:id="2115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pgcdn.hifuntv.com/mgtv/MAPindex/GetMediaAssetsItemList--BussId__1500037--IncludeCategory__0--OutputType__json--SortType__click--Version__4.10.109.215.2.HMD.0.0EF_NC_Release.shtml?PageSize=40&amp;UserAgent=nn_player%2Fstd%2F1.0.0&amp;PageIndex=0&amp;MediaAssetsId=variety&amp;Tag=26" TargetMode="External"/><Relationship Id="rId14" Type="http://schemas.openxmlformats.org/officeDocument/2006/relationships/hyperlink" Target="http://epgcdn.hifuntv.com/mgtv/BasicIndex/GetVideoInfoV2--BussId__6010047--DrmType__marlin--OutputType__json--Version__4.7.17.210.2.HMD.0.0EF_Release--VideoType__0.shtml?PageSize=2&amp;VideoId=16cdcf6d26256b6297106ac67076cb18&amp;UserAgent=nn_player%2Fstd%2F1.0.0&amp;Tag=26" TargetMode="External"/><Relationship Id="rId15" Type="http://schemas.openxmlformats.org/officeDocument/2006/relationships/hyperlink" Target="http://2img.imgo.tv/preview/internettv/prev/starcor/corner/custom/c81efbbf9b8c6e77c71f82ca8bb39777.png" TargetMode="External"/><Relationship Id="rId16" Type="http://schemas.openxmlformats.org/officeDocument/2006/relationships/hyperlink" Target="http://epgcdn.hifuntv.com/mgtv/EPGV2/GetActorStarList--Version__4.7.17.210.2.HMD.0.0EF_Release--VideoType__0--VideoId__8b891a71325a84f3ec0a3e91808c4d98--UserAgent__nn_player%2Fstd%2F1.0.0.shtml?OutputType=json" TargetMode="External"/><Relationship Id="rId17" Type="http://schemas.openxmlformats.org/officeDocument/2006/relationships/hyperlink" Target="http://auth.imgo.tv/OTTBossAPI/GetPlayUrl.ashx" TargetMode="External"/><Relationship Id="rId18" Type="http://schemas.openxmlformats.org/officeDocument/2006/relationships/hyperlink" Target="http://interface.hifuntv.com/mgtv/BasicIndex/GetPlaybill?CurrentDay=20160216&amp;AfterDay=1&amp;BussId=1500037&amp;NetId=051201501134519&amp;UserId=mgtvmac0066CE035D41&amp;TimeZone=8&amp;OutputType=json&amp;Version=4.10.109.215.2.HMD.0.0EF_NC_Release&amp;VideoType=1&amp;Mode=relative&amp;VideoId=f71674e936d0008ace0d1e3e59899f36&amp;BeforeDay=1&amp;MacId=00-66-CE-03-5D-41&amp;UserAgent=nn_player%2Fstd%2F1.0.0&amp;Mac=00-66-CE-03-5D-41&amp;Tag=26" TargetMode="External"/><Relationship Id="rId19" Type="http://schemas.openxmlformats.org/officeDocument/2006/relationships/hyperlink" Target="http://programs.imgo.tv/Live/OTT" TargetMode="External"/><Relationship Id="rId50" Type="http://schemas.openxmlformats.org/officeDocument/2006/relationships/hyperlink" Target="http://git.hunantv.com/passport/docs/wikis/interface/CheckOpenIdExisted" TargetMode="External"/><Relationship Id="rId51" Type="http://schemas.openxmlformats.org/officeDocument/2006/relationships/hyperlink" Target="http://git.hunantv.com/passport/docs/wikis/oauth/interface" TargetMode="External"/><Relationship Id="rId52" Type="http://schemas.openxmlformats.org/officeDocument/2006/relationships/hyperlink" Target="http://git.hunantv.com/arch/odin/wikis/video-interface" TargetMode="External"/><Relationship Id="rId53" Type="http://schemas.openxmlformats.org/officeDocument/2006/relationships/hyperlink" Target="http://git.hunantv.com/passport/docs/wikis/oauth/interface" TargetMode="External"/><Relationship Id="rId54" Type="http://schemas.openxmlformats.org/officeDocument/2006/relationships/hyperlink" Target="http://as.mgtv.com/client/store/products_ott" TargetMode="External"/><Relationship Id="rId55" Type="http://schemas.openxmlformats.org/officeDocument/2006/relationships/hyperlink" Target="http://git.hunantv.com/arch/odin/wikis/channel-interface" TargetMode="External"/><Relationship Id="rId56" Type="http://schemas.openxmlformats.org/officeDocument/2006/relationships/hyperlink" Target="http://ott.bz.mgtv.com/odin/c1/channel/list?platform=3&amp;ticket=&amp;buss_id=1000014&amp;device_id=9a523d1082453c259942b7279e2662c0ce81e594&amp;mac_id=00-66-CE-02-E8-2D&amp;uuid=mgtvmac0066CE02E82D&amp;net_id=&amp;license=ZgOOgo5MjkyOTA2Vh0uqew4GfEu0h6o7S4cNDbRLmQVLBQ12SyAgSzsGO3Z8DnaHDbS0jkyOTI5MZgOOgg%3D%3D&amp;type=3&amp;version=5.0.007.200.2.MG.0.0_Pre_Release" TargetMode="External"/><Relationship Id="rId57" Type="http://schemas.openxmlformats.org/officeDocument/2006/relationships/hyperlink" Target="http://git.hunantv.com/arch/odin/wikis/channel-interface"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3img.imgo.tv/preview/internettv/prev/starcor/corner/custom/8086c7ff59c0426c30f3c5b01899905d.png" TargetMode="External"/><Relationship Id="rId41" Type="http://schemas.openxmlformats.org/officeDocument/2006/relationships/hyperlink" Target="http://git.hunantv.com/passport/docs/wikis/interface/getuser" TargetMode="External"/><Relationship Id="rId42" Type="http://schemas.openxmlformats.org/officeDocument/2006/relationships/hyperlink" Target="http://git.hunantv.com/passport/docs/wikis/interface/qrcode" TargetMode="External"/><Relationship Id="rId43" Type="http://schemas.openxmlformats.org/officeDocument/2006/relationships/image" Target="media/image3.emf"/><Relationship Id="rId44" Type="http://schemas.openxmlformats.org/officeDocument/2006/relationships/image" Target="media/image4.emf"/><Relationship Id="rId45" Type="http://schemas.openxmlformats.org/officeDocument/2006/relationships/hyperlink" Target="http://interface.hifuntv.com/wechatauthpage/usercenter/oauth_apk.html?source=tvos_pay&amp;ticket=X857VT3VURSSJNLX36B6&amp;type=vod&amp;rcode=%20RSJKtuBCIJQRdeOPGHbcYZ%20" TargetMode="External"/><Relationship Id="rId46" Type="http://schemas.openxmlformats.org/officeDocument/2006/relationships/hyperlink" Target="http://interface.hifuntv.com/wechatauthpage/usercenter/oauth_apk.html?source=tvos_pay&amp;ticket=X857VT3VURSSJNLX36B6&amp;type=live&amp;rcode=RSJKtuBCIJQRdeOPGHbcYZ%20" TargetMode="External"/><Relationship Id="rId47" Type="http://schemas.openxmlformats.org/officeDocument/2006/relationships/hyperlink" Target="http://git.hunantv.com/arch/odin/wikis/video-interface" TargetMode="External"/><Relationship Id="rId48" Type="http://schemas.openxmlformats.org/officeDocument/2006/relationships/hyperlink" Target="http://odin.mgtv.com/odin/p1/video/attach?type=2&amp;version=5.0&amp;partId=3501156&amp;terminalCode=2" TargetMode="External"/><Relationship Id="rId49" Type="http://schemas.openxmlformats.org/officeDocument/2006/relationships/hyperlink" Target="http://odin.mgtv.com/odin/p1/video/attach?version=5.0&amp;type=1&amp;partId=3761304&amp;ret=file,poin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hyperlink" Target="http://interface.hifuntv.com/mgtv/UserIndex/GetCollectListV2?Version=4.11.104.215.2.HMD.0.0EF_NC_Release&amp;Webtoken=1277A38VDEFHASRMD7E4&amp;NetId=051201501134519&amp;UserId=c21e99b822271db8c0647577ec81bae9&amp;MacId=00-66-CE-03-5D-41&amp;UserAgent=nn_player%2Fstd%2F1.0.0&amp;Mac=00-66-CE-03-5D-41&amp;OutputType=json" TargetMode="External"/><Relationship Id="rId31" Type="http://schemas.openxmlformats.org/officeDocument/2006/relationships/hyperlink" Target="http://3img.imgo.tv/preview/internettv/prev/starcor/corner/custom/8086c7ff59c0426c30f3c5b01899905d.png" TargetMode="External"/><Relationship Id="rId32" Type="http://schemas.openxmlformats.org/officeDocument/2006/relationships/hyperlink" Target="http://interface.hifuntv.com/mgtv/UserIndex/AddCollectV2?MediaAssetId=movie&amp;TimeLen=null&amp;NetId=051201501134519&amp;UserId=mgtvmac0066CE035D41&amp;VideoName=%E5%B0%8F%E6%9D%8E%E5%AD%90%E5%86%B2%E5%A5%A5%E4%B9%8B%E8%B7%AF&amp;Version=4.11.104.215.2.HMD.0.0EF_NC_Release&amp;VideoType=0&amp;CategoryId=1000999&amp;VideoIndex=0&amp;Webtoken=nullnull&amp;VideoId=f5313ad2ab98f422f1a599138d32e714&amp;MacId=00-66-CE-03-5D-41&amp;UserAgent=nn_player%2Fstd%2F1.0.0&amp;Mac=00-66-CE-03-5D-41&amp;OutputType=json" TargetMode="External"/><Relationship Id="rId33" Type="http://schemas.openxmlformats.org/officeDocument/2006/relationships/hyperlink" Target="http://3img.imgo.tv/preview/internettv/prev/starcor/corner/custom/8086c7ff59c0426c30f3c5b01899905d.png" TargetMode="External"/><Relationship Id="rId34" Type="http://schemas.openxmlformats.org/officeDocument/2006/relationships/hyperlink" Target="http://interface.hifuntv.com/mgtv/UserIndex/SyncCollectByUser?Version=4.11.104.215.2.HMD.0.0EF_NC_Release&amp;Webtoken=1277A38VDEFHASRMD7E4&amp;NetId=051201501134519&amp;UserId=c21e99b822271db8c0647577ec81bae9&amp;MacId=00-66-CE-03-5D-41&amp;UserAgent=nn_player%2Fstd%2F1.0.0&amp;Mac=00-66-CE-03-5D-41" TargetMode="External"/><Relationship Id="rId35" Type="http://schemas.openxmlformats.org/officeDocument/2006/relationships/hyperlink" Target="http://3img.imgo.tv/preview/internettv/prev/starcor/corner/custom/8086c7ff59c0426c30f3c5b01899905d.png" TargetMode="External"/><Relationship Id="rId36" Type="http://schemas.openxmlformats.org/officeDocument/2006/relationships/hyperlink" Target="http://interface.hifuntv.com/mgtv/UserIndex/GetPlaylistV2?Version=4.11.104.215.2.HMD.0.0EF_NC_Release&amp;Webtoken=1277A38VDEFHASRMD7E4&amp;NetId=051201501134519&amp;UserId=c21e99b822271db8c0647577ec81bae9&amp;MacId=00-66-CE-03-5D-41&amp;UserAgent=nn_player%2Fstd%2F1.0.0&amp;Mac=00-66-CE-03-5D-41&amp;OutputType=json" TargetMode="External"/><Relationship Id="rId37" Type="http://schemas.openxmlformats.org/officeDocument/2006/relationships/hyperlink" Target="http://3img.imgo.tv/preview/internettv/prev/starcor/corner/custom/8086c7ff59c0426c30f3c5b01899905d.png" TargetMode="External"/><Relationship Id="rId38" Type="http://schemas.openxmlformats.org/officeDocument/2006/relationships/hyperlink" Target="http://3img.imgo.tv/preview/internettv/prev/starcor/corner/custom/8086c7ff59c0426c30f3c5b01899905d.png" TargetMode="External"/><Relationship Id="rId39" Type="http://schemas.openxmlformats.org/officeDocument/2006/relationships/hyperlink" Target="http://interface.hifuntv.com/mgtv/UserIndex/SyncPlaylistByUser?Version=4.11.104.215.2.HMD.0.0EF_NC_Release&amp;Webtoken=1277A38VDEFHASRMD7E4&amp;NetId=051201501134519&amp;UserId=c21e99b822271db8c0647577ec81bae9&amp;MacId=00-66-CE-03-5D-41&amp;UserAgent=nn_player%2Fstd%2F1.0.0&amp;Mac=00-66-CE-03-5D-41&amp;OutputType=json" TargetMode="External"/><Relationship Id="rId20" Type="http://schemas.openxmlformats.org/officeDocument/2006/relationships/hyperlink" Target="http://3img.mgtv.com/preview/internettv/sp_images/ott/2016/dianying/290751/20160107163449463-new.jpg%22,//" TargetMode="External"/><Relationship Id="rId21" Type="http://schemas.openxmlformats.org/officeDocument/2006/relationships/hyperlink" Target="http://3img.mgtv.com/preview/internettv/sp_images/ott/2016/dianying/290751/20160107163449463-new.jpg%22,//" TargetMode="External"/><Relationship Id="rId22" Type="http://schemas.openxmlformats.org/officeDocument/2006/relationships/hyperlink" Target="http://search.hifuntv.com/mgtv/MAPindex/SearchMediaAssetsItem--BussId__1500040--IncludeCategory__1--OutputType__json--Version__4.11.104.215.2.HMD.0.0EF_NC_Release--UserAgent__nn_player%2Fstd%2F1.0.0.shtml?SearchKey=B&amp;SortType=click&amp;VideoType=0&amp;MediaAssetsCategoryId=movie%231000&amp;PageSize=40&amp;SearchType=pinyin_likechar&amp;PageIndex=0&amp;Tag=26" TargetMode="External"/><Relationship Id="rId23" Type="http://schemas.openxmlformats.org/officeDocument/2006/relationships/hyperlink" Target="http://search.hifuntv.com/mgtv/MAPindex/SearchMediaAssetsItem--BussId__1500042--IncludeCategory__1--OutputType__json--Version__4.13.107.200.2.SHAFA10.0.0_Release--UserAgent__nn_player%2Fstd%2F1.0.0.shtml?SearchKey=%E6%80%92%E7%81%AB%E8%A1%97%E5%A4%B4&amp;SortType=click&amp;VideoType=0&amp;PageSize=30&amp;SearchType=name_likechar%7Cpinyin_likechar&amp;PageIndex=0&amp;Tag=26" TargetMode="External"/><Relationship Id="rId24" Type="http://schemas.openxmlformats.org/officeDocument/2006/relationships/hyperlink" Target="http://interface.hifuntv.com/mgtv/MgtvSearchHotWord?nns_token=&amp;nns_epg_server=&amp;nns_ex_data=&amp;nns_net_id=051201501073047&amp;nns_user_id=mgtvmac0066CE02E82D&amp;nns_func=hot_word_list&amp;nns_smart_card_id=&amp;nns_output_type=json&amp;nns_version=4.11.104.215.2.HMD.0.0EF_NC_Release&amp;nns_page_size=10&amp;nns_webtoken=&amp;nns_mac_id=00-66-CE-02-E8-2D&amp;nns_user_agent=nn_player%2Fstd%2F1.0.0&amp;nns_mac=00-66-CE-02-E8-2D&amp;nns_page_index=0" TargetMode="External"/><Relationship Id="rId25" Type="http://schemas.openxmlformats.org/officeDocument/2006/relationships/hyperlink" Target="http://interface.tuijian.hifuntv.com/mgtv/UserRecommendIndex/GetUserRecommendV2?Version=4.11.104.215.2.HMD.0.0EF_NC_Release&amp;PageSize=10&amp;NetId=051201501134519&amp;UserId=mgtvmac0066CE035D41&amp;MacId=00-66-CE-03-5D-41&amp;UserAgent=nn_player%2Fstd%2F1.0.0&amp;Mac=00-66-CE-03-5D-41&amp;OutputType=json" TargetMode="External"/><Relationship Id="rId26" Type="http://schemas.openxmlformats.org/officeDocument/2006/relationships/hyperlink" Target="http://123.59.21.92:8899/t/8/p/14" TargetMode="External"/><Relationship Id="rId27" Type="http://schemas.openxmlformats.org/officeDocument/2006/relationships/hyperlink" Target="http://123.59.21.92:8899/t/8/p?ids=14&amp;ids=15&amp;ids=16&amp;ids=17&amp;ids=18" TargetMode="External"/><Relationship Id="rId28" Type="http://schemas.openxmlformats.org/officeDocument/2006/relationships/hyperlink" Target="http://3img.imgo.tv/preview/internettv/prev/starcor/corner/custom/c81efbbf9b8c6e77c71f82ca8bb39777.png" TargetMode="External"/><Relationship Id="rId29" Type="http://schemas.openxmlformats.org/officeDocument/2006/relationships/hyperlink" Target="http://interface.hifuntv.com/mgtv/STBindex?nns_version=4.6.9.200.2.MG.0.0_Pre_Release&amp;nns_epg_server=&amp;nns_ex_data=&amp;nns_net_id=&amp;nns_user_id=mgtvmac0066CE02E82D&amp;nns_mac_id=00-66-CE-02-E8-2D&amp;nns_mac=00-66-CE-02-E8-2D&amp;nns_smart_card_id=" TargetMode="External"/><Relationship Id="rId10" Type="http://schemas.openxmlformats.org/officeDocument/2006/relationships/hyperlink" Target="http://124.250.52.44/v1/epg/getNewsAppChannelList" TargetMode="External"/><Relationship Id="rId11" Type="http://schemas.openxmlformats.org/officeDocument/2006/relationships/hyperlink" Target="http://124.250.52.44/v1/epg/getNewsAppChannelList" TargetMode="External"/><Relationship Id="rId12" Type="http://schemas.openxmlformats.org/officeDocument/2006/relationships/hyperlink" Target="http://3img.imgo.tv/preview/internettv/prev/starcor/corner/custom/c81efbbf9b8c6e77c71f82ca8bb39777.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16078</TotalTime>
  <Pages>233</Pages>
  <Words>34146</Words>
  <Characters>194636</Characters>
  <Application>Microsoft Macintosh Word</Application>
  <DocSecurity>0</DocSecurity>
  <Lines>1621</Lines>
  <Paragraphs>456</Paragraphs>
  <ScaleCrop>false</ScaleCrop>
  <Company>P R C</Company>
  <LinksUpToDate>false</LinksUpToDate>
  <CharactersWithSpaces>228326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罗发明</cp:lastModifiedBy>
  <cp:revision>153</cp:revision>
  <cp:lastPrinted>2017-07-14T06:46:00Z</cp:lastPrinted>
  <dcterms:created xsi:type="dcterms:W3CDTF">2016-02-17T09:51:00Z</dcterms:created>
  <dcterms:modified xsi:type="dcterms:W3CDTF">2017-10-19T05:03:00Z</dcterms:modified>
</cp:coreProperties>
</file>